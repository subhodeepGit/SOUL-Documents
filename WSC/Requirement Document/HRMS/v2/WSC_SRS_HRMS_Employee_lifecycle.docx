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posOffset>0</wp:posOffset>
            </wp:positionH>
            <wp:positionV relativeFrom="page">
              <wp:posOffset>-5715</wp:posOffset>
            </wp:positionV>
            <wp:extent cx="7778750" cy="5758180"/>
            <wp:effectExtent l="0" t="0" r="6350" b="762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mc:AlternateContent>
          <mc:Choice Requires="wps">
            <w:drawing>
              <wp:anchor distT="0" distB="0" distL="114300" distR="114300" simplePos="0" relativeHeight="251660288" behindDoc="0" locked="0" layoutInCell="1" allowOverlap="1">
                <wp:simplePos x="0" y="0"/>
                <wp:positionH relativeFrom="column">
                  <wp:posOffset>-588010</wp:posOffset>
                </wp:positionH>
                <wp:positionV relativeFrom="paragraph">
                  <wp:posOffset>670560</wp:posOffset>
                </wp:positionV>
                <wp:extent cx="6487795" cy="4622800"/>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4622800"/>
                        </a:xfrm>
                        <a:prstGeom prst="rect">
                          <a:avLst/>
                        </a:prstGeom>
                        <a:noFill/>
                        <a:ln>
                          <a:noFill/>
                        </a:ln>
                        <a:effectLst/>
                      </wps:spPr>
                      <wps:txbx>
                        <w:txbxContent>
                          <w:p>
                            <w:pPr>
                              <w:pStyle w:val="257"/>
                              <w:spacing w:line="240" w:lineRule="auto"/>
                              <w:jc w:val="center"/>
                              <w:rPr>
                                <w:rFonts w:hint="default"/>
                                <w:b/>
                                <w:bCs/>
                                <w:sz w:val="50"/>
                                <w:szCs w:val="50"/>
                                <w:lang w:val="en-IN" w:eastAsia="zh-CN"/>
                              </w:rPr>
                            </w:pPr>
                            <w:bookmarkStart w:id="75"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75"/>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 xml:space="preserve">Employee Life Cycle </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Appraisal</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57"/>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46.3pt;margin-top:52.8pt;height:364pt;width:510.85pt;mso-wrap-distance-bottom:0pt;mso-wrap-distance-left:9pt;mso-wrap-distance-right:9pt;mso-wrap-distance-top:0pt;z-index:251660288;mso-width-relative:page;mso-height-relative:page;" filled="f" stroked="f" coordsize="21600,21600" o:gfxdata="UEsDBAoAAAAAAIdO4kAAAAAAAAAAAAAAAAAEAAAAZHJzL1BLAwQUAAAACACHTuJAmijzzdwAAAAL&#10;AQAADwAAAGRycy9kb3ducmV2LnhtbE2PwWrDMAyG74O9g9Fgl9HaSVlosjg9FMbKGJSmW89u7Cah&#10;sZzGbtK9/bTTdpP4P359ylc327HRDL51KCGaC2AGK6dbrCV87l9nS2A+KNSqc2gkfBsPq+L+LleZ&#10;dhPuzFiGmlEJ+kxJaELoM8591Rir/Nz1Bik7ucGqQOtQcz2oicptx2MhEm5Vi3ShUb1ZN6Y6l1cr&#10;Yaq242H/8ca3T4eNw8vmsi6/3qV8fIjEC7BgbuEPhl99UoeCnI7uitqzTsIsjRNCKRDPNBCRxmkE&#10;7ChhuVgkwIuc//+h+AFQSwMEFAAAAAgAh07iQN0jEFa+AQAAhwMAAA4AAABkcnMvZTJvRG9jLnht&#10;bK1TTW/bMAy9D9h/EHRf7BhZmgVxeljQXYatWLcfoMi0LUBfo5TY2a8fJbvp1l566EWiKOqR75Ha&#10;3Y5GszNgUM7WfLkoOQMrXaNsV/NfP+8+bDgLUdhGaGeh5hcI/Hb//t1u8FuoXO90A8gIxIbt4Gve&#10;x+i3RRFkD0aEhfNg6bJ1aESkI3ZFg2IgdKOLqizXxeCw8egkhEDew3TJZ0R8DaBrWyXh4OTJgI0T&#10;KoIWkSiFXvnA97natgUZv7dtgMh0zYlpzCslIfuY1mK/E9sOhe+VnEsQrynhGScjlKWkV6iDiIKd&#10;UL2AMkqiC66NC+lMMRHJihCLZflMm4deeMhcSOrgr6KHt4OV3873yFRT84ozKww1/AeJJmynIbBV&#10;0mfwYUthD/4e51MgM5EdWzRpJxpszJperprCGJkk53q1ubn59JEzSXerdVVtyqx68fTcY4hfwBmW&#10;jJoj5c9aivPXECklhT6GpGzW3Smtc+O0/c9BgZMHcufn16n+qeJkxfE4zjSOrrkQefoLlLV3+Iez&#10;gSah5uH3SSBwJqwkd83jo/k5TqNz8qi6nl4tk0BFwqX+5ErnWUoD8O85Rz39n/1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mijzzdwAAAALAQAADwAAAAAAAAABACAAAAAiAAAAZHJzL2Rvd25yZXYu&#10;eG1sUEsBAhQAFAAAAAgAh07iQN0jEFa+AQAAhwMAAA4AAAAAAAAAAQAgAAAAKwEAAGRycy9lMm9E&#10;b2MueG1sUEsFBgAAAAAGAAYAWQEAAFsFAAAAAA==&#10;">
                <v:fill on="f" focussize="0,0"/>
                <v:stroke on="f"/>
                <v:imagedata o:title=""/>
                <o:lock v:ext="edit" aspectratio="f"/>
                <v:textbox>
                  <w:txbxContent>
                    <w:p>
                      <w:pPr>
                        <w:pStyle w:val="257"/>
                        <w:spacing w:line="240" w:lineRule="auto"/>
                        <w:jc w:val="center"/>
                        <w:rPr>
                          <w:rFonts w:hint="default"/>
                          <w:b/>
                          <w:bCs/>
                          <w:sz w:val="50"/>
                          <w:szCs w:val="50"/>
                          <w:lang w:val="en-IN" w:eastAsia="zh-CN"/>
                        </w:rPr>
                      </w:pPr>
                      <w:bookmarkStart w:id="75"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75"/>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 xml:space="preserve">Employee Life Cycle </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Appraisal</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57"/>
                        <w:jc w:val="center"/>
                        <w:rPr>
                          <w:rFonts w:hint="default"/>
                          <w:sz w:val="40"/>
                          <w:szCs w:val="40"/>
                          <w:lang w:val="en-IN"/>
                        </w:rPr>
                      </w:pPr>
                    </w:p>
                  </w:txbxContent>
                </v:textbox>
                <w10:wrap type="square"/>
              </v:rect>
            </w:pict>
          </mc:Fallback>
        </mc:AlternateContent>
      </w: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2027555</wp:posOffset>
            </wp:positionH>
            <wp:positionV relativeFrom="paragraph">
              <wp:posOffset>6139815</wp:posOffset>
            </wp:positionV>
            <wp:extent cx="1226185" cy="1151890"/>
            <wp:effectExtent l="0" t="0" r="5715" b="3810"/>
            <wp:wrapNone/>
            <wp:docPr id="3"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Logo&#10;&#10;Description automatically generated"/>
                    <pic:cNvPicPr>
                      <a:picLocks noChangeAspect="1"/>
                    </pic:cNvPicPr>
                  </pic:nvPicPr>
                  <pic:blipFill>
                    <a:blip r:embed="rId7"/>
                    <a:stretch>
                      <a:fillRect/>
                    </a:stretch>
                  </pic:blipFill>
                  <pic:spPr>
                    <a:xfrm>
                      <a:off x="0" y="0"/>
                      <a:ext cx="1226185" cy="115189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20320</wp:posOffset>
                </wp:positionH>
                <wp:positionV relativeFrom="paragraph">
                  <wp:posOffset>7392035</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a:effectLst/>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vert="horz" wrap="square" lIns="0" tIns="45720" rIns="91440" bIns="45720" anchor="b" anchorCtr="0" upright="1"/>
                    </wps:wsp>
                  </a:graphicData>
                </a:graphic>
              </wp:anchor>
            </w:drawing>
          </mc:Choice>
          <mc:Fallback>
            <w:pict>
              <v:rect id="Rectangles 7" o:spid="_x0000_s1026" o:spt="1" style="position:absolute;left:0pt;margin-left:1.6pt;margin-top:582.05pt;height:64.9pt;width:414.85pt;z-index:251662336;v-text-anchor:bottom;mso-width-relative:page;mso-height-relative:page;" filled="f" stroked="f" coordsize="21600,21600" o:gfxdata="UEsDBAoAAAAAAIdO4kAAAAAAAAAAAAAAAAAEAAAAZHJzL1BLAwQUAAAACACHTuJAMmez+dkAAAAL&#10;AQAADwAAAGRycy9kb3ducmV2LnhtbE2Py07DMBBF90j8gzVI7KgTB5UmxKnEoxIsSfmAaTxNImI7&#10;jd1H+HqGFSznztGdM+X6Ygdxoin03mlIFwkIco03vWs1fG43dysQIaIzOHhHGmYKsK6ur0osjD+7&#10;DzrVsRVc4kKBGroYx0LK0HRkMSz8SI53ez9ZjDxOrTQTnrncDlIlyVJa7B1f6HCk546ar/poNdTv&#10;avty+B5eN2/5Ex5UNpv9w6z17U2aPIKIdIl/MPzqszpU7LTzR2eCGDRkikGO0+V9CoKBVaZyEDuO&#10;VJ7lIKtS/v+h+gFQSwMEFAAAAAgAh07iQHybjKDVAQAAtgMAAA4AAABkcnMvZTJvRG9jLnhtbK1T&#10;y27bMBC8F+g/ELzXslU7cQzLOdRIUaBog6b5AJqiJAJ8dZe25H59l5TqpMklh16kfXF2Z7jc3g7W&#10;sJMC1N5VfDGbc6ac9LV2bcUff959WHOGUbhaGO9Uxc8K+e3u/bttHzaq9J03tQJGIA43fah4F2PY&#10;FAXKTlmBMx+Uo2TjwYpILrRFDaIndGuKcj6/KnoPdQAvFSJF92OST4jwFkDfNFqqvZdHq1wcUUEZ&#10;EYkSdjog3+Vpm0bJ+L1pUEVmKk5MY/5SE7IP6VvstmLTggidltMI4i0jvOBkhXbU9AK1F1GwI+hX&#10;UFZL8OibOJPeFiORrAixWMxfaPPQiaAyF5Iaw0V0/H+w8tvpHpiuK77izAlLF/6DRBOuNQrZddKn&#10;D7ihsodwD5OHZCayQwM2/YkGG7Km54umaohMUnBVXq1XNwQuKbcul+XHLHrxdDoAxs/KW5aMigO1&#10;z1KK01eM1JFK/5akZs7faWPyvRn3T4AKx4jKFz+dTuOPAycrDodhYnHw9Zm401Ogrp2H35z1tAgV&#10;x19HAYoz88WR0mlrsrFcXZfkQHZuFstl2qHnGeEkwVT8wNloforjph0D6LajLoukZ5HmoOvMzKbV&#10;S/vy3M9VT89t9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yZ7P52QAAAAsBAAAPAAAAAAAAAAEA&#10;IAAAACIAAABkcnMvZG93bnJldi54bWxQSwECFAAUAAAACACHTuJAfJuMoNUBAAC2AwAADgAAAAAA&#10;AAABACAAAAAoAQAAZHJzL2Uyb0RvYy54bWxQSwUGAAAAAAYABgBZAQAAbwU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p>
    <w:p>
      <w:pPr>
        <w:pStyle w:val="142"/>
        <w:tabs>
          <w:tab w:val="right" w:leader="dot" w:pos="8306"/>
        </w:tabs>
        <w:rPr>
          <w:rFonts w:hint="default"/>
          <w:lang w:val="en-IN"/>
        </w:rPr>
      </w:pPr>
      <w:r>
        <w:rPr>
          <w:rFonts w:hint="default"/>
          <w:lang w:val="en-IN"/>
        </w:rPr>
        <w:t xml:space="preserve">                                                                    </w:t>
      </w:r>
      <w:r>
        <w:rPr>
          <w:rFonts w:hint="default"/>
          <w:b/>
          <w:bCs/>
          <w:sz w:val="32"/>
          <w:szCs w:val="32"/>
          <w:lang w:val="en-IN"/>
        </w:rPr>
        <w:t xml:space="preserve">    Content</w:t>
      </w:r>
    </w:p>
    <w:p>
      <w:pPr>
        <w:pStyle w:val="142"/>
        <w:tabs>
          <w:tab w:val="right" w:leader="dot" w:pos="8306"/>
        </w:tabs>
        <w:rPr>
          <w:rFonts w:hint="default"/>
          <w:lang w:val="en-US"/>
        </w:rPr>
      </w:pPr>
    </w:p>
    <w:p>
      <w:pPr>
        <w:pStyle w:val="14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_Toc26910 </w:instrText>
      </w:r>
      <w:r>
        <w:rPr>
          <w:rFonts w:hint="default"/>
          <w:lang w:val="en-US"/>
        </w:rPr>
        <w:fldChar w:fldCharType="separate"/>
      </w:r>
      <w:r>
        <w:rPr>
          <w:rFonts w:hint="default"/>
          <w:lang w:val="en-IN" w:eastAsia="zh-CN"/>
        </w:rPr>
        <w:t>A. Abstract</w:t>
      </w:r>
      <w:r>
        <w:tab/>
      </w:r>
      <w:r>
        <w:fldChar w:fldCharType="begin"/>
      </w:r>
      <w:r>
        <w:instrText xml:space="preserve"> PAGEREF _Toc26910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_Toc20957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_Toc20957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_Toc14232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_Toc14232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_Toc31089 </w:instrText>
      </w:r>
      <w:r>
        <w:rPr>
          <w:rFonts w:hint="default"/>
          <w:lang w:val="en-US"/>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_Toc31089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_Toc8700 </w:instrText>
      </w:r>
      <w:r>
        <w:rPr>
          <w:rFonts w:hint="default"/>
          <w:lang w:val="en-US"/>
        </w:rPr>
        <w:fldChar w:fldCharType="separate"/>
      </w:r>
      <w:r>
        <w:rPr>
          <w:rFonts w:hint="default"/>
          <w:szCs w:val="32"/>
          <w:lang w:val="en-IN" w:eastAsia="zh-CN"/>
        </w:rPr>
        <w:t xml:space="preserve">E. Scope of </w:t>
      </w:r>
      <w:r>
        <w:rPr>
          <w:rFonts w:hint="default"/>
          <w:szCs w:val="32"/>
          <w:lang w:val="en-US" w:eastAsia="zh-CN"/>
        </w:rPr>
        <w:t>HRMS</w:t>
      </w:r>
      <w:r>
        <w:rPr>
          <w:rFonts w:hint="default"/>
          <w:szCs w:val="32"/>
          <w:lang w:val="en-IN" w:eastAsia="zh-CN"/>
        </w:rPr>
        <w:t xml:space="preserve"> Module</w:t>
      </w:r>
      <w:r>
        <w:tab/>
      </w:r>
      <w:r>
        <w:fldChar w:fldCharType="begin"/>
      </w:r>
      <w:r>
        <w:instrText xml:space="preserve"> PAGEREF _Toc8700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_Toc18563 </w:instrText>
      </w:r>
      <w:r>
        <w:rPr>
          <w:rFonts w:hint="default"/>
          <w:lang w:val="en-US"/>
        </w:rPr>
        <w:fldChar w:fldCharType="separate"/>
      </w:r>
      <w:r>
        <w:rPr>
          <w:rFonts w:hint="default"/>
          <w:szCs w:val="32"/>
          <w:lang w:val="en-IN" w:eastAsia="zh-CN"/>
        </w:rPr>
        <w:t>F. List of Screens and their descriptions</w:t>
      </w:r>
      <w:r>
        <w:tab/>
      </w:r>
      <w:r>
        <w:fldChar w:fldCharType="begin"/>
      </w:r>
      <w:r>
        <w:instrText xml:space="preserve"> PAGEREF _Toc18563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_Toc29990 </w:instrText>
      </w:r>
      <w:r>
        <w:rPr>
          <w:rFonts w:hint="default"/>
          <w:lang w:val="en-US"/>
        </w:rPr>
        <w:fldChar w:fldCharType="separate"/>
      </w:r>
      <w:r>
        <w:rPr>
          <w:rFonts w:hint="default"/>
          <w:szCs w:val="32"/>
          <w:lang w:val="en-IN"/>
        </w:rPr>
        <w:t xml:space="preserve">G. </w:t>
      </w:r>
      <w:r>
        <w:rPr>
          <w:rFonts w:hint="default"/>
          <w:szCs w:val="32"/>
          <w:lang w:val="en-US" w:eastAsia="zh-CN"/>
        </w:rPr>
        <w:t>Process Definition and Requirements</w:t>
      </w:r>
      <w:r>
        <w:tab/>
      </w:r>
      <w:r>
        <w:fldChar w:fldCharType="begin"/>
      </w:r>
      <w:r>
        <w:instrText xml:space="preserve"> PAGEREF _Toc29990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_Toc19594 </w:instrText>
      </w:r>
      <w:r>
        <w:rPr>
          <w:rFonts w:hint="default"/>
          <w:lang w:val="en-US"/>
        </w:rPr>
        <w:fldChar w:fldCharType="separate"/>
      </w:r>
      <w:r>
        <w:rPr>
          <w:rFonts w:hint="default"/>
          <w:szCs w:val="32"/>
          <w:lang w:val="en-IN"/>
        </w:rPr>
        <w:t xml:space="preserve">1. </w:t>
      </w:r>
      <w:r>
        <w:rPr>
          <w:rFonts w:hint="default"/>
          <w:szCs w:val="32"/>
          <w:lang w:val="en-US"/>
        </w:rPr>
        <w:t>Employee Life Cycle</w:t>
      </w:r>
      <w:r>
        <w:tab/>
      </w:r>
      <w:r>
        <w:fldChar w:fldCharType="begin"/>
      </w:r>
      <w:r>
        <w:instrText xml:space="preserve"> PAGEREF _Toc19594 \h </w:instrText>
      </w:r>
      <w:r>
        <w:fldChar w:fldCharType="separate"/>
      </w:r>
      <w:r>
        <w:t>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_Toc13481 </w:instrText>
      </w:r>
      <w:r>
        <w:rPr>
          <w:rFonts w:hint="default"/>
          <w:lang w:val="en-US"/>
        </w:rPr>
        <w:fldChar w:fldCharType="separate"/>
      </w:r>
      <w:r>
        <w:rPr>
          <w:rFonts w:hint="default"/>
          <w:lang w:val="en-IN"/>
        </w:rPr>
        <w:t xml:space="preserve">1.1 </w:t>
      </w:r>
      <w:r>
        <w:rPr>
          <w:rFonts w:hint="default"/>
          <w:lang w:val="en-US"/>
        </w:rPr>
        <w:t>Grievance Type</w:t>
      </w:r>
      <w:r>
        <w:tab/>
      </w:r>
      <w:r>
        <w:fldChar w:fldCharType="begin"/>
      </w:r>
      <w:r>
        <w:instrText xml:space="preserve"> PAGEREF _Toc13481 \h </w:instrText>
      </w:r>
      <w:r>
        <w:fldChar w:fldCharType="separate"/>
      </w:r>
      <w:r>
        <w:t>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_Toc24278 </w:instrText>
      </w:r>
      <w:r>
        <w:rPr>
          <w:rFonts w:hint="default"/>
          <w:lang w:val="en-US"/>
        </w:rPr>
        <w:fldChar w:fldCharType="separate"/>
      </w:r>
      <w:r>
        <w:rPr>
          <w:rFonts w:hint="default"/>
          <w:lang w:val="en-IN"/>
        </w:rPr>
        <w:t xml:space="preserve">1.2 </w:t>
      </w:r>
      <w:r>
        <w:rPr>
          <w:rFonts w:hint="default"/>
          <w:lang w:val="en-US"/>
        </w:rPr>
        <w:t>Employee On-boarding</w:t>
      </w:r>
      <w:r>
        <w:tab/>
      </w:r>
      <w:r>
        <w:fldChar w:fldCharType="begin"/>
      </w:r>
      <w:r>
        <w:instrText xml:space="preserve"> PAGEREF _Toc24278 \h </w:instrText>
      </w:r>
      <w:r>
        <w:fldChar w:fldCharType="separate"/>
      </w:r>
      <w:r>
        <w:t>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_Toc28767 </w:instrText>
      </w:r>
      <w:r>
        <w:rPr>
          <w:rFonts w:hint="default"/>
          <w:lang w:val="en-US"/>
        </w:rPr>
        <w:fldChar w:fldCharType="separate"/>
      </w:r>
      <w:r>
        <w:rPr>
          <w:rFonts w:hint="default"/>
          <w:lang w:val="en-US"/>
        </w:rPr>
        <w:t>1.3 Employee On boarding Template</w:t>
      </w:r>
      <w:r>
        <w:tab/>
      </w:r>
      <w:r>
        <w:fldChar w:fldCharType="begin"/>
      </w:r>
      <w:r>
        <w:instrText xml:space="preserve"> PAGEREF _Toc28767 \h </w:instrText>
      </w:r>
      <w:r>
        <w:fldChar w:fldCharType="separate"/>
      </w:r>
      <w:r>
        <w:t>12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_Toc9344 </w:instrText>
      </w:r>
      <w:r>
        <w:rPr>
          <w:rFonts w:hint="default"/>
          <w:lang w:val="en-US"/>
        </w:rPr>
        <w:fldChar w:fldCharType="separate"/>
      </w:r>
      <w:r>
        <w:rPr>
          <w:rFonts w:hint="default"/>
          <w:lang w:val="en-IN"/>
        </w:rPr>
        <w:t xml:space="preserve">1.4 </w:t>
      </w:r>
      <w:r>
        <w:rPr>
          <w:rFonts w:hint="default"/>
          <w:lang w:val="en-US"/>
        </w:rPr>
        <w:t>Employee Skill Map</w:t>
      </w:r>
      <w:r>
        <w:tab/>
      </w:r>
      <w:r>
        <w:fldChar w:fldCharType="begin"/>
      </w:r>
      <w:r>
        <w:instrText xml:space="preserve"> PAGEREF _Toc9344 \h </w:instrText>
      </w:r>
      <w:r>
        <w:fldChar w:fldCharType="separate"/>
      </w:r>
      <w:r>
        <w:t>14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_Toc17180 </w:instrText>
      </w:r>
      <w:r>
        <w:rPr>
          <w:rFonts w:hint="default"/>
          <w:lang w:val="en-US"/>
        </w:rPr>
        <w:fldChar w:fldCharType="separate"/>
      </w:r>
      <w:r>
        <w:rPr>
          <w:rFonts w:hint="default"/>
          <w:lang w:val="en-IN"/>
        </w:rPr>
        <w:t xml:space="preserve">1.5 </w:t>
      </w:r>
      <w:r>
        <w:rPr>
          <w:rFonts w:hint="default"/>
          <w:lang w:val="en-US"/>
        </w:rPr>
        <w:t>Employee Promotion</w:t>
      </w:r>
      <w:r>
        <w:tab/>
      </w:r>
      <w:r>
        <w:fldChar w:fldCharType="begin"/>
      </w:r>
      <w:r>
        <w:instrText xml:space="preserve"> PAGEREF _Toc17180 \h </w:instrText>
      </w:r>
      <w:r>
        <w:fldChar w:fldCharType="separate"/>
      </w:r>
      <w:r>
        <w:t>16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_Toc5824 </w:instrText>
      </w:r>
      <w:r>
        <w:rPr>
          <w:rFonts w:hint="default"/>
          <w:lang w:val="en-US"/>
        </w:rPr>
        <w:fldChar w:fldCharType="separate"/>
      </w:r>
      <w:r>
        <w:rPr>
          <w:rFonts w:hint="default"/>
          <w:lang w:val="en-IN"/>
        </w:rPr>
        <w:t xml:space="preserve">1.6 </w:t>
      </w:r>
      <w:r>
        <w:rPr>
          <w:rFonts w:hint="default"/>
          <w:lang w:val="en-US"/>
        </w:rPr>
        <w:t>Employee Transfer</w:t>
      </w:r>
      <w:r>
        <w:tab/>
      </w:r>
      <w:r>
        <w:fldChar w:fldCharType="begin"/>
      </w:r>
      <w:r>
        <w:instrText xml:space="preserve"> PAGEREF _Toc5824 \h </w:instrText>
      </w:r>
      <w:r>
        <w:fldChar w:fldCharType="separate"/>
      </w:r>
      <w:r>
        <w:t>17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_Toc11291 </w:instrText>
      </w:r>
      <w:r>
        <w:rPr>
          <w:rFonts w:hint="default"/>
          <w:lang w:val="en-US"/>
        </w:rPr>
        <w:fldChar w:fldCharType="separate"/>
      </w:r>
      <w:r>
        <w:rPr>
          <w:rFonts w:hint="default"/>
          <w:lang w:val="en-IN"/>
        </w:rPr>
        <w:t xml:space="preserve">1.7 </w:t>
      </w:r>
      <w:r>
        <w:rPr>
          <w:rFonts w:hint="default"/>
          <w:lang w:val="en-US"/>
        </w:rPr>
        <w:t>Employee Grievance</w:t>
      </w:r>
      <w:r>
        <w:tab/>
      </w:r>
      <w:r>
        <w:fldChar w:fldCharType="begin"/>
      </w:r>
      <w:r>
        <w:instrText xml:space="preserve"> PAGEREF _Toc11291 \h </w:instrText>
      </w:r>
      <w:r>
        <w:fldChar w:fldCharType="separate"/>
      </w:r>
      <w:r>
        <w:t>19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_Toc7971 </w:instrText>
      </w:r>
      <w:r>
        <w:rPr>
          <w:rFonts w:hint="default"/>
          <w:lang w:val="en-US"/>
        </w:rPr>
        <w:fldChar w:fldCharType="separate"/>
      </w:r>
      <w:r>
        <w:rPr>
          <w:rFonts w:hint="default"/>
          <w:lang w:val="en-IN"/>
        </w:rPr>
        <w:t xml:space="preserve">1.8 </w:t>
      </w:r>
      <w:r>
        <w:rPr>
          <w:rFonts w:hint="default"/>
          <w:lang w:val="en-US"/>
        </w:rPr>
        <w:t>Employee Separation Template</w:t>
      </w:r>
      <w:r>
        <w:tab/>
      </w:r>
      <w:r>
        <w:fldChar w:fldCharType="begin"/>
      </w:r>
      <w:r>
        <w:instrText xml:space="preserve"> PAGEREF _Toc7971 \h </w:instrText>
      </w:r>
      <w:r>
        <w:fldChar w:fldCharType="separate"/>
      </w:r>
      <w:r>
        <w:t>22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_Toc16629 </w:instrText>
      </w:r>
      <w:r>
        <w:rPr>
          <w:rFonts w:hint="default"/>
          <w:lang w:val="en-US"/>
        </w:rPr>
        <w:fldChar w:fldCharType="separate"/>
      </w:r>
      <w:r>
        <w:rPr>
          <w:rFonts w:hint="default"/>
          <w:lang w:val="en-IN"/>
        </w:rPr>
        <w:t xml:space="preserve">1.9 </w:t>
      </w:r>
      <w:r>
        <w:rPr>
          <w:rFonts w:hint="default"/>
          <w:lang w:val="en-US"/>
        </w:rPr>
        <w:t>Employee Separation</w:t>
      </w:r>
      <w:r>
        <w:tab/>
      </w:r>
      <w:r>
        <w:fldChar w:fldCharType="begin"/>
      </w:r>
      <w:r>
        <w:instrText xml:space="preserve"> PAGEREF _Toc16629 \h </w:instrText>
      </w:r>
      <w:r>
        <w:fldChar w:fldCharType="separate"/>
      </w:r>
      <w:r>
        <w:t>24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_Toc28209 </w:instrText>
      </w:r>
      <w:r>
        <w:rPr>
          <w:rFonts w:hint="default"/>
          <w:lang w:val="en-US"/>
        </w:rPr>
        <w:fldChar w:fldCharType="separate"/>
      </w:r>
      <w:r>
        <w:rPr>
          <w:rFonts w:hint="default"/>
          <w:lang w:val="en-IN"/>
        </w:rPr>
        <w:t xml:space="preserve">1.10 </w:t>
      </w:r>
      <w:r>
        <w:rPr>
          <w:rFonts w:hint="default"/>
          <w:lang w:val="en-US"/>
        </w:rPr>
        <w:t>Employee Re-engagement</w:t>
      </w:r>
      <w:r>
        <w:tab/>
      </w:r>
      <w:r>
        <w:fldChar w:fldCharType="begin"/>
      </w:r>
      <w:r>
        <w:instrText xml:space="preserve"> PAGEREF _Toc28209 \h </w:instrText>
      </w:r>
      <w:r>
        <w:fldChar w:fldCharType="separate"/>
      </w:r>
      <w:r>
        <w:t>27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_Toc25623 </w:instrText>
      </w:r>
      <w:r>
        <w:rPr>
          <w:rFonts w:hint="default"/>
          <w:lang w:val="en-US"/>
        </w:rPr>
        <w:fldChar w:fldCharType="separate"/>
      </w:r>
      <w:r>
        <w:rPr>
          <w:rFonts w:hint="default"/>
          <w:lang w:val="en-IN"/>
        </w:rPr>
        <w:t xml:space="preserve">1.11 </w:t>
      </w:r>
      <w:r>
        <w:rPr>
          <w:rFonts w:hint="default"/>
          <w:lang w:val="en-US"/>
        </w:rPr>
        <w:t>Staff Suggestion</w:t>
      </w:r>
      <w:r>
        <w:tab/>
      </w:r>
      <w:r>
        <w:fldChar w:fldCharType="begin"/>
      </w:r>
      <w:r>
        <w:instrText xml:space="preserve"> PAGEREF _Toc25623 \h </w:instrText>
      </w:r>
      <w:r>
        <w:fldChar w:fldCharType="separate"/>
      </w:r>
      <w:r>
        <w:t>29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_Toc10372 </w:instrText>
      </w:r>
      <w:r>
        <w:rPr>
          <w:rFonts w:hint="default"/>
          <w:lang w:val="en-US"/>
        </w:rPr>
        <w:fldChar w:fldCharType="separate"/>
      </w:r>
      <w:r>
        <w:rPr>
          <w:rFonts w:hint="default"/>
          <w:lang w:val="en-IN"/>
        </w:rPr>
        <w:t xml:space="preserve">1.12 </w:t>
      </w:r>
      <w:r>
        <w:rPr>
          <w:rFonts w:hint="default"/>
          <w:lang w:val="en-US"/>
        </w:rPr>
        <w:t>Employee Resignation</w:t>
      </w:r>
      <w:r>
        <w:tab/>
      </w:r>
      <w:r>
        <w:fldChar w:fldCharType="begin"/>
      </w:r>
      <w:r>
        <w:instrText xml:space="preserve"> PAGEREF _Toc10372 \h </w:instrText>
      </w:r>
      <w:r>
        <w:fldChar w:fldCharType="separate"/>
      </w:r>
      <w:r>
        <w:t>31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_Toc19472 </w:instrText>
      </w:r>
      <w:r>
        <w:rPr>
          <w:rFonts w:hint="default"/>
          <w:lang w:val="en-US"/>
        </w:rPr>
        <w:fldChar w:fldCharType="separate"/>
      </w:r>
      <w:r>
        <w:rPr>
          <w:rFonts w:hint="default"/>
          <w:lang w:val="en-IN"/>
        </w:rPr>
        <w:t xml:space="preserve">1.13 </w:t>
      </w:r>
      <w:r>
        <w:rPr>
          <w:rFonts w:hint="default"/>
          <w:lang w:val="en-US"/>
        </w:rPr>
        <w:t>Employee Profile Updation</w:t>
      </w:r>
      <w:r>
        <w:tab/>
      </w:r>
      <w:r>
        <w:fldChar w:fldCharType="begin"/>
      </w:r>
      <w:r>
        <w:instrText xml:space="preserve"> PAGEREF _Toc19472 \h </w:instrText>
      </w:r>
      <w:r>
        <w:fldChar w:fldCharType="separate"/>
      </w:r>
      <w:r>
        <w:t>33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_Toc9572 </w:instrText>
      </w:r>
      <w:r>
        <w:rPr>
          <w:rFonts w:hint="default"/>
          <w:lang w:val="en-US"/>
        </w:rPr>
        <w:fldChar w:fldCharType="separate"/>
      </w:r>
      <w:r>
        <w:rPr>
          <w:rFonts w:hint="default"/>
          <w:lang w:val="en-IN"/>
        </w:rPr>
        <w:t xml:space="preserve">1.14 </w:t>
      </w:r>
      <w:r>
        <w:rPr>
          <w:rFonts w:hint="default"/>
          <w:lang w:val="en-US"/>
        </w:rPr>
        <w:t>Appraisal Template</w:t>
      </w:r>
      <w:r>
        <w:tab/>
      </w:r>
      <w:r>
        <w:fldChar w:fldCharType="begin"/>
      </w:r>
      <w:r>
        <w:instrText xml:space="preserve"> PAGEREF _Toc9572 \h </w:instrText>
      </w:r>
      <w:r>
        <w:fldChar w:fldCharType="separate"/>
      </w:r>
      <w:r>
        <w:t>36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_Toc18994 </w:instrText>
      </w:r>
      <w:r>
        <w:rPr>
          <w:rFonts w:hint="default"/>
          <w:lang w:val="en-US"/>
        </w:rPr>
        <w:fldChar w:fldCharType="separate"/>
      </w:r>
      <w:r>
        <w:rPr>
          <w:rFonts w:hint="default"/>
          <w:lang w:val="en-IN"/>
        </w:rPr>
        <w:t xml:space="preserve">1.15 </w:t>
      </w:r>
      <w:r>
        <w:rPr>
          <w:rFonts w:hint="default"/>
          <w:lang w:val="en-US"/>
        </w:rPr>
        <w:t>Appraisal</w:t>
      </w:r>
      <w:r>
        <w:tab/>
      </w:r>
      <w:r>
        <w:fldChar w:fldCharType="begin"/>
      </w:r>
      <w:r>
        <w:instrText xml:space="preserve"> PAGEREF _Toc18994 \h </w:instrText>
      </w:r>
      <w:r>
        <w:fldChar w:fldCharType="separate"/>
      </w:r>
      <w:r>
        <w:t>38</w:t>
      </w:r>
      <w:r>
        <w:fldChar w:fldCharType="end"/>
      </w:r>
      <w:r>
        <w:rPr>
          <w:rFonts w:hint="default"/>
          <w:lang w:val="en-US"/>
        </w:rPr>
        <w:fldChar w:fldCharType="end"/>
      </w:r>
    </w:p>
    <w:p>
      <w:pPr>
        <w:rPr>
          <w:rFonts w:hint="default"/>
          <w:lang w:val="en-US"/>
        </w:rPr>
      </w:pPr>
      <w:r>
        <w:rPr>
          <w:rFonts w:hint="default"/>
          <w:lang w:val="en-US"/>
        </w:rPr>
        <w:fldChar w:fldCharType="end"/>
      </w:r>
    </w:p>
    <w:p>
      <w:pPr>
        <w:spacing w:before="0" w:beforeLines="0" w:after="0" w:afterLines="0" w:line="240" w:lineRule="auto"/>
        <w:ind w:left="0" w:leftChars="0" w:right="0" w:rightChars="0" w:firstLine="0" w:firstLineChars="0"/>
        <w:jc w:val="center"/>
      </w:pPr>
      <w:bookmarkStart w:id="0" w:name="_Toc23137"/>
      <w:bookmarkStart w:id="1" w:name="_Toc6921"/>
      <w:bookmarkStart w:id="2" w:name="_Toc21902"/>
      <w:bookmarkStart w:id="3" w:name="_Toc23697"/>
    </w:p>
    <w:p>
      <w:pPr>
        <w:rPr>
          <w:rFonts w:hint="default" w:ascii="Calibri" w:hAnsi="Calibri" w:eastAsia="SimSun" w:cs="Times New Roman"/>
          <w:b/>
          <w:bCs/>
          <w:sz w:val="20"/>
          <w:lang w:val="en-US"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bookmarkStart w:id="76" w:name="_GoBack"/>
      <w:bookmarkEnd w:id="76"/>
    </w:p>
    <w:p>
      <w:pPr>
        <w:rPr>
          <w:rFonts w:hint="default" w:ascii="Calibri" w:hAnsi="Calibri" w:eastAsia="SimSun" w:cs="Times New Roman"/>
          <w:b/>
          <w:bCs/>
          <w:sz w:val="20"/>
          <w:lang w:val="en-US" w:eastAsia="zh-CN" w:bidi="ar-SA"/>
        </w:rPr>
      </w:pPr>
    </w:p>
    <w:p>
      <w:pPr>
        <w:rPr>
          <w:rFonts w:hint="default"/>
          <w:lang w:val="en-US" w:eastAsia="zh-CN"/>
        </w:rPr>
      </w:pPr>
    </w:p>
    <w:bookmarkEnd w:id="0"/>
    <w:bookmarkEnd w:id="1"/>
    <w:bookmarkEnd w:id="2"/>
    <w:bookmarkEnd w:id="3"/>
    <w:p>
      <w:pPr>
        <w:pStyle w:val="2"/>
        <w:numPr>
          <w:ilvl w:val="0"/>
          <w:numId w:val="15"/>
        </w:numPr>
        <w:bidi w:val="0"/>
        <w:rPr>
          <w:rFonts w:hint="default"/>
          <w:lang w:val="en-IN" w:eastAsia="zh-CN"/>
        </w:rPr>
      </w:pPr>
      <w:bookmarkStart w:id="4" w:name="_Toc20485"/>
      <w:bookmarkStart w:id="5" w:name="_Toc8850"/>
      <w:bookmarkStart w:id="6" w:name="_Toc4181"/>
      <w:bookmarkStart w:id="7" w:name="_Toc26910"/>
      <w:r>
        <w:rPr>
          <w:rFonts w:hint="default"/>
          <w:lang w:val="en-IN" w:eastAsia="zh-CN"/>
        </w:rPr>
        <w:t>Abstract</w:t>
      </w:r>
      <w:bookmarkEnd w:id="4"/>
      <w:bookmarkEnd w:id="5"/>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8" w:name="_Toc24598"/>
      <w:bookmarkStart w:id="9" w:name="_Toc1528"/>
      <w:bookmarkStart w:id="10" w:name="_Toc1855"/>
      <w:bookmarkStart w:id="11" w:name="_Toc16782"/>
      <w:bookmarkStart w:id="12" w:name="_Toc20957"/>
      <w:r>
        <w:rPr>
          <w:rFonts w:hint="default"/>
          <w:lang w:val="en-IN" w:eastAsia="zh-CN"/>
        </w:rPr>
        <w:t>Intr</w:t>
      </w:r>
      <w:r>
        <w:rPr>
          <w:rFonts w:hint="default"/>
          <w:lang w:val="en-US" w:eastAsia="zh-CN"/>
        </w:rPr>
        <w:t>oduction</w:t>
      </w:r>
      <w:bookmarkEnd w:id="8"/>
      <w:bookmarkEnd w:id="9"/>
      <w:bookmarkEnd w:id="10"/>
      <w:bookmarkEnd w:id="11"/>
      <w:bookmarkEnd w:id="12"/>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3" w:name="_Toc25460"/>
      <w:bookmarkStart w:id="14" w:name="_Toc21536"/>
      <w:bookmarkStart w:id="15" w:name="_Toc16257"/>
      <w:bookmarkStart w:id="16" w:name="_Toc25738"/>
      <w:bookmarkStart w:id="17" w:name="_Toc18171"/>
      <w:bookmarkStart w:id="18" w:name="_Toc1940"/>
      <w:bookmarkStart w:id="19" w:name="_Toc32004"/>
      <w:bookmarkStart w:id="20" w:name="_Toc14232"/>
      <w:r>
        <w:rPr>
          <w:rFonts w:hint="default"/>
          <w:lang w:val="en-US" w:eastAsia="zh-CN"/>
        </w:rPr>
        <w:t>Definition, Acronyms and Abbreviations</w:t>
      </w:r>
      <w:bookmarkEnd w:id="13"/>
      <w:bookmarkEnd w:id="14"/>
      <w:bookmarkEnd w:id="15"/>
      <w:bookmarkEnd w:id="16"/>
      <w:bookmarkEnd w:id="17"/>
      <w:bookmarkEnd w:id="18"/>
      <w:bookmarkEnd w:id="19"/>
      <w:bookmarkEnd w:id="20"/>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HRMS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21" w:name="_Toc11745"/>
      <w:bookmarkStart w:id="22" w:name="_Toc8652"/>
      <w:bookmarkStart w:id="23" w:name="_Toc17237"/>
      <w:bookmarkStart w:id="24" w:name="_Toc31089"/>
      <w:r>
        <w:rPr>
          <w:rFonts w:hint="default"/>
          <w:lang w:val="en-IN" w:eastAsia="zh-CN"/>
        </w:rPr>
        <w:t>Overview of the Document</w:t>
      </w:r>
      <w:bookmarkEnd w:id="21"/>
      <w:bookmarkEnd w:id="22"/>
      <w:bookmarkEnd w:id="23"/>
      <w:bookmarkEnd w:id="2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US"/>
        </w:rPr>
        <w:t>Human Resource Management System</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US"/>
        </w:rPr>
        <w:t>HRMS set-up,manage recruitment process,employee life-cycle from on-boarding to employee separation,manages leaves and attendance of employees as well as Performance/Appraisal of employee.</w:t>
      </w:r>
    </w:p>
    <w:p>
      <w:pPr>
        <w:pStyle w:val="2"/>
        <w:numPr>
          <w:ilvl w:val="0"/>
          <w:numId w:val="15"/>
        </w:numPr>
        <w:bidi w:val="0"/>
        <w:rPr>
          <w:rFonts w:hint="default"/>
          <w:sz w:val="32"/>
          <w:szCs w:val="32"/>
          <w:lang w:val="en-IN" w:eastAsia="zh-CN"/>
        </w:rPr>
      </w:pPr>
      <w:bookmarkStart w:id="25" w:name="_Toc555"/>
      <w:bookmarkStart w:id="26" w:name="_Toc19610"/>
      <w:bookmarkStart w:id="27" w:name="_Toc8700"/>
      <w:r>
        <w:rPr>
          <w:rFonts w:hint="default"/>
          <w:sz w:val="32"/>
          <w:szCs w:val="32"/>
          <w:lang w:val="en-IN" w:eastAsia="zh-CN"/>
        </w:rPr>
        <w:t xml:space="preserve">Scope of </w:t>
      </w:r>
      <w:r>
        <w:rPr>
          <w:rFonts w:hint="default"/>
          <w:sz w:val="32"/>
          <w:szCs w:val="32"/>
          <w:lang w:val="en-US" w:eastAsia="zh-CN"/>
        </w:rPr>
        <w:t>HRMS</w:t>
      </w:r>
      <w:r>
        <w:rPr>
          <w:rFonts w:hint="default"/>
          <w:sz w:val="32"/>
          <w:szCs w:val="32"/>
          <w:lang w:val="en-IN" w:eastAsia="zh-CN"/>
        </w:rPr>
        <w:t xml:space="preserve"> Module</w:t>
      </w:r>
      <w:bookmarkEnd w:id="25"/>
      <w:bookmarkEnd w:id="26"/>
      <w:bookmarkEnd w:id="27"/>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Recruitment process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Employee  Life cycle including Employee boarding,promotion,transfer,retirements,separation and re-engagement of employee.</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Staff profile management including Educational qualification,work experience,work history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Attendance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Grievance and Disciplinary cases monitoring.</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Performance Management System.</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Shift Management</w:t>
      </w:r>
    </w:p>
    <w:p>
      <w:pPr>
        <w:numPr>
          <w:ilvl w:val="0"/>
          <w:numId w:val="0"/>
        </w:numPr>
        <w:ind w:left="420" w:leftChars="0"/>
        <w:rPr>
          <w:rFonts w:hint="default" w:ascii="Calibri" w:hAnsi="Calibri" w:eastAsia="SimSun" w:cs="Calibri"/>
          <w:sz w:val="20"/>
          <w:szCs w:val="20"/>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lang w:val="en-IN"/>
        </w:rPr>
      </w:pPr>
      <w:r>
        <w:rPr>
          <w:rFonts w:hint="default"/>
          <w:b/>
          <w:bCs/>
          <w:lang w:val="en-US" w:eastAsia="zh-CN"/>
        </w:rPr>
        <w:t>Employee Life cycle (including Employee On-boarding,Employee Re-engagement,Employee Promotion and Transfer,Appraisal , Employee Grievance and Employee Suggestion)</w:t>
      </w:r>
      <w:r>
        <w:rPr>
          <w:rFonts w:hint="default" w:ascii="Calibri" w:hAnsi="Calibri" w:eastAsia="SimSun" w:cs="Calibri"/>
          <w:b/>
          <w:bCs/>
          <w:sz w:val="20"/>
          <w:szCs w:val="20"/>
        </w:rPr>
        <w:t></w:t>
      </w:r>
      <w:r>
        <w:rPr>
          <w:rFonts w:hint="default" w:ascii="Calibri" w:hAnsi="Calibri" w:eastAsia="SimSun" w:cs="Calibri"/>
          <w:sz w:val="20"/>
          <w:szCs w:val="20"/>
        </w:rPr>
        <w:t xml:space="preserve">  </w:t>
      </w:r>
    </w:p>
    <w:p>
      <w:pPr>
        <w:numPr>
          <w:ilvl w:val="0"/>
          <w:numId w:val="0"/>
        </w:numPr>
        <w:ind w:left="420"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28" w:name="_Toc16461"/>
      <w:bookmarkStart w:id="29" w:name="_Toc30642"/>
      <w:bookmarkStart w:id="30" w:name="_Toc18563"/>
      <w:r>
        <w:rPr>
          <w:rFonts w:hint="default"/>
          <w:sz w:val="32"/>
          <w:szCs w:val="32"/>
          <w:lang w:val="en-IN" w:eastAsia="zh-CN"/>
        </w:rPr>
        <w:t>List of Screens and their descriptions</w:t>
      </w:r>
      <w:bookmarkEnd w:id="28"/>
      <w:bookmarkEnd w:id="29"/>
      <w:bookmarkEnd w:id="30"/>
    </w:p>
    <w:p>
      <w:pPr>
        <w:ind w:left="720" w:leftChars="0"/>
        <w:rPr>
          <w:rFonts w:hint="default"/>
          <w:lang w:val="en-IN"/>
        </w:rPr>
      </w:pPr>
      <w:r>
        <w:rPr>
          <w:rFonts w:hint="default"/>
          <w:lang w:val="en-IN"/>
        </w:rPr>
        <w:t xml:space="preserve">The following </w:t>
      </w:r>
      <w:r>
        <w:rPr>
          <w:rFonts w:hint="default"/>
          <w:lang w:val="en-US"/>
        </w:rPr>
        <w:t>screens are present in Employee Life Cycle sub module</w:t>
      </w:r>
      <w:r>
        <w:rPr>
          <w:rFonts w:hint="default"/>
          <w:lang w:val="en-IN"/>
        </w:rPr>
        <w:t xml:space="preserv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1807"/>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1" w:name="_Toc754"/>
            <w:bookmarkStart w:id="32" w:name="_Toc15654"/>
            <w:bookmarkStart w:id="33" w:name="_Toc24786"/>
            <w:r>
              <w:rPr>
                <w:rFonts w:hint="default" w:cs="Times New Roman"/>
                <w:b/>
                <w:bCs/>
                <w:color w:val="366091"/>
                <w:sz w:val="24"/>
                <w:szCs w:val="24"/>
                <w:highlight w:val="none"/>
                <w:lang w:val="en-IN" w:eastAsia="zh-CN"/>
              </w:rPr>
              <w:t>Sl no</w:t>
            </w:r>
            <w:bookmarkEnd w:id="31"/>
            <w:bookmarkEnd w:id="32"/>
            <w:bookmarkEnd w:id="33"/>
          </w:p>
        </w:tc>
        <w:tc>
          <w:tcPr>
            <w:tcW w:w="180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4" w:name="_Toc15128"/>
            <w:bookmarkStart w:id="35" w:name="_Toc29722"/>
            <w:r>
              <w:rPr>
                <w:rFonts w:hint="default" w:cs="Times New Roman"/>
                <w:b/>
                <w:bCs/>
                <w:color w:val="366091"/>
                <w:sz w:val="24"/>
                <w:szCs w:val="24"/>
                <w:highlight w:val="none"/>
                <w:lang w:val="en-IN" w:eastAsia="zh-CN"/>
              </w:rPr>
              <w:t xml:space="preserve">Existing Application </w:t>
            </w:r>
            <w:bookmarkStart w:id="36" w:name="_Toc21927"/>
            <w:r>
              <w:rPr>
                <w:rFonts w:hint="default" w:cs="Times New Roman"/>
                <w:b/>
                <w:bCs/>
                <w:color w:val="366091"/>
                <w:sz w:val="24"/>
                <w:szCs w:val="24"/>
                <w:highlight w:val="none"/>
                <w:lang w:val="en-IN" w:eastAsia="zh-CN"/>
              </w:rPr>
              <w:t>Screen Name</w:t>
            </w:r>
            <w:bookmarkEnd w:id="34"/>
            <w:bookmarkEnd w:id="35"/>
            <w:bookmarkEnd w:id="36"/>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7" w:name="_Toc19016"/>
            <w:bookmarkStart w:id="38" w:name="_Toc193"/>
            <w:bookmarkStart w:id="39" w:name="_Toc31858"/>
            <w:r>
              <w:rPr>
                <w:rFonts w:hint="default" w:ascii="Calibri" w:hAnsi="Calibri" w:eastAsia="SimSun" w:cs="Times New Roman"/>
                <w:b/>
                <w:bCs/>
                <w:color w:val="366091"/>
                <w:kern w:val="0"/>
                <w:sz w:val="24"/>
                <w:szCs w:val="24"/>
                <w:highlight w:val="none"/>
                <w:lang w:val="en-IN" w:eastAsia="zh-CN" w:bidi="ar-SA"/>
              </w:rPr>
              <w:t>Description</w:t>
            </w:r>
            <w:bookmarkEnd w:id="37"/>
            <w:bookmarkEnd w:id="38"/>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color w:val="00B0F0"/>
                <w:sz w:val="20"/>
                <w:szCs w:val="20"/>
                <w:vertAlign w:val="baseline"/>
                <w:lang w:val="en-US"/>
              </w:rPr>
            </w:pPr>
            <w:r>
              <w:rPr>
                <w:rFonts w:hint="default"/>
                <w:color w:val="00B0F0"/>
                <w:sz w:val="20"/>
                <w:szCs w:val="20"/>
                <w:vertAlign w:val="baseline"/>
                <w:lang w:val="en-US"/>
              </w:rPr>
              <w:t xml:space="preserve">                                                                      </w:t>
            </w:r>
            <w:r>
              <w:rPr>
                <w:rFonts w:hint="default"/>
                <w:color w:val="00B0F0"/>
                <w:sz w:val="28"/>
                <w:szCs w:val="28"/>
                <w:vertAlign w:val="baseline"/>
                <w:lang w:val="en-US"/>
              </w:rPr>
              <w:t xml:space="preserve"> Employee Life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On-boarding</w:t>
            </w:r>
          </w:p>
        </w:tc>
        <w:tc>
          <w:tcPr>
            <w:tcW w:w="6496" w:type="dxa"/>
            <w:noWrap w:val="0"/>
            <w:vAlign w:val="bottom"/>
          </w:tcPr>
          <w:p>
            <w:pPr>
              <w:widowControl w:val="0"/>
              <w:numPr>
                <w:ilvl w:val="0"/>
                <w:numId w:val="0"/>
              </w:numPr>
              <w:jc w:val="both"/>
              <w:rPr>
                <w:rFonts w:hint="default"/>
                <w:sz w:val="20"/>
                <w:szCs w:val="20"/>
                <w:u w:val="none"/>
                <w:rtl w:val="0"/>
                <w:lang w:val="en-US" w:eastAsia="zh-CN"/>
              </w:rPr>
            </w:pPr>
            <w:r>
              <w:rPr>
                <w:rFonts w:hint="default"/>
                <w:sz w:val="20"/>
                <w:szCs w:val="20"/>
                <w:u w:val="none"/>
                <w:rtl w:val="0"/>
                <w:lang w:val="en-US" w:eastAsia="zh-CN"/>
              </w:rPr>
              <w:t>This feature helps you to maintain the masters of these activities, and create a set of tasks at the time of each Employee hiring.</w:t>
            </w:r>
          </w:p>
          <w:p>
            <w:pPr>
              <w:widowControl w:val="0"/>
              <w:numPr>
                <w:ilvl w:val="0"/>
                <w:numId w:val="0"/>
              </w:numPr>
              <w:ind w:leftChars="0"/>
              <w:jc w:val="both"/>
              <w:rPr>
                <w:rFonts w:hint="default" w:cs="Times New Roman"/>
                <w:sz w:val="20"/>
                <w:szCs w:val="20"/>
                <w:lang w:val="en-US"/>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On boarding Template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sz w:val="20"/>
                <w:szCs w:val="20"/>
                <w:lang w:val="en-IN"/>
              </w:rPr>
              <w:t>The Employee On boarding Template is a blueprint which contains a predefined list of Activities for Employee On boarding. An Employee On boarding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Skill Map</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 xml:space="preserve">Employee Skill Map is a record which helps your organization track your Employee's skill sets and training.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4</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Promotion</w:t>
            </w:r>
          </w:p>
        </w:tc>
        <w:tc>
          <w:tcPr>
            <w:tcW w:w="6496" w:type="dxa"/>
            <w:noWrap w:val="0"/>
            <w:vAlign w:val="bottom"/>
          </w:tcPr>
          <w:p>
            <w:pPr>
              <w:widowControl w:val="0"/>
              <w:numPr>
                <w:ilvl w:val="0"/>
                <w:numId w:val="0"/>
              </w:numPr>
              <w:ind w:leftChars="0"/>
              <w:jc w:val="both"/>
              <w:rPr>
                <w:rFonts w:hint="default" w:cs="Times New Roman"/>
                <w:sz w:val="20"/>
                <w:szCs w:val="20"/>
                <w:lang w:val="en-US"/>
              </w:rPr>
            </w:pPr>
            <w:r>
              <w:rPr>
                <w:rFonts w:hint="default"/>
                <w:sz w:val="20"/>
                <w:szCs w:val="20"/>
                <w:lang w:val="en-IN"/>
              </w:rPr>
              <w:t>Promotion or career advancement is a process through which an Employee of a company is given a higher share of duties, a higher pay-scale or both</w:t>
            </w:r>
            <w:r>
              <w:rPr>
                <w:rFonts w:hint="default"/>
                <w:sz w:val="20"/>
                <w:szCs w:val="20"/>
                <w:lang w:val="en-US"/>
              </w:rPr>
              <w:t xml:space="preserve"> </w:t>
            </w:r>
            <w:r>
              <w:rPr>
                <w:rFonts w:hint="default"/>
                <w:sz w:val="20"/>
                <w:szCs w:val="20"/>
                <w:lang w:val="en-IN"/>
              </w:rPr>
              <w:t>Enroll button</w:t>
            </w:r>
            <w:r>
              <w:rPr>
                <w:rFonts w:hint="default"/>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5</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Transfer</w:t>
            </w:r>
          </w:p>
        </w:tc>
        <w:tc>
          <w:tcPr>
            <w:tcW w:w="6496" w:type="dxa"/>
            <w:noWrap w:val="0"/>
            <w:vAlign w:val="bottom"/>
          </w:tcPr>
          <w:p>
            <w:pPr>
              <w:widowControl w:val="0"/>
              <w:numPr>
                <w:ilvl w:val="0"/>
                <w:numId w:val="0"/>
              </w:numPr>
              <w:ind w:leftChars="0"/>
              <w:jc w:val="both"/>
              <w:rPr>
                <w:rFonts w:hint="default"/>
                <w:sz w:val="20"/>
                <w:szCs w:val="20"/>
                <w:u w:val="none"/>
                <w:rtl w:val="0"/>
                <w:lang w:val="en-US" w:eastAsia="zh-CN"/>
              </w:rPr>
            </w:pPr>
          </w:p>
          <w:p>
            <w:pPr>
              <w:widowControl w:val="0"/>
              <w:bidi w:val="0"/>
              <w:jc w:val="both"/>
              <w:rPr>
                <w:rFonts w:hint="default" w:cs="Times New Roman"/>
                <w:b w:val="0"/>
                <w:bCs w:val="0"/>
                <w:sz w:val="20"/>
                <w:szCs w:val="20"/>
                <w:lang w:val="en-IN"/>
              </w:rPr>
            </w:pPr>
            <w:r>
              <w:rPr>
                <w:rFonts w:hint="default"/>
                <w:b w:val="0"/>
                <w:bCs w:val="0"/>
                <w:sz w:val="20"/>
                <w:szCs w:val="20"/>
                <w:lang w:val="en-IN"/>
              </w:rPr>
              <w:t>Employee Transfer is a form of internal mobility, in which the Employee is shifted from one job to another usually at a different location, department, or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Grievance</w:t>
            </w:r>
          </w:p>
        </w:tc>
        <w:tc>
          <w:tcPr>
            <w:tcW w:w="6496" w:type="dxa"/>
            <w:noWrap w:val="0"/>
            <w:vAlign w:val="bottom"/>
          </w:tcPr>
          <w:p>
            <w:pPr>
              <w:widowControl w:val="0"/>
              <w:bidi w:val="0"/>
              <w:jc w:val="both"/>
              <w:rPr>
                <w:rFonts w:hint="default"/>
                <w:b w:val="0"/>
                <w:bCs w:val="0"/>
                <w:sz w:val="20"/>
                <w:szCs w:val="20"/>
                <w:lang w:val="en-US"/>
              </w:rPr>
            </w:pPr>
            <w:r>
              <w:rPr>
                <w:rFonts w:hint="default"/>
                <w:b w:val="0"/>
                <w:bCs w:val="0"/>
                <w:sz w:val="20"/>
                <w:szCs w:val="20"/>
                <w:lang w:val="en-IN"/>
              </w:rPr>
              <w:t>The employees of an organization can raise grievances and after investigation actions like pay cut and suspension can be taken and recorded</w:t>
            </w:r>
            <w:r>
              <w:rPr>
                <w:rFonts w:hint="default"/>
                <w:b w:val="0"/>
                <w:bCs w:val="0"/>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Separation Template</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The Employee Separation Template is a blueprint which contains a predefined list of Activities for 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Separation</w:t>
            </w:r>
          </w:p>
        </w:tc>
        <w:tc>
          <w:tcPr>
            <w:tcW w:w="6496" w:type="dxa"/>
            <w:noWrap w:val="0"/>
            <w:vAlign w:val="bottom"/>
          </w:tcPr>
          <w:p>
            <w:pPr>
              <w:widowControl w:val="0"/>
              <w:bidi w:val="0"/>
              <w:jc w:val="both"/>
              <w:rPr>
                <w:rFonts w:hint="default"/>
                <w:b w:val="0"/>
                <w:bCs w:val="0"/>
                <w:sz w:val="20"/>
                <w:szCs w:val="20"/>
                <w:lang w:val="en-US"/>
              </w:rPr>
            </w:pPr>
            <w:r>
              <w:rPr>
                <w:rFonts w:hint="default"/>
                <w:b w:val="0"/>
                <w:bCs w:val="0"/>
                <w:sz w:val="20"/>
                <w:szCs w:val="20"/>
                <w:lang w:val="en-IN"/>
              </w:rPr>
              <w:t>Employee Separation is a situation when the service agreement of an Employee with his/her organization comes to an end and the Employee leaves the organization</w:t>
            </w:r>
            <w:r>
              <w:rPr>
                <w:rFonts w:hint="default"/>
                <w:b w:val="0"/>
                <w:bCs w:val="0"/>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Re-engagement</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This form will be used for employees to apply for re-engagement</w:t>
            </w:r>
            <w:r>
              <w:rPr>
                <w:rFonts w:hint="default"/>
                <w:b w:val="0"/>
                <w:bCs w:val="0"/>
                <w:sz w:val="20"/>
                <w:szCs w:val="20"/>
                <w:lang w:val="en-US"/>
              </w:rPr>
              <w:t xml:space="preserve"> in the job</w:t>
            </w:r>
            <w:r>
              <w:rPr>
                <w:rFonts w:hint="default"/>
                <w:b w:val="0"/>
                <w:bCs w:val="0"/>
                <w:sz w:val="20"/>
                <w:szCs w:val="20"/>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Staff Suggestion</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 xml:space="preserve">This screen will help all the staffs to suggest something for the development of company policy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Resignation</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 xml:space="preserve">A resignation form is a form that gives notice to an entity or organization of an employee's intent to quit their job.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Appraisal Template</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US"/>
              </w:rPr>
              <w:t xml:space="preserve">User </w:t>
            </w:r>
            <w:r>
              <w:rPr>
                <w:rFonts w:hint="default"/>
                <w:b w:val="0"/>
                <w:bCs w:val="0"/>
                <w:sz w:val="20"/>
                <w:szCs w:val="20"/>
                <w:lang w:val="en-IN"/>
              </w:rPr>
              <w:t>can manage Employee Appraisals by creating an Appraisal Template for each role with the parameters that define the performance by giving appropriate weightage to each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Appraisal</w:t>
            </w:r>
          </w:p>
        </w:tc>
        <w:tc>
          <w:tcPr>
            <w:tcW w:w="6496" w:type="dxa"/>
            <w:noWrap w:val="0"/>
            <w:vAlign w:val="bottom"/>
          </w:tcPr>
          <w:p>
            <w:pPr>
              <w:widowControl w:val="0"/>
              <w:bidi w:val="0"/>
              <w:jc w:val="both"/>
              <w:rPr>
                <w:rFonts w:hint="default"/>
                <w:b w:val="0"/>
                <w:bCs w:val="0"/>
                <w:sz w:val="20"/>
                <w:szCs w:val="20"/>
                <w:lang w:val="en-IN"/>
              </w:rPr>
            </w:pPr>
            <w:r>
              <w:rPr>
                <w:rFonts w:hint="default"/>
                <w:b w:val="0"/>
                <w:bCs w:val="0"/>
                <w:sz w:val="20"/>
                <w:szCs w:val="20"/>
                <w:lang w:val="en-IN"/>
              </w:rPr>
              <w:t>A performance appraisal is a method by which the job performance of an employee is documented and evaluated.</w:t>
            </w:r>
          </w:p>
        </w:tc>
      </w:tr>
    </w:tbl>
    <w:p>
      <w:pPr>
        <w:rPr>
          <w:rFonts w:hint="default"/>
          <w:lang w:val="en-IN"/>
        </w:rPr>
      </w:pPr>
    </w:p>
    <w:p>
      <w:pPr>
        <w:rPr>
          <w:rFonts w:hint="default"/>
          <w:lang w:val="en-IN"/>
        </w:rPr>
      </w:pPr>
    </w:p>
    <w:p>
      <w:pPr>
        <w:pStyle w:val="2"/>
        <w:numPr>
          <w:ilvl w:val="0"/>
          <w:numId w:val="15"/>
        </w:numPr>
        <w:bidi w:val="0"/>
        <w:ind w:left="0" w:leftChars="0" w:firstLine="0" w:firstLineChars="0"/>
        <w:outlineLvl w:val="0"/>
        <w:rPr>
          <w:rFonts w:hint="default"/>
          <w:sz w:val="32"/>
          <w:szCs w:val="32"/>
          <w:lang w:val="en-IN"/>
        </w:rPr>
      </w:pPr>
      <w:r>
        <w:rPr>
          <w:rFonts w:hint="default"/>
          <w:sz w:val="32"/>
          <w:szCs w:val="32"/>
          <w:lang w:val="en-IN"/>
        </w:rPr>
        <w:br w:type="page"/>
      </w:r>
      <w:bookmarkStart w:id="40" w:name="_Toc30051"/>
      <w:bookmarkStart w:id="41" w:name="_Toc29990"/>
      <w:r>
        <w:rPr>
          <w:rFonts w:hint="default"/>
          <w:sz w:val="32"/>
          <w:szCs w:val="32"/>
          <w:lang w:val="en-US" w:eastAsia="zh-CN"/>
        </w:rPr>
        <w:t>Process Definition and Requirements</w:t>
      </w:r>
      <w:bookmarkEnd w:id="40"/>
      <w:bookmarkEnd w:id="41"/>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42" w:name="_Toc19594"/>
      <w:r>
        <w:rPr>
          <w:rFonts w:hint="default"/>
          <w:sz w:val="32"/>
          <w:szCs w:val="32"/>
          <w:lang w:val="en-US"/>
        </w:rPr>
        <w:t>Employee Life Cycle</w:t>
      </w:r>
      <w:bookmarkEnd w:id="42"/>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581015" cy="5339080"/>
            <wp:effectExtent l="9525" t="9525" r="10160" b="23495"/>
            <wp:docPr id="4" name="Picture 24" descr="C:\Users\91997\Documents\Employee Lifecycle process flow.pngEmployee Lifecycle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C:\Users\91997\Documents\Employee Lifecycle process flow.pngEmployee Lifecycle process flow"/>
                    <pic:cNvPicPr>
                      <a:picLocks noChangeAspect="1"/>
                    </pic:cNvPicPr>
                  </pic:nvPicPr>
                  <pic:blipFill>
                    <a:blip r:embed="rId8"/>
                    <a:srcRect/>
                    <a:stretch>
                      <a:fillRect/>
                    </a:stretch>
                  </pic:blipFill>
                  <pic:spPr>
                    <a:xfrm>
                      <a:off x="0" y="0"/>
                      <a:ext cx="5581015" cy="533908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800" w:firstLineChars="1400"/>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Figure </w:t>
      </w:r>
      <w:r>
        <w:rPr>
          <w:rFonts w:hint="default" w:ascii="Calibri" w:hAnsi="Calibri" w:eastAsia="SimSun" w:cs="Times New Roman"/>
          <w:kern w:val="0"/>
          <w:sz w:val="20"/>
          <w:szCs w:val="20"/>
          <w:lang w:val="en-US" w:eastAsia="zh-CN" w:bidi="ar-SA"/>
        </w:rPr>
        <w:fldChar w:fldCharType="begin"/>
      </w:r>
      <w:r>
        <w:rPr>
          <w:rFonts w:hint="default" w:ascii="Calibri" w:hAnsi="Calibri" w:eastAsia="SimSun" w:cs="Times New Roman"/>
          <w:kern w:val="0"/>
          <w:sz w:val="20"/>
          <w:szCs w:val="20"/>
          <w:lang w:val="en-US" w:eastAsia="zh-CN" w:bidi="ar-SA"/>
        </w:rPr>
        <w:instrText xml:space="preserve"> SEQ Figure \* ARABIC </w:instrText>
      </w:r>
      <w:r>
        <w:rPr>
          <w:rFonts w:hint="default" w:ascii="Calibri" w:hAnsi="Calibri" w:eastAsia="SimSun" w:cs="Times New Roman"/>
          <w:kern w:val="0"/>
          <w:sz w:val="20"/>
          <w:szCs w:val="20"/>
          <w:lang w:val="en-US" w:eastAsia="zh-CN" w:bidi="ar-SA"/>
        </w:rPr>
        <w:fldChar w:fldCharType="separate"/>
      </w:r>
      <w:r>
        <w:rPr>
          <w:rFonts w:hint="default" w:ascii="Calibri" w:hAnsi="Calibri" w:eastAsia="SimSun" w:cs="Times New Roman"/>
          <w:kern w:val="0"/>
          <w:sz w:val="20"/>
          <w:szCs w:val="20"/>
          <w:lang w:val="en-US" w:eastAsia="zh-CN" w:bidi="ar-SA"/>
        </w:rPr>
        <w:t>1</w:t>
      </w:r>
      <w:r>
        <w:rPr>
          <w:rFonts w:hint="default" w:ascii="Calibri" w:hAnsi="Calibri" w:eastAsia="SimSun" w:cs="Times New Roman"/>
          <w:kern w:val="0"/>
          <w:sz w:val="20"/>
          <w:szCs w:val="20"/>
          <w:lang w:val="en-US" w:eastAsia="zh-CN" w:bidi="ar-SA"/>
        </w:rPr>
        <w:fldChar w:fldCharType="end"/>
      </w:r>
      <w:r>
        <w:rPr>
          <w:rFonts w:hint="default" w:ascii="Calibri" w:hAnsi="Calibri" w:eastAsia="SimSun" w:cs="Times New Roman"/>
          <w:kern w:val="0"/>
          <w:sz w:val="20"/>
          <w:szCs w:val="20"/>
          <w:lang w:val="en-US" w:eastAsia="zh-CN" w:bidi="ar-SA"/>
        </w:rPr>
        <w:t xml:space="preserve"> : Employee Life Cycle Workflow</w:t>
      </w:r>
    </w:p>
    <w:p>
      <w:pPr>
        <w:numPr>
          <w:ilvl w:val="0"/>
          <w:numId w:val="0"/>
        </w:numPr>
        <w:tabs>
          <w:tab w:val="left" w:pos="850"/>
        </w:tabs>
        <w:bidi w:val="0"/>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 </w:t>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 xml:space="preserve">Employee Life cycle sub  </w:t>
      </w:r>
      <w:r>
        <w:rPr>
          <w:rFonts w:hint="default" w:cs="Times New Roman"/>
          <w:highlight w:val="none"/>
          <w:lang w:val="en-IN"/>
        </w:rPr>
        <w:t>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Employment Type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Designation</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 Grade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Company</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Grievance Type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Designation</w:t>
      </w:r>
    </w:p>
    <w:p>
      <w:pPr>
        <w:numPr>
          <w:ilvl w:val="0"/>
          <w:numId w:val="0"/>
        </w:numPr>
        <w:ind w:left="420" w:leftChars="0"/>
        <w:rPr>
          <w:rFonts w:hint="default" w:cs="Times New Roman"/>
          <w:highlight w:val="none"/>
          <w:lang w:val="en-US"/>
        </w:rPr>
      </w:pPr>
      <w:r>
        <w:rPr>
          <w:rFonts w:hint="default" w:cs="Times New Roman"/>
          <w:highlight w:val="none"/>
          <w:lang w:val="en-US"/>
        </w:rPr>
        <w:t>(For Masters please follow WSC_SRS_HRMS_Masters document)</w:t>
      </w:r>
    </w:p>
    <w:p>
      <w:pPr>
        <w:numPr>
          <w:ilvl w:val="0"/>
          <w:numId w:val="0"/>
        </w:numPr>
        <w:rPr>
          <w:rFonts w:hint="default" w:cs="Times New Roman"/>
          <w:highlight w:val="none"/>
          <w:lang w:val="en-IN"/>
        </w:rPr>
      </w:pPr>
    </w:p>
    <w:p>
      <w:pPr>
        <w:numPr>
          <w:ilvl w:val="0"/>
          <w:numId w:val="0"/>
        </w:numPr>
        <w:tabs>
          <w:tab w:val="left" w:pos="850"/>
        </w:tabs>
        <w:bidi w:val="0"/>
        <w:spacing w:line="240" w:lineRule="auto"/>
        <w:ind w:leftChars="0"/>
        <w:outlineLvl w:val="9"/>
        <w:rPr>
          <w:rFonts w:hint="default"/>
          <w:b/>
          <w:bCs/>
          <w:color w:val="366091"/>
          <w:sz w:val="28"/>
          <w:szCs w:val="28"/>
          <w:lang w:val="en-US"/>
        </w:rPr>
      </w:pPr>
      <w:r>
        <w:rPr>
          <w:rFonts w:hint="default"/>
          <w:b/>
          <w:bCs/>
          <w:color w:val="366091"/>
          <w:sz w:val="28"/>
          <w:szCs w:val="28"/>
          <w:lang w:val="en-US"/>
        </w:rPr>
        <w:t>Employee On-boarding</w:t>
      </w:r>
    </w:p>
    <w:p>
      <w:pPr>
        <w:numPr>
          <w:ilvl w:val="0"/>
          <w:numId w:val="0"/>
        </w:numPr>
        <w:tabs>
          <w:tab w:val="left" w:pos="850"/>
        </w:tabs>
        <w:bidi w:val="0"/>
        <w:spacing w:line="240" w:lineRule="auto"/>
        <w:ind w:leftChars="0"/>
        <w:outlineLvl w:val="9"/>
        <w:rPr>
          <w:rFonts w:hint="default"/>
          <w:kern w:val="0"/>
          <w:sz w:val="20"/>
          <w:szCs w:val="20"/>
          <w:lang w:val="en-US" w:eastAsia="zh-CN"/>
        </w:rPr>
      </w:pPr>
      <w:r>
        <w:rPr>
          <w:rFonts w:hint="default" w:cs="Times New Roman"/>
          <w:lang w:val="en-US"/>
        </w:rPr>
        <w:t>In the process of hiring an Employee, there are set of standard activities which need to be executed. This feature helps you to maintain the masters of these activities, and create a set of tasks at the time of each Employee hiring.</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On-boarding Template</w:t>
      </w:r>
    </w:p>
    <w:p>
      <w:pPr>
        <w:numPr>
          <w:ilvl w:val="0"/>
          <w:numId w:val="0"/>
        </w:numPr>
        <w:tabs>
          <w:tab w:val="left" w:pos="850"/>
        </w:tabs>
        <w:bidi w:val="0"/>
        <w:spacing w:line="240" w:lineRule="auto"/>
        <w:ind w:leftChars="0"/>
        <w:outlineLvl w:val="9"/>
        <w:rPr>
          <w:rFonts w:hint="default" w:ascii="Calibri" w:hAnsi="Calibri" w:eastAsia="SimSun"/>
          <w:kern w:val="0"/>
          <w:sz w:val="20"/>
          <w:szCs w:val="20"/>
          <w:lang w:val="en-US" w:eastAsia="zh-CN"/>
        </w:rPr>
      </w:pPr>
      <w:r>
        <w:rPr>
          <w:rFonts w:hint="default" w:ascii="Calibri" w:hAnsi="Calibri" w:eastAsia="SimSun"/>
          <w:kern w:val="0"/>
          <w:sz w:val="20"/>
          <w:szCs w:val="20"/>
          <w:lang w:val="en-US" w:eastAsia="zh-CN"/>
        </w:rPr>
        <w:t>The Employee On boarding Template is a blueprint which contains a predefined list of Activities for Employee On boarding.</w:t>
      </w:r>
    </w:p>
    <w:p>
      <w:pPr>
        <w:numPr>
          <w:ilvl w:val="0"/>
          <w:numId w:val="0"/>
        </w:numPr>
        <w:tabs>
          <w:tab w:val="left" w:pos="850"/>
        </w:tabs>
        <w:bidi w:val="0"/>
        <w:spacing w:line="240" w:lineRule="auto"/>
        <w:ind w:leftChars="0"/>
        <w:outlineLvl w:val="9"/>
        <w:rPr>
          <w:rFonts w:hint="default" w:ascii="Calibri" w:hAnsi="Calibri" w:eastAsia="SimSun"/>
          <w:kern w:val="0"/>
          <w:sz w:val="20"/>
          <w:szCs w:val="20"/>
          <w:lang w:val="en-US"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Skill Map</w:t>
      </w:r>
    </w:p>
    <w:p>
      <w:pPr>
        <w:numPr>
          <w:ilvl w:val="0"/>
          <w:numId w:val="0"/>
        </w:numPr>
        <w:tabs>
          <w:tab w:val="left" w:pos="850"/>
        </w:tabs>
        <w:bidi w:val="0"/>
        <w:ind w:leftChars="0"/>
        <w:outlineLvl w:val="9"/>
        <w:rPr>
          <w:rFonts w:hint="default"/>
          <w:lang w:val="en-US"/>
        </w:rPr>
      </w:pPr>
      <w:r>
        <w:rPr>
          <w:rFonts w:hint="default"/>
          <w:lang w:val="en-IN"/>
        </w:rPr>
        <w:t>Employee Skill Map is a record which helps your organization track your Employee's skill sets and training. It can be used to rate each skill of the Employee and track their growth after each internal training. This data can be used at the time of appraisals</w:t>
      </w:r>
      <w:r>
        <w:rPr>
          <w:rFonts w:hint="default"/>
          <w:lang w:val="en-US"/>
        </w:rPr>
        <w:t>.</w:t>
      </w:r>
    </w:p>
    <w:p>
      <w:pPr>
        <w:numPr>
          <w:ilvl w:val="0"/>
          <w:numId w:val="0"/>
        </w:numPr>
        <w:tabs>
          <w:tab w:val="left" w:pos="850"/>
        </w:tabs>
        <w:bidi w:val="0"/>
        <w:ind w:leftChars="0"/>
        <w:outlineLvl w:val="9"/>
        <w:rPr>
          <w:rFonts w:hint="default"/>
          <w:lang w:val="en-US"/>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Promotion</w:t>
      </w:r>
    </w:p>
    <w:p>
      <w:pPr>
        <w:numPr>
          <w:ilvl w:val="0"/>
          <w:numId w:val="0"/>
        </w:numPr>
        <w:tabs>
          <w:tab w:val="left" w:pos="850"/>
        </w:tabs>
        <w:bidi w:val="0"/>
        <w:ind w:leftChars="0"/>
        <w:outlineLvl w:val="9"/>
        <w:rPr>
          <w:rFonts w:hint="default"/>
          <w:b w:val="0"/>
          <w:bCs w:val="0"/>
          <w:color w:val="000000"/>
          <w:sz w:val="20"/>
          <w:szCs w:val="20"/>
          <w:lang w:val="en-US"/>
        </w:rPr>
      </w:pPr>
      <w:r>
        <w:rPr>
          <w:rFonts w:hint="default"/>
          <w:b w:val="0"/>
          <w:bCs w:val="0"/>
          <w:color w:val="000000"/>
          <w:sz w:val="20"/>
          <w:szCs w:val="20"/>
          <w:lang w:val="en-US"/>
        </w:rPr>
        <w:t>User can manage Employee Promotion and its various associated activities using this screen.</w:t>
      </w:r>
    </w:p>
    <w:p>
      <w:pPr>
        <w:numPr>
          <w:ilvl w:val="0"/>
          <w:numId w:val="0"/>
        </w:numPr>
        <w:tabs>
          <w:tab w:val="left" w:pos="850"/>
        </w:tabs>
        <w:bidi w:val="0"/>
        <w:ind w:leftChars="0"/>
        <w:outlineLvl w:val="9"/>
        <w:rPr>
          <w:rFonts w:hint="default"/>
          <w:sz w:val="20"/>
          <w:szCs w:val="20"/>
          <w:vertAlign w:val="baseli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Transfer</w:t>
      </w:r>
    </w:p>
    <w:p>
      <w:pPr>
        <w:numPr>
          <w:ilvl w:val="0"/>
          <w:numId w:val="0"/>
        </w:numPr>
        <w:tabs>
          <w:tab w:val="left" w:pos="850"/>
        </w:tabs>
        <w:bidi w:val="0"/>
        <w:ind w:leftChars="0"/>
        <w:outlineLvl w:val="9"/>
        <w:rPr>
          <w:rFonts w:hint="default"/>
          <w:sz w:val="20"/>
          <w:szCs w:val="20"/>
          <w:vertAlign w:val="baseline"/>
          <w:lang w:val="en-US" w:eastAsia="zh-CN"/>
        </w:rPr>
      </w:pPr>
      <w:r>
        <w:rPr>
          <w:rFonts w:hint="default"/>
          <w:sz w:val="20"/>
          <w:szCs w:val="20"/>
          <w:vertAlign w:val="baseline"/>
          <w:lang w:val="en-US" w:eastAsia="zh-CN"/>
        </w:rPr>
        <w:t>Employee Transfer is a form of internal mobility, in which the Employee is shifted from one job to another usually at a different location, department, or unit.</w:t>
      </w:r>
    </w:p>
    <w:p>
      <w:pPr>
        <w:numPr>
          <w:ilvl w:val="0"/>
          <w:numId w:val="0"/>
        </w:numPr>
        <w:tabs>
          <w:tab w:val="left" w:pos="850"/>
        </w:tabs>
        <w:bidi w:val="0"/>
        <w:ind w:leftChars="0"/>
        <w:outlineLvl w:val="9"/>
        <w:rPr>
          <w:rFonts w:hint="default"/>
          <w:b/>
          <w:bCs/>
          <w:color w:val="366091"/>
          <w:sz w:val="28"/>
          <w:szCs w:val="28"/>
          <w:lang w:val="en-US"/>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Grievance</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r>
        <w:rPr>
          <w:rFonts w:hint="default" w:ascii="Calibri" w:hAnsi="Calibri" w:cs="Calibri"/>
          <w:b w:val="0"/>
          <w:bCs w:val="0"/>
          <w:color w:val="auto"/>
          <w:sz w:val="20"/>
          <w:szCs w:val="20"/>
          <w:u w:val="none"/>
          <w:lang w:val="en-US" w:eastAsia="zh-CN"/>
        </w:rPr>
        <w:t>T</w:t>
      </w:r>
      <w:r>
        <w:rPr>
          <w:rFonts w:hint="default" w:ascii="Calibri" w:hAnsi="Calibri" w:cs="Calibri"/>
          <w:b w:val="0"/>
          <w:bCs w:val="0"/>
          <w:color w:val="auto"/>
          <w:sz w:val="20"/>
          <w:szCs w:val="20"/>
          <w:u w:val="none"/>
          <w:lang w:val="en-IN" w:eastAsia="zh-CN"/>
        </w:rPr>
        <w:t>he employees of an organization can raise grievances and after investigation actions like pay cut and suspension can be taken and recorded</w:t>
      </w:r>
      <w:r>
        <w:rPr>
          <w:rFonts w:hint="default" w:cs="Calibri"/>
          <w:b w:val="0"/>
          <w:bCs w:val="0"/>
          <w:color w:val="auto"/>
          <w:sz w:val="20"/>
          <w:szCs w:val="20"/>
          <w:u w:val="none"/>
          <w:lang w:val="en-US" w:eastAsia="zh-CN"/>
        </w:rPr>
        <w:t>.</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Separation Template</w:t>
      </w:r>
    </w:p>
    <w:p>
      <w:pPr>
        <w:numPr>
          <w:ilvl w:val="0"/>
          <w:numId w:val="0"/>
        </w:numPr>
        <w:tabs>
          <w:tab w:val="left" w:pos="850"/>
        </w:tabs>
        <w:bidi w:val="0"/>
        <w:ind w:leftChars="0"/>
        <w:outlineLvl w:val="9"/>
        <w:rPr>
          <w:rFonts w:hint="default" w:ascii="Calibri" w:hAnsi="Calibri" w:cs="Calibri"/>
          <w:b w:val="0"/>
          <w:bCs w:val="0"/>
          <w:color w:val="auto"/>
          <w:sz w:val="20"/>
          <w:szCs w:val="20"/>
          <w:u w:val="none"/>
          <w:lang w:val="en-IN" w:eastAsia="zh-CN"/>
        </w:rPr>
      </w:pPr>
      <w:r>
        <w:rPr>
          <w:rFonts w:hint="default" w:ascii="Calibri" w:hAnsi="Calibri" w:cs="Calibri"/>
          <w:b w:val="0"/>
          <w:bCs w:val="0"/>
          <w:color w:val="auto"/>
          <w:sz w:val="20"/>
          <w:szCs w:val="20"/>
          <w:u w:val="none"/>
          <w:lang w:val="en-IN" w:eastAsia="zh-CN"/>
        </w:rPr>
        <w:t>The Employee Separation Template is a blueprint which contains a predefined list of Activities for Employee Separation. An Employee Separation Template can be created for a particular Department, Designation and Employee Grade.</w:t>
      </w:r>
    </w:p>
    <w:p>
      <w:pPr>
        <w:numPr>
          <w:ilvl w:val="0"/>
          <w:numId w:val="0"/>
        </w:numPr>
        <w:tabs>
          <w:tab w:val="left" w:pos="850"/>
        </w:tabs>
        <w:bidi w:val="0"/>
        <w:ind w:leftChars="0"/>
        <w:outlineLvl w:val="9"/>
        <w:rPr>
          <w:rFonts w:hint="default" w:ascii="Calibri" w:hAnsi="Calibri"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Separation</w:t>
      </w:r>
    </w:p>
    <w:p>
      <w:pPr>
        <w:numPr>
          <w:ilvl w:val="0"/>
          <w:numId w:val="0"/>
        </w:numPr>
        <w:tabs>
          <w:tab w:val="left" w:pos="850"/>
        </w:tabs>
        <w:bidi w:val="0"/>
        <w:ind w:leftChars="0"/>
        <w:outlineLvl w:val="9"/>
        <w:rPr>
          <w:rFonts w:hint="default"/>
          <w:b/>
          <w:bCs/>
          <w:color w:val="366091"/>
          <w:sz w:val="28"/>
          <w:szCs w:val="28"/>
          <w:lang w:val="en-US"/>
        </w:rPr>
      </w:pPr>
      <w:r>
        <w:rPr>
          <w:rFonts w:hint="default"/>
          <w:sz w:val="20"/>
          <w:szCs w:val="20"/>
          <w:rtl w:val="0"/>
          <w:lang w:val="en-US" w:eastAsia="zh-CN"/>
        </w:rPr>
        <w:t>Employee Separation is a situation when the service agreement of an Employee with his/her organization comes to an end and the Employee leaves the organization.Employee Separation is created for an Employee who has resigned or terminated from the organization.</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Re-engagement</w:t>
      </w:r>
    </w:p>
    <w:p>
      <w:pPr>
        <w:rPr>
          <w:rFonts w:hint="default" w:cs="Times New Roman"/>
          <w:lang w:val="en-US"/>
        </w:rPr>
      </w:pPr>
      <w:r>
        <w:rPr>
          <w:rFonts w:hint="default" w:cs="Times New Roman"/>
          <w:lang w:val="en-US"/>
        </w:rPr>
        <w:t>An Employee will fill the application form once he will receive notification for re-engagement process.It will be then forwarded to Approving Authority.</w:t>
      </w:r>
    </w:p>
    <w:p>
      <w:pPr>
        <w:numPr>
          <w:ilvl w:val="0"/>
          <w:numId w:val="0"/>
        </w:numPr>
        <w:tabs>
          <w:tab w:val="left" w:pos="850"/>
        </w:tabs>
        <w:bidi w:val="0"/>
        <w:ind w:leftChars="0"/>
        <w:outlineLvl w:val="9"/>
        <w:rPr>
          <w:rFonts w:hint="default" w:cs="Calibri"/>
          <w:sz w:val="20"/>
          <w:szCs w:val="20"/>
          <w:rtl w:val="0"/>
          <w:lang w:val="en-US" w:eastAsia="zh-CN" w:bidi="ar-SA"/>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Staff Suggestion</w:t>
      </w:r>
    </w:p>
    <w:p>
      <w:pPr>
        <w:numPr>
          <w:ilvl w:val="0"/>
          <w:numId w:val="0"/>
        </w:numPr>
        <w:tabs>
          <w:tab w:val="left" w:pos="850"/>
        </w:tabs>
        <w:bidi w:val="0"/>
        <w:ind w:leftChars="0"/>
        <w:outlineLvl w:val="9"/>
        <w:rPr>
          <w:rFonts w:hint="default"/>
          <w:b/>
          <w:bCs/>
          <w:color w:val="366091"/>
          <w:sz w:val="28"/>
          <w:szCs w:val="28"/>
          <w:lang w:val="en-US"/>
        </w:rPr>
      </w:pPr>
      <w:r>
        <w:rPr>
          <w:rFonts w:hint="default" w:ascii="Calibri" w:hAnsi="Calibri" w:eastAsia="SimSun" w:cs="Calibri"/>
          <w:sz w:val="20"/>
          <w:szCs w:val="20"/>
          <w:lang w:val="en-US" w:eastAsia="zh-CN" w:bidi="ar-SA"/>
        </w:rPr>
        <w:t>T</w:t>
      </w:r>
      <w:r>
        <w:rPr>
          <w:rFonts w:hint="default" w:cs="Calibri"/>
          <w:sz w:val="20"/>
          <w:szCs w:val="20"/>
          <w:lang w:val="en-US" w:eastAsia="zh-CN" w:bidi="ar-SA"/>
        </w:rPr>
        <w:t xml:space="preserve">his screen will help all the staffs to suggest something for the development of company policy . </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Employee Resignation</w:t>
      </w:r>
    </w:p>
    <w:p>
      <w:pPr>
        <w:numPr>
          <w:ilvl w:val="0"/>
          <w:numId w:val="0"/>
        </w:numPr>
        <w:tabs>
          <w:tab w:val="left" w:pos="850"/>
        </w:tabs>
        <w:bidi w:val="0"/>
        <w:ind w:leftChars="0"/>
        <w:outlineLvl w:val="9"/>
        <w:rPr>
          <w:rFonts w:hint="default"/>
          <w:b/>
          <w:bCs/>
          <w:color w:val="366091"/>
          <w:sz w:val="28"/>
          <w:szCs w:val="28"/>
          <w:lang w:val="en-US"/>
        </w:rPr>
      </w:pPr>
      <w:r>
        <w:rPr>
          <w:rFonts w:hint="default" w:ascii="Calibri" w:hAnsi="Calibri" w:eastAsia="SimSun"/>
          <w:color w:val="000000"/>
          <w:kern w:val="0"/>
          <w:sz w:val="20"/>
          <w:szCs w:val="20"/>
          <w:lang w:val="en-US" w:eastAsia="zh-CN"/>
        </w:rPr>
        <w:t xml:space="preserve">The objective of 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aside from informing the company of the employee's resignation, is to maintain a positive relationship between the two parties</w:t>
      </w:r>
      <w:r>
        <w:rPr>
          <w:rFonts w:hint="default"/>
          <w:color w:val="000000"/>
          <w:kern w:val="0"/>
          <w:sz w:val="20"/>
          <w:szCs w:val="20"/>
          <w:lang w:val="en-US" w:eastAsia="zh-CN"/>
        </w:rPr>
        <w:t>.</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Appraisal Template</w:t>
      </w:r>
    </w:p>
    <w:p>
      <w:pPr>
        <w:numPr>
          <w:ilvl w:val="0"/>
          <w:numId w:val="0"/>
        </w:numPr>
        <w:tabs>
          <w:tab w:val="left" w:pos="850"/>
        </w:tabs>
        <w:bidi w:val="0"/>
        <w:ind w:leftChars="0"/>
        <w:outlineLvl w:val="9"/>
        <w:rPr>
          <w:rFonts w:hint="default"/>
          <w:b w:val="0"/>
          <w:bCs w:val="0"/>
          <w:sz w:val="20"/>
          <w:szCs w:val="20"/>
          <w:lang w:val="en-IN"/>
        </w:rPr>
      </w:pPr>
      <w:r>
        <w:rPr>
          <w:rFonts w:hint="default"/>
          <w:b w:val="0"/>
          <w:bCs w:val="0"/>
          <w:sz w:val="20"/>
          <w:szCs w:val="20"/>
          <w:lang w:val="en-US"/>
        </w:rPr>
        <w:t xml:space="preserve">User </w:t>
      </w:r>
      <w:r>
        <w:rPr>
          <w:rFonts w:hint="default"/>
          <w:b w:val="0"/>
          <w:bCs w:val="0"/>
          <w:sz w:val="20"/>
          <w:szCs w:val="20"/>
          <w:lang w:val="en-IN"/>
        </w:rPr>
        <w:t>can manage Employee Appraisals by creating an Appraisal Template for each role with the parameters that define the performance by giving appropriate weightage to each parameter</w:t>
      </w:r>
    </w:p>
    <w:p>
      <w:pPr>
        <w:numPr>
          <w:ilvl w:val="0"/>
          <w:numId w:val="0"/>
        </w:numPr>
        <w:tabs>
          <w:tab w:val="left" w:pos="850"/>
        </w:tabs>
        <w:bidi w:val="0"/>
        <w:ind w:leftChars="0"/>
        <w:outlineLvl w:val="9"/>
        <w:rPr>
          <w:rFonts w:hint="default"/>
          <w:b w:val="0"/>
          <w:bCs w:val="0"/>
          <w:sz w:val="20"/>
          <w:szCs w:val="20"/>
          <w:lang w:val="en-IN"/>
        </w:rPr>
      </w:pPr>
    </w:p>
    <w:p>
      <w:pPr>
        <w:numPr>
          <w:ilvl w:val="0"/>
          <w:numId w:val="0"/>
        </w:numPr>
        <w:tabs>
          <w:tab w:val="left" w:pos="850"/>
        </w:tabs>
        <w:bidi w:val="0"/>
        <w:ind w:leftChars="0"/>
        <w:outlineLvl w:val="9"/>
        <w:rPr>
          <w:rFonts w:hint="default"/>
          <w:b w:val="0"/>
          <w:bCs w:val="0"/>
          <w:sz w:val="20"/>
          <w:szCs w:val="20"/>
          <w:lang w:val="en-IN"/>
        </w:rPr>
      </w:pPr>
    </w:p>
    <w:p>
      <w:pPr>
        <w:numPr>
          <w:ilvl w:val="0"/>
          <w:numId w:val="0"/>
        </w:numPr>
        <w:tabs>
          <w:tab w:val="left" w:pos="850"/>
        </w:tabs>
        <w:bidi w:val="0"/>
        <w:ind w:leftChars="0"/>
        <w:outlineLvl w:val="9"/>
        <w:rPr>
          <w:rFonts w:hint="default"/>
          <w:b w:val="0"/>
          <w:bCs w:val="0"/>
          <w:sz w:val="20"/>
          <w:szCs w:val="20"/>
          <w:lang w:val="en-US" w:eastAsia="zh-CN"/>
        </w:rPr>
      </w:pPr>
    </w:p>
    <w:p>
      <w:pPr>
        <w:numPr>
          <w:ilvl w:val="0"/>
          <w:numId w:val="0"/>
        </w:numPr>
        <w:tabs>
          <w:tab w:val="left" w:pos="850"/>
        </w:tabs>
        <w:bidi w:val="0"/>
        <w:ind w:leftChars="0"/>
        <w:outlineLvl w:val="9"/>
        <w:rPr>
          <w:rFonts w:hint="default"/>
          <w:b/>
          <w:bCs/>
          <w:color w:val="366091"/>
          <w:sz w:val="28"/>
          <w:szCs w:val="28"/>
          <w:lang w:val="en-US"/>
        </w:rPr>
      </w:pPr>
      <w:r>
        <w:rPr>
          <w:rFonts w:hint="default"/>
          <w:b/>
          <w:bCs/>
          <w:color w:val="366091"/>
          <w:sz w:val="28"/>
          <w:szCs w:val="28"/>
          <w:lang w:val="en-US"/>
        </w:rPr>
        <w:t xml:space="preserve">Employee Appraisal </w:t>
      </w:r>
    </w:p>
    <w:p>
      <w:pPr>
        <w:numPr>
          <w:ilvl w:val="0"/>
          <w:numId w:val="0"/>
        </w:numPr>
        <w:tabs>
          <w:tab w:val="left" w:pos="850"/>
        </w:tabs>
        <w:bidi w:val="0"/>
        <w:ind w:leftChars="0"/>
        <w:outlineLvl w:val="9"/>
        <w:rPr>
          <w:rFonts w:hint="default"/>
          <w:b w:val="0"/>
          <w:bCs w:val="0"/>
          <w:color w:val="auto"/>
          <w:sz w:val="20"/>
          <w:szCs w:val="20"/>
          <w:u w:val="none"/>
          <w:lang w:val="en-US" w:eastAsia="zh-CN"/>
        </w:rPr>
      </w:pPr>
      <w:r>
        <w:rPr>
          <w:rFonts w:hint="default" w:cs="Calibri"/>
          <w:b w:val="0"/>
          <w:bCs w:val="0"/>
          <w:color w:val="auto"/>
          <w:sz w:val="20"/>
          <w:szCs w:val="20"/>
          <w:u w:val="none"/>
          <w:lang w:val="en-US" w:eastAsia="zh-CN"/>
        </w:rPr>
        <w:t xml:space="preserve">The </w:t>
      </w:r>
      <w:r>
        <w:rPr>
          <w:rFonts w:hint="default"/>
          <w:b w:val="0"/>
          <w:bCs w:val="0"/>
          <w:color w:val="auto"/>
          <w:sz w:val="20"/>
          <w:szCs w:val="20"/>
          <w:u w:val="none"/>
          <w:lang w:val="en-US" w:eastAsia="zh-CN"/>
        </w:rPr>
        <w:t>An appraisal form is a document that managers and human resources staff use to evaluate the performance of employees.</w:t>
      </w:r>
    </w:p>
    <w:p>
      <w:pPr>
        <w:numPr>
          <w:ilvl w:val="0"/>
          <w:numId w:val="0"/>
        </w:numPr>
        <w:tabs>
          <w:tab w:val="left" w:pos="850"/>
        </w:tabs>
        <w:bidi w:val="0"/>
        <w:ind w:leftChars="0"/>
        <w:outlineLvl w:val="9"/>
        <w:rPr>
          <w:rFonts w:hint="default"/>
          <w:b w:val="0"/>
          <w:bCs w:val="0"/>
          <w:color w:val="auto"/>
          <w:sz w:val="20"/>
          <w:szCs w:val="20"/>
          <w:u w:val="none"/>
          <w:lang w:val="en-US" w:eastAsia="zh-CN"/>
        </w:rPr>
      </w:pPr>
    </w:p>
    <w:p>
      <w:pPr>
        <w:numPr>
          <w:ilvl w:val="0"/>
          <w:numId w:val="0"/>
        </w:numPr>
        <w:tabs>
          <w:tab w:val="left" w:pos="850"/>
        </w:tabs>
        <w:bidi w:val="0"/>
        <w:ind w:leftChars="0"/>
        <w:outlineLvl w:val="9"/>
        <w:rPr>
          <w:rFonts w:hint="default"/>
          <w:b w:val="0"/>
          <w:bCs w:val="0"/>
          <w:color w:val="auto"/>
          <w:sz w:val="20"/>
          <w:szCs w:val="20"/>
          <w:u w:val="none"/>
          <w:lang w:val="en-US" w:eastAsia="zh-CN"/>
        </w:rPr>
      </w:pP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 xml:space="preserve"> Screens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43" w:name="_Toc13481"/>
      <w:r>
        <w:rPr>
          <w:rFonts w:hint="default"/>
          <w:lang w:val="en-US"/>
        </w:rPr>
        <w:t>Grievance Type</w:t>
      </w:r>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7" w:type="dxa"/>
            <w:noWrap w:val="0"/>
            <w:vAlign w:val="top"/>
          </w:tcPr>
          <w:p>
            <w:pPr>
              <w:widowControl w:val="0"/>
              <w:numPr>
                <w:ilvl w:val="0"/>
                <w:numId w:val="20"/>
              </w:numPr>
              <w:ind w:leftChars="0"/>
              <w:jc w:val="both"/>
              <w:rPr>
                <w:rFonts w:hint="default" w:cs="Calibri"/>
                <w:sz w:val="20"/>
                <w:szCs w:val="20"/>
                <w:u w:val="none"/>
                <w:rtl w:val="0"/>
                <w:lang w:val="en-US" w:eastAsia="zh-CN" w:bidi="ar-SA"/>
              </w:rPr>
            </w:pPr>
            <w:r>
              <w:rPr>
                <w:rFonts w:hint="default" w:cs="Times New Roman"/>
                <w:sz w:val="20"/>
                <w:szCs w:val="20"/>
                <w:rtl w:val="0"/>
                <w:lang w:val="en-US" w:eastAsia="zh-CN"/>
              </w:rPr>
              <w:t>Grievance Type consist of different kind of grievances like workplace harassment,work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Grievance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Grievance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rPr>
          <w:rFonts w:hint="default" w:ascii="Calibri" w:hAnsi="Calibri" w:cs="Calibri"/>
          <w:sz w:val="24"/>
          <w:szCs w:val="24"/>
          <w:lang w:val="en-US"/>
        </w:rPr>
      </w:pPr>
      <w:r>
        <w:rPr>
          <w:rFonts w:hint="default" w:ascii="Calibri" w:hAnsi="Calibri" w:cs="Calibri"/>
          <w:color w:val="00B0F0"/>
          <w:lang w:val="en-IN"/>
        </w:rPr>
        <w:drawing>
          <wp:inline distT="0" distB="0" distL="114300" distR="114300">
            <wp:extent cx="5513705" cy="3657600"/>
            <wp:effectExtent l="9525" t="9525" r="13970" b="15875"/>
            <wp:docPr id="6" name="Picture 36" descr="C:\Users\91997\Documents\grievance type .pnggrievance 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descr="C:\Users\91997\Documents\grievance type .pnggrievance type "/>
                    <pic:cNvPicPr>
                      <a:picLocks noChangeAspect="1"/>
                    </pic:cNvPicPr>
                  </pic:nvPicPr>
                  <pic:blipFill>
                    <a:blip r:embed="rId9"/>
                    <a:stretch>
                      <a:fillRect/>
                    </a:stretch>
                  </pic:blipFill>
                  <pic:spPr>
                    <a:xfrm>
                      <a:off x="0" y="0"/>
                      <a:ext cx="5513705" cy="36576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firstLine="3000" w:firstLineChars="1500"/>
        <w:jc w:val="both"/>
        <w:rPr>
          <w:rFonts w:hint="default" w:ascii="Calibri" w:hAnsi="Calibri" w:cs="Calibri"/>
          <w:sz w:val="20"/>
          <w:szCs w:val="20"/>
          <w:lang w:val="en-IN"/>
        </w:rPr>
      </w:pPr>
      <w:r>
        <w:rPr>
          <w:rFonts w:hint="default" w:ascii="Calibri" w:hAnsi="Calibri" w:cs="Calibri"/>
          <w:sz w:val="20"/>
          <w:szCs w:val="20"/>
          <w:lang w:val="en-US"/>
        </w:rPr>
        <w:t>Figure 2</w:t>
      </w:r>
      <w:r>
        <w:rPr>
          <w:rFonts w:hint="default" w:ascii="Calibri" w:hAnsi="Calibri" w:cs="Calibri"/>
          <w:sz w:val="20"/>
          <w:szCs w:val="20"/>
          <w:lang w:val="en-IN"/>
        </w:rPr>
        <w:t xml:space="preserve"> : </w:t>
      </w:r>
      <w:r>
        <w:rPr>
          <w:rFonts w:hint="default" w:ascii="Calibri" w:hAnsi="Calibri" w:cs="Calibri"/>
          <w:sz w:val="20"/>
          <w:szCs w:val="20"/>
          <w:lang w:val="en-US"/>
        </w:rPr>
        <w:t>Grievance Type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4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9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9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Description</w:t>
            </w:r>
          </w:p>
        </w:tc>
        <w:tc>
          <w:tcPr>
            <w:tcW w:w="1327"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rPr>
              <w:t>Text</w:t>
            </w:r>
          </w:p>
        </w:tc>
        <w:tc>
          <w:tcPr>
            <w:tcW w:w="1293"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9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Employee for Investigation</w:t>
            </w:r>
          </w:p>
        </w:tc>
        <w:tc>
          <w:tcPr>
            <w:tcW w:w="1327"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9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33" w:tblpY="3"/>
        <w:tblOverlap w:val="never"/>
        <w:tblW w:w="8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cs="Calibri"/>
          <w:b/>
          <w:bCs/>
          <w:color w:val="366091"/>
          <w:sz w:val="32"/>
          <w:szCs w:val="32"/>
          <w:lang w:val="en-US" w:eastAsia="zh-CN" w:bidi="ar-SA"/>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cs="Calibri"/>
          <w:b/>
          <w:bCs/>
          <w:color w:val="548DD4"/>
          <w:sz w:val="32"/>
          <w:szCs w:val="32"/>
          <w:lang w:val="en-US" w:eastAsia="zh-CN" w:bidi="ar-SA"/>
        </w:rPr>
        <w:t>Transactional Screens</w:t>
      </w:r>
    </w:p>
    <w:p>
      <w:pPr>
        <w:numPr>
          <w:ilvl w:val="0"/>
          <w:numId w:val="0"/>
        </w:numPr>
        <w:tabs>
          <w:tab w:val="left" w:pos="850"/>
        </w:tabs>
        <w:bidi w:val="0"/>
        <w:ind w:leftChars="0"/>
        <w:outlineLvl w:val="9"/>
        <w:rPr>
          <w:rFonts w:hint="default" w:cs="Calibri"/>
          <w:b w:val="0"/>
          <w:bCs w:val="0"/>
          <w:color w:val="auto"/>
          <w:sz w:val="20"/>
          <w:szCs w:val="20"/>
          <w:u w:val="none"/>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4" w:name="_Toc24278"/>
      <w:r>
        <w:rPr>
          <w:rFonts w:hint="default"/>
          <w:lang w:val="en-US"/>
        </w:rPr>
        <w:t>Employee On-boarding</w:t>
      </w:r>
      <w:bookmarkEnd w:id="4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951"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0"/>
        <w:gridCol w:w="4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581" w:type="dxa"/>
            <w:noWrap w:val="0"/>
            <w:vAlign w:val="top"/>
          </w:tcPr>
          <w:p>
            <w:pPr>
              <w:widowControl w:val="0"/>
              <w:numPr>
                <w:ilvl w:val="0"/>
                <w:numId w:val="22"/>
              </w:numPr>
              <w:ind w:leftChars="0"/>
              <w:jc w:val="both"/>
              <w:rPr>
                <w:rFonts w:hint="default"/>
                <w:sz w:val="20"/>
                <w:szCs w:val="20"/>
                <w:u w:val="none"/>
                <w:rtl w:val="0"/>
                <w:lang w:val="en-US" w:eastAsia="zh-CN"/>
              </w:rPr>
            </w:pPr>
            <w:r>
              <w:rPr>
                <w:rFonts w:hint="default"/>
                <w:sz w:val="20"/>
                <w:szCs w:val="20"/>
                <w:u w:val="none"/>
                <w:rtl w:val="0"/>
                <w:lang w:val="en-US" w:eastAsia="zh-CN"/>
              </w:rPr>
              <w:t xml:space="preserve">In the process of hiring an Employee, there are set of standard activities which need to be executed. </w:t>
            </w:r>
          </w:p>
          <w:p>
            <w:pPr>
              <w:widowControl w:val="0"/>
              <w:numPr>
                <w:ilvl w:val="0"/>
                <w:numId w:val="22"/>
              </w:numPr>
              <w:ind w:leftChars="0"/>
              <w:jc w:val="both"/>
              <w:rPr>
                <w:rFonts w:hint="default"/>
                <w:sz w:val="20"/>
                <w:szCs w:val="20"/>
                <w:u w:val="none"/>
                <w:rtl w:val="0"/>
                <w:lang w:val="en-US" w:eastAsia="zh-CN"/>
              </w:rPr>
            </w:pPr>
            <w:r>
              <w:rPr>
                <w:rFonts w:hint="default"/>
                <w:sz w:val="20"/>
                <w:szCs w:val="20"/>
                <w:u w:val="none"/>
                <w:rtl w:val="0"/>
                <w:lang w:val="en-US" w:eastAsia="zh-CN"/>
              </w:rPr>
              <w:t>This feature helps you to maintain the masters of these activities, and create a set of tasks at the time of each Employee hiring.</w:t>
            </w:r>
          </w:p>
          <w:p>
            <w:pPr>
              <w:widowControl w:val="0"/>
              <w:numPr>
                <w:ilvl w:val="0"/>
                <w:numId w:val="0"/>
              </w:numPr>
              <w:ind w:leftChars="0"/>
              <w:jc w:val="both"/>
              <w:rPr>
                <w:rFonts w:hint="default"/>
                <w:sz w:val="20"/>
                <w:szCs w:val="20"/>
                <w:u w:val="none"/>
                <w:rtl w:val="0"/>
                <w:lang w:val="en-US" w:eastAsia="zh-CN"/>
              </w:rPr>
            </w:pPr>
          </w:p>
          <w:p>
            <w:pPr>
              <w:keepNext w:val="0"/>
              <w:keepLines w:val="0"/>
              <w:widowControl/>
              <w:numPr>
                <w:ilvl w:val="0"/>
                <w:numId w:val="22"/>
              </w:numPr>
              <w:suppressLineNumbers w:val="0"/>
              <w:ind w:left="0" w:leftChars="0" w:firstLine="0" w:firstLineChars="0"/>
              <w:jc w:val="left"/>
              <w:rPr>
                <w:rFonts w:hint="default"/>
                <w:vertAlign w:val="baseline"/>
                <w:lang w:val="en-IN" w:eastAsia="zh-CN"/>
              </w:rPr>
            </w:pPr>
            <w:r>
              <w:rPr>
                <w:rFonts w:hint="default"/>
                <w:sz w:val="20"/>
                <w:szCs w:val="20"/>
                <w:u w:val="none"/>
                <w:rtl w:val="0"/>
                <w:lang w:val="en-US" w:eastAsia="zh-CN"/>
              </w:rPr>
              <w:t>Employee On-boarding is created for a Job Application, who is approved for the hiring.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581" w:type="dxa"/>
            <w:noWrap w:val="0"/>
            <w:vAlign w:val="top"/>
          </w:tcPr>
          <w:p>
            <w:pPr>
              <w:keepNext w:val="0"/>
              <w:keepLines w:val="0"/>
              <w:widowControl/>
              <w:suppressLineNumbers w:val="0"/>
              <w:jc w:val="both"/>
              <w:rPr>
                <w:rFonts w:hint="default"/>
                <w:vertAlign w:val="baseline"/>
                <w:lang w:val="en-US" w:eastAsia="zh-CN"/>
              </w:rPr>
            </w:pPr>
            <w:r>
              <w:rPr>
                <w:rFonts w:hint="default" w:cs="Times New Roman"/>
                <w:color w:val="00B0F0"/>
                <w:sz w:val="20"/>
                <w:szCs w:val="20"/>
                <w:rtl w:val="0"/>
                <w:lang w:val="en-US" w:eastAsia="zh-CN"/>
              </w:rPr>
              <w:t>Home &gt; HRMS &gt; Employee Life Cycle&gt; Employee On boarding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581" w:type="dxa"/>
            <w:noWrap w:val="0"/>
            <w:vAlign w:val="top"/>
          </w:tcPr>
          <w:p>
            <w:pPr>
              <w:widowControl w:val="0"/>
              <w:numPr>
                <w:ilvl w:val="0"/>
                <w:numId w:val="0"/>
              </w:numPr>
              <w:ind w:leftChars="0"/>
              <w:jc w:val="both"/>
              <w:rPr>
                <w:rFonts w:hint="default"/>
                <w:vertAlign w:val="baseline"/>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3"/>
              </w:numPr>
              <w:ind w:leftChars="0"/>
              <w:jc w:val="both"/>
              <w:rPr>
                <w:rFonts w:hint="default"/>
                <w:sz w:val="20"/>
                <w:szCs w:val="20"/>
                <w:u w:val="none"/>
                <w:rtl w:val="0"/>
                <w:lang w:val="en-US" w:eastAsia="zh-CN"/>
              </w:rPr>
            </w:pPr>
            <w:r>
              <w:rPr>
                <w:rFonts w:hint="default"/>
                <w:sz w:val="20"/>
                <w:szCs w:val="20"/>
                <w:u w:val="none"/>
                <w:rtl w:val="0"/>
                <w:lang w:val="en-US" w:eastAsia="zh-CN"/>
              </w:rPr>
              <w:t>Job Applicant</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Employee</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Department</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Designation</w:t>
            </w:r>
          </w:p>
          <w:p>
            <w:pPr>
              <w:widowControl w:val="0"/>
              <w:numPr>
                <w:ilvl w:val="0"/>
                <w:numId w:val="23"/>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Employee Grade</w:t>
            </w:r>
          </w:p>
          <w:p>
            <w:pPr>
              <w:widowControl w:val="0"/>
              <w:numPr>
                <w:ilvl w:val="0"/>
                <w:numId w:val="0"/>
              </w:numPr>
              <w:ind w:leftChars="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581" w:type="dxa"/>
            <w:noWrap w:val="0"/>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Employee On-boarding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581" w:type="dxa"/>
            <w:noWrap w:val="0"/>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r>
        <w:drawing>
          <wp:inline distT="0" distB="0" distL="114300" distR="114300">
            <wp:extent cx="5378450" cy="2088515"/>
            <wp:effectExtent l="9525" t="9525" r="9525" b="10160"/>
            <wp:docPr id="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pic:cNvPicPr>
                      <a:picLocks noChangeAspect="1"/>
                    </pic:cNvPicPr>
                  </pic:nvPicPr>
                  <pic:blipFill>
                    <a:blip r:embed="rId10"/>
                    <a:stretch>
                      <a:fillRect/>
                    </a:stretch>
                  </pic:blipFill>
                  <pic:spPr>
                    <a:xfrm>
                      <a:off x="0" y="0"/>
                      <a:ext cx="5378450" cy="2088515"/>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379720" cy="1018540"/>
            <wp:effectExtent l="9525" t="9525" r="20955"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379720" cy="10185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400" w:firstLineChars="1200"/>
        <w:jc w:val="both"/>
        <w:rPr>
          <w:rFonts w:hint="default" w:ascii="Calibri" w:hAnsi="Calibri" w:eastAsia="SimSun" w:cs="Times New Roman"/>
          <w:sz w:val="20"/>
          <w:vertAlign w:val="baseline"/>
          <w:lang w:val="en-US" w:eastAsia="zh-CN" w:bidi="ar-SA"/>
        </w:rPr>
      </w:pPr>
      <w:r>
        <w:rPr>
          <w:rFonts w:hint="default" w:ascii="Calibri" w:hAnsi="Calibri" w:eastAsia="SimSun" w:cs="Times New Roman"/>
          <w:sz w:val="20"/>
          <w:vertAlign w:val="baseline"/>
          <w:lang w:val="en-IN" w:eastAsia="zh-CN" w:bidi="ar-SA"/>
        </w:rPr>
        <w:t xml:space="preserve">Figure </w:t>
      </w:r>
      <w:r>
        <w:rPr>
          <w:rFonts w:hint="default" w:ascii="Calibri" w:hAnsi="Calibri" w:eastAsia="SimSun" w:cs="Times New Roman"/>
          <w:sz w:val="20"/>
          <w:vertAlign w:val="baseline"/>
          <w:lang w:val="en-US" w:eastAsia="zh-CN" w:bidi="ar-SA"/>
        </w:rPr>
        <w:t xml:space="preserve">3: </w:t>
      </w:r>
      <w:r>
        <w:rPr>
          <w:rFonts w:hint="default" w:ascii="Calibri" w:hAnsi="Calibri" w:eastAsia="SimSun" w:cs="Times New Roman"/>
          <w:sz w:val="20"/>
          <w:vertAlign w:val="baseline"/>
          <w:lang w:val="en-IN" w:eastAsia="zh-CN" w:bidi="ar-SA"/>
        </w:rPr>
        <w:t xml:space="preserve"> </w:t>
      </w:r>
      <w:r>
        <w:rPr>
          <w:rFonts w:hint="default" w:ascii="Calibri" w:hAnsi="Calibri" w:eastAsia="SimSun" w:cs="Times New Roman"/>
          <w:sz w:val="20"/>
          <w:vertAlign w:val="baseline"/>
          <w:lang w:val="en-US" w:eastAsia="zh-CN" w:bidi="ar-SA"/>
        </w:rPr>
        <w:t>Employee On-boarding Screen</w:t>
      </w:r>
    </w:p>
    <w:p>
      <w:pPr>
        <w:pStyle w:val="23"/>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91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
        <w:gridCol w:w="520"/>
        <w:gridCol w:w="30"/>
        <w:gridCol w:w="1479"/>
        <w:gridCol w:w="381"/>
        <w:gridCol w:w="759"/>
        <w:gridCol w:w="291"/>
        <w:gridCol w:w="949"/>
        <w:gridCol w:w="311"/>
        <w:gridCol w:w="1271"/>
        <w:gridCol w:w="299"/>
        <w:gridCol w:w="1020"/>
        <w:gridCol w:w="100"/>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Job Applicant</w:t>
            </w:r>
          </w:p>
        </w:tc>
        <w:tc>
          <w:tcPr>
            <w:tcW w:w="10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Yes</w:t>
            </w:r>
          </w:p>
        </w:tc>
        <w:tc>
          <w:tcPr>
            <w:tcW w:w="157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Job Applicant screen</w:t>
            </w:r>
          </w:p>
        </w:tc>
        <w:tc>
          <w:tcPr>
            <w:tcW w:w="11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i w:val="0"/>
                <w:iCs w:val="0"/>
                <w:color w:val="000000"/>
                <w:sz w:val="20"/>
                <w:szCs w:val="20"/>
                <w:u w:val="none"/>
              </w:rPr>
              <w:t>Job Offer</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Job Offer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i w:val="0"/>
                <w:iCs w:val="0"/>
                <w:color w:val="000000"/>
                <w:sz w:val="20"/>
                <w:szCs w:val="20"/>
                <w:u w:val="none"/>
              </w:rPr>
              <w:t>Employee On</w:t>
            </w:r>
            <w:r>
              <w:rPr>
                <w:rFonts w:hint="default"/>
                <w:i w:val="0"/>
                <w:iCs w:val="0"/>
                <w:color w:val="000000"/>
                <w:sz w:val="20"/>
                <w:szCs w:val="20"/>
                <w:u w:val="none"/>
                <w:lang w:val="en-US"/>
              </w:rPr>
              <w:t>-</w:t>
            </w:r>
            <w:r>
              <w:rPr>
                <w:rFonts w:hint="default" w:ascii="Calibri" w:hAnsi="Calibri"/>
                <w:i w:val="0"/>
                <w:iCs w:val="0"/>
                <w:color w:val="000000"/>
                <w:sz w:val="20"/>
                <w:szCs w:val="20"/>
                <w:u w:val="none"/>
              </w:rPr>
              <w:t>boarding Template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Employee on-boarding template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Employee On boarding template should be standardize</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Company</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Checkbox</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Pending</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 Progress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Completed</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val="0"/>
                <w:bCs w:val="0"/>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i w:val="0"/>
                <w:iCs w:val="0"/>
                <w:color w:val="000000"/>
                <w:sz w:val="20"/>
                <w:szCs w:val="20"/>
                <w:u w:val="none"/>
              </w:rPr>
              <w:t>Project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project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the screen Employee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Auto fetched on selecting Job Applicant</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Text</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selecting Job Applicant.</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Department</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Designation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Grade</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master screen Employee Grade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Holiday List</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Link Field to the Holiday List screen.</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Date of Joining</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rPr>
              <w:t>On</w:t>
            </w:r>
            <w:r>
              <w:rPr>
                <w:rFonts w:hint="default"/>
                <w:i w:val="0"/>
                <w:iCs w:val="0"/>
                <w:color w:val="000000"/>
                <w:sz w:val="20"/>
                <w:szCs w:val="20"/>
                <w:u w:val="none"/>
                <w:lang w:val="en-US"/>
              </w:rPr>
              <w:t>-</w:t>
            </w:r>
            <w:r>
              <w:rPr>
                <w:rFonts w:hint="default" w:ascii="Calibri" w:hAnsi="Calibri"/>
                <w:i w:val="0"/>
                <w:iCs w:val="0"/>
                <w:color w:val="000000"/>
                <w:sz w:val="20"/>
                <w:szCs w:val="20"/>
                <w:u w:val="none"/>
              </w:rPr>
              <w:t>boarding Begins On</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rPr>
              <w:t>Activities</w:t>
            </w: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Table</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The table is described below.</w:t>
            </w: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1" w:type="dxa"/>
          <w:trHeight w:val="290" w:hRule="atLeast"/>
        </w:trPr>
        <w:tc>
          <w:tcPr>
            <w:tcW w:w="5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8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Notify users by email</w:t>
            </w:r>
          </w:p>
          <w:p>
            <w:pPr>
              <w:keepNext w:val="0"/>
              <w:keepLines w:val="0"/>
              <w:widowControl/>
              <w:suppressLineNumbers w:val="0"/>
              <w:jc w:val="both"/>
              <w:textAlignment w:val="bottom"/>
              <w:rPr>
                <w:rFonts w:hint="default" w:ascii="Calibri" w:hAnsi="Calibri"/>
                <w:i w:val="0"/>
                <w:iCs w:val="0"/>
                <w:color w:val="000000"/>
                <w:sz w:val="20"/>
                <w:szCs w:val="20"/>
                <w:u w:val="none"/>
              </w:rPr>
            </w:pPr>
          </w:p>
        </w:tc>
        <w:tc>
          <w:tcPr>
            <w:tcW w:w="10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Checkbox</w:t>
            </w:r>
          </w:p>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p>
        </w:tc>
        <w:tc>
          <w:tcPr>
            <w:tcW w:w="15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If checked , then a mail will be triggered to the employee.</w:t>
            </w:r>
          </w:p>
        </w:tc>
        <w:tc>
          <w:tcPr>
            <w:tcW w:w="11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8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917"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r>
              <w:rPr>
                <w:rFonts w:hint="default" w:cs="Calibri"/>
                <w:b/>
                <w:bCs/>
                <w:i w:val="0"/>
                <w:iCs w:val="0"/>
                <w:color w:val="FFFFFF"/>
                <w:sz w:val="20"/>
                <w:szCs w:val="20"/>
                <w:u w:val="none"/>
                <w:lang w:val="en-US"/>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586"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 Field to the User Screen</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4</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5</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6</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Status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Drop down</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Options :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Completed</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Not Applicable</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w:t>
            </w: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w:t>
            </w:r>
            <w:r>
              <w:rPr>
                <w:rFonts w:hint="default" w:cs="Calibri"/>
                <w:i w:val="0"/>
                <w:iCs w:val="0"/>
                <w:color w:val="000000"/>
                <w:sz w:val="20"/>
                <w:szCs w:val="20"/>
                <w:u w:val="none"/>
                <w:lang w:val="en-US"/>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bidi w:val="0"/>
        <w:rPr>
          <w:rFonts w:hint="default" w:cs="Calibri"/>
          <w:b/>
          <w:bCs/>
          <w:kern w:val="0"/>
          <w:sz w:val="24"/>
          <w:szCs w:val="24"/>
          <w:lang w:val="en-US" w:eastAsia="zh-CN" w:bidi="ar"/>
        </w:rPr>
      </w:pPr>
    </w:p>
    <w:p>
      <w:pPr>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5" w:name="_Toc28767"/>
      <w:r>
        <w:rPr>
          <w:rFonts w:hint="default"/>
          <w:lang w:val="en-US"/>
        </w:rPr>
        <w:t>Employee On boarding Template</w:t>
      </w:r>
      <w:bookmarkEnd w:id="45"/>
      <w:r>
        <w:rPr>
          <w:rFonts w:hint="default"/>
          <w:lang w:val="en-US"/>
        </w:rPr>
        <w:t xml:space="preserve"> </w:t>
      </w:r>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4"/>
              </w:numPr>
              <w:tabs>
                <w:tab w:val="clear" w:pos="425"/>
              </w:tabs>
              <w:ind w:left="425" w:leftChars="0" w:hanging="425" w:firstLineChars="0"/>
              <w:jc w:val="both"/>
              <w:rPr>
                <w:rFonts w:hint="default" w:cs="Calibri"/>
                <w:sz w:val="20"/>
                <w:szCs w:val="20"/>
                <w:rtl w:val="0"/>
                <w:lang w:val="en-US" w:eastAsia="zh-CN" w:bidi="ar-SA"/>
              </w:rPr>
            </w:pPr>
            <w:r>
              <w:rPr>
                <w:rFonts w:hint="default"/>
                <w:sz w:val="20"/>
                <w:szCs w:val="20"/>
                <w:u w:val="none"/>
                <w:rtl w:val="0"/>
                <w:lang w:val="en-US" w:eastAsia="zh-CN"/>
              </w:rPr>
              <w:t>The Employee On boarding Template is a blueprint which contains a predefined list of Activities for Employee On boarding. An Employee On boarding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HRMS &gt; Employee Life cycle &gt; Employee On boarding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5"/>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25"/>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US" w:eastAsia="zh-CN" w:bidi="ar-SA"/>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On boarding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6" w:name="_Toc703"/>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46"/>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pPr>
      <w:r>
        <w:drawing>
          <wp:inline distT="0" distB="0" distL="114300" distR="114300">
            <wp:extent cx="5410835" cy="1701800"/>
            <wp:effectExtent l="9525" t="9525" r="15240" b="158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5410835" cy="17018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US"/>
        </w:rPr>
      </w:pPr>
      <w:r>
        <w:rPr>
          <w:rFonts w:hint="default" w:ascii="Calibri" w:hAnsi="Calibri" w:cs="Calibri"/>
          <w:sz w:val="20"/>
          <w:szCs w:val="20"/>
          <w:lang w:val="en-US"/>
        </w:rPr>
        <w:t xml:space="preserve">Figure 4: Employee On boarding Template  </w:t>
      </w:r>
      <w:r>
        <w:rPr>
          <w:rFonts w:hint="default" w:ascii="Calibri" w:hAnsi="Calibri" w:cs="Calibri"/>
          <w:sz w:val="20"/>
          <w:szCs w:val="20"/>
          <w:lang w:val="en-IN"/>
        </w:rPr>
        <w:t>Screen</w:t>
      </w:r>
    </w:p>
    <w:p>
      <w:pPr>
        <w:numPr>
          <w:ilvl w:val="0"/>
          <w:numId w:val="0"/>
        </w:numPr>
        <w:ind w:leftChars="0"/>
        <w:jc w:val="both"/>
        <w:rPr>
          <w:rFonts w:hint="default" w:cs="Calibri"/>
          <w:sz w:val="26"/>
          <w:szCs w:val="26"/>
          <w:lang w:val="en-IN"/>
        </w:rPr>
      </w:pPr>
    </w:p>
    <w:p>
      <w:pPr>
        <w:numPr>
          <w:ilvl w:val="0"/>
          <w:numId w:val="0"/>
        </w:numPr>
        <w:ind w:leftChars="0"/>
        <w:jc w:val="both"/>
        <w:rPr>
          <w:rFonts w:hint="default" w:cs="Calibri"/>
          <w:sz w:val="26"/>
          <w:szCs w:val="26"/>
          <w:lang w:val="en-IN"/>
        </w:rPr>
      </w:pP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7"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91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9"/>
        <w:gridCol w:w="422"/>
        <w:gridCol w:w="118"/>
        <w:gridCol w:w="1300"/>
        <w:gridCol w:w="91"/>
        <w:gridCol w:w="949"/>
        <w:gridCol w:w="191"/>
        <w:gridCol w:w="1240"/>
        <w:gridCol w:w="89"/>
        <w:gridCol w:w="1493"/>
        <w:gridCol w:w="449"/>
        <w:gridCol w:w="870"/>
        <w:gridCol w:w="169"/>
        <w:gridCol w:w="1279"/>
        <w:gridCol w:w="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olor w:val="000000"/>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Company</w:t>
            </w:r>
          </w:p>
        </w:tc>
        <w:tc>
          <w:tcPr>
            <w:tcW w:w="10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Company</w:t>
            </w:r>
          </w:p>
        </w:tc>
        <w:tc>
          <w:tcPr>
            <w:tcW w:w="1039"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307"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Department</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Department</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605"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Designation</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Designation</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583"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Employee Grade</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the Master Screen Employee grade</w:t>
            </w: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119" w:type="dxa"/>
          <w:trHeight w:val="605" w:hRule="atLeast"/>
          <w:jc w:val="center"/>
        </w:trPr>
        <w:tc>
          <w:tcPr>
            <w:tcW w:w="5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Activities</w:t>
            </w:r>
          </w:p>
        </w:tc>
        <w:tc>
          <w:tcPr>
            <w:tcW w:w="10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Table</w:t>
            </w:r>
          </w:p>
        </w:tc>
        <w:tc>
          <w:tcPr>
            <w:tcW w:w="15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p>
        </w:tc>
        <w:tc>
          <w:tcPr>
            <w:tcW w:w="103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41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8779"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r>
              <w:rPr>
                <w:rFonts w:hint="default" w:cs="Calibri"/>
                <w:b/>
                <w:bCs/>
                <w:i w:val="0"/>
                <w:iCs w:val="0"/>
                <w:color w:val="FFFFFF"/>
                <w:sz w:val="20"/>
                <w:szCs w:val="20"/>
                <w:u w:val="none"/>
                <w:lang w:val="en-US"/>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8"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Link Field to the User Screen</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4</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38" w:type="dxa"/>
          <w:trHeight w:val="290" w:hRule="atLeast"/>
          <w:jc w:val="center"/>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5</w:t>
            </w:r>
          </w:p>
        </w:tc>
        <w:tc>
          <w:tcPr>
            <w:tcW w:w="150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4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8"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8"/>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Fonts w:hint="default" w:cs="Calibri"/>
          <w:sz w:val="26"/>
          <w:szCs w:val="26"/>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cs="Calibri"/>
          <w:b/>
          <w:bCs/>
          <w:kern w:val="0"/>
          <w:sz w:val="24"/>
          <w:szCs w:val="24"/>
          <w:lang w:val="en-US" w:eastAsia="zh-CN" w:bidi="ar"/>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9" w:name="_Toc9344"/>
      <w:r>
        <w:rPr>
          <w:rFonts w:hint="default"/>
          <w:lang w:val="en-US"/>
        </w:rPr>
        <w:t>Employee Skill Map</w:t>
      </w:r>
      <w:bookmarkEnd w:id="49"/>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0" w:name="_Toc20823"/>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6"/>
              </w:numPr>
              <w:tabs>
                <w:tab w:val="clear" w:pos="425"/>
              </w:tabs>
              <w:ind w:left="425" w:leftChars="0" w:hanging="425" w:firstLineChars="0"/>
              <w:jc w:val="both"/>
              <w:rPr>
                <w:rFonts w:hint="default" w:ascii="Calibri" w:hAnsi="Calibri" w:cs="Calibri"/>
                <w:sz w:val="20"/>
                <w:szCs w:val="20"/>
                <w:rtl w:val="0"/>
                <w:lang w:val="en-US" w:eastAsia="zh-CN" w:bidi="ar-SA"/>
              </w:rPr>
            </w:pPr>
            <w:r>
              <w:rPr>
                <w:rStyle w:val="92"/>
                <w:rFonts w:hint="default" w:ascii="Calibri" w:hAnsi="Calibri" w:eastAsia="Segoe UI"/>
                <w:b w:val="0"/>
                <w:bCs w:val="0"/>
                <w:i w:val="0"/>
                <w:iCs w:val="0"/>
                <w:caps w:val="0"/>
                <w:color w:val="313B44"/>
                <w:spacing w:val="0"/>
                <w:sz w:val="20"/>
                <w:szCs w:val="20"/>
                <w:shd w:val="clear" w:color="auto" w:fill="FFFFFF"/>
              </w:rPr>
              <w:t xml:space="preserve">Employee Skill Map is a record which helps your organization track your Employee's skill sets and </w:t>
            </w:r>
            <w:r>
              <w:rPr>
                <w:rStyle w:val="92"/>
                <w:rFonts w:hint="default" w:eastAsia="Segoe UI"/>
                <w:b w:val="0"/>
                <w:bCs w:val="0"/>
                <w:i w:val="0"/>
                <w:iCs w:val="0"/>
                <w:color w:val="313B44"/>
                <w:spacing w:val="0"/>
                <w:sz w:val="20"/>
                <w:szCs w:val="20"/>
                <w:shd w:val="clear" w:color="auto" w:fill="FFFFFF"/>
                <w:lang w:val="en-US"/>
              </w:rPr>
              <w:t>training</w:t>
            </w:r>
            <w:r>
              <w:rPr>
                <w:rStyle w:val="92"/>
                <w:rFonts w:hint="default" w:ascii="Calibri" w:hAnsi="Calibri" w:eastAsia="Segoe UI"/>
                <w:b w:val="0"/>
                <w:bCs w:val="0"/>
                <w:i w:val="0"/>
                <w:iCs w:val="0"/>
                <w:caps w:val="0"/>
                <w:color w:val="313B44"/>
                <w:spacing w:val="0"/>
                <w:sz w:val="20"/>
                <w:szCs w:val="20"/>
                <w:shd w:val="clear" w:color="auto" w:fill="FFFFFF"/>
              </w:rPr>
              <w:t xml:space="preserve">. </w:t>
            </w:r>
          </w:p>
          <w:p>
            <w:pPr>
              <w:widowControl w:val="0"/>
              <w:numPr>
                <w:ilvl w:val="0"/>
                <w:numId w:val="26"/>
              </w:numPr>
              <w:tabs>
                <w:tab w:val="clear" w:pos="425"/>
              </w:tabs>
              <w:ind w:left="425" w:leftChars="0" w:hanging="425" w:firstLineChars="0"/>
              <w:jc w:val="both"/>
              <w:rPr>
                <w:rFonts w:hint="default" w:cs="Times New Roman"/>
                <w:sz w:val="20"/>
                <w:szCs w:val="20"/>
                <w:vertAlign w:val="baseline"/>
                <w:rtl w:val="0"/>
                <w:lang w:val="en-IN" w:eastAsia="zh-CN"/>
              </w:rPr>
            </w:pPr>
            <w:r>
              <w:rPr>
                <w:rStyle w:val="92"/>
                <w:rFonts w:hint="default" w:ascii="Calibri" w:hAnsi="Calibri" w:eastAsia="Segoe UI"/>
                <w:b w:val="0"/>
                <w:bCs w:val="0"/>
                <w:i w:val="0"/>
                <w:iCs w:val="0"/>
                <w:caps w:val="0"/>
                <w:color w:val="313B44"/>
                <w:spacing w:val="0"/>
                <w:sz w:val="20"/>
                <w:szCs w:val="20"/>
                <w:shd w:val="clear" w:color="auto" w:fill="FFFFFF"/>
              </w:rPr>
              <w:t>It can be used to rate each skill of the Employee and track their growth after each internal training. This data can be used at the time of appraisals</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color w:val="00B0F0"/>
                <w:sz w:val="20"/>
                <w:szCs w:val="20"/>
                <w:rtl w:val="0"/>
                <w:lang w:val="en-US" w:eastAsia="zh-CN"/>
              </w:rPr>
              <w:t>Home &gt; HRMS &gt; Employee Life Cycle&gt; Employee Skill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0"/>
              </w:numPr>
              <w:ind w:leftChars="0"/>
              <w:jc w:val="both"/>
              <w:rPr>
                <w:rFonts w:hint="default" w:cs="Times New Roman"/>
                <w:sz w:val="20"/>
                <w:szCs w:val="20"/>
                <w:vertAlign w:val="baseline"/>
                <w:rtl w:val="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7"/>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Times New Roman"/>
                <w:sz w:val="20"/>
                <w:szCs w:val="20"/>
                <w:vertAlign w:val="baseline"/>
                <w:rtl w:val="0"/>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Calibri"/>
                <w:sz w:val="20"/>
                <w:szCs w:val="20"/>
                <w:rtl w:val="0"/>
                <w:lang w:val="en-US" w:eastAsia="zh-CN" w:bidi="ar-SA"/>
              </w:rPr>
              <w:t>Employee Skill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51"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pPr>
      <w:r>
        <w:drawing>
          <wp:inline distT="0" distB="0" distL="114300" distR="114300">
            <wp:extent cx="5368290" cy="2007235"/>
            <wp:effectExtent l="9525" t="9525" r="19685" b="152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368290" cy="200723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bidi w:val="0"/>
        <w:jc w:val="center"/>
        <w:rPr>
          <w:rFonts w:hint="default" w:ascii="Calibri" w:hAnsi="Calibri" w:cs="Calibri"/>
          <w:lang w:val="en-US"/>
        </w:rPr>
      </w:pPr>
      <w:r>
        <w:rPr>
          <w:rFonts w:hint="default" w:ascii="Calibri" w:hAnsi="Calibri" w:cs="Calibri"/>
          <w:lang w:val="en-US"/>
        </w:rPr>
        <w:t>Figure 5: Employee Skill Map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52"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52"/>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
        <w:gridCol w:w="21"/>
        <w:gridCol w:w="480"/>
        <w:gridCol w:w="40"/>
        <w:gridCol w:w="60"/>
        <w:gridCol w:w="1449"/>
        <w:gridCol w:w="21"/>
        <w:gridCol w:w="350"/>
        <w:gridCol w:w="650"/>
        <w:gridCol w:w="119"/>
        <w:gridCol w:w="351"/>
        <w:gridCol w:w="780"/>
        <w:gridCol w:w="109"/>
        <w:gridCol w:w="311"/>
        <w:gridCol w:w="1271"/>
        <w:gridCol w:w="99"/>
        <w:gridCol w:w="170"/>
        <w:gridCol w:w="1050"/>
        <w:gridCol w:w="80"/>
        <w:gridCol w:w="30"/>
        <w:gridCol w:w="1310"/>
        <w:gridCol w:w="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8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12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Link </w:t>
            </w:r>
          </w:p>
        </w:tc>
        <w:tc>
          <w:tcPr>
            <w:tcW w:w="120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Employee Screen.</w:t>
            </w:r>
          </w:p>
        </w:tc>
        <w:tc>
          <w:tcPr>
            <w:tcW w:w="116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Read Only</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Read Only</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Skills</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2"/>
          <w:wBefore w:w="30" w:type="dxa"/>
          <w:trHeight w:val="290" w:hRule="atLeast"/>
        </w:trPr>
        <w:tc>
          <w:tcPr>
            <w:tcW w:w="5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8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Trainings</w:t>
            </w:r>
          </w:p>
        </w:tc>
        <w:tc>
          <w:tcPr>
            <w:tcW w:w="112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3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8761" w:type="dxa"/>
            <w:gridSpan w:val="21"/>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jc w:val="center"/>
              <w:rPr>
                <w:rFonts w:hint="default" w:ascii="Calibri" w:hAnsi="Calibri" w:eastAsia="SimSun" w:cs="Calibri"/>
                <w:i w:val="0"/>
                <w:iCs w:val="0"/>
                <w:color w:val="000000"/>
                <w:sz w:val="20"/>
                <w:szCs w:val="20"/>
                <w:u w:val="none"/>
                <w:lang w:val="en-US" w:eastAsia="zh-CN" w:bidi="ar-SA"/>
              </w:rPr>
            </w:pPr>
            <w:bookmarkStart w:id="53" w:name="_Toc23589"/>
            <w:r>
              <w:rPr>
                <w:rFonts w:hint="default" w:cs="Calibri"/>
                <w:b/>
                <w:bCs/>
                <w:i w:val="0"/>
                <w:iCs w:val="0"/>
                <w:color w:val="FFFFFF"/>
                <w:sz w:val="20"/>
                <w:szCs w:val="20"/>
                <w:u w:val="none"/>
                <w:lang w:val="en-US"/>
              </w:rPr>
              <w:t>Employee Skill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gridSpan w:val="4"/>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4"/>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Skill</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Skill</w:t>
            </w: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Proficiency</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Rating </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 w:type="dxa"/>
          <w:trHeight w:val="290" w:hRule="atLeast"/>
        </w:trPr>
        <w:tc>
          <w:tcPr>
            <w:tcW w:w="54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Evaluation Date</w:t>
            </w:r>
          </w:p>
        </w:tc>
        <w:tc>
          <w:tcPr>
            <w:tcW w:w="114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8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the date</w:t>
            </w:r>
          </w:p>
        </w:tc>
        <w:tc>
          <w:tcPr>
            <w:tcW w:w="131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By default , it takes current date</w:t>
            </w:r>
          </w:p>
        </w:tc>
        <w:tc>
          <w:tcPr>
            <w:tcW w:w="143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b/>
                <w:bCs/>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149" w:hRule="atLeast"/>
        </w:trPr>
        <w:tc>
          <w:tcPr>
            <w:tcW w:w="8760" w:type="dxa"/>
            <w:gridSpan w:val="21"/>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471" w:hRule="atLeast"/>
        </w:trPr>
        <w:tc>
          <w:tcPr>
            <w:tcW w:w="51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702" w:hRule="atLeast"/>
        </w:trPr>
        <w:tc>
          <w:tcPr>
            <w:tcW w:w="51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Training</w:t>
            </w:r>
          </w:p>
        </w:tc>
        <w:tc>
          <w:tcPr>
            <w:tcW w:w="1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w:t>
            </w:r>
          </w:p>
        </w:tc>
        <w:tc>
          <w:tcPr>
            <w:tcW w:w="125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790" w:type="dxa"/>
            <w:gridSpan w:val="4"/>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Training Event Screen</w:t>
            </w:r>
          </w:p>
        </w:tc>
        <w:tc>
          <w:tcPr>
            <w:tcW w:w="130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Training Date</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5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select date</w:t>
            </w:r>
          </w:p>
        </w:tc>
        <w:tc>
          <w:tcPr>
            <w:tcW w:w="130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By default it takes current date.</w:t>
            </w:r>
          </w:p>
        </w:tc>
        <w:tc>
          <w:tcPr>
            <w:tcW w:w="13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keepNext w:val="0"/>
        <w:keepLines w:val="0"/>
        <w:widowControl/>
        <w:suppressLineNumbers w:val="0"/>
        <w:jc w:val="both"/>
        <w:textAlignment w:val="bottom"/>
        <w:rPr>
          <w:rFonts w:hint="default"/>
          <w:rtl w:val="0"/>
          <w:lang w:val="en-US" w:eastAsia="zh-CN"/>
        </w:rPr>
      </w:pPr>
    </w:p>
    <w:p>
      <w:pPr>
        <w:keepNext w:val="0"/>
        <w:keepLines w:val="0"/>
        <w:widowControl/>
        <w:suppressLineNumbers w:val="0"/>
        <w:jc w:val="both"/>
        <w:textAlignment w:val="bottom"/>
        <w:rPr>
          <w:rFonts w:hint="default"/>
          <w:lang w:val="en-IN"/>
        </w:rPr>
      </w:pPr>
      <w:r>
        <w:rPr>
          <w:rFonts w:hint="default"/>
          <w:lang w:val="en-IN"/>
        </w:rPr>
        <w:t>The following table describes the users and their roles and permissions for the screens :</w:t>
      </w:r>
    </w:p>
    <w:tbl>
      <w:tblPr>
        <w:tblStyle w:val="12"/>
        <w:tblpPr w:leftFromText="180" w:rightFromText="180" w:vertAnchor="text" w:horzAnchor="page" w:tblpX="1693" w:tblpY="16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val="0"/>
        <w:keepLines w:val="0"/>
        <w:widowControl/>
        <w:suppressLineNumbers w:val="0"/>
        <w:jc w:val="both"/>
        <w:textAlignment w:val="bottom"/>
        <w:rPr>
          <w:rFonts w:hint="default"/>
          <w:lang w:val="en-IN"/>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4" w:name="_Toc17180"/>
      <w:r>
        <w:rPr>
          <w:rFonts w:hint="default"/>
          <w:lang w:val="en-US"/>
        </w:rPr>
        <w:t>Employee Promotion</w:t>
      </w:r>
      <w:bookmarkEnd w:id="5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5" w:name="_Toc24975"/>
      <w:r>
        <w:rPr>
          <w:rFonts w:hint="default"/>
          <w:b/>
          <w:bCs/>
          <w:color w:val="000000"/>
          <w:sz w:val="24"/>
          <w:szCs w:val="24"/>
          <w:u w:val="single"/>
          <w:lang w:val="en-IN"/>
        </w:rPr>
        <w:t>General Description</w:t>
      </w:r>
      <w:bookmarkEnd w:id="5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28"/>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eastAsia="SimSun"/>
                <w:color w:val="000000"/>
                <w:kern w:val="0"/>
                <w:sz w:val="20"/>
                <w:szCs w:val="20"/>
                <w:lang w:val="en-US" w:eastAsia="zh-CN"/>
              </w:rPr>
              <w:t>Promotion or career advancement is a process through which an Employee of a company is given a higher share of duties, a higher pay-scale or both</w:t>
            </w:r>
            <w:r>
              <w:rPr>
                <w:rFonts w:hint="default"/>
                <w:color w:val="000000"/>
                <w:kern w:val="0"/>
                <w:sz w:val="20"/>
                <w:szCs w:val="20"/>
                <w:lang w:val="en-US" w:eastAsia="zh-CN"/>
              </w:rPr>
              <w:t xml:space="preserve"> </w:t>
            </w:r>
            <w:r>
              <w:rPr>
                <w:rFonts w:hint="default" w:ascii="Calibri" w:hAnsi="Calibri" w:eastAsia="SimSun" w:cs="Calibri"/>
                <w:color w:val="000000"/>
                <w:kern w:val="0"/>
                <w:sz w:val="20"/>
                <w:szCs w:val="20"/>
                <w:lang w:val="en-US" w:eastAsia="zh-CN" w:bidi="ar"/>
              </w:rPr>
              <w:t>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9"/>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29"/>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6"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6"/>
    </w:p>
    <w:p>
      <w:pPr>
        <w:numPr>
          <w:ilvl w:val="0"/>
          <w:numId w:val="0"/>
        </w:numPr>
        <w:ind w:leftChars="0"/>
        <w:rPr>
          <w:rFonts w:hint="default" w:ascii="Calibri" w:hAnsi="Calibri" w:cs="Calibri"/>
          <w:sz w:val="24"/>
          <w:szCs w:val="24"/>
          <w:lang w:val="en-US" w:eastAsia="zh-CN"/>
        </w:rPr>
      </w:pPr>
    </w:p>
    <w:p>
      <w:pPr>
        <w:numPr>
          <w:ilvl w:val="0"/>
          <w:numId w:val="0"/>
        </w:numPr>
        <w:ind w:leftChars="0"/>
      </w:pPr>
      <w:r>
        <w:drawing>
          <wp:inline distT="0" distB="0" distL="114300" distR="114300">
            <wp:extent cx="5372735" cy="1825625"/>
            <wp:effectExtent l="9525" t="9525" r="15240" b="190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5372735" cy="182562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US" w:eastAsia="zh-CN"/>
        </w:rPr>
      </w:pPr>
      <w:r>
        <w:rPr>
          <w:rFonts w:hint="default" w:ascii="Calibri" w:hAnsi="Calibri" w:cs="Calibri"/>
          <w:sz w:val="20"/>
          <w:szCs w:val="20"/>
          <w:lang w:val="en-US" w:eastAsia="zh-CN"/>
        </w:rPr>
        <w:t>Figure 6</w:t>
      </w:r>
      <w:r>
        <w:rPr>
          <w:rFonts w:hint="default" w:ascii="Calibri" w:hAnsi="Calibri" w:cs="Calibri"/>
          <w:sz w:val="20"/>
          <w:szCs w:val="20"/>
          <w:lang w:val="en-IN" w:eastAsia="zh-CN"/>
        </w:rPr>
        <w:t xml:space="preserve">: </w:t>
      </w:r>
      <w:r>
        <w:rPr>
          <w:rFonts w:hint="default" w:ascii="Calibri" w:hAnsi="Calibri" w:cs="Calibri"/>
          <w:sz w:val="20"/>
          <w:szCs w:val="20"/>
          <w:lang w:val="en-US" w:eastAsia="zh-CN"/>
        </w:rPr>
        <w:t>Employee Promotion</w:t>
      </w:r>
      <w:r>
        <w:rPr>
          <w:rFonts w:hint="default" w:ascii="Calibri" w:hAnsi="Calibri" w:cs="Calibri"/>
          <w:sz w:val="20"/>
          <w:szCs w:val="20"/>
          <w:lang w:val="en-IN" w:eastAsia="zh-CN"/>
        </w:rPr>
        <w:t xml:space="preserve">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57"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57"/>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8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
        <w:gridCol w:w="480"/>
        <w:gridCol w:w="10"/>
        <w:gridCol w:w="1570"/>
        <w:gridCol w:w="21"/>
        <w:gridCol w:w="979"/>
        <w:gridCol w:w="314"/>
        <w:gridCol w:w="936"/>
        <w:gridCol w:w="370"/>
        <w:gridCol w:w="1540"/>
        <w:gridCol w:w="1260"/>
        <w:gridCol w:w="1260"/>
        <w:gridCol w:w="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9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06"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8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01"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29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Department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bookmarkStart w:id="58" w:name="_Toc30376"/>
            <w:r>
              <w:rPr>
                <w:rFonts w:hint="default" w:cs="Calibri"/>
                <w:i w:val="0"/>
                <w:iCs w:val="0"/>
                <w:color w:val="000000"/>
                <w:sz w:val="20"/>
                <w:szCs w:val="20"/>
                <w:u w:val="none"/>
                <w:lang w:val="en-US"/>
              </w:rPr>
              <w:t>4</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Salary Currency</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Currency screen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Promotion Date</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User will input the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6</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to master screen Company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7</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Promotion Details</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8</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Current CTC</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Currency</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20" w:type="dxa"/>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9</w:t>
            </w:r>
          </w:p>
        </w:tc>
        <w:tc>
          <w:tcPr>
            <w:tcW w:w="160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Revised CTC</w:t>
            </w:r>
          </w:p>
        </w:tc>
        <w:tc>
          <w:tcPr>
            <w:tcW w:w="129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Currency</w:t>
            </w:r>
          </w:p>
        </w:tc>
        <w:tc>
          <w:tcPr>
            <w:tcW w:w="13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User will give input.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8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149" w:hRule="atLeast"/>
        </w:trPr>
        <w:tc>
          <w:tcPr>
            <w:tcW w:w="8760" w:type="dxa"/>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471" w:hRule="atLeast"/>
        </w:trPr>
        <w:tc>
          <w:tcPr>
            <w:tcW w:w="510"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702" w:hRule="atLeast"/>
        </w:trPr>
        <w:tc>
          <w:tcPr>
            <w:tcW w:w="510" w:type="dxa"/>
            <w:gridSpan w:val="3"/>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Property</w:t>
            </w:r>
          </w:p>
        </w:tc>
        <w:tc>
          <w:tcPr>
            <w:tcW w:w="1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5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which property needs to be changed.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Current</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Auto Fetched on selecting Property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0" w:type="dxa"/>
          <w:trHeight w:val="294" w:hRule="atLeast"/>
        </w:trPr>
        <w:tc>
          <w:tcPr>
            <w:tcW w:w="51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New</w:t>
            </w:r>
          </w:p>
        </w:tc>
        <w:tc>
          <w:tcPr>
            <w:tcW w:w="1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9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8"/>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The following table describes the users and their roles and permissions for the screens :</w:t>
      </w:r>
    </w:p>
    <w:tbl>
      <w:tblPr>
        <w:tblStyle w:val="12"/>
        <w:tblpPr w:leftFromText="180" w:rightFromText="180" w:vertAnchor="text" w:horzAnchor="page" w:tblpX="1743" w:tblpY="114"/>
        <w:tblOverlap w:val="never"/>
        <w:tblW w:w="86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0"/>
        <w:gridCol w:w="820"/>
        <w:gridCol w:w="670"/>
        <w:gridCol w:w="690"/>
        <w:gridCol w:w="840"/>
        <w:gridCol w:w="810"/>
        <w:gridCol w:w="910"/>
        <w:gridCol w:w="930"/>
        <w:gridCol w:w="1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2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sz w:val="20"/>
          <w:szCs w:val="20"/>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9" w:name="_Toc5824"/>
      <w:r>
        <w:rPr>
          <w:rFonts w:hint="default"/>
          <w:lang w:val="en-US"/>
        </w:rPr>
        <w:t>Employee Transfer</w:t>
      </w:r>
      <w:bookmarkEnd w:id="59"/>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0" w:name="_Toc7647"/>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0"/>
              </w:numPr>
              <w:ind w:left="425" w:leftChars="0" w:hanging="425" w:firstLineChars="0"/>
              <w:jc w:val="both"/>
              <w:rPr>
                <w:rFonts w:hint="default" w:cs="Calibri"/>
                <w:sz w:val="20"/>
                <w:szCs w:val="20"/>
                <w:u w:val="none"/>
                <w:rtl w:val="0"/>
                <w:lang w:val="en-US" w:eastAsia="zh-CN" w:bidi="ar-SA"/>
              </w:rPr>
            </w:pPr>
            <w:r>
              <w:rPr>
                <w:rFonts w:hint="default"/>
                <w:sz w:val="20"/>
                <w:szCs w:val="20"/>
                <w:vertAlign w:val="baseline"/>
                <w:lang w:val="en-US" w:eastAsia="zh-CN"/>
              </w:rPr>
              <w:t>Employee Transfer is a form of internal mobility, in which the Employee is shifted from one job to another usually at a different location, department, or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21"/>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61" w:name="_Toc595"/>
      <w:r>
        <w:rPr>
          <w:rFonts w:hint="default" w:cs="Calibri"/>
          <w:b/>
          <w:bCs/>
          <w:color w:val="000000"/>
          <w:sz w:val="24"/>
          <w:szCs w:val="24"/>
          <w:u w:val="single"/>
          <w:rtl w:val="0"/>
          <w:lang w:val="en-US" w:eastAsia="zh-CN" w:bidi="ar-SA"/>
        </w:rPr>
        <w:t>Screenshot</w:t>
      </w:r>
      <w:bookmarkEnd w:id="61"/>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drawing>
          <wp:inline distT="0" distB="0" distL="114300" distR="114300">
            <wp:extent cx="5265420" cy="1602740"/>
            <wp:effectExtent l="9525" t="9525" r="20955" b="1333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5265420" cy="16027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Figure7</w:t>
      </w:r>
      <w:r>
        <w:rPr>
          <w:rFonts w:hint="default" w:ascii="Calibri" w:hAnsi="Calibri" w:cs="Calibri"/>
          <w:sz w:val="20"/>
          <w:szCs w:val="20"/>
          <w:lang w:val="en-IN"/>
        </w:rPr>
        <w:t xml:space="preserve"> : </w:t>
      </w:r>
      <w:r>
        <w:rPr>
          <w:rFonts w:hint="default" w:ascii="Calibri" w:hAnsi="Calibri" w:cs="Calibri"/>
          <w:sz w:val="20"/>
          <w:szCs w:val="20"/>
          <w:lang w:val="en-US"/>
        </w:rPr>
        <w:t>Employee Transfer Screen</w:t>
      </w:r>
    </w:p>
    <w:p>
      <w:pPr>
        <w:rPr>
          <w:rFonts w:hint="default" w:cs="Calibri"/>
          <w:b/>
          <w:bCs/>
          <w:color w:val="000000"/>
          <w:sz w:val="24"/>
          <w:szCs w:val="24"/>
          <w:u w:val="single"/>
          <w:rtl w:val="0"/>
          <w:lang w:val="en-US" w:eastAsia="zh-CN" w:bidi="ar-SA"/>
        </w:rPr>
      </w:pPr>
      <w:bookmarkStart w:id="62" w:name="_Toc6660"/>
      <w:bookmarkStart w:id="63" w:name="_Toc6000"/>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4" w:name="_Toc18233"/>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2"/>
      <w:bookmarkEnd w:id="63"/>
      <w:bookmarkEnd w:id="64"/>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9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24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bookmarkStart w:id="65" w:name="_Toc28190"/>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4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Fields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Transfer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give input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Company</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New 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Company</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lang w:val="en-US"/>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US"/>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Department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Transfer Detail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Create New Employee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Checkbox</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If Checked, then new employee id  will be assigned to the employee</w:t>
            </w: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New Employee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42" w:type="dxa"/>
            <w:tcBorders>
              <w:tl2br w:val="nil"/>
              <w:tr2bl w:val="nil"/>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Property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Property</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 will select which property needs to be changed.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Current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Auto Fetched on selecting Property</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New</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65"/>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63" w:tblpY="97"/>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rtl w:val="0"/>
          <w:lang w:val="en-US"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6" w:name="_Toc11291"/>
      <w:r>
        <w:rPr>
          <w:rFonts w:hint="default"/>
          <w:lang w:val="en-US"/>
        </w:rPr>
        <w:t>Employee Grievance</w:t>
      </w:r>
      <w:bookmarkEnd w:id="66"/>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247" w:type="dxa"/>
            <w:noWrap w:val="0"/>
            <w:vAlign w:val="top"/>
          </w:tcPr>
          <w:p>
            <w:pPr>
              <w:widowControl w:val="0"/>
              <w:numPr>
                <w:ilvl w:val="0"/>
                <w:numId w:val="31"/>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US" w:eastAsia="zh-CN"/>
              </w:rPr>
              <w:t>T</w:t>
            </w:r>
            <w:r>
              <w:rPr>
                <w:rFonts w:hint="default" w:ascii="Calibri" w:hAnsi="Calibri" w:cs="Calibri"/>
                <w:b w:val="0"/>
                <w:bCs w:val="0"/>
                <w:color w:val="auto"/>
                <w:sz w:val="20"/>
                <w:szCs w:val="20"/>
                <w:u w:val="none"/>
                <w:lang w:val="en-IN" w:eastAsia="zh-CN"/>
              </w:rPr>
              <w:t>he employees of an organization can raise grievances and after investigation actions like pay cut and suspension can be taken and recorded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24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Grievance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4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2"/>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Grievance Type</w:t>
            </w:r>
          </w:p>
          <w:p>
            <w:pPr>
              <w:widowControl w:val="0"/>
              <w:numPr>
                <w:ilvl w:val="0"/>
                <w:numId w:val="32"/>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24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Grievance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24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73040" cy="1471295"/>
            <wp:effectExtent l="9525" t="9525" r="13335" b="1778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6"/>
                    <a:stretch>
                      <a:fillRect/>
                    </a:stretch>
                  </pic:blipFill>
                  <pic:spPr>
                    <a:xfrm>
                      <a:off x="0" y="0"/>
                      <a:ext cx="5273040" cy="1471295"/>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66690" cy="1811020"/>
            <wp:effectExtent l="9525" t="9525" r="19685" b="2095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7"/>
                    <a:stretch>
                      <a:fillRect/>
                    </a:stretch>
                  </pic:blipFill>
                  <pic:spPr>
                    <a:xfrm>
                      <a:off x="0" y="0"/>
                      <a:ext cx="5266690" cy="1811020"/>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73675" cy="942975"/>
            <wp:effectExtent l="9525" t="9525" r="1270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8"/>
                    <a:stretch>
                      <a:fillRect/>
                    </a:stretch>
                  </pic:blipFill>
                  <pic:spPr>
                    <a:xfrm>
                      <a:off x="0" y="0"/>
                      <a:ext cx="5273675" cy="94297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8</w:t>
      </w:r>
      <w:r>
        <w:rPr>
          <w:rFonts w:hint="default" w:ascii="Calibri" w:hAnsi="Calibri" w:cs="Calibri"/>
          <w:sz w:val="20"/>
          <w:szCs w:val="20"/>
          <w:lang w:val="en-IN"/>
        </w:rPr>
        <w:t xml:space="preserve"> : </w:t>
      </w:r>
      <w:r>
        <w:rPr>
          <w:rFonts w:hint="default" w:ascii="Calibri" w:hAnsi="Calibri" w:cs="Calibri"/>
          <w:sz w:val="20"/>
          <w:szCs w:val="20"/>
          <w:lang w:val="en-US"/>
        </w:rPr>
        <w:t>Employee Grievance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4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4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Subject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Raised By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 xml:space="preserve">Date </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User will input date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Open</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Investigated</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Resolved</w:t>
            </w:r>
          </w:p>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i w:val="0"/>
                <w:iCs w:val="0"/>
                <w:color w:val="000000"/>
                <w:kern w:val="0"/>
                <w:sz w:val="20"/>
                <w:szCs w:val="20"/>
                <w:u w:val="none"/>
                <w:lang w:val="en-US" w:eastAsia="zh-CN"/>
              </w:rPr>
              <w:t>Invalid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kern w:val="0"/>
                <w:sz w:val="20"/>
                <w:szCs w:val="20"/>
                <w:u w:val="none"/>
                <w:lang w:val="en-IN" w:eastAsia="zh-CN" w:bidi="ar-SA"/>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Reports To</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Grievance Against Party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with all the master screens in which the employee is linked.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ascii="Calibri" w:hAnsi="Calibri"/>
                <w:i w:val="0"/>
                <w:iCs w:val="0"/>
                <w:color w:val="000000"/>
                <w:sz w:val="20"/>
                <w:szCs w:val="20"/>
                <w:u w:val="none"/>
                <w:lang w:val="en-IN"/>
              </w:rPr>
              <w:t>Grievance Against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selection of grievance against party.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Grievance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Grievance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Associated Document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all the screens.</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Associated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selected Associated Document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Description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Cause of Grievance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Resolved By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user</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Resolution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 xml:space="preserve">Employee Responsible </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IN" w:eastAsia="zh-CN" w:bidi="ar-SA"/>
              </w:rPr>
            </w:pPr>
            <w:r>
              <w:rPr>
                <w:rFonts w:hint="default" w:ascii="Calibri" w:hAnsi="Calibri"/>
                <w:i w:val="0"/>
                <w:iCs w:val="0"/>
                <w:color w:val="000000"/>
                <w:sz w:val="20"/>
                <w:szCs w:val="20"/>
                <w:u w:val="none"/>
                <w:lang w:val="en-IN"/>
              </w:rPr>
              <w:t>Resolution Details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19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i w:val="0"/>
                <w:iCs w:val="0"/>
                <w:color w:val="000000"/>
                <w:sz w:val="20"/>
                <w:szCs w:val="20"/>
                <w:u w:val="none"/>
                <w:lang w:val="en-US" w:eastAsia="zh-CN" w:bidi="ar-SA"/>
              </w:rPr>
            </w:pPr>
            <w:r>
              <w:rPr>
                <w:rFonts w:hint="default"/>
                <w:i w:val="0"/>
                <w:iCs w:val="0"/>
                <w:color w:val="000000"/>
                <w:sz w:val="20"/>
                <w:szCs w:val="20"/>
                <w:u w:val="none"/>
                <w:lang w:val="en-US"/>
              </w:rPr>
              <w:t>Grievance Related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Attachment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User will attach the grievance related document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4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bl>
    <w:p>
      <w:pPr>
        <w:numPr>
          <w:ilvl w:val="0"/>
          <w:numId w:val="0"/>
        </w:numPr>
        <w:jc w:val="both"/>
        <w:rPr>
          <w:rFonts w:hint="default" w:cs="Calibri"/>
          <w:b/>
          <w:bCs/>
          <w:sz w:val="24"/>
          <w:szCs w:val="24"/>
          <w:u w:val="single"/>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33"/>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On submitting employee grievance form, it will be forwarded to the “Grievance Committee”.</w:t>
      </w:r>
    </w:p>
    <w:p>
      <w:pPr>
        <w:numPr>
          <w:ilvl w:val="0"/>
          <w:numId w:val="0"/>
        </w:numPr>
        <w:ind w:leftChars="0"/>
        <w:jc w:val="both"/>
        <w:rPr>
          <w:rFonts w:hint="default" w:cs="Calibri"/>
          <w:b w:val="0"/>
          <w:bCs w:val="0"/>
          <w:sz w:val="20"/>
          <w:szCs w:val="20"/>
          <w:lang w:val="en-US"/>
        </w:rPr>
      </w:pPr>
    </w:p>
    <w:p>
      <w:pPr>
        <w:numPr>
          <w:ilvl w:val="0"/>
          <w:numId w:val="0"/>
        </w:numPr>
        <w:jc w:val="both"/>
        <w:rPr>
          <w:rFonts w:hint="default" w:cs="Calibri"/>
          <w:b/>
          <w:bCs/>
          <w:color w:val="366091"/>
          <w:sz w:val="24"/>
          <w:szCs w:val="24"/>
          <w:rtl w:val="0"/>
          <w:lang w:val="en-US" w:eastAsia="zh-CN" w:bidi="ar-SA"/>
        </w:rPr>
      </w:pPr>
      <w:r>
        <w:rPr>
          <w:rFonts w:hint="default" w:cs="Calibri"/>
          <w:b/>
          <w:bCs/>
          <w:sz w:val="22"/>
          <w:szCs w:val="22"/>
          <w:lang w:val="en-US"/>
        </w:rPr>
        <w:t>2.Notification</w:t>
      </w:r>
    </w:p>
    <w:p>
      <w:pPr>
        <w:numPr>
          <w:ilvl w:val="0"/>
          <w:numId w:val="34"/>
        </w:numPr>
        <w:tabs>
          <w:tab w:val="clear" w:pos="425"/>
        </w:tabs>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Notification will be sent to the “Grievance Committee”.</w:t>
      </w: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713" w:tblpY="89"/>
        <w:tblOverlap w:val="never"/>
        <w:tblW w:w="8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7" w:name="_Toc7971"/>
      <w:r>
        <w:rPr>
          <w:rFonts w:hint="default"/>
          <w:lang w:val="en-US"/>
        </w:rPr>
        <w:t>Employee Separation Template</w:t>
      </w:r>
      <w:bookmarkEnd w:id="67"/>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7" w:type="dxa"/>
            <w:noWrap w:val="0"/>
            <w:vAlign w:val="top"/>
          </w:tcPr>
          <w:p>
            <w:pPr>
              <w:widowControl w:val="0"/>
              <w:numPr>
                <w:ilvl w:val="0"/>
                <w:numId w:val="35"/>
              </w:numPr>
              <w:jc w:val="both"/>
              <w:rPr>
                <w:rFonts w:hint="default" w:cs="Calibri"/>
                <w:sz w:val="20"/>
                <w:szCs w:val="20"/>
                <w:u w:val="none"/>
                <w:rtl w:val="0"/>
                <w:lang w:val="en-US" w:eastAsia="zh-CN" w:bidi="ar-SA"/>
              </w:rPr>
            </w:pPr>
            <w:r>
              <w:rPr>
                <w:rFonts w:hint="default" w:ascii="Calibri" w:hAnsi="Calibri" w:cs="Calibri"/>
                <w:b w:val="0"/>
                <w:bCs w:val="0"/>
                <w:color w:val="auto"/>
                <w:sz w:val="20"/>
                <w:szCs w:val="20"/>
                <w:u w:val="none"/>
                <w:lang w:val="en-IN" w:eastAsia="zh-CN"/>
              </w:rPr>
              <w:t>The Employee Separation Template is a blueprint which contains a predefined list of Activities for Employee Separation. An Employee Separation Template can be created for a particular Department, Designation and 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Separation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7" w:type="dxa"/>
            <w:noWrap w:val="0"/>
            <w:vAlign w:val="top"/>
          </w:tcPr>
          <w:p>
            <w:pPr>
              <w:widowControl w:val="0"/>
              <w:numPr>
                <w:ilvl w:val="0"/>
                <w:numId w:val="0"/>
              </w:numPr>
              <w:ind w:leftChars="0"/>
              <w:jc w:val="both"/>
              <w:rPr>
                <w:rFonts w:hint="default"/>
                <w:sz w:val="20"/>
                <w:szCs w:val="2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6"/>
              </w:numPr>
              <w:ind w:leftChars="0"/>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36"/>
              </w:numPr>
              <w:ind w:leftChars="0"/>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36"/>
              </w:numPr>
              <w:ind w:leftChars="0"/>
              <w:jc w:val="both"/>
              <w:rPr>
                <w:rFonts w:hint="default"/>
                <w:sz w:val="20"/>
                <w:szCs w:val="20"/>
                <w:rtl w:val="0"/>
                <w:lang w:val="en-US" w:eastAsia="zh-CN"/>
              </w:rPr>
            </w:pPr>
            <w:r>
              <w:rPr>
                <w:rFonts w:hint="default"/>
                <w:sz w:val="20"/>
                <w:szCs w:val="20"/>
                <w:rtl w:val="0"/>
                <w:lang w:val="en-US" w:eastAsia="zh-C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Separation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3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501640" cy="1558290"/>
            <wp:effectExtent l="9525" t="9525" r="13335" b="1968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9"/>
                    <a:stretch>
                      <a:fillRect/>
                    </a:stretch>
                  </pic:blipFill>
                  <pic:spPr>
                    <a:xfrm>
                      <a:off x="0" y="0"/>
                      <a:ext cx="5501640" cy="155829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9</w:t>
      </w:r>
      <w:r>
        <w:rPr>
          <w:rFonts w:hint="default" w:ascii="Calibri" w:hAnsi="Calibri" w:cs="Calibri"/>
          <w:sz w:val="20"/>
          <w:szCs w:val="20"/>
          <w:lang w:val="en-IN"/>
        </w:rPr>
        <w:t xml:space="preserve"> : </w:t>
      </w:r>
      <w:r>
        <w:rPr>
          <w:rFonts w:hint="default" w:ascii="Calibri" w:hAnsi="Calibri" w:cs="Calibri"/>
          <w:sz w:val="20"/>
          <w:szCs w:val="20"/>
          <w:lang w:val="en-US"/>
        </w:rPr>
        <w:t>Employee Separation Template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93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8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8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IN" w:eastAsia="zh-C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IN" w:eastAsia="zh-C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olor w:val="000000"/>
                <w:sz w:val="20"/>
                <w:szCs w:val="20"/>
                <w:lang w:val="en-IN" w:eastAsia="zh-C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olor w:val="000000"/>
                <w:sz w:val="20"/>
                <w:szCs w:val="20"/>
                <w:lang w:val="en-IN" w:eastAsia="zh-CN"/>
              </w:rPr>
              <w:t>Employee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Link field to master screen Employee Grade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IN" w:eastAsia="zh-CN"/>
              </w:rPr>
              <w:t>Activities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82"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r>
    </w:tbl>
    <w:tbl>
      <w:tblPr>
        <w:tblStyle w:val="12"/>
        <w:tblW w:w="892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92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Activity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User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User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Begins 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Duration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Task</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43" w:tblpY="162"/>
        <w:tblOverlap w:val="never"/>
        <w:tblW w:w="89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lang w:val="en-IN" w:eastAsia="zh-CN"/>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8" w:name="_Toc16629"/>
      <w:r>
        <w:rPr>
          <w:rFonts w:hint="default"/>
          <w:lang w:val="en-US"/>
        </w:rPr>
        <w:t>Employee Separation</w:t>
      </w:r>
      <w:bookmarkEnd w:id="68"/>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7" w:type="dxa"/>
            <w:noWrap w:val="0"/>
            <w:vAlign w:val="top"/>
          </w:tcPr>
          <w:p>
            <w:pPr>
              <w:widowControl w:val="0"/>
              <w:numPr>
                <w:ilvl w:val="0"/>
                <w:numId w:val="37"/>
              </w:numPr>
              <w:spacing w:line="360" w:lineRule="auto"/>
              <w:ind w:leftChars="0"/>
              <w:jc w:val="left"/>
              <w:rPr>
                <w:rFonts w:hint="default"/>
                <w:sz w:val="20"/>
                <w:szCs w:val="20"/>
                <w:rtl w:val="0"/>
                <w:lang w:val="en-US" w:eastAsia="zh-CN"/>
              </w:rPr>
            </w:pPr>
            <w:r>
              <w:rPr>
                <w:rFonts w:hint="default"/>
                <w:sz w:val="20"/>
                <w:szCs w:val="20"/>
                <w:rtl w:val="0"/>
                <w:lang w:val="en-US" w:eastAsia="zh-CN"/>
              </w:rPr>
              <w:t>Employee Separation is a situation when the service agreement of an Employee with his/her organization comes to an end and the Employee leaves the organization.</w:t>
            </w:r>
          </w:p>
          <w:p>
            <w:pPr>
              <w:widowControl w:val="0"/>
              <w:numPr>
                <w:ilvl w:val="0"/>
                <w:numId w:val="0"/>
              </w:numPr>
              <w:spacing w:line="360" w:lineRule="auto"/>
              <w:jc w:val="left"/>
              <w:rPr>
                <w:rFonts w:hint="default"/>
                <w:sz w:val="20"/>
                <w:szCs w:val="20"/>
                <w:rtl w:val="0"/>
                <w:lang w:val="en-US" w:eastAsia="zh-CN"/>
              </w:rPr>
            </w:pPr>
          </w:p>
          <w:p>
            <w:pPr>
              <w:widowControl w:val="0"/>
              <w:numPr>
                <w:ilvl w:val="0"/>
                <w:numId w:val="37"/>
              </w:numPr>
              <w:ind w:left="0" w:leftChars="0" w:firstLine="0" w:firstLineChars="0"/>
              <w:jc w:val="both"/>
              <w:rPr>
                <w:rFonts w:hint="default" w:cs="Calibri"/>
                <w:sz w:val="20"/>
                <w:szCs w:val="20"/>
                <w:u w:val="none"/>
                <w:rtl w:val="0"/>
                <w:lang w:val="en-US" w:eastAsia="zh-CN" w:bidi="ar-SA"/>
              </w:rPr>
            </w:pPr>
            <w:r>
              <w:rPr>
                <w:rFonts w:hint="default"/>
                <w:sz w:val="20"/>
                <w:szCs w:val="20"/>
                <w:rtl w:val="0"/>
                <w:lang w:val="en-US" w:eastAsia="zh-CN"/>
              </w:rPr>
              <w:t>Employee Separation is created for an Employee who has resigned or terminated from the organization.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 &gt; Employee Life cycle &gt; 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8"/>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Designation</w:t>
            </w:r>
          </w:p>
          <w:p>
            <w:pPr>
              <w:widowControl w:val="0"/>
              <w:numPr>
                <w:ilvl w:val="0"/>
                <w:numId w:val="38"/>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Employee Separation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drawing>
          <wp:inline distT="0" distB="0" distL="114300" distR="114300">
            <wp:extent cx="5477510" cy="1602740"/>
            <wp:effectExtent l="9525" t="9525" r="12065" b="1333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0"/>
                    <a:stretch>
                      <a:fillRect/>
                    </a:stretch>
                  </pic:blipFill>
                  <pic:spPr>
                    <a:xfrm>
                      <a:off x="0" y="0"/>
                      <a:ext cx="5477510" cy="160274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10</w:t>
      </w:r>
      <w:r>
        <w:rPr>
          <w:rFonts w:hint="default" w:ascii="Calibri" w:hAnsi="Calibri" w:cs="Calibri"/>
          <w:sz w:val="20"/>
          <w:szCs w:val="20"/>
          <w:lang w:val="en-IN"/>
        </w:rPr>
        <w:t xml:space="preserve"> : </w:t>
      </w:r>
      <w:r>
        <w:rPr>
          <w:rFonts w:hint="default" w:ascii="Calibri" w:hAnsi="Calibri" w:cs="Calibri"/>
          <w:sz w:val="20"/>
          <w:szCs w:val="20"/>
          <w:lang w:val="en-US"/>
        </w:rPr>
        <w:t>Employee Separation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88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33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33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master screen Designation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Employee Grade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Employee grade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Auto Fetched on selection of employee</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Pending</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In Process</w:t>
            </w:r>
          </w:p>
          <w:p>
            <w:pPr>
              <w:keepNext w:val="0"/>
              <w:keepLines w:val="0"/>
              <w:widowControl/>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Completed</w:t>
            </w:r>
          </w:p>
          <w:p>
            <w:pPr>
              <w:keepNext w:val="0"/>
              <w:keepLines w:val="0"/>
              <w:widowControl/>
              <w:suppressLineNumbers w:val="0"/>
              <w:jc w:val="both"/>
              <w:textAlignment w:val="bottom"/>
              <w:rPr>
                <w:rFonts w:hint="default" w:ascii="Calibri" w:hAnsi="Calibri" w:eastAsia="SimSun" w:cs="Times New Roman"/>
                <w:i w:val="0"/>
                <w:iCs w:val="0"/>
                <w:color w:val="000000"/>
                <w:kern w:val="0"/>
                <w:sz w:val="20"/>
                <w:szCs w:val="20"/>
                <w:u w:val="none"/>
                <w:lang w:val="en-US" w:eastAsia="zh-CN" w:bidi="ar-SA"/>
              </w:rPr>
            </w:pPr>
            <w:r>
              <w:rPr>
                <w:rFonts w:hint="default"/>
                <w:i w:val="0"/>
                <w:iCs w:val="0"/>
                <w:color w:val="000000"/>
                <w:kern w:val="0"/>
                <w:sz w:val="20"/>
                <w:szCs w:val="20"/>
                <w:u w:val="none"/>
                <w:lang w:val="en-US" w:eastAsia="zh-CN"/>
              </w:rPr>
              <w:t>Canceled.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Resignation Letter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Separation Begins 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Final Working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Project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screen Project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Employee Separation Template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screen Employee Separation Template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Activities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numPr>
                <w:ilvl w:val="0"/>
                <w:numId w:val="0"/>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table is described below</w:t>
            </w: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Reason of Separation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Separation Documents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Attachment</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Notify users by email</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checked , then a mail will be triggered to the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Exit Interview Summary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 Editor</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3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bl>
    <w:tbl>
      <w:tblPr>
        <w:tblStyle w:val="12"/>
        <w:tblW w:w="888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
        <w:gridCol w:w="480"/>
        <w:gridCol w:w="1570"/>
        <w:gridCol w:w="1000"/>
        <w:gridCol w:w="1250"/>
        <w:gridCol w:w="65"/>
        <w:gridCol w:w="1725"/>
        <w:gridCol w:w="1300"/>
        <w:gridCol w:w="1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8880" w:type="dxa"/>
            <w:gridSpan w:val="9"/>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Employee Boarding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Activity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Text</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79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User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Begins 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Duration (Days)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Task</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Status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completed</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Not applicable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Forward to Department Head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the form will be forwarded to department head , after verification done by reporting authority.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Rejected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the separation process will be terminated. The status field in the screen will be updated to Canceled.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0" w:type="dxa"/>
          <w:trHeight w:val="540" w:hRule="atLeast"/>
        </w:trPr>
        <w:tc>
          <w:tcPr>
            <w:tcW w:w="4365"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Approved</w:t>
            </w:r>
          </w:p>
        </w:tc>
        <w:tc>
          <w:tcPr>
            <w:tcW w:w="4485"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 the separation process will be approved.The status in the form will be completed.</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0"/>
        </w:numPr>
        <w:ind w:leftChars="0"/>
        <w:jc w:val="both"/>
        <w:rPr>
          <w:rFonts w:hint="default" w:cs="Calibri"/>
          <w:b w:val="0"/>
          <w:bCs w:val="0"/>
          <w:sz w:val="20"/>
          <w:szCs w:val="20"/>
          <w:lang w:val="en-US"/>
        </w:rPr>
      </w:pPr>
      <w:r>
        <w:rPr>
          <w:rFonts w:hint="default" w:cs="Calibri"/>
          <w:b w:val="0"/>
          <w:bCs w:val="0"/>
          <w:sz w:val="20"/>
          <w:szCs w:val="20"/>
          <w:lang w:val="en-US"/>
        </w:rPr>
        <w:t xml:space="preserve">a) On submitting employee separation form, it will be forwarded to the immediate reporting authority. </w:t>
      </w:r>
    </w:p>
    <w:p>
      <w:pPr>
        <w:numPr>
          <w:ilvl w:val="0"/>
          <w:numId w:val="33"/>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 Reporting authority will verify the documents and the activities . </w:t>
      </w:r>
    </w:p>
    <w:p>
      <w:pPr>
        <w:numPr>
          <w:ilvl w:val="0"/>
          <w:numId w:val="33"/>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After verification , it will be  forwarded to the department head. Department head will decide the action (Approve/Reject) to do. If the department head approves , it will again forwarded to HR and HR will forward It the individual departments for clearance.</w:t>
      </w: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lang w:val="en-US"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69" w:name="_Toc28209"/>
      <w:r>
        <w:rPr>
          <w:rFonts w:hint="default"/>
          <w:lang w:val="en-US"/>
        </w:rPr>
        <w:t>Employee Re-engagement</w:t>
      </w:r>
      <w:bookmarkEnd w:id="69"/>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9"/>
              </w:numPr>
              <w:jc w:val="both"/>
              <w:rPr>
                <w:rFonts w:hint="default" w:cs="Calibri"/>
                <w:sz w:val="20"/>
                <w:szCs w:val="20"/>
                <w:u w:val="none"/>
                <w:rtl w:val="0"/>
                <w:lang w:val="en-US" w:eastAsia="zh-CN" w:bidi="ar-SA"/>
              </w:rPr>
            </w:pPr>
            <w:r>
              <w:rPr>
                <w:rFonts w:hint="default" w:cs="Calibri"/>
                <w:sz w:val="20"/>
                <w:szCs w:val="20"/>
                <w:rtl w:val="0"/>
                <w:lang w:val="en-US" w:eastAsia="zh-CN" w:bidi="ar-SA"/>
              </w:rPr>
              <w:t>This form will be used for employees to apply for re-engagement.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cs="Calibri"/>
                <w:color w:val="00B0F0"/>
                <w:sz w:val="20"/>
                <w:szCs w:val="20"/>
                <w:rtl w:val="0"/>
                <w:lang w:val="en-US" w:eastAsia="zh-CN"/>
              </w:rPr>
              <w:t xml:space="preserve">Home &gt; </w:t>
            </w:r>
            <w:r>
              <w:rPr>
                <w:rFonts w:hint="default" w:cs="Calibri"/>
                <w:color w:val="00B0F0"/>
                <w:sz w:val="20"/>
                <w:szCs w:val="20"/>
                <w:rtl w:val="0"/>
                <w:lang w:val="en-US" w:eastAsia="zh-CN"/>
              </w:rPr>
              <w:t>HRMS</w:t>
            </w:r>
            <w:r>
              <w:rPr>
                <w:rFonts w:hint="default" w:ascii="Calibri" w:hAnsi="Calibri" w:cs="Calibri"/>
                <w:color w:val="00B0F0"/>
                <w:sz w:val="20"/>
                <w:szCs w:val="20"/>
                <w:rtl w:val="0"/>
                <w:lang w:val="en-US" w:eastAsia="zh-CN"/>
              </w:rPr>
              <w:t xml:space="preserve"> &gt; </w:t>
            </w:r>
            <w:r>
              <w:rPr>
                <w:rFonts w:hint="default" w:cs="Calibri"/>
                <w:color w:val="00B0F0"/>
                <w:sz w:val="20"/>
                <w:szCs w:val="20"/>
                <w:rtl w:val="0"/>
                <w:lang w:val="en-US" w:eastAsia="zh-CN"/>
              </w:rPr>
              <w:t>Employee Life cycle</w:t>
            </w:r>
            <w:r>
              <w:rPr>
                <w:rFonts w:hint="default" w:ascii="Calibri" w:hAnsi="Calibri" w:cs="Calibri"/>
                <w:color w:val="00B0F0"/>
                <w:sz w:val="20"/>
                <w:szCs w:val="20"/>
                <w:rtl w:val="0"/>
                <w:lang w:val="en-US" w:eastAsia="zh-CN"/>
              </w:rPr>
              <w:t xml:space="preserve"> &gt;</w:t>
            </w:r>
            <w:r>
              <w:rPr>
                <w:rFonts w:hint="default" w:cs="Calibri"/>
                <w:color w:val="00B0F0"/>
                <w:sz w:val="20"/>
                <w:szCs w:val="20"/>
                <w:rtl w:val="0"/>
                <w:lang w:val="en-US" w:eastAsia="zh-CN"/>
              </w:rPr>
              <w:t xml:space="preserve"> Employee Re-engagement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0"/>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4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4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Employment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Times New Roman"/>
                <w:sz w:val="20"/>
                <w:szCs w:val="20"/>
                <w:vertAlign w:val="baseline"/>
                <w:lang w:val="en-US" w:eastAsia="zh-CN"/>
              </w:rPr>
              <w:t xml:space="preserve">Employee </w:t>
            </w:r>
            <w:r>
              <w:rPr>
                <w:rFonts w:hint="default" w:cs="Calibri"/>
                <w:sz w:val="20"/>
                <w:szCs w:val="20"/>
                <w:rtl w:val="0"/>
                <w:lang w:val="en-US" w:eastAsia="zh-CN" w:bidi="ar-SA"/>
              </w:rPr>
              <w:t>Re-engagement</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379720" cy="1377950"/>
            <wp:effectExtent l="9525" t="9525" r="20955"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1"/>
                    <a:stretch>
                      <a:fillRect/>
                    </a:stretch>
                  </pic:blipFill>
                  <pic:spPr>
                    <a:xfrm>
                      <a:off x="0" y="0"/>
                      <a:ext cx="5379720" cy="13779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cs="Calibri"/>
          <w:b/>
          <w:bCs/>
          <w:color w:val="000000"/>
          <w:sz w:val="24"/>
          <w:szCs w:val="24"/>
          <w:u w:val="single"/>
          <w:rtl w:val="0"/>
          <w:lang w:val="en-US" w:eastAsia="zh-CN" w:bidi="ar-SA"/>
        </w:rPr>
      </w:pPr>
      <w:r>
        <w:rPr>
          <w:rFonts w:hint="default" w:ascii="Calibri" w:hAnsi="Calibri" w:cs="Calibri"/>
          <w:sz w:val="20"/>
          <w:szCs w:val="20"/>
          <w:lang w:val="en-US"/>
        </w:rPr>
        <w:t>Figure 11</w:t>
      </w:r>
      <w:r>
        <w:rPr>
          <w:rFonts w:hint="default" w:ascii="Calibri" w:hAnsi="Calibri" w:cs="Calibri"/>
          <w:sz w:val="20"/>
          <w:szCs w:val="20"/>
          <w:lang w:val="en-IN"/>
        </w:rPr>
        <w:t xml:space="preserve"> : </w:t>
      </w:r>
      <w:r>
        <w:rPr>
          <w:rFonts w:hint="default" w:ascii="Calibri" w:hAnsi="Calibri" w:cs="Calibri"/>
          <w:sz w:val="20"/>
          <w:szCs w:val="20"/>
          <w:lang w:val="en-US"/>
        </w:rPr>
        <w:t>Employee Re-engagement  Screen</w:t>
      </w: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tbl>
      <w:tblPr>
        <w:tblStyle w:val="12"/>
        <w:tblpPr w:leftFromText="180" w:rightFromText="180" w:vertAnchor="text" w:horzAnchor="page" w:tblpX="1663" w:tblpY="313"/>
        <w:tblOverlap w:val="never"/>
        <w:tblW w:w="87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2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master screen employee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lang w:val="en-IN"/>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department</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department type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Contract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master screen Employment Type</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The employment type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Salary Currency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 to the Currency Screen</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 Field to the master screen company</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The company of the selected employee will be auto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From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Old contract start date will be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To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Old contract end date will be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 :</w:t>
            </w:r>
          </w:p>
          <w:p>
            <w:pPr>
              <w:keepNext w:val="0"/>
              <w:keepLines w:val="0"/>
              <w:widowControl/>
              <w:numPr>
                <w:ilvl w:val="0"/>
                <w:numId w:val="41"/>
              </w:numPr>
              <w:suppressLineNumbers w:val="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Pending</w:t>
            </w:r>
          </w:p>
          <w:p>
            <w:pPr>
              <w:keepNext w:val="0"/>
              <w:keepLines w:val="0"/>
              <w:widowControl/>
              <w:numPr>
                <w:ilvl w:val="0"/>
                <w:numId w:val="41"/>
              </w:numPr>
              <w:suppressLineNumbers w:val="0"/>
              <w:ind w:left="0" w:leftChars="0" w:firstLine="0"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Forwarded to Reporting Authority</w:t>
            </w:r>
          </w:p>
          <w:p>
            <w:pPr>
              <w:keepNext w:val="0"/>
              <w:keepLines w:val="0"/>
              <w:widowControl/>
              <w:numPr>
                <w:ilvl w:val="0"/>
                <w:numId w:val="41"/>
              </w:numPr>
              <w:suppressLineNumbers w:val="0"/>
              <w:ind w:left="0" w:leftChars="0" w:firstLine="0"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Forwarded to Department Head</w:t>
            </w:r>
          </w:p>
          <w:p>
            <w:pPr>
              <w:keepNext w:val="0"/>
              <w:keepLines w:val="0"/>
              <w:widowControl/>
              <w:numPr>
                <w:ilvl w:val="0"/>
                <w:numId w:val="41"/>
              </w:numPr>
              <w:suppressLineNumbers w:val="0"/>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i w:val="0"/>
                <w:iCs w:val="0"/>
                <w:color w:val="000000"/>
                <w:kern w:val="0"/>
                <w:sz w:val="20"/>
                <w:szCs w:val="20"/>
                <w:u w:val="none"/>
                <w:lang w:val="en-US" w:eastAsia="zh-CN"/>
              </w:rPr>
              <w:t>Approved</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By default : Pending</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US" w:eastAsia="zh-CN" w:bidi="ar-SA"/>
              </w:rPr>
            </w:pPr>
            <w:r>
              <w:rPr>
                <w:rFonts w:hint="default" w:ascii="Calibri" w:hAnsi="Calibri"/>
                <w:color w:val="000000"/>
                <w:sz w:val="20"/>
                <w:szCs w:val="20"/>
                <w:lang w:val="en-IN"/>
              </w:rPr>
              <w:t>Current CTC</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Current ctc of employee will be fetched</w:t>
            </w: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ascii="Calibri" w:hAnsi="Calibri"/>
                <w:color w:val="000000"/>
                <w:sz w:val="20"/>
                <w:szCs w:val="20"/>
                <w:lang w:val="en-IN"/>
              </w:rPr>
              <w:t>Revised CTC</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69"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Employee will input the revised ctc.</w:t>
            </w:r>
          </w:p>
        </w:tc>
        <w:tc>
          <w:tcPr>
            <w:tcW w:w="1265"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02"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bl>
    <w:tbl>
      <w:tblPr>
        <w:tblStyle w:val="12"/>
        <w:tblW w:w="8768" w:type="dxa"/>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3"/>
        <w:gridCol w:w="4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34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Forward to Department Head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it , the form will be forwarded to the department head for approval. The status in the form will updated to Forwarded to Department Head.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Rejected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Approved, the status in the form will be updated to Approved.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Approved</w:t>
            </w:r>
          </w:p>
        </w:tc>
        <w:tc>
          <w:tcPr>
            <w:tcW w:w="4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US"/>
              </w:rPr>
              <w:t>On Clicking Reject, the status in the form will be updated to Rejected.</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bl>
    <w:p>
      <w:pPr>
        <w:rPr>
          <w:rFonts w:hint="default"/>
          <w:rtl w:val="0"/>
          <w:lang w:val="en-US" w:eastAsia="zh-CN"/>
        </w:rPr>
      </w:pPr>
    </w:p>
    <w:p>
      <w:pPr>
        <w:rPr>
          <w:rFonts w:hint="default" w:cs="Calibri"/>
          <w:b/>
          <w:bCs/>
          <w:color w:val="000000" w:themeColor="text1"/>
          <w:sz w:val="24"/>
          <w:szCs w:val="24"/>
          <w:u w:val="single"/>
          <w:lang w:val="en-US" w:eastAsia="zh-CN" w:bidi="ar-SA"/>
          <w14:textFill>
            <w14:solidFill>
              <w14:schemeClr w14:val="tx1"/>
            </w14:solidFill>
          </w14:textFill>
        </w:rPr>
      </w:pPr>
    </w:p>
    <w:p>
      <w:pPr>
        <w:rPr>
          <w:rFonts w:hint="default" w:cs="Calibri"/>
          <w:b/>
          <w:bCs/>
          <w:color w:val="000000" w:themeColor="text1"/>
          <w:sz w:val="24"/>
          <w:szCs w:val="24"/>
          <w:u w:val="single"/>
          <w:lang w:val="en-US" w:eastAsia="zh-CN" w:bidi="ar-SA"/>
          <w14:textFill>
            <w14:solidFill>
              <w14:schemeClr w14:val="tx1"/>
            </w14:solidFill>
          </w14:textFill>
        </w:rPr>
      </w:pPr>
      <w:r>
        <w:rPr>
          <w:rFonts w:hint="default" w:cs="Calibri"/>
          <w:b/>
          <w:bCs/>
          <w:color w:val="000000" w:themeColor="text1"/>
          <w:sz w:val="24"/>
          <w:szCs w:val="24"/>
          <w:u w:val="single"/>
          <w:lang w:val="en-US" w:eastAsia="zh-CN" w:bidi="ar-SA"/>
          <w14:textFill>
            <w14:solidFill>
              <w14:schemeClr w14:val="tx1"/>
            </w14:solidFill>
          </w14:textFill>
        </w:rPr>
        <w:t>Note :</w:t>
      </w:r>
    </w:p>
    <w:p>
      <w:pPr>
        <w:numPr>
          <w:ilvl w:val="0"/>
          <w:numId w:val="42"/>
        </w:num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 xml:space="preserve">Workflow </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On submitting Re-engagement Form, it will be forwarded to HR.</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Then HR  will forward to the Immediate Reporting Authority.</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 xml:space="preserve">Immediate Reporting authority will verify the performance and forward to the department Head. </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 xml:space="preserve">Department head also verify the details , then it will be forwarded to Director Admin. </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 xml:space="preserve">After approval of Director Admin, it will again forwarded to the HR. </w:t>
      </w:r>
    </w:p>
    <w:p>
      <w:pPr>
        <w:numPr>
          <w:ilvl w:val="0"/>
          <w:numId w:val="43"/>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HR will create a job offer for the contract renewal.</w:t>
      </w:r>
    </w:p>
    <w:p>
      <w:pPr>
        <w:numPr>
          <w:ilvl w:val="0"/>
          <w:numId w:val="42"/>
        </w:numPr>
        <w:ind w:left="0" w:leftChars="0" w:firstLine="0" w:firstLineChars="0"/>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Notification</w:t>
      </w:r>
    </w:p>
    <w:p>
      <w:pPr>
        <w:numPr>
          <w:ilvl w:val="0"/>
          <w:numId w:val="44"/>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b w:val="0"/>
          <w:bCs w:val="0"/>
          <w:color w:val="000000" w:themeColor="text1"/>
          <w:sz w:val="20"/>
          <w:szCs w:val="20"/>
          <w:lang w:val="en-US" w:eastAsia="zh-CN"/>
          <w14:textFill>
            <w14:solidFill>
              <w14:schemeClr w14:val="tx1"/>
            </w14:solidFill>
          </w14:textFill>
        </w:rPr>
        <w:t>A mail will trigger to HR , for kick start of re-engagement of contractual employees in the duration of 9months from the date of joining .</w:t>
      </w: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0" w:name="_Toc25623"/>
      <w:r>
        <w:rPr>
          <w:rFonts w:hint="default"/>
          <w:lang w:val="en-US"/>
        </w:rPr>
        <w:t>Staff Suggestion</w:t>
      </w:r>
      <w:bookmarkEnd w:id="70"/>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45"/>
              </w:numPr>
              <w:jc w:val="both"/>
              <w:rPr>
                <w:rFonts w:hint="default" w:cs="Calibri"/>
                <w:sz w:val="20"/>
                <w:szCs w:val="20"/>
                <w:u w:val="none"/>
                <w:rtl w:val="0"/>
                <w:lang w:val="en-US" w:eastAsia="zh-CN" w:bidi="ar-SA"/>
              </w:rPr>
            </w:pPr>
            <w:r>
              <w:rPr>
                <w:rFonts w:hint="default" w:ascii="Calibri" w:hAnsi="Calibri" w:eastAsia="SimSun" w:cs="Calibri"/>
                <w:sz w:val="20"/>
                <w:szCs w:val="20"/>
                <w:lang w:val="en-US" w:eastAsia="zh-CN" w:bidi="ar-SA"/>
              </w:rPr>
              <w:t>T</w:t>
            </w:r>
            <w:r>
              <w:rPr>
                <w:rFonts w:hint="default" w:cs="Calibri"/>
                <w:sz w:val="20"/>
                <w:szCs w:val="20"/>
                <w:lang w:val="en-US" w:eastAsia="zh-CN" w:bidi="ar-SA"/>
              </w:rPr>
              <w:t xml:space="preserve">his screen will help all the staffs to suggest something for the development of company policy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cs="Calibri"/>
                <w:color w:val="00B0F0"/>
                <w:sz w:val="20"/>
                <w:szCs w:val="20"/>
                <w:rtl w:val="0"/>
                <w:lang w:val="en-US" w:eastAsia="zh-CN"/>
              </w:rPr>
              <w:t xml:space="preserve">Home &gt; </w:t>
            </w:r>
            <w:r>
              <w:rPr>
                <w:rFonts w:hint="default" w:cs="Calibri"/>
                <w:color w:val="00B0F0"/>
                <w:sz w:val="20"/>
                <w:szCs w:val="20"/>
                <w:rtl w:val="0"/>
                <w:lang w:val="en-US" w:eastAsia="zh-CN"/>
              </w:rPr>
              <w:t>HRMS</w:t>
            </w:r>
            <w:r>
              <w:rPr>
                <w:rFonts w:hint="default" w:ascii="Calibri" w:hAnsi="Calibri" w:cs="Calibri"/>
                <w:color w:val="00B0F0"/>
                <w:sz w:val="20"/>
                <w:szCs w:val="20"/>
                <w:rtl w:val="0"/>
                <w:lang w:val="en-US" w:eastAsia="zh-CN"/>
              </w:rPr>
              <w:t xml:space="preserve"> &gt; </w:t>
            </w:r>
            <w:r>
              <w:rPr>
                <w:rFonts w:hint="default" w:cs="Calibri"/>
                <w:color w:val="00B0F0"/>
                <w:sz w:val="20"/>
                <w:szCs w:val="20"/>
                <w:rtl w:val="0"/>
                <w:lang w:val="en-US" w:eastAsia="zh-CN"/>
              </w:rPr>
              <w:t>Employee Life cycle</w:t>
            </w:r>
            <w:r>
              <w:rPr>
                <w:rFonts w:hint="default" w:ascii="Calibri" w:hAnsi="Calibri" w:cs="Calibri"/>
                <w:color w:val="00B0F0"/>
                <w:sz w:val="20"/>
                <w:szCs w:val="20"/>
                <w:rtl w:val="0"/>
                <w:lang w:val="en-US" w:eastAsia="zh-CN"/>
              </w:rPr>
              <w:t xml:space="preserve"> &gt;</w:t>
            </w:r>
            <w:r>
              <w:rPr>
                <w:rFonts w:hint="default" w:cs="Calibri"/>
                <w:color w:val="00B0F0"/>
                <w:sz w:val="20"/>
                <w:szCs w:val="20"/>
                <w:rtl w:val="0"/>
                <w:lang w:val="en-US" w:eastAsia="zh-CN"/>
              </w:rPr>
              <w:t xml:space="preserve"> Staff Suggestion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46"/>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2. Department</w:t>
            </w:r>
          </w:p>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Staff Suggestion</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rPr>
          <w:rFonts w:hint="default" w:ascii="Calibri" w:hAnsi="Calibri" w:cs="Calibri"/>
          <w:sz w:val="24"/>
          <w:szCs w:val="24"/>
          <w:lang w:val="en-US"/>
        </w:rPr>
      </w:pPr>
    </w:p>
    <w:p>
      <w:r>
        <w:drawing>
          <wp:inline distT="0" distB="0" distL="114300" distR="114300">
            <wp:extent cx="5266690" cy="1203960"/>
            <wp:effectExtent l="9525" t="9525" r="19685" b="1841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2"/>
                    <a:stretch>
                      <a:fillRect/>
                    </a:stretch>
                  </pic:blipFill>
                  <pic:spPr>
                    <a:xfrm>
                      <a:off x="0" y="0"/>
                      <a:ext cx="5266690" cy="1203960"/>
                    </a:xfrm>
                    <a:prstGeom prst="rect">
                      <a:avLst/>
                    </a:prstGeom>
                    <a:noFill/>
                    <a:ln w="9525" cap="flat" cmpd="sng">
                      <a:solidFill>
                        <a:srgbClr val="000000"/>
                      </a:solidFill>
                      <a:prstDash val="solid"/>
                      <a:round/>
                      <a:headEnd type="none" w="med" len="med"/>
                      <a:tailEnd type="none" w="med" len="med"/>
                    </a:ln>
                  </pic:spPr>
                </pic:pic>
              </a:graphicData>
            </a:graphic>
          </wp:inline>
        </w:drawing>
      </w:r>
    </w:p>
    <w:p>
      <w:r>
        <w:drawing>
          <wp:inline distT="0" distB="0" distL="114300" distR="114300">
            <wp:extent cx="5264150" cy="1612900"/>
            <wp:effectExtent l="9525" t="9525" r="9525" b="1587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3"/>
                    <a:stretch>
                      <a:fillRect/>
                    </a:stretch>
                  </pic:blipFill>
                  <pic:spPr>
                    <a:xfrm>
                      <a:off x="0" y="0"/>
                      <a:ext cx="5264150" cy="16129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12</w:t>
      </w:r>
      <w:r>
        <w:rPr>
          <w:rFonts w:hint="default" w:ascii="Calibri" w:hAnsi="Calibri" w:cs="Calibri"/>
          <w:sz w:val="20"/>
          <w:szCs w:val="20"/>
          <w:lang w:val="en-IN"/>
        </w:rPr>
        <w:t xml:space="preserve"> : </w:t>
      </w:r>
      <w:r>
        <w:rPr>
          <w:rFonts w:hint="default" w:ascii="Calibri" w:hAnsi="Calibri" w:cs="Calibri"/>
          <w:sz w:val="20"/>
          <w:szCs w:val="20"/>
          <w:lang w:val="en-US"/>
        </w:rPr>
        <w:t>Staff Suggestion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57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156"/>
        <w:gridCol w:w="1240"/>
        <w:gridCol w:w="1490"/>
        <w:gridCol w:w="1390"/>
        <w:gridCol w:w="1200"/>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156"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4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490"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390"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200"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Employee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Link Field to Employee Screen</w:t>
            </w: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r>
              <w:rPr>
                <w:rFonts w:hint="default" w:cs="Calibri"/>
                <w:color w:val="000000"/>
                <w:kern w:val="0"/>
                <w:sz w:val="20"/>
                <w:szCs w:val="20"/>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Data</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Date</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By default current date</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Status</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i w:val="0"/>
                <w:iCs w:val="0"/>
                <w:color w:val="000000"/>
                <w:sz w:val="20"/>
                <w:szCs w:val="20"/>
                <w:u w:val="none"/>
                <w:lang w:val="en-US"/>
              </w:rPr>
            </w:pPr>
          </w:p>
          <w:p>
            <w:pPr>
              <w:numPr>
                <w:ilvl w:val="0"/>
                <w:numId w:val="47"/>
              </w:numPr>
              <w:jc w:val="both"/>
              <w:rPr>
                <w:rFonts w:hint="default"/>
                <w:i w:val="0"/>
                <w:iCs w:val="0"/>
                <w:color w:val="000000"/>
                <w:sz w:val="20"/>
                <w:szCs w:val="20"/>
                <w:u w:val="none"/>
                <w:lang w:val="en-US"/>
              </w:rPr>
            </w:pPr>
            <w:r>
              <w:rPr>
                <w:rFonts w:hint="default"/>
                <w:i w:val="0"/>
                <w:iCs w:val="0"/>
                <w:color w:val="000000"/>
                <w:sz w:val="20"/>
                <w:szCs w:val="20"/>
                <w:u w:val="none"/>
                <w:lang w:val="en-US"/>
              </w:rPr>
              <w:t>Suggested</w:t>
            </w:r>
          </w:p>
          <w:p>
            <w:pPr>
              <w:numPr>
                <w:ilvl w:val="0"/>
                <w:numId w:val="47"/>
              </w:numPr>
              <w:ind w:left="0" w:leftChars="0" w:firstLine="0" w:firstLineChars="0"/>
              <w:jc w:val="both"/>
              <w:rPr>
                <w:rFonts w:hint="default"/>
                <w:i w:val="0"/>
                <w:iCs w:val="0"/>
                <w:color w:val="000000"/>
                <w:sz w:val="20"/>
                <w:szCs w:val="20"/>
                <w:u w:val="none"/>
                <w:lang w:val="en-US"/>
              </w:rPr>
            </w:pPr>
            <w:r>
              <w:rPr>
                <w:rFonts w:hint="default"/>
                <w:i w:val="0"/>
                <w:iCs w:val="0"/>
                <w:color w:val="000000"/>
                <w:sz w:val="20"/>
                <w:szCs w:val="20"/>
                <w:u w:val="none"/>
                <w:lang w:val="en-US"/>
              </w:rPr>
              <w:t>Approved</w:t>
            </w:r>
          </w:p>
          <w:p>
            <w:pPr>
              <w:numPr>
                <w:ilvl w:val="0"/>
                <w:numId w:val="47"/>
              </w:numPr>
              <w:ind w:left="0" w:leftChars="0" w:firstLine="0" w:firstLineChars="0"/>
              <w:jc w:val="both"/>
              <w:rPr>
                <w:rFonts w:hint="default"/>
                <w:i w:val="0"/>
                <w:iCs w:val="0"/>
                <w:color w:val="000000"/>
                <w:sz w:val="20"/>
                <w:szCs w:val="20"/>
                <w:u w:val="none"/>
                <w:lang w:val="en-US"/>
              </w:rPr>
            </w:pPr>
            <w:r>
              <w:rPr>
                <w:rFonts w:hint="default"/>
                <w:i w:val="0"/>
                <w:iCs w:val="0"/>
                <w:color w:val="000000"/>
                <w:sz w:val="20"/>
                <w:szCs w:val="20"/>
                <w:u w:val="none"/>
                <w:lang w:val="en-US"/>
              </w:rPr>
              <w:t>Rejected</w:t>
            </w:r>
          </w:p>
          <w:p>
            <w:pPr>
              <w:numPr>
                <w:ilvl w:val="0"/>
                <w:numId w:val="0"/>
              </w:numPr>
              <w:jc w:val="both"/>
              <w:rPr>
                <w:rFonts w:hint="default"/>
                <w:i w:val="0"/>
                <w:iCs w:val="0"/>
                <w:color w:val="000000"/>
                <w:sz w:val="20"/>
                <w:szCs w:val="20"/>
                <w:u w:val="none"/>
                <w:lang w:val="en-US"/>
              </w:rPr>
            </w:pPr>
          </w:p>
          <w:p>
            <w:pPr>
              <w:numPr>
                <w:ilvl w:val="0"/>
                <w:numId w:val="0"/>
              </w:numPr>
              <w:ind w:left="0" w:leftChars="0" w:firstLine="0" w:firstLineChars="0"/>
              <w:jc w:val="both"/>
              <w:rPr>
                <w:rFonts w:hint="default" w:ascii="Calibri" w:hAnsi="Calibri" w:eastAsia="SimSun" w:cs="Times New Roman"/>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Times New Roman"/>
                <w:i w:val="0"/>
                <w:iCs w:val="0"/>
                <w:color w:val="000000"/>
                <w:sz w:val="20"/>
                <w:szCs w:val="20"/>
                <w:u w:val="none"/>
                <w:lang w:val="en-US" w:eastAsia="zh-CN" w:bidi="ar-SA"/>
              </w:rPr>
            </w:pPr>
            <w:r>
              <w:rPr>
                <w:rFonts w:hint="default"/>
                <w:i w:val="0"/>
                <w:iCs w:val="0"/>
                <w:color w:val="000000"/>
                <w:sz w:val="20"/>
                <w:szCs w:val="20"/>
                <w:u w:val="none"/>
                <w:lang w:val="en-US"/>
              </w:rPr>
              <w:t>By default “Suggested”</w:t>
            </w: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Suggestion on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Link filed to all the fields in which the employee want to suggest</w:t>
            </w:r>
          </w:p>
        </w:tc>
        <w:tc>
          <w:tcPr>
            <w:tcW w:w="1390"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Suggestion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Expected Impact</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IN" w:eastAsia="zh-CN" w:bidi="ar-SA"/>
              </w:rPr>
            </w:pPr>
          </w:p>
        </w:tc>
        <w:tc>
          <w:tcPr>
            <w:tcW w:w="139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Implementation Plan</w:t>
            </w:r>
          </w:p>
        </w:tc>
        <w:tc>
          <w:tcPr>
            <w:tcW w:w="1156"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4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49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c>
          <w:tcPr>
            <w:tcW w:w="1390"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c>
          <w:tcPr>
            <w:tcW w:w="1200"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N</w:t>
            </w:r>
          </w:p>
        </w:tc>
      </w:tr>
    </w:tbl>
    <w:tbl>
      <w:tblPr>
        <w:tblStyle w:val="12"/>
        <w:tblW w:w="8598" w:type="dxa"/>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3"/>
        <w:gridCol w:w="4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17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i w:val="0"/>
                <w:iCs w:val="0"/>
                <w:color w:val="000000"/>
                <w:sz w:val="20"/>
                <w:szCs w:val="20"/>
                <w:u w:val="none"/>
                <w:lang w:val="en-US"/>
              </w:rPr>
              <w:t>Approved</w:t>
            </w:r>
          </w:p>
        </w:tc>
        <w:tc>
          <w:tcPr>
            <w:tcW w:w="4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Approved , the status in the form will be updated to Approve. The higher authority will only be able to approve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i w:val="0"/>
                <w:iCs w:val="0"/>
                <w:color w:val="000000"/>
                <w:sz w:val="20"/>
                <w:szCs w:val="20"/>
                <w:u w:val="none"/>
                <w:lang w:val="en-US"/>
              </w:rPr>
              <w:t>Rejected</w:t>
            </w:r>
          </w:p>
        </w:tc>
        <w:tc>
          <w:tcPr>
            <w:tcW w:w="4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Rejected, the status in the form will be updated to rejected. The higher authority will only be able to reject.</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823" w:tblpY="189"/>
        <w:tblOverlap w:val="never"/>
        <w:tblW w:w="8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8"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r>
    </w:tbl>
    <w:p>
      <w:pPr>
        <w:rPr>
          <w:rFonts w:hint="default" w:cs="Calibri"/>
          <w:b/>
          <w:bCs/>
          <w:color w:val="366091"/>
          <w:sz w:val="32"/>
          <w:szCs w:val="32"/>
          <w:lang w:val="en-US" w:eastAsia="zh-CN" w:bidi="ar-SA"/>
        </w:rPr>
      </w:pPr>
    </w:p>
    <w:p>
      <w:p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Note :</w:t>
      </w:r>
    </w:p>
    <w:p>
      <w:pPr>
        <w:numPr>
          <w:ilvl w:val="0"/>
          <w:numId w:val="48"/>
        </w:numPr>
        <w:rPr>
          <w:rFonts w:hint="default" w:cs="Calibri"/>
          <w:b/>
          <w:bCs/>
          <w:color w:val="366091"/>
          <w:sz w:val="32"/>
          <w:szCs w:val="32"/>
          <w:lang w:val="en-US" w:eastAsia="zh-CN" w:bidi="ar-SA"/>
        </w:rPr>
      </w:pPr>
      <w:r>
        <w:rPr>
          <w:rFonts w:hint="default" w:cs="Calibri"/>
          <w:b/>
          <w:bCs/>
          <w:color w:val="000000" w:themeColor="text1"/>
          <w:sz w:val="24"/>
          <w:szCs w:val="24"/>
          <w:lang w:val="en-US" w:eastAsia="zh-CN" w:bidi="ar-SA"/>
          <w14:textFill>
            <w14:solidFill>
              <w14:schemeClr w14:val="tx1"/>
            </w14:solidFill>
          </w14:textFill>
        </w:rPr>
        <w:t>Notification</w:t>
      </w:r>
    </w:p>
    <w:p>
      <w:pPr>
        <w:numPr>
          <w:ilvl w:val="0"/>
          <w:numId w:val="49"/>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After submitting the form , a mail will be triggered to the management team for review.</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71" w:name="_Toc10372"/>
      <w:r>
        <w:rPr>
          <w:rFonts w:hint="default"/>
          <w:lang w:val="en-US"/>
        </w:rPr>
        <w:t>Employee Resignation</w:t>
      </w:r>
      <w:bookmarkEnd w:id="71"/>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keepNext w:val="0"/>
              <w:keepLines w:val="0"/>
              <w:widowControl/>
              <w:numPr>
                <w:ilvl w:val="0"/>
                <w:numId w:val="50"/>
              </w:numPr>
              <w:suppressLineNumbers w:val="0"/>
              <w:tabs>
                <w:tab w:val="clear" w:pos="425"/>
              </w:tabs>
              <w:ind w:left="425" w:leftChars="0" w:hanging="425" w:firstLineChars="0"/>
              <w:jc w:val="left"/>
              <w:rPr>
                <w:rFonts w:hint="default" w:cs="Calibri"/>
                <w:sz w:val="20"/>
                <w:szCs w:val="20"/>
                <w:rtl w:val="0"/>
                <w:lang w:val="en-US" w:eastAsia="zh-CN" w:bidi="ar-SA"/>
              </w:rPr>
            </w:pPr>
            <w:r>
              <w:rPr>
                <w:rFonts w:hint="default" w:ascii="Calibri" w:hAnsi="Calibri" w:eastAsia="SimSun"/>
                <w:color w:val="000000"/>
                <w:kern w:val="0"/>
                <w:sz w:val="20"/>
                <w:szCs w:val="20"/>
                <w:lang w:val="en-US" w:eastAsia="zh-CN"/>
              </w:rPr>
              <w:t xml:space="preserve">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xml:space="preserve"> is a form that gives notice to an entity or organization of an employee's intent to quit their job. </w:t>
            </w:r>
          </w:p>
          <w:p>
            <w:pPr>
              <w:widowControl w:val="0"/>
              <w:numPr>
                <w:ilvl w:val="0"/>
                <w:numId w:val="50"/>
              </w:numPr>
              <w:ind w:left="425" w:leftChars="0" w:hanging="425" w:firstLineChars="0"/>
              <w:jc w:val="both"/>
              <w:rPr>
                <w:rFonts w:hint="default" w:cs="Calibri"/>
                <w:sz w:val="20"/>
                <w:szCs w:val="20"/>
                <w:u w:val="none"/>
                <w:rtl w:val="0"/>
                <w:lang w:val="en-US" w:eastAsia="zh-CN" w:bidi="ar-SA"/>
              </w:rPr>
            </w:pPr>
            <w:r>
              <w:rPr>
                <w:rFonts w:hint="default" w:ascii="Calibri" w:hAnsi="Calibri" w:eastAsia="SimSun"/>
                <w:color w:val="000000"/>
                <w:kern w:val="0"/>
                <w:sz w:val="20"/>
                <w:szCs w:val="20"/>
                <w:lang w:val="en-US" w:eastAsia="zh-CN"/>
              </w:rPr>
              <w:t xml:space="preserve">The objective of a resignation </w:t>
            </w:r>
            <w:r>
              <w:rPr>
                <w:rFonts w:hint="default"/>
                <w:color w:val="000000"/>
                <w:kern w:val="0"/>
                <w:sz w:val="20"/>
                <w:szCs w:val="20"/>
                <w:lang w:val="en-US" w:eastAsia="zh-CN"/>
              </w:rPr>
              <w:t>form</w:t>
            </w:r>
            <w:r>
              <w:rPr>
                <w:rFonts w:hint="default" w:ascii="Calibri" w:hAnsi="Calibri" w:eastAsia="SimSun"/>
                <w:color w:val="000000"/>
                <w:kern w:val="0"/>
                <w:sz w:val="20"/>
                <w:szCs w:val="20"/>
                <w:lang w:val="en-US" w:eastAsia="zh-CN"/>
              </w:rPr>
              <w:t>, aside from informing the company of the employee's resignation, is to maintain a positive relationship between the two parties</w:t>
            </w:r>
            <w:r>
              <w:rPr>
                <w:rFonts w:hint="default" w:cs="Calibri"/>
                <w:sz w:val="20"/>
                <w:szCs w:val="2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Employee Resignation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5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Department</w:t>
            </w:r>
          </w:p>
          <w:p>
            <w:pPr>
              <w:widowControl w:val="0"/>
              <w:numPr>
                <w:ilvl w:val="0"/>
                <w:numId w:val="51"/>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Employment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Resignation</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rPr>
          <w:rFonts w:hint="default" w:ascii="Calibri" w:hAnsi="Calibri" w:eastAsia="SimSun" w:cs="Calibri"/>
          <w:b/>
          <w:bCs/>
          <w:color w:val="000000"/>
          <w:sz w:val="24"/>
          <w:szCs w:val="24"/>
          <w:u w:val="single"/>
          <w:rtl w:val="0"/>
          <w:lang w:val="en-US" w:eastAsia="zh-CN" w:bidi="ar-SA"/>
        </w:rPr>
        <w:drawing>
          <wp:inline distT="0" distB="0" distL="114300" distR="114300">
            <wp:extent cx="5274310" cy="1558290"/>
            <wp:effectExtent l="9525" t="9525" r="12065" b="19685"/>
            <wp:docPr id="21" name="Picture 9"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r1"/>
                    <pic:cNvPicPr>
                      <a:picLocks noChangeAspect="1"/>
                    </pic:cNvPicPr>
                  </pic:nvPicPr>
                  <pic:blipFill>
                    <a:blip r:embed="rId24"/>
                    <a:stretch>
                      <a:fillRect/>
                    </a:stretch>
                  </pic:blipFill>
                  <pic:spPr>
                    <a:xfrm>
                      <a:off x="0" y="0"/>
                      <a:ext cx="5274310" cy="1558290"/>
                    </a:xfrm>
                    <a:prstGeom prst="rect">
                      <a:avLst/>
                    </a:prstGeom>
                    <a:noFill/>
                    <a:ln w="9525" cap="flat" cmpd="sng">
                      <a:solidFill>
                        <a:srgbClr val="000000"/>
                      </a:solidFill>
                      <a:prstDash val="solid"/>
                      <a:round/>
                      <a:headEnd type="none" w="med" len="med"/>
                      <a:tailEnd type="none" w="med" len="med"/>
                    </a:ln>
                  </pic:spPr>
                </pic:pic>
              </a:graphicData>
            </a:graphic>
          </wp:inline>
        </w:drawing>
      </w:r>
    </w:p>
    <w:p>
      <w:r>
        <w:rPr>
          <w:rFonts w:hint="default" w:ascii="Calibri" w:hAnsi="Calibri" w:eastAsia="SimSun" w:cs="Calibri"/>
          <w:b/>
          <w:bCs/>
          <w:color w:val="000000"/>
          <w:sz w:val="24"/>
          <w:szCs w:val="24"/>
          <w:u w:val="single"/>
          <w:rtl w:val="0"/>
          <w:lang w:val="en-US" w:eastAsia="zh-CN" w:bidi="ar-SA"/>
        </w:rPr>
        <w:drawing>
          <wp:inline distT="0" distB="0" distL="114300" distR="114300">
            <wp:extent cx="5267960" cy="669925"/>
            <wp:effectExtent l="9525" t="9525" r="18415" b="25400"/>
            <wp:docPr id="22" name="Picture 12"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r2"/>
                    <pic:cNvPicPr>
                      <a:picLocks noChangeAspect="1"/>
                    </pic:cNvPicPr>
                  </pic:nvPicPr>
                  <pic:blipFill>
                    <a:blip r:embed="rId25"/>
                    <a:stretch>
                      <a:fillRect/>
                    </a:stretch>
                  </pic:blipFill>
                  <pic:spPr>
                    <a:xfrm>
                      <a:off x="0" y="0"/>
                      <a:ext cx="5267960" cy="66992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13</w:t>
      </w:r>
      <w:r>
        <w:rPr>
          <w:rFonts w:hint="default" w:ascii="Calibri" w:hAnsi="Calibri" w:cs="Calibri"/>
          <w:sz w:val="20"/>
          <w:szCs w:val="20"/>
          <w:lang w:val="en-IN"/>
        </w:rPr>
        <w:t xml:space="preserve"> : </w:t>
      </w:r>
      <w:r>
        <w:rPr>
          <w:rFonts w:hint="default" w:ascii="Calibri" w:hAnsi="Calibri" w:cs="Calibri"/>
          <w:sz w:val="20"/>
          <w:szCs w:val="20"/>
          <w:lang w:val="en-US"/>
        </w:rPr>
        <w:t>Employee Resignation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2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Employment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Joining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Resignation Applied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Final Date of Resignation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i w:val="0"/>
                <w:iCs w:val="0"/>
                <w:color w:val="000000"/>
                <w:sz w:val="20"/>
                <w:szCs w:val="20"/>
                <w:u w:val="none"/>
                <w:lang w:val="en-US"/>
              </w:rPr>
            </w:pPr>
          </w:p>
          <w:p>
            <w:pPr>
              <w:jc w:val="both"/>
              <w:rPr>
                <w:rFonts w:hint="default"/>
                <w:i w:val="0"/>
                <w:iCs w:val="0"/>
                <w:color w:val="000000"/>
                <w:sz w:val="20"/>
                <w:szCs w:val="20"/>
                <w:u w:val="none"/>
                <w:lang w:val="en-US"/>
              </w:rPr>
            </w:pPr>
            <w:r>
              <w:rPr>
                <w:rFonts w:hint="default"/>
                <w:i w:val="0"/>
                <w:iCs w:val="0"/>
                <w:color w:val="000000"/>
                <w:sz w:val="20"/>
                <w:szCs w:val="20"/>
                <w:u w:val="none"/>
                <w:lang w:val="en-US"/>
              </w:rPr>
              <w:t>Approved</w:t>
            </w:r>
          </w:p>
          <w:p>
            <w:pPr>
              <w:jc w:val="both"/>
              <w:rPr>
                <w:rFonts w:hint="default" w:ascii="Calibri" w:hAnsi="Calibri" w:eastAsia="SimSun" w:cs="Calibri"/>
                <w:i w:val="0"/>
                <w:iCs w:val="0"/>
                <w:color w:val="000000"/>
                <w:sz w:val="20"/>
                <w:szCs w:val="20"/>
                <w:u w:val="none"/>
                <w:lang w:val="en-IN" w:eastAsia="zh-CN" w:bidi="ar-SA"/>
              </w:rPr>
            </w:pPr>
            <w:r>
              <w:rPr>
                <w:rFonts w:hint="default"/>
                <w:i w:val="0"/>
                <w:iCs w:val="0"/>
                <w:color w:val="000000"/>
                <w:sz w:val="20"/>
                <w:szCs w:val="20"/>
                <w:u w:val="none"/>
                <w:lang w:val="en-US"/>
              </w:rPr>
              <w:t>Rejected</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Reason of Resignation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Upload Document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Attachment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bl>
    <w:tbl>
      <w:tblPr>
        <w:tblStyle w:val="12"/>
        <w:tblW w:w="8752" w:type="dxa"/>
        <w:tblInd w:w="-1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27"/>
        <w:gridCol w:w="4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7"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325" w:type="dxa"/>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Approve</w:t>
            </w:r>
          </w:p>
        </w:tc>
        <w:tc>
          <w:tcPr>
            <w:tcW w:w="4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the button, the application status will change to  Approved , and the separation process will begin.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4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Reject</w:t>
            </w:r>
          </w:p>
        </w:tc>
        <w:tc>
          <w:tcPr>
            <w:tcW w:w="4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 xml:space="preserve">On clicking the button, the application status will change to Rejected, and the separation process will be terminated.(With drawl of resignation) </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On submitting employee resignation, it will be forwarded to the immediate reporting authority. </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Reporting authority will forward it to the department head(Director). </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Notice Period date will be updated and verified by the director.</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Employee can withdraw the resignation until it is approved by the Director.</w:t>
      </w:r>
    </w:p>
    <w:p>
      <w:pPr>
        <w:numPr>
          <w:ilvl w:val="0"/>
          <w:numId w:val="52"/>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Once the Employee’s Resignation is approved by the Director,Employee cannot withdraw the resignation and Employee Exit will be updated in Employee.</w:t>
      </w:r>
    </w:p>
    <w:p>
      <w:pPr>
        <w:numPr>
          <w:ilvl w:val="0"/>
          <w:numId w:val="0"/>
        </w:numPr>
        <w:ind w:leftChars="0"/>
        <w:jc w:val="both"/>
        <w:rPr>
          <w:rFonts w:hint="default" w:cs="Calibri"/>
          <w:b w:val="0"/>
          <w:bCs w:val="0"/>
          <w:sz w:val="20"/>
          <w:szCs w:val="20"/>
          <w:lang w:val="en-US"/>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2" w:name="_Toc19472"/>
      <w:r>
        <w:rPr>
          <w:rFonts w:hint="default"/>
          <w:lang w:val="en-US"/>
        </w:rPr>
        <w:t>Employee Profile Updation</w:t>
      </w:r>
      <w:bookmarkEnd w:id="72"/>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0"/>
              </w:numPr>
              <w:jc w:val="both"/>
              <w:rPr>
                <w:rFonts w:hint="default" w:cs="Calibri"/>
                <w:sz w:val="20"/>
                <w:szCs w:val="20"/>
                <w:u w:val="none"/>
                <w:rtl w:val="0"/>
                <w:lang w:val="en-US" w:eastAsia="zh-CN" w:bidi="ar-SA"/>
              </w:rPr>
            </w:pPr>
            <w:r>
              <w:rPr>
                <w:rFonts w:hint="default" w:cs="Times New Roman"/>
                <w:kern w:val="0"/>
                <w:sz w:val="20"/>
                <w:szCs w:val="20"/>
                <w:rtl w:val="0"/>
                <w:lang w:val="en-US" w:eastAsia="zh-CN" w:bidi="ar-SA"/>
              </w:rPr>
              <w:t xml:space="preserve">1. </w:t>
            </w:r>
            <w:r>
              <w:rPr>
                <w:rFonts w:hint="default" w:ascii="Calibri" w:hAnsi="Calibri" w:eastAsia="SimSun" w:cs="Times New Roman"/>
                <w:kern w:val="0"/>
                <w:sz w:val="20"/>
                <w:szCs w:val="20"/>
                <w:rtl w:val="0"/>
                <w:lang w:val="en-US" w:eastAsia="zh-CN" w:bidi="ar-SA"/>
              </w:rPr>
              <w:t>Employee Profile Updation helps an employee to request to update his profile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 &gt; HRMS&gt; Employee Life cycle&gt; Employee Profile Updation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3"/>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Profile Updation</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r>
        <w:rPr>
          <w:rFonts w:hint="default" w:ascii="Calibri" w:hAnsi="Calibri" w:cs="Calibri"/>
          <w:color w:val="00B0F0"/>
          <w:lang w:val="en-IN"/>
        </w:rPr>
        <w:drawing>
          <wp:inline distT="0" distB="0" distL="114300" distR="114300">
            <wp:extent cx="5457825" cy="2103120"/>
            <wp:effectExtent l="9525" t="9525" r="19050" b="20955"/>
            <wp:docPr id="23" name="Picture 44" descr="C:\Users\91997\Documents\Employee Profile Updation.pngEmployee Profile Up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descr="C:\Users\91997\Documents\Employee Profile Updation.pngEmployee Profile Updation"/>
                    <pic:cNvPicPr>
                      <a:picLocks noChangeAspect="1"/>
                    </pic:cNvPicPr>
                  </pic:nvPicPr>
                  <pic:blipFill>
                    <a:blip r:embed="rId26"/>
                    <a:stretch>
                      <a:fillRect/>
                    </a:stretch>
                  </pic:blipFill>
                  <pic:spPr>
                    <a:xfrm>
                      <a:off x="0" y="0"/>
                      <a:ext cx="5457825" cy="21031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14</w:t>
      </w:r>
      <w:r>
        <w:rPr>
          <w:rFonts w:hint="default" w:ascii="Calibri" w:hAnsi="Calibri" w:cs="Calibri"/>
          <w:sz w:val="20"/>
          <w:szCs w:val="20"/>
          <w:lang w:val="en-IN"/>
        </w:rPr>
        <w:t xml:space="preserve">: </w:t>
      </w:r>
      <w:r>
        <w:rPr>
          <w:rFonts w:hint="default" w:ascii="Calibri" w:hAnsi="Calibri" w:cs="Calibri"/>
          <w:sz w:val="20"/>
          <w:szCs w:val="20"/>
          <w:lang w:val="en-US"/>
        </w:rPr>
        <w:t>Employee Profile Updation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905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50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50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93"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265"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02" w:type="dxa"/>
            <w:tcBorders>
              <w:tl2br w:val="nil"/>
              <w:tr2bl w:val="nil"/>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Employment Type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Educational Qualification</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Family Background</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Health Update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Current Address</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Permanent Address</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Times New Roman"/>
                <w:sz w:val="20"/>
                <w:lang w:val="en-US" w:eastAsia="zh-CN" w:bidi="ar-SA"/>
              </w:rPr>
            </w:pPr>
            <w:r>
              <w:rPr>
                <w:rFonts w:hint="default"/>
                <w:lang w:val="en-US"/>
              </w:rPr>
              <w:t>Emergency Phone</w:t>
            </w:r>
          </w:p>
        </w:tc>
        <w:tc>
          <w:tcPr>
            <w:tcW w:w="1327"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93"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65"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p>
        </w:tc>
        <w:tc>
          <w:tcPr>
            <w:tcW w:w="1502" w:type="dxa"/>
            <w:tcBorders>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N</w:t>
            </w:r>
          </w:p>
        </w:tc>
      </w:tr>
    </w:tbl>
    <w:tbl>
      <w:tblPr>
        <w:tblStyle w:val="12"/>
        <w:tblW w:w="90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0"/>
        <w:gridCol w:w="1509"/>
        <w:gridCol w:w="1140"/>
        <w:gridCol w:w="1196"/>
        <w:gridCol w:w="44"/>
        <w:gridCol w:w="1582"/>
        <w:gridCol w:w="1319"/>
        <w:gridCol w:w="1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Education Qualification Details </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School/University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Qualification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Level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Dopdown</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spacing w:line="240" w:lineRule="auto"/>
              <w:ind w:leftChars="0" w:right="104" w:rightChars="52"/>
              <w:jc w:val="left"/>
              <w:rPr>
                <w:rFonts w:hint="default"/>
                <w:b/>
                <w:bCs/>
                <w:color w:val="000000"/>
                <w:sz w:val="20"/>
                <w:szCs w:val="20"/>
                <w:lang w:val="en-US" w:eastAsia="zh-CN"/>
              </w:rPr>
            </w:pPr>
            <w:r>
              <w:rPr>
                <w:rFonts w:hint="default"/>
                <w:b/>
                <w:bCs/>
                <w:color w:val="000000"/>
                <w:sz w:val="20"/>
                <w:szCs w:val="20"/>
                <w:lang w:val="en-US" w:eastAsia="zh-CN"/>
              </w:rPr>
              <w:t>Options:</w:t>
            </w:r>
          </w:p>
          <w:p>
            <w:pPr>
              <w:numPr>
                <w:ilvl w:val="0"/>
                <w:numId w:val="0"/>
              </w:numPr>
              <w:spacing w:line="240" w:lineRule="auto"/>
              <w:ind w:leftChars="0" w:right="104" w:rightChars="52"/>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Graduate</w:t>
            </w:r>
          </w:p>
          <w:p>
            <w:pPr>
              <w:numPr>
                <w:ilvl w:val="0"/>
                <w:numId w:val="0"/>
              </w:numPr>
              <w:spacing w:line="240" w:lineRule="auto"/>
              <w:ind w:leftChars="0" w:right="104" w:rightChars="52"/>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Post Graduate</w:t>
            </w:r>
          </w:p>
          <w:p>
            <w:pPr>
              <w:numPr>
                <w:ilvl w:val="0"/>
                <w:numId w:val="0"/>
              </w:numPr>
              <w:spacing w:line="240" w:lineRule="auto"/>
              <w:ind w:leftChars="0" w:right="104" w:rightChars="52"/>
              <w:jc w:val="left"/>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Under Graduate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Year of Passing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Class / Percentage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rPr>
              <w:t>Major/Optional Subjects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Family Background Details</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Relation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Occupation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Gender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screen Gender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Contact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 of Birth</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Annual Income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30" w:type="dxa"/>
            <w:gridSpan w:val="8"/>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Health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72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Disease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 Editor</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Recommendation by Physician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Attach</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p>
        </w:tc>
        <w:tc>
          <w:tcPr>
            <w:tcW w:w="12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Action Button</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548DD4"/>
            <w:noWrap/>
            <w:vAlign w:val="bottom"/>
          </w:tcPr>
          <w:p>
            <w:pPr>
              <w:jc w:val="both"/>
              <w:rPr>
                <w:rFonts w:hint="default" w:cs="Calibri"/>
                <w:b/>
                <w:bCs/>
                <w:i w:val="0"/>
                <w:iCs w:val="0"/>
                <w:color w:val="FFFFFF"/>
                <w:sz w:val="20"/>
                <w:szCs w:val="20"/>
                <w:u w:val="none"/>
                <w:lang w:val="en-US"/>
              </w:rPr>
            </w:pPr>
            <w:r>
              <w:rPr>
                <w:rFonts w:hint="default" w:cs="Calibri"/>
                <w:b/>
                <w:bCs/>
                <w:i w:val="0"/>
                <w:iCs w:val="0"/>
                <w:color w:val="FFFFFF"/>
                <w:sz w:val="20"/>
                <w:szCs w:val="20"/>
                <w:u w:val="none"/>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2"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Approve</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On Clicking the button, the application status will change to  Approved , and the data in the  profile will be updated.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sz w:val="20"/>
                <w:szCs w:val="20"/>
                <w:u w:val="none"/>
                <w:lang w:val="en-US"/>
              </w:rPr>
            </w:pPr>
            <w:r>
              <w:rPr>
                <w:rFonts w:hint="default" w:cs="Calibri"/>
                <w:i w:val="0"/>
                <w:iCs w:val="0"/>
                <w:color w:val="000000"/>
                <w:kern w:val="0"/>
                <w:sz w:val="20"/>
                <w:szCs w:val="20"/>
                <w:u w:val="none"/>
                <w:lang w:val="en-US" w:eastAsia="zh-CN" w:bidi="ar"/>
              </w:rPr>
              <w:t>Reject</w:t>
            </w:r>
          </w:p>
        </w:tc>
        <w:tc>
          <w:tcPr>
            <w:tcW w:w="46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Times New Roman"/>
                <w:color w:val="000000"/>
                <w:sz w:val="20"/>
                <w:szCs w:val="20"/>
                <w:lang w:val="en-US" w:eastAsia="zh-CN" w:bidi="ar-SA"/>
              </w:rPr>
            </w:pPr>
            <w:r>
              <w:rPr>
                <w:rFonts w:hint="default" w:cs="Calibri"/>
                <w:i w:val="0"/>
                <w:iCs w:val="0"/>
                <w:color w:val="000000"/>
                <w:sz w:val="20"/>
                <w:szCs w:val="20"/>
                <w:u w:val="none"/>
                <w:lang w:val="en-US"/>
              </w:rPr>
              <w:t xml:space="preserve">On clicking the button, the application status will change to Rejected, and the the data in the profile will not be updated. </w:t>
            </w: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b/>
          <w:bCs/>
          <w:sz w:val="24"/>
          <w:szCs w:val="24"/>
          <w:u w:val="single"/>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54"/>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On submitting Employee Profile Updation form, it will be forwarded to the immediate reporting authority. </w:t>
      </w:r>
    </w:p>
    <w:p>
      <w:pPr>
        <w:numPr>
          <w:ilvl w:val="0"/>
          <w:numId w:val="54"/>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 xml:space="preserve">Reporting authority will verify the changes. </w:t>
      </w:r>
    </w:p>
    <w:p>
      <w:pPr>
        <w:numPr>
          <w:ilvl w:val="0"/>
          <w:numId w:val="54"/>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After verification , it will be  forwarded to the department head. Department head will decide the action (Approve/Reject) to do. If the department head approves , it will again forwarded to HR and HR will update the changes asked.</w:t>
      </w:r>
    </w:p>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3" w:name="_Toc9572"/>
      <w:r>
        <w:rPr>
          <w:rFonts w:hint="default"/>
          <w:lang w:val="en-US"/>
        </w:rPr>
        <w:t>Appraisal Template</w:t>
      </w:r>
      <w:bookmarkEnd w:id="73"/>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55"/>
              </w:numPr>
              <w:jc w:val="both"/>
              <w:rPr>
                <w:rFonts w:hint="default" w:cs="Calibri"/>
                <w:sz w:val="20"/>
                <w:szCs w:val="20"/>
                <w:u w:val="none"/>
                <w:rtl w:val="0"/>
                <w:lang w:val="en-US" w:eastAsia="zh-CN" w:bidi="ar-SA"/>
              </w:rPr>
            </w:pPr>
            <w:r>
              <w:rPr>
                <w:rFonts w:hint="default"/>
                <w:sz w:val="20"/>
                <w:szCs w:val="20"/>
                <w:u w:val="none"/>
                <w:rtl w:val="0"/>
                <w:lang w:val="en-US" w:eastAsia="zh-CN"/>
              </w:rPr>
              <w:t>Appraisal Template screen is used for creating an Appraisal Template for each role with the parameters that define the performance by giving appropriate weightage to each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Appraisal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6"/>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Appraisal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269230" cy="1548765"/>
            <wp:effectExtent l="9525" t="9525" r="17145" b="1651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8"/>
                    <pic:cNvPicPr>
                      <a:picLocks noChangeAspect="1"/>
                    </pic:cNvPicPr>
                  </pic:nvPicPr>
                  <pic:blipFill>
                    <a:blip r:embed="rId27"/>
                    <a:stretch>
                      <a:fillRect/>
                    </a:stretch>
                  </pic:blipFill>
                  <pic:spPr>
                    <a:xfrm>
                      <a:off x="0" y="0"/>
                      <a:ext cx="526923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w:t>
      </w:r>
      <w:r>
        <w:rPr>
          <w:rFonts w:hint="default" w:ascii="Calibri" w:hAnsi="Calibri" w:cs="Calibri"/>
          <w:sz w:val="20"/>
          <w:szCs w:val="20"/>
          <w:lang w:val="en-US"/>
        </w:rPr>
        <w:t>Appraisal Template  Screen</w:t>
      </w: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rtl w:val="0"/>
          <w:lang w:val="en-US" w:eastAsia="zh-CN"/>
        </w:rPr>
      </w:pPr>
    </w:p>
    <w:p>
      <w:pPr>
        <w:numPr>
          <w:ilvl w:val="0"/>
          <w:numId w:val="0"/>
        </w:numPr>
        <w:ind w:leftChars="0"/>
        <w:jc w:val="both"/>
        <w:rPr>
          <w:rFonts w:hint="default"/>
          <w:sz w:val="20"/>
          <w:szCs w:val="20"/>
          <w:rtl w:val="0"/>
          <w:lang w:val="en-US" w:eastAsia="zh-CN"/>
        </w:rPr>
      </w:pPr>
    </w:p>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tbl>
            <w:tblPr>
              <w:tblStyle w:val="12"/>
              <w:tblpPr w:leftFromText="180" w:rightFromText="180" w:vertAnchor="text" w:horzAnchor="page" w:tblpX="7" w:tblpY="-408"/>
              <w:tblOverlap w:val="never"/>
              <w:tblW w:w="8720" w:type="dxa"/>
              <w:tblInd w:w="-45"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Appraisal Template Title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give the name of Appraisal Template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Description</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Small 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Goals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The table is described below.</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Appraisal Template Goals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KRA</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KRA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Weightage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weightage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r>
        <w:rPr>
          <w:rFonts w:hint="default" w:cs="Calibri"/>
          <w:b/>
          <w:bCs/>
          <w:color w:val="000000"/>
          <w:sz w:val="24"/>
          <w:szCs w:val="24"/>
          <w:u w:val="single"/>
          <w:rtl w:val="0"/>
          <w:lang w:val="en-US" w:eastAsia="zh-CN" w:bidi="ar-SA"/>
        </w:rPr>
        <w:t xml:space="preserve">Note </w:t>
      </w:r>
      <w:r>
        <w:rPr>
          <w:rFonts w:hint="default" w:cs="Calibri"/>
          <w:b/>
          <w:bCs/>
          <w:color w:val="366091"/>
          <w:sz w:val="24"/>
          <w:szCs w:val="24"/>
          <w:rtl w:val="0"/>
          <w:lang w:val="en-US" w:eastAsia="zh-CN" w:bidi="ar-SA"/>
        </w:rPr>
        <w:t>:</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r>
        <w:rPr>
          <w:rFonts w:hint="default" w:cs="Calibri"/>
          <w:b w:val="0"/>
          <w:bCs w:val="0"/>
          <w:color w:val="000000"/>
          <w:sz w:val="20"/>
          <w:szCs w:val="20"/>
          <w:rtl w:val="0"/>
          <w:lang w:val="en-US" w:eastAsia="zh-CN" w:bidi="ar-SA"/>
        </w:rPr>
        <w:t xml:space="preserve">The appraisal template has been shared by WSC. </w:t>
      </w:r>
    </w:p>
    <w:p>
      <w:pPr>
        <w:numPr>
          <w:ilvl w:val="0"/>
          <w:numId w:val="0"/>
        </w:numPr>
        <w:tabs>
          <w:tab w:val="left" w:pos="850"/>
        </w:tabs>
        <w:bidi w:val="0"/>
        <w:outlineLvl w:val="9"/>
        <w:rPr>
          <w:rFonts w:hint="default" w:cs="Calibri"/>
          <w:b w:val="0"/>
          <w:bCs w:val="0"/>
          <w:color w:val="000000"/>
          <w:sz w:val="20"/>
          <w:szCs w:val="20"/>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cs="Calibri"/>
          <w:b/>
          <w:bCs/>
          <w:color w:val="366091"/>
          <w:sz w:val="32"/>
          <w:szCs w:val="32"/>
          <w:lang w:val="en-US" w:eastAsia="zh-CN" w:bidi="ar-SA"/>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4" w:name="_Toc18994"/>
      <w:r>
        <w:rPr>
          <w:rFonts w:hint="default"/>
          <w:lang w:val="en-US"/>
        </w:rPr>
        <w:t>Appraisal</w:t>
      </w:r>
      <w:bookmarkEnd w:id="74"/>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57"/>
              </w:numPr>
              <w:jc w:val="both"/>
              <w:rPr>
                <w:rFonts w:hint="default"/>
                <w:sz w:val="20"/>
                <w:szCs w:val="20"/>
                <w:u w:val="none"/>
                <w:rtl w:val="0"/>
                <w:lang w:val="en-US" w:eastAsia="zh-CN"/>
              </w:rPr>
            </w:pPr>
            <w:r>
              <w:rPr>
                <w:rFonts w:hint="default"/>
                <w:sz w:val="20"/>
                <w:szCs w:val="20"/>
                <w:u w:val="none"/>
                <w:rtl w:val="0"/>
                <w:lang w:val="en-US" w:eastAsia="zh-CN"/>
              </w:rPr>
              <w:t>A performance appraisal is a method by which the job performance of an employee is documented and evaluated.</w:t>
            </w:r>
          </w:p>
          <w:p>
            <w:pPr>
              <w:widowControl w:val="0"/>
              <w:numPr>
                <w:ilvl w:val="0"/>
                <w:numId w:val="57"/>
              </w:numPr>
              <w:ind w:left="0" w:leftChars="0" w:firstLine="0" w:firstLineChars="0"/>
              <w:jc w:val="both"/>
              <w:rPr>
                <w:rFonts w:hint="default"/>
                <w:sz w:val="20"/>
                <w:szCs w:val="20"/>
                <w:u w:val="none"/>
                <w:rtl w:val="0"/>
                <w:lang w:val="en-US" w:eastAsia="zh-CN"/>
              </w:rPr>
            </w:pPr>
            <w:r>
              <w:rPr>
                <w:rFonts w:hint="default"/>
                <w:sz w:val="20"/>
                <w:szCs w:val="20"/>
                <w:u w:val="none"/>
                <w:rtl w:val="0"/>
                <w:lang w:val="en-US" w:eastAsia="zh-CN"/>
              </w:rPr>
              <w:t>User  can manage Employee Appraisals by creating an Appraisal Template for each role with the parameters that define the performance by giving appropriate weightage to each parameter.</w:t>
            </w:r>
          </w:p>
          <w:p>
            <w:pPr>
              <w:widowControl w:val="0"/>
              <w:numPr>
                <w:ilvl w:val="0"/>
                <w:numId w:val="0"/>
              </w:numPr>
              <w:jc w:val="both"/>
              <w:rPr>
                <w:rFonts w:hint="default"/>
                <w:sz w:val="20"/>
                <w:szCs w:val="20"/>
                <w:u w:val="none"/>
                <w:rtl w:val="0"/>
                <w:lang w:val="en-US" w:eastAsia="zh-CN"/>
              </w:rPr>
            </w:pPr>
          </w:p>
          <w:p>
            <w:pPr>
              <w:widowControl w:val="0"/>
              <w:numPr>
                <w:ilvl w:val="0"/>
                <w:numId w:val="0"/>
              </w:numPr>
              <w:jc w:val="both"/>
              <w:rPr>
                <w:rFonts w:hint="default"/>
                <w:sz w:val="20"/>
                <w:szCs w:val="20"/>
                <w:u w:val="no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HRMS &gt; Employee Life Cycle &gt; Appraisal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58"/>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0"/>
              </w:numPr>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Appraisal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NA</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p>
    <w:p/>
    <w:p>
      <w:r>
        <w:drawing>
          <wp:inline distT="0" distB="0" distL="114300" distR="114300">
            <wp:extent cx="5334000" cy="1701800"/>
            <wp:effectExtent l="9525" t="9525" r="15875" b="15875"/>
            <wp:docPr id="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1"/>
                    <pic:cNvPicPr>
                      <a:picLocks noChangeAspect="1"/>
                    </pic:cNvPicPr>
                  </pic:nvPicPr>
                  <pic:blipFill>
                    <a:blip r:embed="rId28"/>
                    <a:stretch>
                      <a:fillRect/>
                    </a:stretch>
                  </pic:blipFill>
                  <pic:spPr>
                    <a:xfrm>
                      <a:off x="0" y="0"/>
                      <a:ext cx="5334000" cy="1701800"/>
                    </a:xfrm>
                    <a:prstGeom prst="rect">
                      <a:avLst/>
                    </a:prstGeom>
                    <a:noFill/>
                    <a:ln w="9525" cap="flat" cmpd="sng">
                      <a:solidFill>
                        <a:srgbClr val="000000"/>
                      </a:solidFill>
                      <a:prstDash val="solid"/>
                      <a:miter/>
                      <a:headEnd type="none" w="med" len="med"/>
                      <a:tailEnd type="none" w="med" len="med"/>
                    </a:ln>
                  </pic:spPr>
                </pic:pic>
              </a:graphicData>
            </a:graphic>
          </wp:inline>
        </w:drawing>
      </w:r>
    </w:p>
    <w:p>
      <w:r>
        <w:drawing>
          <wp:inline distT="0" distB="0" distL="114300" distR="114300">
            <wp:extent cx="5335905" cy="1935480"/>
            <wp:effectExtent l="9525" t="9525" r="13970" b="10795"/>
            <wp:docPr id="2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0"/>
                    <pic:cNvPicPr>
                      <a:picLocks noChangeAspect="1"/>
                    </pic:cNvPicPr>
                  </pic:nvPicPr>
                  <pic:blipFill>
                    <a:blip r:embed="rId29"/>
                    <a:stretch>
                      <a:fillRect/>
                    </a:stretch>
                  </pic:blipFill>
                  <pic:spPr>
                    <a:xfrm>
                      <a:off x="0" y="0"/>
                      <a:ext cx="5335905" cy="1935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Figure 15</w:t>
      </w:r>
      <w:r>
        <w:rPr>
          <w:rFonts w:hint="default" w:ascii="Calibri" w:hAnsi="Calibri" w:cs="Calibri"/>
          <w:sz w:val="20"/>
          <w:szCs w:val="20"/>
          <w:lang w:val="en-IN"/>
        </w:rPr>
        <w:t xml:space="preserve"> : </w:t>
      </w:r>
      <w:r>
        <w:rPr>
          <w:rFonts w:hint="default" w:ascii="Calibri" w:hAnsi="Calibri" w:cs="Calibri"/>
          <w:sz w:val="20"/>
          <w:szCs w:val="20"/>
          <w:lang w:val="en-US"/>
        </w:rPr>
        <w:t>Appraisal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20"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460"/>
        <w:gridCol w:w="1634"/>
        <w:gridCol w:w="1327"/>
        <w:gridCol w:w="1293"/>
        <w:gridCol w:w="1569"/>
        <w:gridCol w:w="1265"/>
        <w:gridCol w:w="117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ID</w:t>
            </w:r>
          </w:p>
        </w:tc>
        <w:tc>
          <w:tcPr>
            <w:tcW w:w="163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Label</w:t>
            </w:r>
          </w:p>
        </w:tc>
        <w:tc>
          <w:tcPr>
            <w:tcW w:w="1327"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Type</w:t>
            </w:r>
          </w:p>
        </w:tc>
        <w:tc>
          <w:tcPr>
            <w:tcW w:w="1293"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cs="Calibri"/>
                <w:i w:val="0"/>
                <w:iCs w:val="0"/>
                <w:color w:val="000000"/>
                <w:sz w:val="22"/>
                <w:szCs w:val="22"/>
                <w:u w:val="none"/>
                <w:lang w:val="en-US"/>
              </w:rPr>
            </w:pPr>
            <w:r>
              <w:rPr>
                <w:rFonts w:cs="Calibri"/>
                <w:b/>
                <w:bCs/>
                <w:color w:val="FFFFFF"/>
                <w:lang w:bidi="ar"/>
              </w:rPr>
              <w:t>Mandatory</w:t>
            </w:r>
          </w:p>
        </w:tc>
        <w:tc>
          <w:tcPr>
            <w:tcW w:w="1569"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Validation / Action</w:t>
            </w:r>
          </w:p>
        </w:tc>
        <w:tc>
          <w:tcPr>
            <w:tcW w:w="1265" w:type="dxa"/>
            <w:tcBorders>
              <w:tl2br w:val="nil"/>
              <w:tr2bl w:val="nil"/>
            </w:tcBorders>
            <w:shd w:val="clear" w:color="auto" w:fill="4F81BD"/>
            <w:noWrap/>
            <w:vAlign w:val="bottom"/>
          </w:tcPr>
          <w:p>
            <w:pPr>
              <w:jc w:val="both"/>
              <w:rPr>
                <w:rFonts w:hint="default" w:cs="Calibri"/>
                <w:i w:val="0"/>
                <w:iCs w:val="0"/>
                <w:color w:val="000000"/>
                <w:sz w:val="22"/>
                <w:szCs w:val="22"/>
                <w:u w:val="none"/>
                <w:lang w:val="en-US"/>
              </w:rPr>
            </w:pPr>
            <w:r>
              <w:rPr>
                <w:rFonts w:cs="Calibri"/>
                <w:b/>
                <w:bCs/>
                <w:color w:val="FFFFFF"/>
                <w:lang w:val="en-IN" w:bidi="ar"/>
              </w:rPr>
              <w:t>Remarks</w:t>
            </w:r>
          </w:p>
        </w:tc>
        <w:tc>
          <w:tcPr>
            <w:tcW w:w="1172" w:type="dxa"/>
            <w:tcBorders>
              <w:tl2br w:val="nil"/>
              <w:tr2bl w:val="nil"/>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rPr>
                <w:rFonts w:hint="default" w:ascii="Calibri" w:hAnsi="Calibri" w:cs="Calibri"/>
                <w:i w:val="0"/>
                <w:iCs w:val="0"/>
                <w:color w:val="000000"/>
                <w:sz w:val="22"/>
                <w:szCs w:val="22"/>
                <w:u w:val="none"/>
              </w:rPr>
            </w:pPr>
            <w:r>
              <w:rPr>
                <w:rFonts w:cs="Calibri"/>
                <w:b/>
                <w:bCs/>
                <w:color w:val="FFFFFF"/>
                <w:lang w:val="en-I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Series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naming series</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Appraisal Template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Appraisal Template Screen.</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For 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the Master Screen Employee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For 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Status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jc w:val="both"/>
              <w:rPr>
                <w:rFonts w:hint="default" w:cs="Calibri"/>
                <w:i w:val="0"/>
                <w:iCs w:val="0"/>
                <w:color w:val="000000"/>
                <w:sz w:val="20"/>
                <w:szCs w:val="20"/>
                <w:u w:val="none"/>
                <w:lang w:val="en-US" w:eastAsia="zh-CN" w:bidi="ar-SA"/>
              </w:rPr>
            </w:pP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Draft</w:t>
            </w: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Submitted</w:t>
            </w: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Completed</w:t>
            </w:r>
          </w:p>
          <w:p>
            <w:pPr>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Canceled</w:t>
            </w:r>
          </w:p>
          <w:p>
            <w:pPr>
              <w:jc w:val="both"/>
              <w:rPr>
                <w:rFonts w:hint="default" w:cs="Calibri"/>
                <w:i w:val="0"/>
                <w:iCs w:val="0"/>
                <w:color w:val="000000"/>
                <w:sz w:val="20"/>
                <w:szCs w:val="20"/>
                <w:u w:val="none"/>
                <w:lang w:val="en-US"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Start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Start date.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End Date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End date</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 Department</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Goals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The table is described below</w:t>
            </w:r>
          </w:p>
        </w:tc>
        <w:tc>
          <w:tcPr>
            <w:tcW w:w="1172" w:type="dxa"/>
            <w:tcBorders>
              <w:tl2br w:val="nil"/>
              <w:tr2bl w:val="nil"/>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Score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All the scores in the Goals will be added and fetched .</w:t>
            </w: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Remarks</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65"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Company Screen</w:t>
            </w:r>
          </w:p>
        </w:tc>
        <w:tc>
          <w:tcPr>
            <w:tcW w:w="1265" w:type="dxa"/>
            <w:tcBorders>
              <w:tl2br w:val="nil"/>
              <w:tr2bl w:val="nil"/>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US" w:eastAsia="zh-CN" w:bidi="ar-SA"/>
              </w:rPr>
            </w:pPr>
          </w:p>
        </w:tc>
        <w:tc>
          <w:tcPr>
            <w:tcW w:w="1172"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tbl>
      <w:tblPr>
        <w:tblStyle w:val="12"/>
        <w:tblW w:w="87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14"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Appraisal Template Goals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8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Goal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KRA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Weightage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User will set the weightage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Score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User will give set the score for the particular goal between 0-5.</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Score Earned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Score Earned by the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23" w:tblpY="240"/>
        <w:tblOverlap w:val="never"/>
        <w:tblW w:w="86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cs="Calibri"/>
          <w:b/>
          <w:bCs/>
          <w:color w:val="366091"/>
          <w:sz w:val="32"/>
          <w:szCs w:val="32"/>
          <w:lang w:val="en-US" w:eastAsia="zh-CN" w:bidi="ar-SA"/>
        </w:rPr>
      </w:pPr>
    </w:p>
    <w:p>
      <w:p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Note :</w:t>
      </w:r>
    </w:p>
    <w:p>
      <w:pPr>
        <w:numPr>
          <w:ilvl w:val="0"/>
          <w:numId w:val="59"/>
        </w:numPr>
        <w:rPr>
          <w:rFonts w:hint="default" w:cs="Calibri"/>
          <w:b/>
          <w:bCs/>
          <w:color w:val="000000" w:themeColor="text1"/>
          <w:sz w:val="24"/>
          <w:szCs w:val="24"/>
          <w:lang w:val="en-US" w:eastAsia="zh-CN" w:bidi="ar-SA"/>
          <w14:textFill>
            <w14:solidFill>
              <w14:schemeClr w14:val="tx1"/>
            </w14:solidFill>
          </w14:textFill>
        </w:rPr>
      </w:pPr>
      <w:r>
        <w:rPr>
          <w:rFonts w:hint="default" w:cs="Calibri"/>
          <w:b/>
          <w:bCs/>
          <w:color w:val="000000" w:themeColor="text1"/>
          <w:sz w:val="24"/>
          <w:szCs w:val="24"/>
          <w:lang w:val="en-US" w:eastAsia="zh-CN" w:bidi="ar-SA"/>
          <w14:textFill>
            <w14:solidFill>
              <w14:schemeClr w14:val="tx1"/>
            </w14:solidFill>
          </w14:textFill>
        </w:rPr>
        <w:t xml:space="preserve">Notification </w:t>
      </w:r>
    </w:p>
    <w:p>
      <w:pPr>
        <w:numPr>
          <w:ilvl w:val="0"/>
          <w:numId w:val="60"/>
        </w:numPr>
        <w:ind w:left="425" w:leftChars="0" w:hanging="425" w:firstLineChars="0"/>
        <w:rPr>
          <w:rFonts w:hint="default" w:cs="Calibri"/>
          <w:b w:val="0"/>
          <w:bCs w:val="0"/>
          <w:color w:val="000000" w:themeColor="text1"/>
          <w:sz w:val="20"/>
          <w:szCs w:val="20"/>
          <w:lang w:val="en-US" w:eastAsia="zh-CN" w:bidi="ar-SA"/>
          <w14:textFill>
            <w14:solidFill>
              <w14:schemeClr w14:val="tx1"/>
            </w14:solidFill>
          </w14:textFill>
        </w:rPr>
      </w:pPr>
      <w:r>
        <w:rPr>
          <w:rFonts w:hint="default" w:cs="Calibri"/>
          <w:b w:val="0"/>
          <w:bCs w:val="0"/>
          <w:color w:val="000000" w:themeColor="text1"/>
          <w:sz w:val="20"/>
          <w:szCs w:val="20"/>
          <w:lang w:val="en-US" w:eastAsia="zh-CN" w:bidi="ar-SA"/>
          <w14:textFill>
            <w14:solidFill>
              <w14:schemeClr w14:val="tx1"/>
            </w14:solidFill>
          </w14:textFill>
        </w:rPr>
        <w:t>Based on the deadlines of the goals mail will be triggered to the employee</w:t>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numPr>
          <w:ilvl w:val="0"/>
          <w:numId w:val="0"/>
        </w:numPr>
        <w:tabs>
          <w:tab w:val="left" w:pos="850"/>
        </w:tabs>
        <w:bidi w:val="0"/>
        <w:ind w:leftChars="0"/>
        <w:outlineLvl w:val="9"/>
        <w:rPr>
          <w:rFonts w:hint="default" w:ascii="Calibri" w:hAnsi="Calibri"/>
          <w:sz w:val="20"/>
          <w:szCs w:val="20"/>
          <w:lang w:val="en-US"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c/A+NMBAADMAwAADgAAAGRycy9lMm9Eb2MueG1srVNNj9MwEL0j8R8s&#10;32nSSouqqOkKqBYhIUDa5Qe4jt1Ysj3W2G1Sfj1jJ+nCctkDl2S+/Gbe83h3PzrLLgqjAd/y9arm&#10;THkJnfGnlv98eni35Swm4TthwauWX1Xk9/u3b3ZDaNQGerCdQkYgPjZDaHmfUmiqKspeORFXEJSn&#10;pAZ0IpGLp6pDMRC6s9Wmrt9XA2AXEKSKkaKHKclnRHwNIGhtpDqAPDvl04SKyopElGJvQuT7Mq3W&#10;SqbvWkeVmG05MU3lS03IPuZvtd+J5oQi9EbOI4jXjPCCkxPGU9Mb1EEkwc5o/oFyRiJE0GklwVUT&#10;kaIIsVjXL7R57EVQhQtJHcNN9Pj/YOW3yw9kpmv53R1nXji68Sc1JvYRRrbO8gwhNlT1GKgujRSm&#10;pVnikYKZ9ajR5T/xYZQnca83cTOYzIe2m+22ppSk3OIQfvV8PGBMnxU4lo2WI91eEVVcvsY0lS4l&#10;uZuHB2NtuUHr/woQ5hRRZQXm05nJNHG20ngcZ3pH6K7Ejh4Fde0Bf3E20Eq03NML4Mx+8aR43p7F&#10;wMU4Lobwkg62PHE2mZ/StGXngObUl73LI8bw4Zxo7kInjzH1JhmyQ5dcBJkXMm/Rn36pen6E+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OqXm5zwAAAAUBAAAPAAAAAAAAAAEAIAAAACIAAABkcnMv&#10;ZG93bnJldi54bWxQSwECFAAUAAAACACHTuJANc/A+NMBAADMAwAADgAAAAAAAAABACAAAAAeAQAA&#10;ZHJzL2Uyb0RvYy54bWxQSwUGAAAAAAYABgBZAQAAYwU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xMbAtQBAADMAwAADgAAAGRycy9lMm9Eb2MueG1srVNNi9swEL0X+h+E&#10;7o29gS7BxFl2G7YUSlvY7Q9QZCkWSBqhUWKnv74j2c6228seerHnS2/mPY22d6Oz7KwiGvAtv1nV&#10;nCkvoTP+2PKfz48fNpxhEr4TFrxq+UUhv9u9f7cdQqPW0IPtVGQE4rEZQsv7lEJTVSh75QSuIChP&#10;SQ3RiURuPFZdFAOhO1ut6/q2GiB2IYJUiBTdT0k+I8a3AILWRqo9yJNTPk2oUVmRiBL2JiDflWm1&#10;VjJ91xpVYrblxDSVLzUh+5C/1W4rmmMUoTdyHkG8ZYRXnJwwnppeofYiCXaK5h8oZ2QEBJ1WElw1&#10;ESmKEIub+pU2T70IqnAhqTFcRcf/Byu/nX9EZrqWf7zlzAtHN/6sxsQeYGTrLM8QsKGqp0B1aaQw&#10;Lc0SRwpm1qOOLv+JD6M8iXu5ipvBZD60WW82NaUk5RaH8KuX4yFi+qzAsWy0PNLtFVHF+SumqXQp&#10;yd08PBpryw1a/1eAMKeIKiswn85MpomzlcbDONM7QHchdvQoqGsP8RdnA61Eyz29AM7sF0+K5+1Z&#10;jLgYh8UQXtLBlifOJvNTmrbsFKI59mXv8ogY7k+J5i508hhTb5IhO3TJRZB5IfMW/emXqpdHuP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ql5uc8AAAAFAQAADwAAAAAAAAABACAAAAAiAAAAZHJz&#10;L2Rvd25yZXYueG1sUEsBAhQAFAAAAAgAh07iQE8TGwLUAQAAzAMAAA4AAAAAAAAAAQAgAAAAHgEA&#10;AGRycy9lMm9Eb2MueG1sUEsFBgAAAAAGAAYAWQEAAGQFA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5147C"/>
    <w:multiLevelType w:val="singleLevel"/>
    <w:tmpl w:val="8445147C"/>
    <w:lvl w:ilvl="0" w:tentative="0">
      <w:start w:val="1"/>
      <w:numFmt w:val="decimal"/>
      <w:suff w:val="space"/>
      <w:lvlText w:val="%1."/>
      <w:lvlJc w:val="left"/>
    </w:lvl>
  </w:abstractNum>
  <w:abstractNum w:abstractNumId="1">
    <w:nsid w:val="873C98A4"/>
    <w:multiLevelType w:val="singleLevel"/>
    <w:tmpl w:val="873C98A4"/>
    <w:lvl w:ilvl="0" w:tentative="0">
      <w:start w:val="1"/>
      <w:numFmt w:val="decimal"/>
      <w:suff w:val="space"/>
      <w:lvlText w:val="%1."/>
      <w:lvlJc w:val="left"/>
    </w:lvl>
  </w:abstractNum>
  <w:abstractNum w:abstractNumId="2">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3">
    <w:nsid w:val="907F94DF"/>
    <w:multiLevelType w:val="singleLevel"/>
    <w:tmpl w:val="907F94DF"/>
    <w:lvl w:ilvl="0" w:tentative="0">
      <w:start w:val="1"/>
      <w:numFmt w:val="decimal"/>
      <w:suff w:val="space"/>
      <w:lvlText w:val="%1."/>
      <w:lvlJc w:val="left"/>
    </w:lvl>
  </w:abstractNum>
  <w:abstractNum w:abstractNumId="4">
    <w:nsid w:val="90F5F5CC"/>
    <w:multiLevelType w:val="singleLevel"/>
    <w:tmpl w:val="90F5F5CC"/>
    <w:lvl w:ilvl="0" w:tentative="0">
      <w:start w:val="1"/>
      <w:numFmt w:val="decimal"/>
      <w:suff w:val="space"/>
      <w:lvlText w:val="%1."/>
      <w:lvlJc w:val="left"/>
    </w:lvl>
  </w:abstractNum>
  <w:abstractNum w:abstractNumId="5">
    <w:nsid w:val="92CC1DA5"/>
    <w:multiLevelType w:val="singleLevel"/>
    <w:tmpl w:val="92CC1DA5"/>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93747FF4"/>
    <w:multiLevelType w:val="singleLevel"/>
    <w:tmpl w:val="93747FF4"/>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97A269DF"/>
    <w:multiLevelType w:val="singleLevel"/>
    <w:tmpl w:val="97A269DF"/>
    <w:lvl w:ilvl="0" w:tentative="0">
      <w:start w:val="1"/>
      <w:numFmt w:val="decimal"/>
      <w:suff w:val="space"/>
      <w:lvlText w:val="%1."/>
      <w:lvlJc w:val="left"/>
    </w:lvl>
  </w:abstractNum>
  <w:abstractNum w:abstractNumId="8">
    <w:nsid w:val="9EF1159C"/>
    <w:multiLevelType w:val="singleLevel"/>
    <w:tmpl w:val="9EF1159C"/>
    <w:lvl w:ilvl="0" w:tentative="0">
      <w:start w:val="1"/>
      <w:numFmt w:val="decimal"/>
      <w:suff w:val="space"/>
      <w:lvlText w:val="%1."/>
      <w:lvlJc w:val="left"/>
    </w:lvl>
  </w:abstractNum>
  <w:abstractNum w:abstractNumId="9">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1">
    <w:nsid w:val="B573FC3D"/>
    <w:multiLevelType w:val="singleLevel"/>
    <w:tmpl w:val="B573FC3D"/>
    <w:lvl w:ilvl="0" w:tentative="0">
      <w:start w:val="1"/>
      <w:numFmt w:val="decimal"/>
      <w:lvlText w:val="%1."/>
      <w:lvlJc w:val="left"/>
      <w:pPr>
        <w:tabs>
          <w:tab w:val="left" w:pos="425"/>
        </w:tabs>
        <w:ind w:left="425" w:leftChars="0" w:hanging="425" w:firstLineChars="0"/>
      </w:pPr>
      <w:rPr>
        <w:rFonts w:hint="default"/>
      </w:rPr>
    </w:lvl>
  </w:abstractNum>
  <w:abstractNum w:abstractNumId="12">
    <w:nsid w:val="B8F77129"/>
    <w:multiLevelType w:val="singleLevel"/>
    <w:tmpl w:val="B8F77129"/>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4">
    <w:nsid w:val="C57C0BCC"/>
    <w:multiLevelType w:val="singleLevel"/>
    <w:tmpl w:val="C57C0BCC"/>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CC073ECC"/>
    <w:multiLevelType w:val="singleLevel"/>
    <w:tmpl w:val="CC073ECC"/>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17">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18">
    <w:nsid w:val="DBB1F7FE"/>
    <w:multiLevelType w:val="singleLevel"/>
    <w:tmpl w:val="DBB1F7FE"/>
    <w:lvl w:ilvl="0" w:tentative="0">
      <w:start w:val="1"/>
      <w:numFmt w:val="decimal"/>
      <w:suff w:val="space"/>
      <w:lvlText w:val="%1."/>
      <w:lvlJc w:val="left"/>
    </w:lvl>
  </w:abstractNum>
  <w:abstractNum w:abstractNumId="19">
    <w:nsid w:val="DC628861"/>
    <w:multiLevelType w:val="singleLevel"/>
    <w:tmpl w:val="DC628861"/>
    <w:lvl w:ilvl="0" w:tentative="0">
      <w:start w:val="1"/>
      <w:numFmt w:val="decimal"/>
      <w:suff w:val="space"/>
      <w:lvlText w:val="%1."/>
      <w:lvlJc w:val="left"/>
    </w:lvl>
  </w:abstractNum>
  <w:abstractNum w:abstractNumId="20">
    <w:nsid w:val="E6371EE2"/>
    <w:multiLevelType w:val="singleLevel"/>
    <w:tmpl w:val="E6371EE2"/>
    <w:lvl w:ilvl="0" w:tentative="0">
      <w:start w:val="1"/>
      <w:numFmt w:val="lowerLetter"/>
      <w:lvlText w:val="%1)"/>
      <w:lvlJc w:val="left"/>
      <w:pPr>
        <w:tabs>
          <w:tab w:val="left" w:pos="425"/>
        </w:tabs>
        <w:ind w:left="425" w:leftChars="0" w:hanging="425" w:firstLineChars="0"/>
      </w:pPr>
      <w:rPr>
        <w:rFonts w:hint="default"/>
      </w:rPr>
    </w:lvl>
  </w:abstractNum>
  <w:abstractNum w:abstractNumId="21">
    <w:nsid w:val="E73FFD11"/>
    <w:multiLevelType w:val="singleLevel"/>
    <w:tmpl w:val="E73FFD11"/>
    <w:lvl w:ilvl="0" w:tentative="0">
      <w:start w:val="1"/>
      <w:numFmt w:val="lowerLetter"/>
      <w:lvlText w:val="%1)"/>
      <w:lvlJc w:val="left"/>
      <w:pPr>
        <w:tabs>
          <w:tab w:val="left" w:pos="425"/>
        </w:tabs>
        <w:ind w:left="425" w:leftChars="0" w:hanging="425" w:firstLineChars="0"/>
      </w:pPr>
      <w:rPr>
        <w:rFonts w:hint="default"/>
      </w:rPr>
    </w:lvl>
  </w:abstractNum>
  <w:abstractNum w:abstractNumId="22">
    <w:nsid w:val="E9B2FCB2"/>
    <w:multiLevelType w:val="singleLevel"/>
    <w:tmpl w:val="E9B2FCB2"/>
    <w:lvl w:ilvl="0" w:tentative="0">
      <w:start w:val="1"/>
      <w:numFmt w:val="decimal"/>
      <w:suff w:val="space"/>
      <w:lvlText w:val="%1."/>
      <w:lvlJc w:val="left"/>
    </w:lvl>
  </w:abstractNum>
  <w:abstractNum w:abstractNumId="23">
    <w:nsid w:val="EB21C745"/>
    <w:multiLevelType w:val="singleLevel"/>
    <w:tmpl w:val="EB21C745"/>
    <w:lvl w:ilvl="0" w:tentative="0">
      <w:start w:val="1"/>
      <w:numFmt w:val="decimal"/>
      <w:suff w:val="space"/>
      <w:lvlText w:val="%1."/>
      <w:lvlJc w:val="left"/>
      <w:rPr>
        <w:rFonts w:hint="default"/>
        <w:color w:val="000000" w:themeColor="text1"/>
        <w:sz w:val="24"/>
        <w:szCs w:val="24"/>
        <w14:textFill>
          <w14:solidFill>
            <w14:schemeClr w14:val="tx1"/>
          </w14:solidFill>
        </w14:textFill>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7C21DAC"/>
    <w:multiLevelType w:val="singleLevel"/>
    <w:tmpl w:val="07C21DAC"/>
    <w:lvl w:ilvl="0" w:tentative="0">
      <w:start w:val="1"/>
      <w:numFmt w:val="decimal"/>
      <w:suff w:val="space"/>
      <w:lvlText w:val="%1."/>
      <w:lvlJc w:val="left"/>
    </w:lvl>
  </w:abstractNum>
  <w:abstractNum w:abstractNumId="35">
    <w:nsid w:val="08329850"/>
    <w:multiLevelType w:val="singleLevel"/>
    <w:tmpl w:val="08329850"/>
    <w:lvl w:ilvl="0" w:tentative="0">
      <w:start w:val="1"/>
      <w:numFmt w:val="decimal"/>
      <w:suff w:val="space"/>
      <w:lvlText w:val="%1."/>
      <w:lvlJc w:val="left"/>
    </w:lvl>
  </w:abstractNum>
  <w:abstractNum w:abstractNumId="36">
    <w:nsid w:val="0E72C1FB"/>
    <w:multiLevelType w:val="singleLevel"/>
    <w:tmpl w:val="0E72C1FB"/>
    <w:lvl w:ilvl="0" w:tentative="0">
      <w:start w:val="1"/>
      <w:numFmt w:val="decimal"/>
      <w:suff w:val="space"/>
      <w:lvlText w:val="%1."/>
      <w:lvlJc w:val="left"/>
    </w:lvl>
  </w:abstractNum>
  <w:abstractNum w:abstractNumId="37">
    <w:nsid w:val="105CD5AB"/>
    <w:multiLevelType w:val="singleLevel"/>
    <w:tmpl w:val="105CD5AB"/>
    <w:lvl w:ilvl="0" w:tentative="0">
      <w:start w:val="1"/>
      <w:numFmt w:val="decimal"/>
      <w:suff w:val="space"/>
      <w:lvlText w:val="%1."/>
      <w:lvlJc w:val="left"/>
    </w:lvl>
  </w:abstractNum>
  <w:abstractNum w:abstractNumId="38">
    <w:nsid w:val="11225755"/>
    <w:multiLevelType w:val="singleLevel"/>
    <w:tmpl w:val="11225755"/>
    <w:lvl w:ilvl="0" w:tentative="0">
      <w:start w:val="1"/>
      <w:numFmt w:val="decimal"/>
      <w:suff w:val="space"/>
      <w:lvlText w:val="%1."/>
      <w:lvlJc w:val="left"/>
    </w:lvl>
  </w:abstractNum>
  <w:abstractNum w:abstractNumId="39">
    <w:nsid w:val="15EA6FB6"/>
    <w:multiLevelType w:val="singleLevel"/>
    <w:tmpl w:val="15EA6FB6"/>
    <w:lvl w:ilvl="0" w:tentative="0">
      <w:start w:val="1"/>
      <w:numFmt w:val="decimal"/>
      <w:suff w:val="space"/>
      <w:lvlText w:val="%1."/>
      <w:lvlJc w:val="left"/>
    </w:lvl>
  </w:abstractNum>
  <w:abstractNum w:abstractNumId="40">
    <w:nsid w:val="1636CAFF"/>
    <w:multiLevelType w:val="singleLevel"/>
    <w:tmpl w:val="1636CAFF"/>
    <w:lvl w:ilvl="0" w:tentative="0">
      <w:start w:val="1"/>
      <w:numFmt w:val="decimal"/>
      <w:suff w:val="space"/>
      <w:lvlText w:val="%1."/>
      <w:lvlJc w:val="left"/>
    </w:lvl>
  </w:abstractNum>
  <w:abstractNum w:abstractNumId="41">
    <w:nsid w:val="16635B24"/>
    <w:multiLevelType w:val="singleLevel"/>
    <w:tmpl w:val="16635B24"/>
    <w:lvl w:ilvl="0" w:tentative="0">
      <w:start w:val="1"/>
      <w:numFmt w:val="decimal"/>
      <w:suff w:val="space"/>
      <w:lvlText w:val="%1."/>
      <w:lvlJc w:val="left"/>
    </w:lvl>
  </w:abstractNum>
  <w:abstractNum w:abstractNumId="42">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43">
    <w:nsid w:val="1BD9D55E"/>
    <w:multiLevelType w:val="singleLevel"/>
    <w:tmpl w:val="1BD9D55E"/>
    <w:lvl w:ilvl="0" w:tentative="0">
      <w:start w:val="1"/>
      <w:numFmt w:val="decimal"/>
      <w:suff w:val="space"/>
      <w:lvlText w:val="%1."/>
      <w:lvlJc w:val="left"/>
    </w:lvl>
  </w:abstractNum>
  <w:abstractNum w:abstractNumId="44">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5">
    <w:nsid w:val="224248DE"/>
    <w:multiLevelType w:val="singleLevel"/>
    <w:tmpl w:val="224248DE"/>
    <w:lvl w:ilvl="0" w:tentative="0">
      <w:start w:val="1"/>
      <w:numFmt w:val="decimal"/>
      <w:suff w:val="space"/>
      <w:lvlText w:val="%1."/>
      <w:lvlJc w:val="left"/>
    </w:lvl>
  </w:abstractNum>
  <w:abstractNum w:abstractNumId="46">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47">
    <w:nsid w:val="29A48118"/>
    <w:multiLevelType w:val="singleLevel"/>
    <w:tmpl w:val="29A48118"/>
    <w:lvl w:ilvl="0" w:tentative="0">
      <w:start w:val="1"/>
      <w:numFmt w:val="decimal"/>
      <w:suff w:val="space"/>
      <w:lvlText w:val="%1."/>
      <w:lvlJc w:val="left"/>
    </w:lvl>
  </w:abstractNum>
  <w:abstractNum w:abstractNumId="48">
    <w:nsid w:val="2E980A0F"/>
    <w:multiLevelType w:val="singleLevel"/>
    <w:tmpl w:val="2E980A0F"/>
    <w:lvl w:ilvl="0" w:tentative="0">
      <w:start w:val="1"/>
      <w:numFmt w:val="decimal"/>
      <w:suff w:val="space"/>
      <w:lvlText w:val="%1."/>
      <w:lvlJc w:val="left"/>
    </w:lvl>
  </w:abstractNum>
  <w:abstractNum w:abstractNumId="49">
    <w:nsid w:val="3D2E88A2"/>
    <w:multiLevelType w:val="singleLevel"/>
    <w:tmpl w:val="3D2E88A2"/>
    <w:lvl w:ilvl="0" w:tentative="0">
      <w:start w:val="1"/>
      <w:numFmt w:val="lowerLetter"/>
      <w:lvlText w:val="%1)"/>
      <w:lvlJc w:val="left"/>
      <w:pPr>
        <w:tabs>
          <w:tab w:val="left" w:pos="425"/>
        </w:tabs>
        <w:ind w:left="425" w:leftChars="0" w:hanging="425" w:firstLineChars="0"/>
      </w:pPr>
      <w:rPr>
        <w:rFonts w:hint="default"/>
      </w:rPr>
    </w:lvl>
  </w:abstractNum>
  <w:abstractNum w:abstractNumId="50">
    <w:nsid w:val="491CA0BB"/>
    <w:multiLevelType w:val="singleLevel"/>
    <w:tmpl w:val="491CA0BB"/>
    <w:lvl w:ilvl="0" w:tentative="0">
      <w:start w:val="1"/>
      <w:numFmt w:val="decimal"/>
      <w:suff w:val="space"/>
      <w:lvlText w:val="%1."/>
      <w:lvlJc w:val="left"/>
    </w:lvl>
  </w:abstractNum>
  <w:abstractNum w:abstractNumId="51">
    <w:nsid w:val="4E1872E1"/>
    <w:multiLevelType w:val="singleLevel"/>
    <w:tmpl w:val="4E1872E1"/>
    <w:lvl w:ilvl="0" w:tentative="0">
      <w:start w:val="1"/>
      <w:numFmt w:val="decimal"/>
      <w:suff w:val="space"/>
      <w:lvlText w:val="%1."/>
      <w:lvlJc w:val="left"/>
    </w:lvl>
  </w:abstractNum>
  <w:abstractNum w:abstractNumId="52">
    <w:nsid w:val="58B47A9C"/>
    <w:multiLevelType w:val="singleLevel"/>
    <w:tmpl w:val="58B47A9C"/>
    <w:lvl w:ilvl="0" w:tentative="0">
      <w:start w:val="1"/>
      <w:numFmt w:val="upperLetter"/>
      <w:suff w:val="space"/>
      <w:lvlText w:val="%1."/>
      <w:lvlJc w:val="left"/>
    </w:lvl>
  </w:abstractNum>
  <w:abstractNum w:abstractNumId="53">
    <w:nsid w:val="5F025196"/>
    <w:multiLevelType w:val="singleLevel"/>
    <w:tmpl w:val="5F025196"/>
    <w:lvl w:ilvl="0" w:tentative="0">
      <w:start w:val="1"/>
      <w:numFmt w:val="decimal"/>
      <w:suff w:val="space"/>
      <w:lvlText w:val="%1."/>
      <w:lvlJc w:val="left"/>
    </w:lvl>
  </w:abstractNum>
  <w:abstractNum w:abstractNumId="54">
    <w:nsid w:val="6AA9EF9D"/>
    <w:multiLevelType w:val="singleLevel"/>
    <w:tmpl w:val="6AA9EF9D"/>
    <w:lvl w:ilvl="0" w:tentative="0">
      <w:start w:val="1"/>
      <w:numFmt w:val="decimal"/>
      <w:suff w:val="space"/>
      <w:lvlText w:val="%1."/>
      <w:lvlJc w:val="left"/>
    </w:lvl>
  </w:abstractNum>
  <w:abstractNum w:abstractNumId="55">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6">
    <w:nsid w:val="7598F7F5"/>
    <w:multiLevelType w:val="singleLevel"/>
    <w:tmpl w:val="7598F7F5"/>
    <w:lvl w:ilvl="0" w:tentative="0">
      <w:start w:val="1"/>
      <w:numFmt w:val="decimal"/>
      <w:lvlText w:val="%1."/>
      <w:lvlJc w:val="left"/>
      <w:pPr>
        <w:tabs>
          <w:tab w:val="left" w:pos="425"/>
        </w:tabs>
        <w:ind w:left="425" w:leftChars="0" w:hanging="425" w:firstLineChars="0"/>
      </w:pPr>
      <w:rPr>
        <w:rFonts w:hint="default"/>
      </w:rPr>
    </w:lvl>
  </w:abstractNum>
  <w:abstractNum w:abstractNumId="57">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8">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9">
    <w:nsid w:val="7E00FE02"/>
    <w:multiLevelType w:val="singleLevel"/>
    <w:tmpl w:val="7E00FE02"/>
    <w:lvl w:ilvl="0" w:tentative="0">
      <w:start w:val="1"/>
      <w:numFmt w:val="bullet"/>
      <w:lvlText w:val=""/>
      <w:lvlJc w:val="left"/>
      <w:pPr>
        <w:tabs>
          <w:tab w:val="left" w:pos="840"/>
        </w:tabs>
        <w:ind w:left="840" w:hanging="420"/>
      </w:pPr>
      <w:rPr>
        <w:rFonts w:hint="default" w:ascii="Wingdings" w:hAnsi="Wingdings"/>
      </w:rPr>
    </w:lvl>
  </w:abstractNum>
  <w:num w:numId="1">
    <w:abstractNumId w:val="13"/>
  </w:num>
  <w:num w:numId="2">
    <w:abstractNumId w:val="9"/>
  </w:num>
  <w:num w:numId="3">
    <w:abstractNumId w:val="10"/>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44"/>
  </w:num>
  <w:num w:numId="15">
    <w:abstractNumId w:val="52"/>
  </w:num>
  <w:num w:numId="16">
    <w:abstractNumId w:val="46"/>
  </w:num>
  <w:num w:numId="17">
    <w:abstractNumId w:val="59"/>
  </w:num>
  <w:num w:numId="18">
    <w:abstractNumId w:val="58"/>
  </w:num>
  <w:num w:numId="19">
    <w:abstractNumId w:val="2"/>
  </w:num>
  <w:num w:numId="20">
    <w:abstractNumId w:val="39"/>
  </w:num>
  <w:num w:numId="21">
    <w:abstractNumId w:val="37"/>
  </w:num>
  <w:num w:numId="22">
    <w:abstractNumId w:val="7"/>
  </w:num>
  <w:num w:numId="23">
    <w:abstractNumId w:val="8"/>
  </w:num>
  <w:num w:numId="24">
    <w:abstractNumId w:val="17"/>
  </w:num>
  <w:num w:numId="25">
    <w:abstractNumId w:val="55"/>
  </w:num>
  <w:num w:numId="26">
    <w:abstractNumId w:val="16"/>
  </w:num>
  <w:num w:numId="27">
    <w:abstractNumId w:val="57"/>
  </w:num>
  <w:num w:numId="28">
    <w:abstractNumId w:val="42"/>
  </w:num>
  <w:num w:numId="29">
    <w:abstractNumId w:val="19"/>
  </w:num>
  <w:num w:numId="30">
    <w:abstractNumId w:val="56"/>
  </w:num>
  <w:num w:numId="31">
    <w:abstractNumId w:val="47"/>
  </w:num>
  <w:num w:numId="32">
    <w:abstractNumId w:val="41"/>
  </w:num>
  <w:num w:numId="33">
    <w:abstractNumId w:val="12"/>
  </w:num>
  <w:num w:numId="34">
    <w:abstractNumId w:val="14"/>
  </w:num>
  <w:num w:numId="35">
    <w:abstractNumId w:val="40"/>
  </w:num>
  <w:num w:numId="36">
    <w:abstractNumId w:val="34"/>
  </w:num>
  <w:num w:numId="37">
    <w:abstractNumId w:val="4"/>
  </w:num>
  <w:num w:numId="38">
    <w:abstractNumId w:val="1"/>
  </w:num>
  <w:num w:numId="39">
    <w:abstractNumId w:val="53"/>
  </w:num>
  <w:num w:numId="40">
    <w:abstractNumId w:val="0"/>
  </w:num>
  <w:num w:numId="41">
    <w:abstractNumId w:val="36"/>
  </w:num>
  <w:num w:numId="42">
    <w:abstractNumId w:val="18"/>
  </w:num>
  <w:num w:numId="43">
    <w:abstractNumId w:val="21"/>
  </w:num>
  <w:num w:numId="44">
    <w:abstractNumId w:val="15"/>
  </w:num>
  <w:num w:numId="45">
    <w:abstractNumId w:val="35"/>
  </w:num>
  <w:num w:numId="46">
    <w:abstractNumId w:val="54"/>
  </w:num>
  <w:num w:numId="47">
    <w:abstractNumId w:val="48"/>
  </w:num>
  <w:num w:numId="48">
    <w:abstractNumId w:val="23"/>
  </w:num>
  <w:num w:numId="49">
    <w:abstractNumId w:val="49"/>
  </w:num>
  <w:num w:numId="50">
    <w:abstractNumId w:val="11"/>
  </w:num>
  <w:num w:numId="51">
    <w:abstractNumId w:val="22"/>
  </w:num>
  <w:num w:numId="52">
    <w:abstractNumId w:val="20"/>
  </w:num>
  <w:num w:numId="53">
    <w:abstractNumId w:val="51"/>
  </w:num>
  <w:num w:numId="54">
    <w:abstractNumId w:val="6"/>
  </w:num>
  <w:num w:numId="55">
    <w:abstractNumId w:val="38"/>
  </w:num>
  <w:num w:numId="56">
    <w:abstractNumId w:val="43"/>
  </w:num>
  <w:num w:numId="57">
    <w:abstractNumId w:val="45"/>
  </w:num>
  <w:num w:numId="58">
    <w:abstractNumId w:val="50"/>
  </w:num>
  <w:num w:numId="59">
    <w:abstractNumId w:val="3"/>
  </w:num>
  <w:num w:numId="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67F5F"/>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2E0398"/>
    <w:rsid w:val="013F696E"/>
    <w:rsid w:val="015C4E83"/>
    <w:rsid w:val="018730FA"/>
    <w:rsid w:val="01D10E05"/>
    <w:rsid w:val="022F565F"/>
    <w:rsid w:val="023A3459"/>
    <w:rsid w:val="0246107B"/>
    <w:rsid w:val="02571C51"/>
    <w:rsid w:val="029B6053"/>
    <w:rsid w:val="02C70A4D"/>
    <w:rsid w:val="02C74117"/>
    <w:rsid w:val="02D66D99"/>
    <w:rsid w:val="030B6598"/>
    <w:rsid w:val="03426C22"/>
    <w:rsid w:val="0350044F"/>
    <w:rsid w:val="0399715A"/>
    <w:rsid w:val="03A246A8"/>
    <w:rsid w:val="03AA5FDD"/>
    <w:rsid w:val="03CA0CFE"/>
    <w:rsid w:val="03DF44C1"/>
    <w:rsid w:val="0400050D"/>
    <w:rsid w:val="04236F88"/>
    <w:rsid w:val="044D7027"/>
    <w:rsid w:val="04795954"/>
    <w:rsid w:val="049E6786"/>
    <w:rsid w:val="052A3862"/>
    <w:rsid w:val="05791EDF"/>
    <w:rsid w:val="05E355AA"/>
    <w:rsid w:val="05E4213A"/>
    <w:rsid w:val="05E85CF9"/>
    <w:rsid w:val="060137E5"/>
    <w:rsid w:val="06397B6C"/>
    <w:rsid w:val="06451BDC"/>
    <w:rsid w:val="066560F8"/>
    <w:rsid w:val="066C37F1"/>
    <w:rsid w:val="068E39BB"/>
    <w:rsid w:val="06960CC4"/>
    <w:rsid w:val="0698721F"/>
    <w:rsid w:val="06A2037F"/>
    <w:rsid w:val="06A50AB1"/>
    <w:rsid w:val="06B05A0C"/>
    <w:rsid w:val="06DF468A"/>
    <w:rsid w:val="06E238DA"/>
    <w:rsid w:val="06F910E9"/>
    <w:rsid w:val="07526B61"/>
    <w:rsid w:val="075C28CE"/>
    <w:rsid w:val="075F5094"/>
    <w:rsid w:val="07702E6D"/>
    <w:rsid w:val="07792E18"/>
    <w:rsid w:val="078D5C94"/>
    <w:rsid w:val="07B533B8"/>
    <w:rsid w:val="07D77390"/>
    <w:rsid w:val="08052DE6"/>
    <w:rsid w:val="08430582"/>
    <w:rsid w:val="084A1910"/>
    <w:rsid w:val="08AD6425"/>
    <w:rsid w:val="08B0597E"/>
    <w:rsid w:val="08D8516E"/>
    <w:rsid w:val="08E1634A"/>
    <w:rsid w:val="090B63D6"/>
    <w:rsid w:val="093B74E3"/>
    <w:rsid w:val="095930FC"/>
    <w:rsid w:val="0960516A"/>
    <w:rsid w:val="09690B71"/>
    <w:rsid w:val="097D7547"/>
    <w:rsid w:val="0983157E"/>
    <w:rsid w:val="098C558E"/>
    <w:rsid w:val="09D678FF"/>
    <w:rsid w:val="09DD34D6"/>
    <w:rsid w:val="09E5128D"/>
    <w:rsid w:val="09EA7356"/>
    <w:rsid w:val="0A2414BD"/>
    <w:rsid w:val="0A241B2A"/>
    <w:rsid w:val="0A3B7763"/>
    <w:rsid w:val="0A4124AA"/>
    <w:rsid w:val="0A515F8F"/>
    <w:rsid w:val="0AD17B87"/>
    <w:rsid w:val="0AF733BD"/>
    <w:rsid w:val="0B9F19D3"/>
    <w:rsid w:val="0BBC2F45"/>
    <w:rsid w:val="0BD440E7"/>
    <w:rsid w:val="0BD94615"/>
    <w:rsid w:val="0BDE4D19"/>
    <w:rsid w:val="0BEC09B7"/>
    <w:rsid w:val="0BF56037"/>
    <w:rsid w:val="0C5C7E64"/>
    <w:rsid w:val="0C6602C8"/>
    <w:rsid w:val="0C8D4268"/>
    <w:rsid w:val="0C9910B8"/>
    <w:rsid w:val="0D1336AF"/>
    <w:rsid w:val="0D1D5AFB"/>
    <w:rsid w:val="0D3D0E01"/>
    <w:rsid w:val="0D533D0D"/>
    <w:rsid w:val="0D5A14FA"/>
    <w:rsid w:val="0DD67C04"/>
    <w:rsid w:val="0DF93BBD"/>
    <w:rsid w:val="0E1B6C5D"/>
    <w:rsid w:val="0E2A22BC"/>
    <w:rsid w:val="0E377EDC"/>
    <w:rsid w:val="0E742397"/>
    <w:rsid w:val="0EC904E0"/>
    <w:rsid w:val="0EF74C0A"/>
    <w:rsid w:val="0F040DD9"/>
    <w:rsid w:val="0F8C02E3"/>
    <w:rsid w:val="0F9071CA"/>
    <w:rsid w:val="0F966483"/>
    <w:rsid w:val="0FA5626C"/>
    <w:rsid w:val="0FE63D43"/>
    <w:rsid w:val="0FE80FB7"/>
    <w:rsid w:val="10081CEE"/>
    <w:rsid w:val="10091045"/>
    <w:rsid w:val="101277DE"/>
    <w:rsid w:val="10401F77"/>
    <w:rsid w:val="10540337"/>
    <w:rsid w:val="107161D4"/>
    <w:rsid w:val="10B55BD2"/>
    <w:rsid w:val="11252483"/>
    <w:rsid w:val="11621A79"/>
    <w:rsid w:val="117D06FA"/>
    <w:rsid w:val="119F3152"/>
    <w:rsid w:val="120A562C"/>
    <w:rsid w:val="120C2D92"/>
    <w:rsid w:val="120D40DA"/>
    <w:rsid w:val="123D0602"/>
    <w:rsid w:val="125B2DB1"/>
    <w:rsid w:val="12897505"/>
    <w:rsid w:val="12EA65E5"/>
    <w:rsid w:val="12FB4046"/>
    <w:rsid w:val="133729DB"/>
    <w:rsid w:val="137C6CC2"/>
    <w:rsid w:val="138C7281"/>
    <w:rsid w:val="13A946F0"/>
    <w:rsid w:val="13EB5997"/>
    <w:rsid w:val="140130E1"/>
    <w:rsid w:val="14091CC1"/>
    <w:rsid w:val="141D25CF"/>
    <w:rsid w:val="147025DB"/>
    <w:rsid w:val="147E12BF"/>
    <w:rsid w:val="147F7A5D"/>
    <w:rsid w:val="14883EEC"/>
    <w:rsid w:val="149D2EE2"/>
    <w:rsid w:val="14EC447B"/>
    <w:rsid w:val="14FC1AFD"/>
    <w:rsid w:val="15064E11"/>
    <w:rsid w:val="152152B0"/>
    <w:rsid w:val="157E7416"/>
    <w:rsid w:val="15D62A35"/>
    <w:rsid w:val="15DB7F4D"/>
    <w:rsid w:val="15EE7C3C"/>
    <w:rsid w:val="167015A7"/>
    <w:rsid w:val="16D944EC"/>
    <w:rsid w:val="177732E8"/>
    <w:rsid w:val="17824C23"/>
    <w:rsid w:val="17BE54F1"/>
    <w:rsid w:val="17DB097F"/>
    <w:rsid w:val="17F13B56"/>
    <w:rsid w:val="17F4132A"/>
    <w:rsid w:val="181B46D2"/>
    <w:rsid w:val="18561C0B"/>
    <w:rsid w:val="185F4F64"/>
    <w:rsid w:val="18721BFE"/>
    <w:rsid w:val="18776388"/>
    <w:rsid w:val="188B210B"/>
    <w:rsid w:val="189953CA"/>
    <w:rsid w:val="189D655B"/>
    <w:rsid w:val="18BC2603"/>
    <w:rsid w:val="18FA4C8D"/>
    <w:rsid w:val="193E10C8"/>
    <w:rsid w:val="1974020A"/>
    <w:rsid w:val="19E341C6"/>
    <w:rsid w:val="19F4792E"/>
    <w:rsid w:val="1A1D6E85"/>
    <w:rsid w:val="1A20213D"/>
    <w:rsid w:val="1A455EEA"/>
    <w:rsid w:val="1A640DA1"/>
    <w:rsid w:val="1A643794"/>
    <w:rsid w:val="1A7F5382"/>
    <w:rsid w:val="1AA11864"/>
    <w:rsid w:val="1AD751A4"/>
    <w:rsid w:val="1AEC504B"/>
    <w:rsid w:val="1AF95B35"/>
    <w:rsid w:val="1B173850"/>
    <w:rsid w:val="1B3F1495"/>
    <w:rsid w:val="1B9B2757"/>
    <w:rsid w:val="1BA80D15"/>
    <w:rsid w:val="1BCB46BE"/>
    <w:rsid w:val="1BDE2EF1"/>
    <w:rsid w:val="1BE61C24"/>
    <w:rsid w:val="1BE77F55"/>
    <w:rsid w:val="1C243BB5"/>
    <w:rsid w:val="1C2578D4"/>
    <w:rsid w:val="1C4B3B00"/>
    <w:rsid w:val="1C561B88"/>
    <w:rsid w:val="1C8713FB"/>
    <w:rsid w:val="1CC7132A"/>
    <w:rsid w:val="1CFD661C"/>
    <w:rsid w:val="1D216C8C"/>
    <w:rsid w:val="1D3E15EC"/>
    <w:rsid w:val="1D5A65E9"/>
    <w:rsid w:val="1D6D6F60"/>
    <w:rsid w:val="1D8052A1"/>
    <w:rsid w:val="1D8738C0"/>
    <w:rsid w:val="1DA50C0A"/>
    <w:rsid w:val="1DB45D52"/>
    <w:rsid w:val="1DC16D85"/>
    <w:rsid w:val="1DC97EE6"/>
    <w:rsid w:val="1E004AF3"/>
    <w:rsid w:val="1E2012C8"/>
    <w:rsid w:val="1E425066"/>
    <w:rsid w:val="1E5866DD"/>
    <w:rsid w:val="1F6122A5"/>
    <w:rsid w:val="1FB2093B"/>
    <w:rsid w:val="1FC66569"/>
    <w:rsid w:val="1FD85A9C"/>
    <w:rsid w:val="202E2AB2"/>
    <w:rsid w:val="20303E66"/>
    <w:rsid w:val="20484530"/>
    <w:rsid w:val="206A16D1"/>
    <w:rsid w:val="206C00B9"/>
    <w:rsid w:val="20943C19"/>
    <w:rsid w:val="20E67E75"/>
    <w:rsid w:val="20ED4838"/>
    <w:rsid w:val="21160AA3"/>
    <w:rsid w:val="21190222"/>
    <w:rsid w:val="212E31F6"/>
    <w:rsid w:val="21576D63"/>
    <w:rsid w:val="215D76E0"/>
    <w:rsid w:val="215E069D"/>
    <w:rsid w:val="21693274"/>
    <w:rsid w:val="216F4B4A"/>
    <w:rsid w:val="219C575F"/>
    <w:rsid w:val="21EB1616"/>
    <w:rsid w:val="21F030D1"/>
    <w:rsid w:val="223B5668"/>
    <w:rsid w:val="224375CE"/>
    <w:rsid w:val="225A426B"/>
    <w:rsid w:val="225E6F94"/>
    <w:rsid w:val="22781734"/>
    <w:rsid w:val="22994D8A"/>
    <w:rsid w:val="229B446B"/>
    <w:rsid w:val="22A949CA"/>
    <w:rsid w:val="22BA691A"/>
    <w:rsid w:val="22C22C88"/>
    <w:rsid w:val="22C97BAA"/>
    <w:rsid w:val="22CD0962"/>
    <w:rsid w:val="22E73A08"/>
    <w:rsid w:val="23267EF1"/>
    <w:rsid w:val="23767606"/>
    <w:rsid w:val="238356C0"/>
    <w:rsid w:val="23843AD1"/>
    <w:rsid w:val="239161EE"/>
    <w:rsid w:val="239D4AD9"/>
    <w:rsid w:val="23A21A79"/>
    <w:rsid w:val="23CE18C6"/>
    <w:rsid w:val="23D1393B"/>
    <w:rsid w:val="23EE3640"/>
    <w:rsid w:val="24311EAA"/>
    <w:rsid w:val="243904AC"/>
    <w:rsid w:val="24787864"/>
    <w:rsid w:val="248D1474"/>
    <w:rsid w:val="24AB76A1"/>
    <w:rsid w:val="24E24F53"/>
    <w:rsid w:val="25203261"/>
    <w:rsid w:val="25356B4C"/>
    <w:rsid w:val="25452DBD"/>
    <w:rsid w:val="254F038A"/>
    <w:rsid w:val="262E5023"/>
    <w:rsid w:val="269273A3"/>
    <w:rsid w:val="26A00A38"/>
    <w:rsid w:val="26AA1AA0"/>
    <w:rsid w:val="26D21889"/>
    <w:rsid w:val="26FD52D9"/>
    <w:rsid w:val="27037B8A"/>
    <w:rsid w:val="27160EE4"/>
    <w:rsid w:val="27417518"/>
    <w:rsid w:val="279F26E5"/>
    <w:rsid w:val="27BB17A0"/>
    <w:rsid w:val="27E64767"/>
    <w:rsid w:val="28125B4F"/>
    <w:rsid w:val="282A0A08"/>
    <w:rsid w:val="28323871"/>
    <w:rsid w:val="28422863"/>
    <w:rsid w:val="285C537B"/>
    <w:rsid w:val="288B48BB"/>
    <w:rsid w:val="28BA2BF3"/>
    <w:rsid w:val="28DC6735"/>
    <w:rsid w:val="28E715B2"/>
    <w:rsid w:val="294C6E3F"/>
    <w:rsid w:val="295D10E1"/>
    <w:rsid w:val="298A2C67"/>
    <w:rsid w:val="29C65A93"/>
    <w:rsid w:val="29D820AE"/>
    <w:rsid w:val="2A0F0A32"/>
    <w:rsid w:val="2AAC6D47"/>
    <w:rsid w:val="2AB76F3C"/>
    <w:rsid w:val="2AE149E6"/>
    <w:rsid w:val="2AF4514F"/>
    <w:rsid w:val="2AFC7898"/>
    <w:rsid w:val="2B030D51"/>
    <w:rsid w:val="2B0F442A"/>
    <w:rsid w:val="2B2579A4"/>
    <w:rsid w:val="2B4F2F11"/>
    <w:rsid w:val="2B695037"/>
    <w:rsid w:val="2B763693"/>
    <w:rsid w:val="2B8943E8"/>
    <w:rsid w:val="2B8A61C7"/>
    <w:rsid w:val="2B8D0C77"/>
    <w:rsid w:val="2BDC08F6"/>
    <w:rsid w:val="2BF35C97"/>
    <w:rsid w:val="2C006E5D"/>
    <w:rsid w:val="2D430559"/>
    <w:rsid w:val="2D593A83"/>
    <w:rsid w:val="2D8914DF"/>
    <w:rsid w:val="2D89265F"/>
    <w:rsid w:val="2D8F379E"/>
    <w:rsid w:val="2D90513A"/>
    <w:rsid w:val="2DD50BEF"/>
    <w:rsid w:val="2E194CBC"/>
    <w:rsid w:val="2E1E3201"/>
    <w:rsid w:val="2E381B02"/>
    <w:rsid w:val="2E3F0F56"/>
    <w:rsid w:val="2E6A4272"/>
    <w:rsid w:val="2E944479"/>
    <w:rsid w:val="2EB07D15"/>
    <w:rsid w:val="2F3740ED"/>
    <w:rsid w:val="2F3E40D8"/>
    <w:rsid w:val="2F4C62AE"/>
    <w:rsid w:val="2F763CAE"/>
    <w:rsid w:val="2F7A0EEE"/>
    <w:rsid w:val="2F937FAD"/>
    <w:rsid w:val="2FDA232E"/>
    <w:rsid w:val="30237BCF"/>
    <w:rsid w:val="303B2136"/>
    <w:rsid w:val="304A60A2"/>
    <w:rsid w:val="304B5475"/>
    <w:rsid w:val="304E16EE"/>
    <w:rsid w:val="308B46F0"/>
    <w:rsid w:val="30C87410"/>
    <w:rsid w:val="30DE4CB6"/>
    <w:rsid w:val="312945C7"/>
    <w:rsid w:val="314A5691"/>
    <w:rsid w:val="316D2048"/>
    <w:rsid w:val="319A4040"/>
    <w:rsid w:val="319D45C3"/>
    <w:rsid w:val="31E63BA8"/>
    <w:rsid w:val="31F3438F"/>
    <w:rsid w:val="32290665"/>
    <w:rsid w:val="324301EE"/>
    <w:rsid w:val="32480E1A"/>
    <w:rsid w:val="3260427C"/>
    <w:rsid w:val="3287481B"/>
    <w:rsid w:val="32F742BF"/>
    <w:rsid w:val="335D7E9A"/>
    <w:rsid w:val="337C2D44"/>
    <w:rsid w:val="339D5333"/>
    <w:rsid w:val="33E32E64"/>
    <w:rsid w:val="34106F3E"/>
    <w:rsid w:val="34414C55"/>
    <w:rsid w:val="34447EA2"/>
    <w:rsid w:val="34474DD2"/>
    <w:rsid w:val="34724AC6"/>
    <w:rsid w:val="349801B2"/>
    <w:rsid w:val="34BD575B"/>
    <w:rsid w:val="34CC28BA"/>
    <w:rsid w:val="34CF7158"/>
    <w:rsid w:val="35050B53"/>
    <w:rsid w:val="351078BA"/>
    <w:rsid w:val="35141C21"/>
    <w:rsid w:val="35680547"/>
    <w:rsid w:val="35B45BAD"/>
    <w:rsid w:val="35BF63B6"/>
    <w:rsid w:val="35C83CF1"/>
    <w:rsid w:val="35ED19A9"/>
    <w:rsid w:val="35F30C8A"/>
    <w:rsid w:val="360242EB"/>
    <w:rsid w:val="3633523C"/>
    <w:rsid w:val="36392C9F"/>
    <w:rsid w:val="363E65E7"/>
    <w:rsid w:val="36D42F11"/>
    <w:rsid w:val="36F67098"/>
    <w:rsid w:val="37180CA8"/>
    <w:rsid w:val="37201BFC"/>
    <w:rsid w:val="373D42D2"/>
    <w:rsid w:val="374D74F5"/>
    <w:rsid w:val="374E0226"/>
    <w:rsid w:val="37742841"/>
    <w:rsid w:val="37927627"/>
    <w:rsid w:val="37CA23C1"/>
    <w:rsid w:val="37DD582A"/>
    <w:rsid w:val="3847627E"/>
    <w:rsid w:val="384A4E91"/>
    <w:rsid w:val="38564163"/>
    <w:rsid w:val="38716568"/>
    <w:rsid w:val="3882287D"/>
    <w:rsid w:val="39020FBA"/>
    <w:rsid w:val="394B0F5B"/>
    <w:rsid w:val="396A418B"/>
    <w:rsid w:val="39933350"/>
    <w:rsid w:val="39A71E6F"/>
    <w:rsid w:val="39AE31FE"/>
    <w:rsid w:val="39AE76A2"/>
    <w:rsid w:val="39C34370"/>
    <w:rsid w:val="39CC4F72"/>
    <w:rsid w:val="39DA6378"/>
    <w:rsid w:val="3A0472C2"/>
    <w:rsid w:val="3A2C5318"/>
    <w:rsid w:val="3A4B6C9E"/>
    <w:rsid w:val="3A9E620E"/>
    <w:rsid w:val="3ACD59CC"/>
    <w:rsid w:val="3B1A29FC"/>
    <w:rsid w:val="3B3C72A7"/>
    <w:rsid w:val="3B6A75F8"/>
    <w:rsid w:val="3BA161E5"/>
    <w:rsid w:val="3BB16FD5"/>
    <w:rsid w:val="3BCE5DD9"/>
    <w:rsid w:val="3BDC31F8"/>
    <w:rsid w:val="3C1934F8"/>
    <w:rsid w:val="3C261771"/>
    <w:rsid w:val="3C4F5C28"/>
    <w:rsid w:val="3C607E9A"/>
    <w:rsid w:val="3C722C08"/>
    <w:rsid w:val="3C9936C1"/>
    <w:rsid w:val="3CDE3DFA"/>
    <w:rsid w:val="3D137F9F"/>
    <w:rsid w:val="3D196379"/>
    <w:rsid w:val="3D1C60E0"/>
    <w:rsid w:val="3D3B6F75"/>
    <w:rsid w:val="3D4124DC"/>
    <w:rsid w:val="3D421E06"/>
    <w:rsid w:val="3D4307F8"/>
    <w:rsid w:val="3D600CB3"/>
    <w:rsid w:val="3D610FE5"/>
    <w:rsid w:val="3D717BF8"/>
    <w:rsid w:val="3D8251E6"/>
    <w:rsid w:val="3DCC6B68"/>
    <w:rsid w:val="3E021D6A"/>
    <w:rsid w:val="3E2C0222"/>
    <w:rsid w:val="3E391C63"/>
    <w:rsid w:val="3E432AAE"/>
    <w:rsid w:val="3EBF336D"/>
    <w:rsid w:val="3EC71318"/>
    <w:rsid w:val="3EE21AF0"/>
    <w:rsid w:val="3EEB27FE"/>
    <w:rsid w:val="3F3D0C8C"/>
    <w:rsid w:val="3F4E55F8"/>
    <w:rsid w:val="3F540E35"/>
    <w:rsid w:val="3F7A2612"/>
    <w:rsid w:val="3F8536DE"/>
    <w:rsid w:val="3FA07A8C"/>
    <w:rsid w:val="3FAE2A19"/>
    <w:rsid w:val="3FBB3264"/>
    <w:rsid w:val="3FC90D91"/>
    <w:rsid w:val="3FE9009B"/>
    <w:rsid w:val="3FFF2A05"/>
    <w:rsid w:val="40037BBC"/>
    <w:rsid w:val="401633E7"/>
    <w:rsid w:val="40666145"/>
    <w:rsid w:val="4077259B"/>
    <w:rsid w:val="40A93B94"/>
    <w:rsid w:val="40B57568"/>
    <w:rsid w:val="40B732E0"/>
    <w:rsid w:val="40C32782"/>
    <w:rsid w:val="40CF33D0"/>
    <w:rsid w:val="40E13EB9"/>
    <w:rsid w:val="41361759"/>
    <w:rsid w:val="4154019B"/>
    <w:rsid w:val="415D4AE4"/>
    <w:rsid w:val="41C66C59"/>
    <w:rsid w:val="41DD1CB3"/>
    <w:rsid w:val="41E2633C"/>
    <w:rsid w:val="41F9347E"/>
    <w:rsid w:val="41FE44E2"/>
    <w:rsid w:val="420360C6"/>
    <w:rsid w:val="420D4EAA"/>
    <w:rsid w:val="421554F2"/>
    <w:rsid w:val="42AD6748"/>
    <w:rsid w:val="42E00149"/>
    <w:rsid w:val="430842D4"/>
    <w:rsid w:val="430F0AD1"/>
    <w:rsid w:val="43212C92"/>
    <w:rsid w:val="43217136"/>
    <w:rsid w:val="434E33FB"/>
    <w:rsid w:val="43CF0940"/>
    <w:rsid w:val="43D1364B"/>
    <w:rsid w:val="43DF245E"/>
    <w:rsid w:val="43E06D85"/>
    <w:rsid w:val="441775F9"/>
    <w:rsid w:val="44366C11"/>
    <w:rsid w:val="4449126C"/>
    <w:rsid w:val="446175AE"/>
    <w:rsid w:val="446D610C"/>
    <w:rsid w:val="446F0E72"/>
    <w:rsid w:val="449B13EE"/>
    <w:rsid w:val="44A66E7D"/>
    <w:rsid w:val="45260F5D"/>
    <w:rsid w:val="4538379F"/>
    <w:rsid w:val="459B6D2C"/>
    <w:rsid w:val="45D870F5"/>
    <w:rsid w:val="45E922DF"/>
    <w:rsid w:val="4631143E"/>
    <w:rsid w:val="4674757D"/>
    <w:rsid w:val="467A34E7"/>
    <w:rsid w:val="46875502"/>
    <w:rsid w:val="46E67CAA"/>
    <w:rsid w:val="46FB622B"/>
    <w:rsid w:val="47470357"/>
    <w:rsid w:val="474B29D4"/>
    <w:rsid w:val="478F374B"/>
    <w:rsid w:val="479C727C"/>
    <w:rsid w:val="47A125F4"/>
    <w:rsid w:val="47C60497"/>
    <w:rsid w:val="47FC1154"/>
    <w:rsid w:val="48083D23"/>
    <w:rsid w:val="481D397A"/>
    <w:rsid w:val="482041AD"/>
    <w:rsid w:val="482254E2"/>
    <w:rsid w:val="482F44AB"/>
    <w:rsid w:val="48965ED0"/>
    <w:rsid w:val="48B05D48"/>
    <w:rsid w:val="48EE3617"/>
    <w:rsid w:val="494C11A5"/>
    <w:rsid w:val="49803BE8"/>
    <w:rsid w:val="49831FB1"/>
    <w:rsid w:val="49B26D3A"/>
    <w:rsid w:val="49C10D2B"/>
    <w:rsid w:val="49CF28C5"/>
    <w:rsid w:val="49DC313D"/>
    <w:rsid w:val="49F42EAF"/>
    <w:rsid w:val="4A8C3322"/>
    <w:rsid w:val="4AE35ED3"/>
    <w:rsid w:val="4AE90539"/>
    <w:rsid w:val="4AF15640"/>
    <w:rsid w:val="4B043D45"/>
    <w:rsid w:val="4B231661"/>
    <w:rsid w:val="4B2A6963"/>
    <w:rsid w:val="4BB07716"/>
    <w:rsid w:val="4C0E5653"/>
    <w:rsid w:val="4C391D85"/>
    <w:rsid w:val="4C517BDB"/>
    <w:rsid w:val="4C635C81"/>
    <w:rsid w:val="4C8E75EA"/>
    <w:rsid w:val="4CF865DA"/>
    <w:rsid w:val="4D302450"/>
    <w:rsid w:val="4D4A5C02"/>
    <w:rsid w:val="4D4C5434"/>
    <w:rsid w:val="4D6A4B9D"/>
    <w:rsid w:val="4D891B60"/>
    <w:rsid w:val="4E233D62"/>
    <w:rsid w:val="4E9F0EB6"/>
    <w:rsid w:val="4EC5306C"/>
    <w:rsid w:val="4ECB7FBD"/>
    <w:rsid w:val="4ECD3EE9"/>
    <w:rsid w:val="4EED1B68"/>
    <w:rsid w:val="4F1D4C56"/>
    <w:rsid w:val="4F212E7C"/>
    <w:rsid w:val="4F2379F5"/>
    <w:rsid w:val="4F3B2459"/>
    <w:rsid w:val="4F7353CB"/>
    <w:rsid w:val="4F7D4CA2"/>
    <w:rsid w:val="4F95041B"/>
    <w:rsid w:val="4F975BBA"/>
    <w:rsid w:val="4FD94424"/>
    <w:rsid w:val="4FE0047B"/>
    <w:rsid w:val="4FF4529B"/>
    <w:rsid w:val="5040301A"/>
    <w:rsid w:val="505463A5"/>
    <w:rsid w:val="50795888"/>
    <w:rsid w:val="509030B6"/>
    <w:rsid w:val="50931F26"/>
    <w:rsid w:val="509D33E5"/>
    <w:rsid w:val="50B81DB7"/>
    <w:rsid w:val="50BA4F00"/>
    <w:rsid w:val="50D6330E"/>
    <w:rsid w:val="50E33876"/>
    <w:rsid w:val="50F639B0"/>
    <w:rsid w:val="50FD540C"/>
    <w:rsid w:val="512276E5"/>
    <w:rsid w:val="51AE428B"/>
    <w:rsid w:val="51E24880"/>
    <w:rsid w:val="52395BA2"/>
    <w:rsid w:val="524B3F86"/>
    <w:rsid w:val="52640EAD"/>
    <w:rsid w:val="52744BA5"/>
    <w:rsid w:val="527E5A0B"/>
    <w:rsid w:val="528D35CA"/>
    <w:rsid w:val="52A23659"/>
    <w:rsid w:val="52AB07CA"/>
    <w:rsid w:val="52AF7E9E"/>
    <w:rsid w:val="52B328EE"/>
    <w:rsid w:val="52B70F1D"/>
    <w:rsid w:val="53065ECD"/>
    <w:rsid w:val="53135717"/>
    <w:rsid w:val="531E71EE"/>
    <w:rsid w:val="532A7D28"/>
    <w:rsid w:val="534C54DF"/>
    <w:rsid w:val="53E42357"/>
    <w:rsid w:val="540463E4"/>
    <w:rsid w:val="54051A97"/>
    <w:rsid w:val="543A1E06"/>
    <w:rsid w:val="5458445F"/>
    <w:rsid w:val="5547000F"/>
    <w:rsid w:val="556C4241"/>
    <w:rsid w:val="55794BB0"/>
    <w:rsid w:val="561072C2"/>
    <w:rsid w:val="562F4839"/>
    <w:rsid w:val="56A76A83"/>
    <w:rsid w:val="56AD2D63"/>
    <w:rsid w:val="57360094"/>
    <w:rsid w:val="5781344E"/>
    <w:rsid w:val="57CA2A28"/>
    <w:rsid w:val="57E1616A"/>
    <w:rsid w:val="57F44ADD"/>
    <w:rsid w:val="58044C05"/>
    <w:rsid w:val="583D3C73"/>
    <w:rsid w:val="587C7581"/>
    <w:rsid w:val="58C60061"/>
    <w:rsid w:val="58EC71FB"/>
    <w:rsid w:val="59091DA7"/>
    <w:rsid w:val="59102873"/>
    <w:rsid w:val="59583222"/>
    <w:rsid w:val="5979517E"/>
    <w:rsid w:val="59AD0C72"/>
    <w:rsid w:val="59B77A55"/>
    <w:rsid w:val="5A2B3D21"/>
    <w:rsid w:val="5A335030"/>
    <w:rsid w:val="5A450A12"/>
    <w:rsid w:val="5A4B333B"/>
    <w:rsid w:val="5A6B696E"/>
    <w:rsid w:val="5A9A1F54"/>
    <w:rsid w:val="5ADB1D96"/>
    <w:rsid w:val="5B043F24"/>
    <w:rsid w:val="5B4369DC"/>
    <w:rsid w:val="5B582907"/>
    <w:rsid w:val="5B961E3B"/>
    <w:rsid w:val="5BE525F1"/>
    <w:rsid w:val="5BF65BFF"/>
    <w:rsid w:val="5BF70F8E"/>
    <w:rsid w:val="5C214177"/>
    <w:rsid w:val="5C230FD4"/>
    <w:rsid w:val="5C41790B"/>
    <w:rsid w:val="5C5872CD"/>
    <w:rsid w:val="5CD31049"/>
    <w:rsid w:val="5DA04DDC"/>
    <w:rsid w:val="5DEF5A0F"/>
    <w:rsid w:val="5E005E6E"/>
    <w:rsid w:val="5E32757F"/>
    <w:rsid w:val="5E6B721B"/>
    <w:rsid w:val="5E9C447B"/>
    <w:rsid w:val="5EC73876"/>
    <w:rsid w:val="5EE64CD6"/>
    <w:rsid w:val="5EED3541"/>
    <w:rsid w:val="5EF04511"/>
    <w:rsid w:val="5F076D88"/>
    <w:rsid w:val="5F0B2935"/>
    <w:rsid w:val="5F43144F"/>
    <w:rsid w:val="5F6D24A2"/>
    <w:rsid w:val="5F6D4AD6"/>
    <w:rsid w:val="5FDE7373"/>
    <w:rsid w:val="60103B81"/>
    <w:rsid w:val="60697CFC"/>
    <w:rsid w:val="607024A6"/>
    <w:rsid w:val="60905C41"/>
    <w:rsid w:val="60A81322"/>
    <w:rsid w:val="60B026AD"/>
    <w:rsid w:val="60FF240D"/>
    <w:rsid w:val="61404221"/>
    <w:rsid w:val="615F0C4B"/>
    <w:rsid w:val="6172131F"/>
    <w:rsid w:val="61A40A91"/>
    <w:rsid w:val="61AA07AE"/>
    <w:rsid w:val="61F81656"/>
    <w:rsid w:val="6209638C"/>
    <w:rsid w:val="62157A0E"/>
    <w:rsid w:val="621E3CCD"/>
    <w:rsid w:val="62514EEA"/>
    <w:rsid w:val="62A0335F"/>
    <w:rsid w:val="62F048E9"/>
    <w:rsid w:val="630A1FF2"/>
    <w:rsid w:val="63351789"/>
    <w:rsid w:val="634E434E"/>
    <w:rsid w:val="637103E4"/>
    <w:rsid w:val="63864720"/>
    <w:rsid w:val="638730CF"/>
    <w:rsid w:val="63955159"/>
    <w:rsid w:val="640569D5"/>
    <w:rsid w:val="641A0EC0"/>
    <w:rsid w:val="64684338"/>
    <w:rsid w:val="64C91C90"/>
    <w:rsid w:val="64DD2FE4"/>
    <w:rsid w:val="64DD5E1C"/>
    <w:rsid w:val="65347F25"/>
    <w:rsid w:val="65664400"/>
    <w:rsid w:val="656F7D69"/>
    <w:rsid w:val="657607C4"/>
    <w:rsid w:val="659F7353"/>
    <w:rsid w:val="6644245E"/>
    <w:rsid w:val="66792E52"/>
    <w:rsid w:val="667F60F5"/>
    <w:rsid w:val="66836460"/>
    <w:rsid w:val="66A17AC3"/>
    <w:rsid w:val="66B2003F"/>
    <w:rsid w:val="66C13CA7"/>
    <w:rsid w:val="66C93C02"/>
    <w:rsid w:val="66E14AAB"/>
    <w:rsid w:val="6712276E"/>
    <w:rsid w:val="671640B0"/>
    <w:rsid w:val="671A2823"/>
    <w:rsid w:val="678A0557"/>
    <w:rsid w:val="67A72273"/>
    <w:rsid w:val="67E34573"/>
    <w:rsid w:val="67E4235D"/>
    <w:rsid w:val="68764CB5"/>
    <w:rsid w:val="68972DED"/>
    <w:rsid w:val="68976CC2"/>
    <w:rsid w:val="68A23436"/>
    <w:rsid w:val="68D33740"/>
    <w:rsid w:val="68DF23A7"/>
    <w:rsid w:val="695465A4"/>
    <w:rsid w:val="698060B5"/>
    <w:rsid w:val="69B85315"/>
    <w:rsid w:val="69E63850"/>
    <w:rsid w:val="69FF1008"/>
    <w:rsid w:val="6A050C21"/>
    <w:rsid w:val="6A291EA8"/>
    <w:rsid w:val="6A3749C6"/>
    <w:rsid w:val="6A443C56"/>
    <w:rsid w:val="6AC60EBA"/>
    <w:rsid w:val="6AF05909"/>
    <w:rsid w:val="6AFF5AC3"/>
    <w:rsid w:val="6B022971"/>
    <w:rsid w:val="6B035B08"/>
    <w:rsid w:val="6B1018ED"/>
    <w:rsid w:val="6B413622"/>
    <w:rsid w:val="6B515CEA"/>
    <w:rsid w:val="6B5577DE"/>
    <w:rsid w:val="6B8204BE"/>
    <w:rsid w:val="6BA62600"/>
    <w:rsid w:val="6BB1642E"/>
    <w:rsid w:val="6BBF7ED7"/>
    <w:rsid w:val="6BD235EF"/>
    <w:rsid w:val="6C1A00FB"/>
    <w:rsid w:val="6C355231"/>
    <w:rsid w:val="6C6335E6"/>
    <w:rsid w:val="6C717D8E"/>
    <w:rsid w:val="6C810FA2"/>
    <w:rsid w:val="6CAA1542"/>
    <w:rsid w:val="6CB17A52"/>
    <w:rsid w:val="6CC324AF"/>
    <w:rsid w:val="6CC602AC"/>
    <w:rsid w:val="6D2B3E12"/>
    <w:rsid w:val="6D3723B5"/>
    <w:rsid w:val="6D447135"/>
    <w:rsid w:val="6D6B459F"/>
    <w:rsid w:val="6D845327"/>
    <w:rsid w:val="6DA83227"/>
    <w:rsid w:val="6DE149AF"/>
    <w:rsid w:val="6DF766C9"/>
    <w:rsid w:val="6E1B3D1E"/>
    <w:rsid w:val="6E1B45FE"/>
    <w:rsid w:val="6E203165"/>
    <w:rsid w:val="6E4B18BC"/>
    <w:rsid w:val="6E683D96"/>
    <w:rsid w:val="6EB04D47"/>
    <w:rsid w:val="6EC22F9E"/>
    <w:rsid w:val="6EC82A12"/>
    <w:rsid w:val="6EC94B3B"/>
    <w:rsid w:val="6ECD18EA"/>
    <w:rsid w:val="6F102F81"/>
    <w:rsid w:val="6F2A4AF9"/>
    <w:rsid w:val="6F351C7C"/>
    <w:rsid w:val="6F4F680E"/>
    <w:rsid w:val="6F596628"/>
    <w:rsid w:val="6FB66A33"/>
    <w:rsid w:val="6FC30AAA"/>
    <w:rsid w:val="6FE256F3"/>
    <w:rsid w:val="705A7BF3"/>
    <w:rsid w:val="70730EA4"/>
    <w:rsid w:val="70AD73F2"/>
    <w:rsid w:val="70E83B64"/>
    <w:rsid w:val="70FB628B"/>
    <w:rsid w:val="710614CD"/>
    <w:rsid w:val="711D41EA"/>
    <w:rsid w:val="715520B6"/>
    <w:rsid w:val="715E1287"/>
    <w:rsid w:val="71674783"/>
    <w:rsid w:val="718C47C5"/>
    <w:rsid w:val="71A1306D"/>
    <w:rsid w:val="72141A90"/>
    <w:rsid w:val="72192C03"/>
    <w:rsid w:val="72343B0D"/>
    <w:rsid w:val="723A0276"/>
    <w:rsid w:val="724177ED"/>
    <w:rsid w:val="724A6091"/>
    <w:rsid w:val="72514046"/>
    <w:rsid w:val="727E1D88"/>
    <w:rsid w:val="729445D6"/>
    <w:rsid w:val="72AC3F6A"/>
    <w:rsid w:val="72AC65F9"/>
    <w:rsid w:val="72EA1AD5"/>
    <w:rsid w:val="73204A36"/>
    <w:rsid w:val="73400027"/>
    <w:rsid w:val="73653E36"/>
    <w:rsid w:val="73766A6E"/>
    <w:rsid w:val="73BE0298"/>
    <w:rsid w:val="74195D8B"/>
    <w:rsid w:val="745420D5"/>
    <w:rsid w:val="747E0B41"/>
    <w:rsid w:val="74B065E8"/>
    <w:rsid w:val="74CE6698"/>
    <w:rsid w:val="74F1363F"/>
    <w:rsid w:val="751014CE"/>
    <w:rsid w:val="75323898"/>
    <w:rsid w:val="7592164A"/>
    <w:rsid w:val="759E089B"/>
    <w:rsid w:val="75A872AC"/>
    <w:rsid w:val="75C31F52"/>
    <w:rsid w:val="76157B85"/>
    <w:rsid w:val="763C052D"/>
    <w:rsid w:val="76665502"/>
    <w:rsid w:val="768E37B8"/>
    <w:rsid w:val="76925567"/>
    <w:rsid w:val="76F31C74"/>
    <w:rsid w:val="77045F6D"/>
    <w:rsid w:val="77173DE2"/>
    <w:rsid w:val="77483FE2"/>
    <w:rsid w:val="774F3B96"/>
    <w:rsid w:val="781B08C4"/>
    <w:rsid w:val="7833225A"/>
    <w:rsid w:val="78436E75"/>
    <w:rsid w:val="78540E39"/>
    <w:rsid w:val="78622A72"/>
    <w:rsid w:val="78997A4E"/>
    <w:rsid w:val="78E83890"/>
    <w:rsid w:val="7941003E"/>
    <w:rsid w:val="799C6F4B"/>
    <w:rsid w:val="7A150154"/>
    <w:rsid w:val="7A2F7625"/>
    <w:rsid w:val="7A42083A"/>
    <w:rsid w:val="7A585AC3"/>
    <w:rsid w:val="7AE00762"/>
    <w:rsid w:val="7B7E0E12"/>
    <w:rsid w:val="7BC42654"/>
    <w:rsid w:val="7BED75DA"/>
    <w:rsid w:val="7BF10415"/>
    <w:rsid w:val="7BF236DA"/>
    <w:rsid w:val="7BFE5496"/>
    <w:rsid w:val="7C0C1981"/>
    <w:rsid w:val="7C4054F5"/>
    <w:rsid w:val="7C9076DA"/>
    <w:rsid w:val="7CA97121"/>
    <w:rsid w:val="7CB63753"/>
    <w:rsid w:val="7D1961AD"/>
    <w:rsid w:val="7D2B7798"/>
    <w:rsid w:val="7D3905FD"/>
    <w:rsid w:val="7D6C6800"/>
    <w:rsid w:val="7D873368"/>
    <w:rsid w:val="7D9D6DDE"/>
    <w:rsid w:val="7DA27FCE"/>
    <w:rsid w:val="7DC31E2B"/>
    <w:rsid w:val="7DD44C5B"/>
    <w:rsid w:val="7E631DD5"/>
    <w:rsid w:val="7EE40316"/>
    <w:rsid w:val="7EFF3816"/>
    <w:rsid w:val="7F0B3F10"/>
    <w:rsid w:val="7F142050"/>
    <w:rsid w:val="7F297F21"/>
    <w:rsid w:val="7F4D0390"/>
    <w:rsid w:val="7F4E0DC0"/>
    <w:rsid w:val="7F623E3B"/>
    <w:rsid w:val="7F925A7A"/>
    <w:rsid w:val="7FB5609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0</TotalTime>
  <ScaleCrop>false</ScaleCrop>
  <LinksUpToDate>false</LinksUpToDate>
  <CharactersWithSpaces>44617</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shruti kumari</cp:lastModifiedBy>
  <dcterms:modified xsi:type="dcterms:W3CDTF">2023-05-02T07:07:36Z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4B6A9573058D4709B90C4DC4B1F6CFAE</vt:lpwstr>
  </property>
</Properties>
</file>