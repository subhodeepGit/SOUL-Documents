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pict>
          <v:shape id="Picture 6" o:spid="_x0000_s1026" o:spt="75" type="#_x0000_t75" style="position:absolute;left:0pt;margin-left:406.25pt;margin-top:0.2pt;height:63.2pt;width:113.8pt;z-index:251666432;mso-width-relative:page;mso-height-relative:page;" filled="f" o:preferrelative="t" stroked="f" coordsize="21600,21600">
            <v:path/>
            <v:fill on="f" focussize="0,0"/>
            <v:stroke on="f"/>
            <v:imagedata r:id="rId6" o:title=""/>
            <o:lock v:ext="edit" aspectratio="t"/>
          </v:shape>
        </w:pict>
      </w:r>
    </w:p>
    <w:p>
      <w:pPr>
        <w:rPr>
          <w:rFonts w:ascii="Century Gothic" w:hAnsi="Century Gothic" w:eastAsia="Century Gothic" w:cs="Century Gothic"/>
          <w:b/>
          <w:color w:val="585858"/>
          <w:sz w:val="44"/>
          <w:szCs w:val="44"/>
        </w:rPr>
      </w:pPr>
      <w:r>
        <w:pict>
          <v:shape id="Picture 8" o:spid="_x0000_s1027" o:spt="75" type="#_x0000_t75" style="position:absolute;left:0pt;margin-left:-4.05pt;margin-top:-13.5pt;height:72.5pt;width:72.5pt;z-index:251665408;mso-width-relative:page;mso-height-relative:page;" filled="f" o:preferrelative="t" stroked="f" coordsize="21600,21600">
            <v:path/>
            <v:fill on="f" focussize="0,0"/>
            <v:stroke on="f"/>
            <v:imagedata r:id="rId7" o:title=""/>
            <o:lock v:ext="edit" aspectratio="t"/>
          </v:shape>
        </w:pict>
      </w:r>
      <w:r>
        <w:rPr>
          <w:rFonts w:ascii="Century Gothic" w:hAnsi="Century Gothic" w:eastAsia="Century Gothic" w:cs="Century Gothic"/>
          <w:b/>
          <w:color w:val="585858"/>
          <w:sz w:val="44"/>
          <w:szCs w:val="44"/>
        </w:rPr>
        <w:t xml:space="preserve"> </w:t>
      </w:r>
    </w:p>
    <w:p>
      <w:pPr>
        <w:shd w:val="clear" w:color="auto" w:fill="FFFFFF"/>
        <w:spacing w:line="276" w:lineRule="auto"/>
        <w:rPr>
          <w:rFonts w:ascii="Century Gothic" w:hAnsi="Century Gothic" w:eastAsia="Century Gothic" w:cs="Century Gothic"/>
          <w:b/>
          <w:color w:val="1F4E79"/>
          <w:sz w:val="36"/>
          <w:szCs w:val="36"/>
        </w:rPr>
      </w:pPr>
    </w:p>
    <w:p>
      <w:pPr>
        <w:rPr>
          <w:rFonts w:ascii="Century Gothic" w:hAnsi="Century Gothic" w:eastAsia="Century Gothic" w:cs="Century Gothic"/>
        </w:rPr>
      </w:pPr>
    </w:p>
    <w:p>
      <w:pPr>
        <w:rPr>
          <w:rFonts w:ascii="Century Gothic" w:hAnsi="Century Gothic" w:eastAsia="Century Gothic" w:cs="Century Gothic"/>
        </w:rPr>
      </w:pPr>
    </w:p>
    <w:p>
      <w:pPr>
        <w:spacing w:line="360" w:lineRule="auto"/>
        <w:outlineLvl w:val="0"/>
        <w:rPr>
          <w:rFonts w:ascii="Century Gothic" w:hAnsi="Century Gothic"/>
          <w:b/>
          <w:bCs/>
          <w:color w:val="7030A0"/>
          <w:sz w:val="40"/>
          <w:szCs w:val="40"/>
        </w:rPr>
      </w:pPr>
      <w:r>
        <w:rPr>
          <w:rFonts w:hint="default" w:ascii="Century Gothic" w:hAnsi="Century Gothic"/>
          <w:b/>
          <w:bCs/>
          <w:color w:val="7030A0"/>
          <w:sz w:val="30"/>
          <w:szCs w:val="30"/>
          <w:lang w:val="en-US"/>
        </w:rPr>
        <w:t>SOFTWARE REQUIREMENT SPECIFICATION (SRS)</w:t>
      </w:r>
      <w:r>
        <w:rPr>
          <w:rFonts w:ascii="Century Gothic" w:hAnsi="Century Gothic"/>
          <w:b/>
          <w:bCs/>
          <w:color w:val="7030A0"/>
          <w:sz w:val="30"/>
          <w:szCs w:val="30"/>
        </w:rPr>
        <w:t xml:space="preserve"> SIGN-OFF</w:t>
      </w:r>
    </w:p>
    <w:p>
      <w:pPr>
        <w:spacing w:line="360" w:lineRule="auto"/>
        <w:outlineLvl w:val="0"/>
        <w:rPr>
          <w:rFonts w:ascii="Century Gothic" w:hAnsi="Century Gothic"/>
          <w:b/>
          <w:bCs/>
          <w:color w:val="F4B083"/>
          <w:sz w:val="28"/>
          <w:szCs w:val="28"/>
        </w:rPr>
      </w:pPr>
      <w:r>
        <w:rPr>
          <w:rFonts w:ascii="Century Gothic" w:hAnsi="Century Gothic"/>
          <w:b/>
          <w:bCs/>
          <w:color w:val="F4B083"/>
          <w:sz w:val="28"/>
          <w:szCs w:val="28"/>
        </w:rPr>
        <w:t>Authorization Memorandum</w:t>
      </w:r>
    </w:p>
    <w:p>
      <w:pPr>
        <w:rPr>
          <w:rFonts w:hint="default" w:ascii="Century Gothic" w:hAnsi="Century Gothic" w:eastAsia="Century Gothic" w:cs="Century Gothic"/>
          <w:lang w:val="en-US"/>
        </w:rPr>
      </w:pPr>
      <w:r>
        <w:rPr>
          <w:rFonts w:hint="default" w:ascii="Century Gothic" w:hAnsi="Century Gothic" w:eastAsia="Century Gothic" w:cs="Century Gothic"/>
          <w:lang w:val="en-US"/>
        </w:rPr>
        <w:t xml:space="preserve">This form is to sign-off completion of the Requirement Phase for </w:t>
      </w:r>
      <w:r>
        <w:rPr>
          <w:rFonts w:hint="default" w:ascii="Century Gothic" w:hAnsi="Century Gothic" w:eastAsia="Century Gothic" w:cs="Century Gothic"/>
          <w:b/>
          <w:bCs/>
          <w:sz w:val="22"/>
          <w:szCs w:val="22"/>
          <w:lang w:val="en-US"/>
        </w:rPr>
        <w:t>CAMPUS MANAGEMENT SOFTWARE AT WORLD SKILL CENTER (WSC).</w:t>
      </w:r>
    </w:p>
    <w:p>
      <w:pPr>
        <w:tabs>
          <w:tab w:val="left" w:pos="2490"/>
        </w:tabs>
        <w:rPr>
          <w:rFonts w:hint="default" w:ascii="Century Gothic" w:hAnsi="Century Gothic" w:eastAsia="Century Gothic" w:cs="Century Gothic"/>
          <w:sz w:val="22"/>
          <w:szCs w:val="22"/>
          <w:lang w:val="en-US"/>
        </w:rPr>
      </w:pPr>
    </w:p>
    <w:p>
      <w:pPr>
        <w:tabs>
          <w:tab w:val="left" w:pos="2835"/>
        </w:tabs>
        <w:rPr>
          <w:rFonts w:hint="default" w:ascii="Century Gothic" w:hAnsi="Century Gothic" w:eastAsia="Century Gothic" w:cs="Century Gothic"/>
          <w:sz w:val="22"/>
          <w:szCs w:val="22"/>
          <w:lang w:val="en-US"/>
        </w:rPr>
      </w:pPr>
      <w:r>
        <w:rPr>
          <w:rFonts w:hint="default" w:ascii="Century Gothic" w:hAnsi="Century Gothic" w:eastAsia="Century Gothic"/>
          <w:sz w:val="22"/>
          <w:szCs w:val="22"/>
          <w:lang w:val="en-US"/>
        </w:rPr>
        <w:t>World Skill Centre (WSC) acknowledges receipt of the deliverables as part of the Requirement Phase through the submission of this document.</w:t>
      </w:r>
    </w:p>
    <w:p>
      <w:pPr>
        <w:tabs>
          <w:tab w:val="left" w:pos="2835"/>
        </w:tabs>
        <w:rPr>
          <w:rFonts w:ascii="Century Gothic" w:hAnsi="Century Gothic" w:eastAsia="Century Gothic" w:cs="Century Gothic"/>
          <w:sz w:val="22"/>
          <w:szCs w:val="22"/>
        </w:rPr>
      </w:pPr>
    </w:p>
    <w:p>
      <w:pPr>
        <w:tabs>
          <w:tab w:val="left" w:pos="2835"/>
        </w:tabs>
        <w:rPr>
          <w:rFonts w:ascii="Century Gothic" w:hAnsi="Century Gothic" w:eastAsia="Century Gothic" w:cs="Century Gothic"/>
          <w:sz w:val="22"/>
          <w:szCs w:val="22"/>
        </w:rPr>
      </w:pP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47"/>
        <w:gridCol w:w="69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43" w:type="dxa"/>
            <w:shd w:val="clear" w:color="auto" w:fill="D7D7D7"/>
            <w:noWrap w:val="0"/>
            <w:vAlign w:val="top"/>
          </w:tcPr>
          <w:p>
            <w:pPr>
              <w:tabs>
                <w:tab w:val="left" w:pos="2835"/>
              </w:tabs>
              <w:jc w:val="center"/>
              <w:rPr>
                <w:rFonts w:hint="default" w:ascii="Century Gothic" w:hAnsi="Century Gothic" w:eastAsia="Century Gothic" w:cs="Century Gothic"/>
                <w:sz w:val="22"/>
                <w:szCs w:val="22"/>
                <w:vertAlign w:val="baseline"/>
                <w:lang w:val="en-US"/>
              </w:rPr>
            </w:pPr>
            <w:r>
              <w:rPr>
                <w:rFonts w:hint="default" w:ascii="Century Gothic" w:hAnsi="Century Gothic" w:eastAsia="Century Gothic" w:cs="Century Gothic"/>
                <w:b/>
                <w:bCs/>
                <w:color w:val="3B3838"/>
                <w:sz w:val="22"/>
                <w:szCs w:val="22"/>
                <w:vertAlign w:val="baseline"/>
                <w:lang w:val="en-US"/>
              </w:rPr>
              <w:t>MODULE NAME</w:t>
            </w:r>
          </w:p>
        </w:tc>
        <w:tc>
          <w:tcPr>
            <w:tcW w:w="7193" w:type="dxa"/>
            <w:noWrap w:val="0"/>
            <w:vAlign w:val="top"/>
          </w:tcPr>
          <w:p>
            <w:pPr>
              <w:tabs>
                <w:tab w:val="left" w:pos="2835"/>
              </w:tabs>
              <w:jc w:val="center"/>
              <w:rPr>
                <w:rFonts w:ascii="Century Gothic" w:hAnsi="Century Gothic" w:eastAsia="Century Gothic" w:cs="Century Gothic"/>
                <w:sz w:val="22"/>
                <w:szCs w:val="22"/>
                <w:vertAlign w:val="baseline"/>
              </w:rPr>
            </w:pPr>
            <w:r>
              <w:rPr>
                <w:rFonts w:hint="default" w:ascii="Century Gothic" w:hAnsi="Century Gothic" w:eastAsia="Century Gothic"/>
                <w:b/>
                <w:bCs/>
                <w:sz w:val="24"/>
                <w:szCs w:val="24"/>
                <w:lang w:val="en-US"/>
              </w:rPr>
              <w:t>Payroll Module</w:t>
            </w:r>
          </w:p>
        </w:tc>
      </w:tr>
    </w:tbl>
    <w:p>
      <w:pPr>
        <w:tabs>
          <w:tab w:val="left" w:pos="2835"/>
        </w:tabs>
        <w:rPr>
          <w:rFonts w:ascii="Century Gothic" w:hAnsi="Century Gothic" w:eastAsia="Century Gothic" w:cs="Century Gothic"/>
          <w:sz w:val="22"/>
          <w:szCs w:val="22"/>
        </w:rPr>
      </w:pPr>
    </w:p>
    <w:p>
      <w:pPr>
        <w:tabs>
          <w:tab w:val="left" w:pos="2835"/>
        </w:tabs>
        <w:rPr>
          <w:rFonts w:ascii="Century Gothic" w:hAnsi="Century Gothic" w:eastAsia="Century Gothic" w:cs="Century Gothic"/>
          <w:sz w:val="22"/>
          <w:szCs w:val="22"/>
        </w:rPr>
      </w:pPr>
    </w:p>
    <w:p>
      <w:pPr>
        <w:tabs>
          <w:tab w:val="left" w:pos="2835"/>
        </w:tabs>
        <w:rPr>
          <w:rFonts w:ascii="Century Gothic" w:hAnsi="Century Gothic" w:eastAsia="Century Gothic" w:cs="Century Gothic"/>
          <w:sz w:val="22"/>
          <w:szCs w:val="22"/>
        </w:rPr>
      </w:pPr>
    </w:p>
    <w:tbl>
      <w:tblPr>
        <w:tblStyle w:val="264"/>
        <w:tblpPr w:leftFromText="180" w:rightFromText="180" w:vertAnchor="text" w:horzAnchor="page" w:tblpX="792" w:tblpY="58"/>
        <w:tblOverlap w:val="never"/>
        <w:tblW w:w="10840" w:type="dxa"/>
        <w:tblInd w:w="0" w:type="dxa"/>
        <w:tblBorders>
          <w:top w:val="single" w:color="A6A6A6" w:sz="4" w:space="0"/>
          <w:left w:val="single" w:color="A6A6A6" w:sz="4" w:space="0"/>
          <w:bottom w:val="single" w:color="A6A6A6" w:sz="4" w:space="0"/>
          <w:right w:val="single" w:color="A6A6A6" w:sz="4" w:space="0"/>
          <w:insideH w:val="single" w:color="A6A6A6" w:sz="4" w:space="0"/>
          <w:insideV w:val="single" w:color="A6A6A6" w:sz="4" w:space="0"/>
        </w:tblBorders>
        <w:tblLayout w:type="fixed"/>
        <w:tblCellMar>
          <w:top w:w="0" w:type="dxa"/>
          <w:left w:w="115" w:type="dxa"/>
          <w:bottom w:w="0" w:type="dxa"/>
          <w:right w:w="115" w:type="dxa"/>
        </w:tblCellMar>
      </w:tblPr>
      <w:tblGrid>
        <w:gridCol w:w="2253"/>
        <w:gridCol w:w="2250"/>
        <w:gridCol w:w="2684"/>
        <w:gridCol w:w="3653"/>
      </w:tblGrid>
      <w:tr>
        <w:tblPrEx>
          <w:tblBorders>
            <w:top w:val="single" w:color="A6A6A6" w:sz="4" w:space="0"/>
            <w:left w:val="single" w:color="A6A6A6" w:sz="4" w:space="0"/>
            <w:bottom w:val="single" w:color="A6A6A6" w:sz="4" w:space="0"/>
            <w:right w:val="single" w:color="A6A6A6" w:sz="4" w:space="0"/>
            <w:insideH w:val="single" w:color="A6A6A6" w:sz="4" w:space="0"/>
            <w:insideV w:val="single" w:color="A6A6A6" w:sz="4" w:space="0"/>
          </w:tblBorders>
          <w:tblCellMar>
            <w:top w:w="0" w:type="dxa"/>
            <w:left w:w="115" w:type="dxa"/>
            <w:bottom w:w="0" w:type="dxa"/>
            <w:right w:w="115" w:type="dxa"/>
          </w:tblCellMar>
        </w:tblPrEx>
        <w:trPr>
          <w:cantSplit/>
          <w:trHeight w:val="375" w:hRule="atLeast"/>
          <w:tblHeader/>
        </w:trPr>
        <w:tc>
          <w:tcPr>
            <w:tcW w:w="10840" w:type="dxa"/>
            <w:gridSpan w:val="4"/>
            <w:tcBorders>
              <w:top w:val="single" w:color="A6A6A6" w:sz="4" w:space="0"/>
              <w:left w:val="single" w:color="A6A6A6" w:sz="4" w:space="0"/>
              <w:bottom w:val="single" w:color="A6A6A6" w:sz="4" w:space="0"/>
              <w:right w:val="single" w:color="A6A6A6" w:sz="4" w:space="0"/>
            </w:tcBorders>
            <w:shd w:val="clear" w:color="auto" w:fill="D7D7D7"/>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jc w:val="center"/>
              <w:rPr>
                <w:rFonts w:hint="default" w:ascii="Century Gothic" w:hAnsi="Century Gothic" w:eastAsia="Century Gothic" w:cs="Century Gothic"/>
                <w:b/>
                <w:color w:val="000000"/>
                <w:sz w:val="16"/>
                <w:szCs w:val="16"/>
                <w:lang w:val="en-US"/>
              </w:rPr>
            </w:pPr>
            <w:r>
              <w:rPr>
                <w:rFonts w:hint="default" w:ascii="Century Gothic" w:hAnsi="Century Gothic" w:eastAsia="Century Gothic" w:cs="Century Gothic"/>
                <w:b/>
                <w:bCs/>
                <w:color w:val="3B3838"/>
                <w:sz w:val="22"/>
                <w:szCs w:val="22"/>
                <w:vertAlign w:val="baseline"/>
                <w:lang w:val="en-US"/>
              </w:rPr>
              <w:t>VERSION HISTORY</w:t>
            </w:r>
          </w:p>
        </w:tc>
      </w:tr>
      <w:tr>
        <w:tblPrEx>
          <w:tblBorders>
            <w:top w:val="single" w:color="A6A6A6" w:sz="4" w:space="0"/>
            <w:left w:val="single" w:color="A6A6A6" w:sz="4" w:space="0"/>
            <w:bottom w:val="single" w:color="A6A6A6" w:sz="4" w:space="0"/>
            <w:right w:val="single" w:color="A6A6A6" w:sz="4" w:space="0"/>
            <w:insideH w:val="single" w:color="A6A6A6" w:sz="4" w:space="0"/>
            <w:insideV w:val="single" w:color="A6A6A6" w:sz="4" w:space="0"/>
          </w:tblBorders>
          <w:tblCellMar>
            <w:top w:w="0" w:type="dxa"/>
            <w:left w:w="115" w:type="dxa"/>
            <w:bottom w:w="0" w:type="dxa"/>
            <w:right w:w="115" w:type="dxa"/>
          </w:tblCellMar>
        </w:tblPrEx>
        <w:trPr>
          <w:cantSplit/>
          <w:trHeight w:val="341" w:hRule="atLeast"/>
          <w:tblHeader/>
        </w:trPr>
        <w:tc>
          <w:tcPr>
            <w:tcW w:w="2253" w:type="dxa"/>
            <w:tcBorders>
              <w:top w:val="single" w:color="A6A6A6" w:sz="4" w:space="0"/>
              <w:left w:val="single" w:color="A6A6A6" w:sz="4" w:space="0"/>
              <w:bottom w:val="single" w:color="A6A6A6" w:sz="4" w:space="0"/>
              <w:right w:val="single" w:color="A6A6A6" w:sz="4" w:space="0"/>
            </w:tcBorders>
            <w:shd w:val="clear" w:color="auto" w:fill="F1F1F1"/>
            <w:noWrap w:val="0"/>
            <w:vAlign w:val="center"/>
          </w:tcPr>
          <w:p>
            <w:pPr>
              <w:tabs>
                <w:tab w:val="left" w:pos="2835"/>
              </w:tabs>
              <w:jc w:val="center"/>
              <w:rPr>
                <w:rFonts w:hint="default" w:ascii="Century Gothic" w:hAnsi="Century Gothic" w:eastAsia="Century Gothic" w:cs="Century Gothic"/>
                <w:b/>
                <w:bCs/>
                <w:color w:val="3B3838"/>
                <w:sz w:val="22"/>
                <w:szCs w:val="22"/>
                <w:vertAlign w:val="baseline"/>
                <w:lang w:val="en-US"/>
              </w:rPr>
            </w:pPr>
            <w:r>
              <w:rPr>
                <w:rFonts w:hint="default" w:ascii="Century Gothic" w:hAnsi="Century Gothic" w:eastAsia="Century Gothic" w:cs="Century Gothic"/>
                <w:b/>
                <w:bCs/>
                <w:color w:val="3B3838"/>
                <w:sz w:val="22"/>
                <w:szCs w:val="22"/>
                <w:vertAlign w:val="baseline"/>
                <w:lang w:val="en-US"/>
              </w:rPr>
              <w:t>Version</w:t>
            </w:r>
          </w:p>
        </w:tc>
        <w:tc>
          <w:tcPr>
            <w:tcW w:w="2250" w:type="dxa"/>
            <w:tcBorders>
              <w:top w:val="single" w:color="A6A6A6" w:sz="4" w:space="0"/>
              <w:left w:val="single" w:color="A6A6A6" w:sz="4" w:space="0"/>
              <w:bottom w:val="single" w:color="A6A6A6" w:sz="4" w:space="0"/>
              <w:right w:val="single" w:color="A6A6A6" w:sz="4" w:space="0"/>
            </w:tcBorders>
            <w:shd w:val="clear" w:color="auto" w:fill="F1F1F1"/>
            <w:noWrap w:val="0"/>
            <w:vAlign w:val="center"/>
          </w:tcPr>
          <w:p>
            <w:pPr>
              <w:tabs>
                <w:tab w:val="left" w:pos="2835"/>
              </w:tabs>
              <w:jc w:val="center"/>
              <w:rPr>
                <w:rFonts w:hint="default" w:ascii="Century Gothic" w:hAnsi="Century Gothic" w:eastAsia="Century Gothic" w:cs="Century Gothic"/>
                <w:b/>
                <w:bCs/>
                <w:color w:val="3B3838"/>
                <w:sz w:val="22"/>
                <w:szCs w:val="22"/>
                <w:vertAlign w:val="baseline"/>
                <w:lang w:val="en-US"/>
              </w:rPr>
            </w:pPr>
            <w:r>
              <w:rPr>
                <w:rFonts w:hint="default" w:ascii="Century Gothic" w:hAnsi="Century Gothic" w:eastAsia="Century Gothic" w:cs="Century Gothic"/>
                <w:b/>
                <w:bCs/>
                <w:color w:val="3B3838"/>
                <w:sz w:val="22"/>
                <w:szCs w:val="22"/>
                <w:vertAlign w:val="baseline"/>
                <w:lang w:val="en-US"/>
              </w:rPr>
              <w:t>Author</w:t>
            </w:r>
          </w:p>
        </w:tc>
        <w:tc>
          <w:tcPr>
            <w:tcW w:w="2684" w:type="dxa"/>
            <w:tcBorders>
              <w:top w:val="single" w:color="A6A6A6" w:sz="4" w:space="0"/>
              <w:left w:val="single" w:color="A6A6A6" w:sz="4" w:space="0"/>
              <w:bottom w:val="single" w:color="A6A6A6" w:sz="4" w:space="0"/>
              <w:right w:val="single" w:color="A6A6A6" w:sz="4" w:space="0"/>
            </w:tcBorders>
            <w:shd w:val="clear" w:color="auto" w:fill="F1F1F1"/>
            <w:noWrap w:val="0"/>
            <w:vAlign w:val="center"/>
          </w:tcPr>
          <w:p>
            <w:pPr>
              <w:tabs>
                <w:tab w:val="left" w:pos="2835"/>
              </w:tabs>
              <w:jc w:val="center"/>
              <w:rPr>
                <w:rFonts w:hint="default" w:ascii="Century Gothic" w:hAnsi="Century Gothic" w:eastAsia="Century Gothic" w:cs="Century Gothic"/>
                <w:b/>
                <w:bCs/>
                <w:color w:val="3B3838"/>
                <w:sz w:val="22"/>
                <w:szCs w:val="22"/>
                <w:vertAlign w:val="baseline"/>
                <w:lang w:val="en-US"/>
              </w:rPr>
            </w:pPr>
            <w:r>
              <w:rPr>
                <w:rFonts w:hint="default" w:ascii="Century Gothic" w:hAnsi="Century Gothic" w:eastAsia="Century Gothic" w:cs="Century Gothic"/>
                <w:b/>
                <w:bCs/>
                <w:color w:val="3B3838"/>
                <w:sz w:val="22"/>
                <w:szCs w:val="22"/>
                <w:vertAlign w:val="baseline"/>
                <w:lang w:val="en-US"/>
              </w:rPr>
              <w:t>Date</w:t>
            </w:r>
          </w:p>
        </w:tc>
        <w:tc>
          <w:tcPr>
            <w:tcW w:w="3653" w:type="dxa"/>
            <w:tcBorders>
              <w:top w:val="single" w:color="A6A6A6" w:sz="4" w:space="0"/>
              <w:left w:val="single" w:color="A6A6A6" w:sz="4" w:space="0"/>
              <w:bottom w:val="single" w:color="A6A6A6" w:sz="4" w:space="0"/>
              <w:right w:val="single" w:color="A6A6A6" w:sz="4" w:space="0"/>
            </w:tcBorders>
            <w:shd w:val="clear" w:color="auto" w:fill="F1F1F1"/>
            <w:noWrap w:val="0"/>
            <w:vAlign w:val="center"/>
          </w:tcPr>
          <w:p>
            <w:pPr>
              <w:tabs>
                <w:tab w:val="left" w:pos="2835"/>
              </w:tabs>
              <w:jc w:val="center"/>
              <w:rPr>
                <w:rFonts w:hint="default" w:ascii="Century Gothic" w:hAnsi="Century Gothic" w:eastAsia="Century Gothic" w:cs="Century Gothic"/>
                <w:b/>
                <w:bCs/>
                <w:color w:val="3B3838"/>
                <w:sz w:val="22"/>
                <w:szCs w:val="22"/>
                <w:vertAlign w:val="baseline"/>
                <w:lang w:val="en-US"/>
              </w:rPr>
            </w:pPr>
            <w:r>
              <w:rPr>
                <w:rFonts w:hint="default" w:ascii="Century Gothic" w:hAnsi="Century Gothic" w:eastAsia="Century Gothic" w:cs="Century Gothic"/>
                <w:b/>
                <w:bCs/>
                <w:color w:val="3B3838"/>
                <w:sz w:val="22"/>
                <w:szCs w:val="22"/>
                <w:vertAlign w:val="baseline"/>
                <w:lang w:val="en-US"/>
              </w:rPr>
              <w:t>Changes</w:t>
            </w:r>
          </w:p>
        </w:tc>
      </w:tr>
      <w:tr>
        <w:tblPrEx>
          <w:tblBorders>
            <w:top w:val="single" w:color="A6A6A6" w:sz="4" w:space="0"/>
            <w:left w:val="single" w:color="A6A6A6" w:sz="4" w:space="0"/>
            <w:bottom w:val="single" w:color="A6A6A6" w:sz="4" w:space="0"/>
            <w:right w:val="single" w:color="A6A6A6" w:sz="4" w:space="0"/>
            <w:insideH w:val="single" w:color="A6A6A6" w:sz="4" w:space="0"/>
            <w:insideV w:val="single" w:color="A6A6A6" w:sz="4" w:space="0"/>
          </w:tblBorders>
          <w:tblCellMar>
            <w:top w:w="0" w:type="dxa"/>
            <w:left w:w="115" w:type="dxa"/>
            <w:bottom w:w="0" w:type="dxa"/>
            <w:right w:w="115" w:type="dxa"/>
          </w:tblCellMar>
        </w:tblPrEx>
        <w:trPr>
          <w:cantSplit/>
          <w:trHeight w:val="408" w:hRule="atLeast"/>
        </w:trPr>
        <w:tc>
          <w:tcPr>
            <w:tcW w:w="2253"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jc w:val="center"/>
              <w:rPr>
                <w:rFonts w:ascii="Century Gothic" w:hAnsi="Century Gothic" w:eastAsia="Century Gothic" w:cs="Century Gothic"/>
                <w:color w:val="000000"/>
                <w:sz w:val="16"/>
                <w:szCs w:val="16"/>
              </w:rPr>
            </w:pPr>
          </w:p>
        </w:tc>
        <w:tc>
          <w:tcPr>
            <w:tcW w:w="2250"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jc w:val="center"/>
              <w:rPr>
                <w:rFonts w:ascii="Century Gothic" w:hAnsi="Century Gothic" w:eastAsia="Century Gothic" w:cs="Century Gothic"/>
                <w:color w:val="000000"/>
                <w:sz w:val="16"/>
                <w:szCs w:val="16"/>
              </w:rPr>
            </w:pPr>
          </w:p>
        </w:tc>
        <w:tc>
          <w:tcPr>
            <w:tcW w:w="2684"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rPr>
                <w:rFonts w:ascii="Century Gothic" w:hAnsi="Century Gothic" w:eastAsia="Century Gothic" w:cs="Century Gothic"/>
                <w:color w:val="000000"/>
                <w:sz w:val="16"/>
                <w:szCs w:val="16"/>
              </w:rPr>
            </w:pPr>
          </w:p>
        </w:tc>
        <w:tc>
          <w:tcPr>
            <w:tcW w:w="3653"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rPr>
                <w:rFonts w:ascii="Century Gothic" w:hAnsi="Century Gothic" w:eastAsia="Century Gothic" w:cs="Century Gothic"/>
                <w:color w:val="000000"/>
                <w:sz w:val="16"/>
                <w:szCs w:val="16"/>
              </w:rPr>
            </w:pPr>
          </w:p>
        </w:tc>
      </w:tr>
      <w:tr>
        <w:tblPrEx>
          <w:tblBorders>
            <w:top w:val="single" w:color="A6A6A6" w:sz="4" w:space="0"/>
            <w:left w:val="single" w:color="A6A6A6" w:sz="4" w:space="0"/>
            <w:bottom w:val="single" w:color="A6A6A6" w:sz="4" w:space="0"/>
            <w:right w:val="single" w:color="A6A6A6" w:sz="4" w:space="0"/>
            <w:insideH w:val="single" w:color="A6A6A6" w:sz="4" w:space="0"/>
            <w:insideV w:val="single" w:color="A6A6A6" w:sz="4" w:space="0"/>
          </w:tblBorders>
          <w:tblCellMar>
            <w:top w:w="0" w:type="dxa"/>
            <w:left w:w="115" w:type="dxa"/>
            <w:bottom w:w="0" w:type="dxa"/>
            <w:right w:w="115" w:type="dxa"/>
          </w:tblCellMar>
        </w:tblPrEx>
        <w:trPr>
          <w:cantSplit/>
          <w:trHeight w:val="429" w:hRule="atLeast"/>
        </w:trPr>
        <w:tc>
          <w:tcPr>
            <w:tcW w:w="2253"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jc w:val="center"/>
              <w:rPr>
                <w:rFonts w:ascii="Century Gothic" w:hAnsi="Century Gothic" w:eastAsia="Century Gothic" w:cs="Century Gothic"/>
                <w:color w:val="000000"/>
                <w:sz w:val="16"/>
                <w:szCs w:val="16"/>
              </w:rPr>
            </w:pPr>
          </w:p>
        </w:tc>
        <w:tc>
          <w:tcPr>
            <w:tcW w:w="2250"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jc w:val="center"/>
              <w:rPr>
                <w:rFonts w:ascii="Century Gothic" w:hAnsi="Century Gothic" w:eastAsia="Century Gothic" w:cs="Century Gothic"/>
                <w:color w:val="000000"/>
                <w:sz w:val="16"/>
                <w:szCs w:val="16"/>
              </w:rPr>
            </w:pPr>
          </w:p>
        </w:tc>
        <w:tc>
          <w:tcPr>
            <w:tcW w:w="2684"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rPr>
                <w:rFonts w:ascii="Century Gothic" w:hAnsi="Century Gothic" w:eastAsia="Century Gothic" w:cs="Century Gothic"/>
                <w:color w:val="000000"/>
                <w:sz w:val="16"/>
                <w:szCs w:val="16"/>
              </w:rPr>
            </w:pPr>
          </w:p>
        </w:tc>
        <w:tc>
          <w:tcPr>
            <w:tcW w:w="3653"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rPr>
                <w:rFonts w:ascii="Century Gothic" w:hAnsi="Century Gothic" w:eastAsia="Century Gothic" w:cs="Century Gothic"/>
                <w:color w:val="000000"/>
                <w:sz w:val="16"/>
                <w:szCs w:val="16"/>
              </w:rPr>
            </w:pPr>
          </w:p>
        </w:tc>
      </w:tr>
    </w:tbl>
    <w:p>
      <w:pPr>
        <w:tabs>
          <w:tab w:val="left" w:pos="2835"/>
        </w:tabs>
        <w:rPr>
          <w:rFonts w:ascii="Century Gothic" w:hAnsi="Century Gothic" w:eastAsia="Century Gothic" w:cs="Century Gothic"/>
          <w:sz w:val="22"/>
          <w:szCs w:val="22"/>
        </w:rPr>
      </w:pPr>
    </w:p>
    <w:p>
      <w:pPr>
        <w:tabs>
          <w:tab w:val="left" w:pos="2835"/>
        </w:tabs>
        <w:rPr>
          <w:rFonts w:ascii="Century Gothic" w:hAnsi="Century Gothic" w:eastAsia="Century Gothic" w:cs="Century Gothic"/>
          <w:sz w:val="22"/>
          <w:szCs w:val="22"/>
        </w:rPr>
      </w:pPr>
    </w:p>
    <w:p>
      <w:pPr>
        <w:tabs>
          <w:tab w:val="left" w:pos="2835"/>
        </w:tabs>
        <w:jc w:val="center"/>
        <w:rPr>
          <w:rFonts w:hint="default" w:ascii="Century Gothic" w:hAnsi="Century Gothic" w:eastAsia="Century Gothic" w:cs="Century Gothic"/>
          <w:b/>
          <w:bCs/>
          <w:color w:val="3B3838"/>
          <w:sz w:val="22"/>
          <w:szCs w:val="22"/>
          <w:vertAlign w:val="baseline"/>
          <w:lang w:val="en-US"/>
        </w:rPr>
      </w:pPr>
    </w:p>
    <w:p>
      <w:pPr>
        <w:tabs>
          <w:tab w:val="left" w:pos="2835"/>
        </w:tabs>
        <w:jc w:val="center"/>
        <w:rPr>
          <w:rFonts w:hint="default" w:ascii="Century Gothic" w:hAnsi="Century Gothic" w:eastAsia="Century Gothic" w:cs="Century Gothic"/>
          <w:b/>
          <w:bCs/>
          <w:color w:val="3B3838"/>
          <w:sz w:val="22"/>
          <w:szCs w:val="22"/>
          <w:vertAlign w:val="baseline"/>
          <w:lang w:val="en-US"/>
        </w:rPr>
      </w:pPr>
      <w:r>
        <w:rPr>
          <w:rFonts w:hint="default" w:ascii="Century Gothic" w:hAnsi="Century Gothic" w:eastAsia="Century Gothic" w:cs="Century Gothic"/>
          <w:b/>
          <w:bCs/>
          <w:color w:val="3B3838"/>
          <w:sz w:val="28"/>
          <w:szCs w:val="28"/>
          <w:u w:val="single"/>
          <w:vertAlign w:val="baseline"/>
          <w:lang w:val="en-US"/>
        </w:rPr>
        <w:t xml:space="preserve">WSC AUTHORITY NAME AND </w:t>
      </w:r>
      <w:r>
        <w:rPr>
          <w:rFonts w:hint="default" w:ascii="Century Gothic" w:hAnsi="Century Gothic" w:eastAsia="Century Gothic" w:cs="Century Gothic"/>
          <w:sz w:val="28"/>
          <w:szCs w:val="28"/>
          <w:u w:val="single"/>
          <w:lang w:val="en-US"/>
        </w:rPr>
        <w:t xml:space="preserve"> </w:t>
      </w:r>
      <w:r>
        <w:rPr>
          <w:rFonts w:hint="default" w:ascii="Century Gothic" w:hAnsi="Century Gothic" w:eastAsia="Century Gothic" w:cs="Century Gothic"/>
          <w:b/>
          <w:bCs/>
          <w:color w:val="3B3838"/>
          <w:sz w:val="28"/>
          <w:szCs w:val="28"/>
          <w:u w:val="single"/>
          <w:vertAlign w:val="baseline"/>
          <w:lang w:val="en-US"/>
        </w:rPr>
        <w:t>SIGNATURE</w:t>
      </w:r>
    </w:p>
    <w:p>
      <w:pPr>
        <w:tabs>
          <w:tab w:val="left" w:pos="2835"/>
        </w:tabs>
        <w:jc w:val="center"/>
        <w:rPr>
          <w:rFonts w:hint="default" w:ascii="Century Gothic" w:hAnsi="Century Gothic" w:eastAsia="Century Gothic" w:cs="Century Gothic"/>
          <w:b/>
          <w:bCs/>
          <w:color w:val="3B3838"/>
          <w:sz w:val="22"/>
          <w:szCs w:val="22"/>
          <w:vertAlign w:val="baseline"/>
          <w:lang w:val="en-US"/>
        </w:rPr>
      </w:pPr>
    </w:p>
    <w:p>
      <w:pPr>
        <w:tabs>
          <w:tab w:val="left" w:pos="2835"/>
        </w:tabs>
        <w:jc w:val="center"/>
        <w:rPr>
          <w:rFonts w:hint="default" w:ascii="Century Gothic" w:hAnsi="Century Gothic" w:eastAsia="Century Gothic" w:cs="Century Gothic"/>
          <w:b/>
          <w:bCs/>
          <w:color w:val="3B3838"/>
          <w:sz w:val="22"/>
          <w:szCs w:val="22"/>
          <w:vertAlign w:val="baseline"/>
          <w:lang w:val="en-US"/>
        </w:rPr>
      </w:pPr>
    </w:p>
    <w:p>
      <w:pPr>
        <w:tabs>
          <w:tab w:val="left" w:pos="2835"/>
        </w:tabs>
        <w:rPr>
          <w:rFonts w:ascii="Century Gothic" w:hAnsi="Century Gothic" w:eastAsia="Century Gothic" w:cs="Century Gothic"/>
          <w:sz w:val="22"/>
          <w:szCs w:val="22"/>
        </w:rPr>
      </w:pPr>
    </w:p>
    <w:p>
      <w:pPr>
        <w:tabs>
          <w:tab w:val="left" w:pos="2835"/>
        </w:tabs>
        <w:rPr>
          <w:rFonts w:ascii="Century Gothic" w:hAnsi="Century Gothic" w:eastAsia="Century Gothic" w:cs="Century Gothic"/>
          <w:sz w:val="22"/>
          <w:szCs w:val="22"/>
        </w:rPr>
      </w:pPr>
    </w:p>
    <w:p>
      <w:pPr>
        <w:tabs>
          <w:tab w:val="left" w:pos="2835"/>
        </w:tabs>
        <w:jc w:val="center"/>
        <w:rPr>
          <w:rFonts w:hint="default" w:ascii="Century Gothic" w:hAnsi="Century Gothic" w:eastAsia="Century Gothic" w:cs="Century Gothic"/>
          <w:b/>
          <w:bCs/>
          <w:color w:val="3B3838"/>
          <w:sz w:val="28"/>
          <w:szCs w:val="28"/>
          <w:u w:val="single"/>
          <w:vertAlign w:val="baseline"/>
          <w:lang w:val="en-US"/>
        </w:rPr>
      </w:pPr>
    </w:p>
    <w:p>
      <w:pPr>
        <w:tabs>
          <w:tab w:val="left" w:pos="2835"/>
        </w:tabs>
        <w:jc w:val="center"/>
        <w:rPr>
          <w:rFonts w:hint="default" w:ascii="Century Gothic" w:hAnsi="Century Gothic" w:eastAsia="Century Gothic" w:cs="Century Gothic"/>
          <w:b/>
          <w:bCs/>
          <w:color w:val="3B3838"/>
          <w:sz w:val="28"/>
          <w:szCs w:val="28"/>
          <w:u w:val="single"/>
          <w:vertAlign w:val="baseline"/>
          <w:lang w:val="en-US"/>
        </w:rPr>
      </w:pPr>
    </w:p>
    <w:p>
      <w:pPr>
        <w:tabs>
          <w:tab w:val="left" w:pos="2835"/>
        </w:tabs>
        <w:jc w:val="center"/>
        <w:rPr>
          <w:rFonts w:hint="default" w:ascii="Century Gothic" w:hAnsi="Century Gothic" w:eastAsia="Century Gothic" w:cs="Century Gothic"/>
          <w:b/>
          <w:bCs/>
          <w:color w:val="3B3838"/>
          <w:sz w:val="28"/>
          <w:szCs w:val="28"/>
          <w:u w:val="single"/>
          <w:vertAlign w:val="baseline"/>
          <w:lang w:val="en-US"/>
        </w:rPr>
      </w:pPr>
    </w:p>
    <w:p>
      <w:pPr>
        <w:tabs>
          <w:tab w:val="left" w:pos="2835"/>
        </w:tabs>
        <w:jc w:val="center"/>
        <w:rPr>
          <w:rFonts w:hint="default" w:ascii="Century Gothic" w:hAnsi="Century Gothic" w:eastAsia="Century Gothic" w:cs="Century Gothic"/>
          <w:b/>
          <w:bCs/>
          <w:color w:val="3B3838"/>
          <w:sz w:val="28"/>
          <w:szCs w:val="28"/>
          <w:u w:val="single"/>
          <w:vertAlign w:val="baseline"/>
          <w:lang w:val="en-US"/>
        </w:rPr>
      </w:pPr>
    </w:p>
    <w:p>
      <w:pPr>
        <w:tabs>
          <w:tab w:val="left" w:pos="2835"/>
        </w:tabs>
        <w:jc w:val="center"/>
        <w:rPr>
          <w:rFonts w:hint="default" w:ascii="Century Gothic" w:hAnsi="Century Gothic" w:eastAsia="Century Gothic" w:cs="Century Gothic"/>
          <w:b/>
          <w:bCs/>
          <w:color w:val="3B3838"/>
          <w:sz w:val="28"/>
          <w:szCs w:val="28"/>
          <w:u w:val="single"/>
          <w:vertAlign w:val="baseline"/>
          <w:lang w:val="en-US"/>
        </w:rPr>
      </w:pPr>
    </w:p>
    <w:p>
      <w:pPr>
        <w:tabs>
          <w:tab w:val="left" w:pos="2835"/>
        </w:tabs>
        <w:jc w:val="center"/>
        <w:rPr>
          <w:rFonts w:ascii="Century Gothic" w:hAnsi="Century Gothic" w:eastAsia="Century Gothic" w:cs="Century Gothic"/>
          <w:sz w:val="22"/>
          <w:szCs w:val="22"/>
        </w:rPr>
      </w:pPr>
      <w:r>
        <w:rPr>
          <w:rFonts w:hint="default" w:ascii="Century Gothic" w:hAnsi="Century Gothic" w:eastAsia="Century Gothic" w:cs="Century Gothic"/>
          <w:b/>
          <w:bCs/>
          <w:color w:val="3B3838"/>
          <w:sz w:val="28"/>
          <w:szCs w:val="28"/>
          <w:u w:val="single"/>
          <w:vertAlign w:val="baseline"/>
          <w:lang w:val="en-US"/>
        </w:rPr>
        <w:t xml:space="preserve">SOUL AUTHORITY NAME AND </w:t>
      </w:r>
      <w:r>
        <w:rPr>
          <w:rFonts w:hint="default" w:ascii="Century Gothic" w:hAnsi="Century Gothic" w:eastAsia="Century Gothic" w:cs="Century Gothic"/>
          <w:sz w:val="28"/>
          <w:szCs w:val="28"/>
          <w:u w:val="single"/>
          <w:lang w:val="en-US"/>
        </w:rPr>
        <w:t xml:space="preserve"> </w:t>
      </w:r>
      <w:r>
        <w:rPr>
          <w:rFonts w:hint="default" w:ascii="Century Gothic" w:hAnsi="Century Gothic" w:eastAsia="Century Gothic" w:cs="Century Gothic"/>
          <w:b/>
          <w:bCs/>
          <w:color w:val="3B3838"/>
          <w:sz w:val="28"/>
          <w:szCs w:val="28"/>
          <w:u w:val="single"/>
          <w:vertAlign w:val="baseline"/>
          <w:lang w:val="en-US"/>
        </w:rPr>
        <w:t>SIGNATURE</w:t>
      </w:r>
    </w:p>
    <w:p>
      <w:pPr>
        <w:tabs>
          <w:tab w:val="left" w:pos="2835"/>
        </w:tabs>
        <w:rPr>
          <w:rFonts w:ascii="Century Gothic" w:hAnsi="Century Gothic" w:eastAsia="Century Gothic" w:cs="Century Gothic"/>
          <w:sz w:val="22"/>
          <w:szCs w:val="22"/>
        </w:rPr>
      </w:pPr>
    </w:p>
    <w:p>
      <w:pPr>
        <w:tabs>
          <w:tab w:val="left" w:pos="2835"/>
        </w:tabs>
        <w:rPr>
          <w:rFonts w:ascii="Century Gothic" w:hAnsi="Century Gothic" w:eastAsia="Century Gothic" w:cs="Century Gothic"/>
          <w:sz w:val="22"/>
          <w:szCs w:val="22"/>
        </w:rPr>
      </w:pPr>
    </w:p>
    <w:p>
      <w:pPr>
        <w:rPr>
          <w:rFonts w:ascii="Century Gothic" w:hAnsi="Century Gothic" w:eastAsia="Century Gothic" w:cs="Century Gothic"/>
          <w:i/>
          <w:sz w:val="22"/>
          <w:szCs w:val="22"/>
          <w:u w:val="single"/>
        </w:rPr>
      </w:pPr>
    </w:p>
    <w:p>
      <w:pPr>
        <w:jc w:val="right"/>
        <w:rPr>
          <w:rFonts w:hint="default" w:ascii="Century Gothic" w:hAnsi="Century Gothic" w:eastAsia="Century Gothic" w:cs="Century Gothic"/>
          <w:bCs/>
          <w:color w:val="44546A"/>
          <w:sz w:val="28"/>
          <w:szCs w:val="28"/>
          <w:lang w:val="en-US"/>
        </w:rPr>
      </w:pPr>
      <w:r>
        <w:rPr>
          <w:rFonts w:hint="default" w:ascii="Times New Roman" w:hAnsi="Times New Roman" w:eastAsia="SimSun" w:cs="Times New Roman"/>
          <w:b/>
          <w:bCs/>
          <w:sz w:val="20"/>
          <w:szCs w:val="20"/>
          <w:lang w:val="en-US"/>
        </w:rPr>
        <w:t xml:space="preserve">  </w:t>
      </w:r>
    </w:p>
    <w:p>
      <w:pPr>
        <w:tabs>
          <w:tab w:val="left" w:pos="1732"/>
        </w:tabs>
        <w:rPr>
          <w:rFonts w:hint="default" w:ascii="Century Gothic" w:hAnsi="Century Gothic" w:eastAsia="Century Gothic" w:cs="Century Gothic"/>
          <w:lang w:val="en-US"/>
        </w:rPr>
      </w:pPr>
      <w:r>
        <w:rPr>
          <w:rFonts w:cs="Calibri"/>
          <w:lang w:eastAsia="en-US"/>
        </w:rPr>
        <w:pict>
          <v:shape id="_x0000_s1028" o:spid="_x0000_s1028" o:spt="75" alt="Logo&#10;&#10;Description automatically generated" type="#_x0000_t75" style="position:absolute;left:0pt;margin-left:283pt;margin-top:615.25pt;height:46.95pt;width:49.9pt;z-index:251667456;mso-width-relative:page;mso-height-relative:page;" filled="f" o:preferrelative="t" stroked="f" coordsize="21600,21600">
            <v:path/>
            <v:fill on="f" focussize="0,0"/>
            <v:stroke on="f"/>
            <v:imagedata r:id="rId8" o:title="Logo&#10;&#10;Description automatically generated"/>
            <o:lock v:ext="edit" aspectratio="t"/>
          </v:shape>
        </w:pict>
      </w:r>
      <w:r>
        <w:rPr>
          <w:rFonts w:ascii="Century Gothic" w:hAnsi="Century Gothic" w:eastAsia="Century Gothic" w:cs="Century Gothic"/>
        </w:rPr>
        <w:tab/>
      </w:r>
      <w:r>
        <w:rPr>
          <w:rFonts w:cs="Calibri"/>
          <w:lang w:eastAsia="en-US"/>
        </w:rPr>
        <w:pict>
          <v:shape id="_x0000_s1029" o:spid="_x0000_s1029" o:spt="75" alt="Logo&#10;&#10;Description automatically generated" type="#_x0000_t75" style="position:absolute;left:0pt;margin-left:283pt;margin-top:615.25pt;height:46.95pt;width:49.9pt;z-index:251668480;mso-width-relative:page;mso-height-relative:page;" filled="f" o:preferrelative="t" stroked="f" coordsize="21600,21600">
            <v:path/>
            <v:fill on="f" focussize="0,0"/>
            <v:stroke on="f"/>
            <v:imagedata r:id="rId8" o:title="Logo&#10;&#10;Description automatically generated"/>
            <o:lock v:ext="edit" aspectratio="t"/>
          </v:shape>
        </w:pict>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sz w:val="20"/>
          <w:szCs w:val="20"/>
          <w:lang w:val="en-US"/>
        </w:rPr>
        <w:t>Pages 1 of 97</w:t>
      </w:r>
      <w:bookmarkStart w:id="81" w:name="_GoBack"/>
      <w:bookmarkEnd w:id="81"/>
    </w:p>
    <w:p>
      <w:pPr>
        <w:rPr>
          <w:rFonts w:hint="default" w:ascii="Calibri" w:hAnsi="Calibri" w:cs="Calibri"/>
          <w:sz w:val="26"/>
          <w:szCs w:val="26"/>
        </w:rPr>
        <w:sectPr>
          <w:headerReference r:id="rId3" w:type="default"/>
          <w:footerReference r:id="rId4" w:type="default"/>
          <w:pgSz w:w="11906" w:h="16838"/>
          <w:pgMar w:top="806" w:right="806" w:bottom="1066" w:left="806"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pPr>
      <w:r>
        <w:rPr>
          <w:rFonts w:hint="eastAsia" w:eastAsia="SimSun"/>
          <w:lang w:eastAsia="zh-CN"/>
        </w:rPr>
        <w:drawing>
          <wp:anchor distT="0" distB="0" distL="114300" distR="114300" simplePos="0" relativeHeight="251659264" behindDoc="1" locked="0" layoutInCell="1" allowOverlap="1">
            <wp:simplePos x="0" y="0"/>
            <wp:positionH relativeFrom="page">
              <wp:posOffset>-635</wp:posOffset>
            </wp:positionH>
            <wp:positionV relativeFrom="page">
              <wp:posOffset>3175</wp:posOffset>
            </wp:positionV>
            <wp:extent cx="7778750" cy="5758180"/>
            <wp:effectExtent l="0" t="0" r="8890" b="2540"/>
            <wp:wrapNone/>
            <wp:docPr id="1" name="Picture 5"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descr="未标题-1"/>
                    <pic:cNvPicPr>
                      <a:picLocks noChangeAspect="1"/>
                    </pic:cNvPicPr>
                  </pic:nvPicPr>
                  <pic:blipFill>
                    <a:blip r:embed="rId9"/>
                    <a:stretch>
                      <a:fillRect/>
                    </a:stretch>
                  </pic:blipFill>
                  <pic:spPr>
                    <a:xfrm>
                      <a:off x="0" y="0"/>
                      <a:ext cx="7778750" cy="5758180"/>
                    </a:xfrm>
                    <a:prstGeom prst="rect">
                      <a:avLst/>
                    </a:prstGeom>
                    <a:noFill/>
                    <a:ln>
                      <a:noFill/>
                    </a:ln>
                  </pic:spPr>
                </pic:pic>
              </a:graphicData>
            </a:graphic>
          </wp:anchor>
        </w:drawing>
      </w:r>
      <w:r>
        <w:rPr>
          <w:rFonts w:ascii="Times New Roman" w:hAnsi="Times New Roman" w:eastAsia="SimSun" w:cs="Times New Roman"/>
          <w:lang w:eastAsia="en-US"/>
        </w:rPr>
        <w:drawing>
          <wp:anchor distT="0" distB="0" distL="114300" distR="114300" simplePos="0" relativeHeight="251661312" behindDoc="0" locked="0" layoutInCell="1" allowOverlap="1">
            <wp:simplePos x="0" y="0"/>
            <wp:positionH relativeFrom="column">
              <wp:posOffset>2719070</wp:posOffset>
            </wp:positionH>
            <wp:positionV relativeFrom="paragraph">
              <wp:posOffset>6189345</wp:posOffset>
            </wp:positionV>
            <wp:extent cx="1226185" cy="1151890"/>
            <wp:effectExtent l="0" t="0" r="12065" b="10160"/>
            <wp:wrapNone/>
            <wp:docPr id="4" name="Picture 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Logo&#10;&#10;Description automatically generated"/>
                    <pic:cNvPicPr>
                      <a:picLocks noChangeAspect="1"/>
                    </pic:cNvPicPr>
                  </pic:nvPicPr>
                  <pic:blipFill>
                    <a:blip r:embed="rId8"/>
                    <a:stretch>
                      <a:fillRect/>
                    </a:stretch>
                  </pic:blipFill>
                  <pic:spPr>
                    <a:xfrm>
                      <a:off x="0" y="0"/>
                      <a:ext cx="1226185" cy="1151890"/>
                    </a:xfrm>
                    <a:prstGeom prst="rect">
                      <a:avLst/>
                    </a:prstGeom>
                    <a:noFill/>
                    <a:ln>
                      <a:noFill/>
                    </a:ln>
                  </pic:spPr>
                </pic:pic>
              </a:graphicData>
            </a:graphic>
          </wp:anchor>
        </w:drawing>
      </w:r>
      <w:r>
        <mc:AlternateContent>
          <mc:Choice Requires="wps">
            <w:drawing>
              <wp:anchor distT="0" distB="0" distL="114300" distR="114300" simplePos="0" relativeHeight="251662336" behindDoc="0" locked="0" layoutInCell="1" allowOverlap="1">
                <wp:simplePos x="0" y="0"/>
                <wp:positionH relativeFrom="column">
                  <wp:posOffset>711835</wp:posOffset>
                </wp:positionH>
                <wp:positionV relativeFrom="paragraph">
                  <wp:posOffset>7441565</wp:posOffset>
                </wp:positionV>
                <wp:extent cx="5268595" cy="824230"/>
                <wp:effectExtent l="0" t="0" r="0" b="0"/>
                <wp:wrapNone/>
                <wp:docPr id="5" name="Rectangles 7"/>
                <wp:cNvGraphicFramePr/>
                <a:graphic xmlns:a="http://schemas.openxmlformats.org/drawingml/2006/main">
                  <a:graphicData uri="http://schemas.microsoft.com/office/word/2010/wordprocessingShape">
                    <wps:wsp>
                      <wps:cNvSpPr/>
                      <wps:spPr>
                        <a:xfrm>
                          <a:off x="0" y="0"/>
                          <a:ext cx="5268595" cy="824230"/>
                        </a:xfrm>
                        <a:prstGeom prst="rect">
                          <a:avLst/>
                        </a:prstGeom>
                        <a:noFill/>
                        <a:ln>
                          <a:noFill/>
                        </a:ln>
                      </wps:spPr>
                      <wps:txbx>
                        <w:txbxContent>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Sustainable Outreach And Universal</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ind w:left="0" w:leftChars="0" w:right="0" w:rightChars="0" w:firstLine="0" w:firstLineChars="0"/>
                              <w:jc w:val="center"/>
                              <w:rPr>
                                <w:lang w:val="en-US"/>
                              </w:rPr>
                            </w:pPr>
                          </w:p>
                        </w:txbxContent>
                      </wps:txbx>
                      <wps:bodyPr wrap="square" lIns="0" tIns="45720" rIns="91440" bIns="45720" anchor="b" anchorCtr="0" upright="1"/>
                    </wps:wsp>
                  </a:graphicData>
                </a:graphic>
              </wp:anchor>
            </w:drawing>
          </mc:Choice>
          <mc:Fallback>
            <w:pict>
              <v:rect id="Rectangles 7" o:spid="_x0000_s1026" o:spt="1" style="position:absolute;left:0pt;margin-left:56.05pt;margin-top:585.95pt;height:64.9pt;width:414.85pt;z-index:251662336;v-text-anchor:bottom;mso-width-relative:page;mso-height-relative:page;" filled="f" stroked="f" coordsize="21600,21600" o:gfxdata="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DhVPgfZAAAADQEAAA8AAAAAAAAAAQAgAAAAIgAAAGRycy9k&#10;b3ducmV2LnhtbFBLAQIUABQAAAAIAIdO4kAYbqmTyAEAAJwDAAAOAAAAAAAAAAEAIAAAACgBAABk&#10;cnMvZTJvRG9jLnhtbFBLBQYAAAAABgAGAFkBAABiBQAAAAA=&#10;">
                <v:fill on="f" focussize="0,0"/>
                <v:stroke on="f"/>
                <v:imagedata o:title=""/>
                <o:lock v:ext="edit" aspectratio="f"/>
                <v:textbox inset="0mm,1.27mm,2.54mm,1.27mm">
                  <w:txbxContent>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Sustainable Outreach And Universal</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ind w:left="0" w:leftChars="0" w:right="0" w:rightChars="0" w:firstLine="0" w:firstLineChars="0"/>
                        <w:jc w:val="center"/>
                        <w:rPr>
                          <w:lang w:val="en-US"/>
                        </w:rPr>
                      </w:pPr>
                    </w:p>
                  </w:txbxContent>
                </v:textbox>
              </v:rect>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-10795</wp:posOffset>
                </wp:positionH>
                <wp:positionV relativeFrom="paragraph">
                  <wp:posOffset>1022350</wp:posOffset>
                </wp:positionV>
                <wp:extent cx="6487795" cy="4737100"/>
                <wp:effectExtent l="0" t="0" r="0" b="0"/>
                <wp:wrapSquare wrapText="bothSides"/>
                <wp:docPr id="2" name="Rectangles 4"/>
                <wp:cNvGraphicFramePr/>
                <a:graphic xmlns:a="http://schemas.openxmlformats.org/drawingml/2006/main">
                  <a:graphicData uri="http://schemas.microsoft.com/office/word/2010/wordprocessingShape">
                    <wps:wsp>
                      <wps:cNvSpPr/>
                      <wps:spPr>
                        <a:xfrm>
                          <a:off x="0" y="0"/>
                          <a:ext cx="6487795" cy="4737100"/>
                        </a:xfrm>
                        <a:prstGeom prst="rect">
                          <a:avLst/>
                        </a:prstGeom>
                        <a:noFill/>
                        <a:ln>
                          <a:noFill/>
                        </a:ln>
                      </wps:spPr>
                      <wps:txbx>
                        <w:txbxContent>
                          <w:p>
                            <w:pPr>
                              <w:pStyle w:val="257"/>
                              <w:spacing w:line="240" w:lineRule="auto"/>
                              <w:jc w:val="center"/>
                              <w:rPr>
                                <w:rFonts w:hint="default"/>
                                <w:b/>
                                <w:bCs/>
                                <w:sz w:val="50"/>
                                <w:szCs w:val="50"/>
                                <w:lang w:val="en-IN" w:eastAsia="zh-CN"/>
                              </w:rPr>
                            </w:pPr>
                            <w:bookmarkStart w:id="80" w:name="_Title#3910760528"/>
                            <w:r>
                              <w:rPr>
                                <w:rFonts w:hint="default"/>
                                <w:b/>
                                <w:bCs/>
                                <w:sz w:val="50"/>
                                <w:szCs w:val="50"/>
                                <w:lang w:val="en-IN" w:eastAsia="zh-CN"/>
                              </w:rPr>
                              <w:t>Software Requirement Specification (SRS)</w:t>
                            </w:r>
                          </w:p>
                          <w:p>
                            <w:pPr>
                              <w:pStyle w:val="257"/>
                              <w:spacing w:line="240" w:lineRule="auto"/>
                              <w:jc w:val="center"/>
                              <w:rPr>
                                <w:rFonts w:hint="default"/>
                                <w:sz w:val="50"/>
                                <w:szCs w:val="50"/>
                                <w:lang w:val="en-IN" w:eastAsia="zh-CN"/>
                              </w:rPr>
                            </w:pPr>
                            <w:r>
                              <w:rPr>
                                <w:rFonts w:hint="default"/>
                                <w:sz w:val="50"/>
                                <w:szCs w:val="50"/>
                                <w:lang w:val="en-IN" w:eastAsia="zh-CN"/>
                              </w:rPr>
                              <w:t>Of</w:t>
                            </w:r>
                          </w:p>
                          <w:bookmarkEnd w:id="80"/>
                          <w:p>
                            <w:pPr>
                              <w:pStyle w:val="257"/>
                              <w:spacing w:line="240" w:lineRule="auto"/>
                              <w:jc w:val="center"/>
                              <w:rPr>
                                <w:rFonts w:hint="default"/>
                                <w:b/>
                                <w:bCs/>
                                <w:sz w:val="50"/>
                                <w:szCs w:val="50"/>
                                <w:lang w:val="en-US"/>
                              </w:rPr>
                            </w:pPr>
                            <w:r>
                              <w:rPr>
                                <w:rFonts w:hint="default"/>
                                <w:b/>
                                <w:bCs/>
                                <w:sz w:val="50"/>
                                <w:szCs w:val="50"/>
                                <w:lang w:val="en-US"/>
                              </w:rPr>
                              <w:t>Payroll Module</w:t>
                            </w:r>
                          </w:p>
                          <w:p>
                            <w:pPr>
                              <w:pStyle w:val="257"/>
                              <w:spacing w:line="240" w:lineRule="auto"/>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257"/>
                              <w:spacing w:line="240" w:lineRule="auto"/>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257"/>
                              <w:spacing w:line="240" w:lineRule="auto"/>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257"/>
                              <w:spacing w:line="240" w:lineRule="auto"/>
                              <w:jc w:val="center"/>
                              <w:rPr>
                                <w:rFonts w:hint="default"/>
                                <w:b w:val="0"/>
                                <w:bCs w:val="0"/>
                                <w:sz w:val="50"/>
                                <w:szCs w:val="50"/>
                                <w:lang w:val="en-IN"/>
                              </w:rPr>
                            </w:pPr>
                            <w:r>
                              <w:rPr>
                                <w:rFonts w:hint="default" w:ascii="Calibri" w:hAnsi="Calibri" w:cs="Calibri"/>
                                <w:b/>
                                <w:bCs/>
                                <w:sz w:val="50"/>
                                <w:szCs w:val="50"/>
                                <w:lang w:val="en-IN"/>
                              </w:rPr>
                              <w:t>World Skill Center (WSC)</w:t>
                            </w:r>
                          </w:p>
                          <w:p>
                            <w:pPr>
                              <w:pStyle w:val="257"/>
                              <w:jc w:val="center"/>
                              <w:rPr>
                                <w:rFonts w:hint="default"/>
                                <w:sz w:val="40"/>
                                <w:szCs w:val="40"/>
                                <w:lang w:val="en-IN"/>
                              </w:rPr>
                            </w:pPr>
                          </w:p>
                        </w:txbxContent>
                      </wps:txbx>
                      <wps:bodyPr vert="horz" wrap="square" anchor="t" anchorCtr="0" upright="1"/>
                    </wps:wsp>
                  </a:graphicData>
                </a:graphic>
              </wp:anchor>
            </w:drawing>
          </mc:Choice>
          <mc:Fallback>
            <w:pict>
              <v:rect id="Rectangles 4" o:spid="_x0000_s1026" o:spt="1" style="position:absolute;left:0pt;margin-left:-0.85pt;margin-top:80.5pt;height:373pt;width:510.85pt;mso-wrap-distance-bottom:0pt;mso-wrap-distance-left:9pt;mso-wrap-distance-right:9pt;mso-wrap-distance-top:0pt;z-index:251660288;mso-width-relative:page;mso-height-relative:page;" filled="f" stroked="f" coordsize="21600,21600" o:gfxdata="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Dna3iA2QAAAAsBAAAPAAAAAAAAAAEAIAAAACIAAABkcnMvZG93bnJldi54bWxQSwEC&#10;FAAUAAAACACHTuJAdPyouboBAAB5AwAADgAAAAAAAAABACAAAAAoAQAAZHJzL2Uyb0RvYy54bWxQ&#10;SwUGAAAAAAYABgBZAQAAVAUAAAAA&#10;">
                <v:fill on="f" focussize="0,0"/>
                <v:stroke on="f"/>
                <v:imagedata o:title=""/>
                <o:lock v:ext="edit" aspectratio="f"/>
                <v:textbox>
                  <w:txbxContent>
                    <w:p>
                      <w:pPr>
                        <w:pStyle w:val="257"/>
                        <w:spacing w:line="240" w:lineRule="auto"/>
                        <w:jc w:val="center"/>
                        <w:rPr>
                          <w:rFonts w:hint="default"/>
                          <w:b/>
                          <w:bCs/>
                          <w:sz w:val="50"/>
                          <w:szCs w:val="50"/>
                          <w:lang w:val="en-IN" w:eastAsia="zh-CN"/>
                        </w:rPr>
                      </w:pPr>
                      <w:bookmarkStart w:id="80" w:name="_Title#3910760528"/>
                      <w:r>
                        <w:rPr>
                          <w:rFonts w:hint="default"/>
                          <w:b/>
                          <w:bCs/>
                          <w:sz w:val="50"/>
                          <w:szCs w:val="50"/>
                          <w:lang w:val="en-IN" w:eastAsia="zh-CN"/>
                        </w:rPr>
                        <w:t>Software Requirement Specification (SRS)</w:t>
                      </w:r>
                    </w:p>
                    <w:p>
                      <w:pPr>
                        <w:pStyle w:val="257"/>
                        <w:spacing w:line="240" w:lineRule="auto"/>
                        <w:jc w:val="center"/>
                        <w:rPr>
                          <w:rFonts w:hint="default"/>
                          <w:sz w:val="50"/>
                          <w:szCs w:val="50"/>
                          <w:lang w:val="en-IN" w:eastAsia="zh-CN"/>
                        </w:rPr>
                      </w:pPr>
                      <w:r>
                        <w:rPr>
                          <w:rFonts w:hint="default"/>
                          <w:sz w:val="50"/>
                          <w:szCs w:val="50"/>
                          <w:lang w:val="en-IN" w:eastAsia="zh-CN"/>
                        </w:rPr>
                        <w:t>Of</w:t>
                      </w:r>
                    </w:p>
                    <w:bookmarkEnd w:id="80"/>
                    <w:p>
                      <w:pPr>
                        <w:pStyle w:val="257"/>
                        <w:spacing w:line="240" w:lineRule="auto"/>
                        <w:jc w:val="center"/>
                        <w:rPr>
                          <w:rFonts w:hint="default"/>
                          <w:b/>
                          <w:bCs/>
                          <w:sz w:val="50"/>
                          <w:szCs w:val="50"/>
                          <w:lang w:val="en-US"/>
                        </w:rPr>
                      </w:pPr>
                      <w:r>
                        <w:rPr>
                          <w:rFonts w:hint="default"/>
                          <w:b/>
                          <w:bCs/>
                          <w:sz w:val="50"/>
                          <w:szCs w:val="50"/>
                          <w:lang w:val="en-US"/>
                        </w:rPr>
                        <w:t>Payroll Module</w:t>
                      </w:r>
                    </w:p>
                    <w:p>
                      <w:pPr>
                        <w:pStyle w:val="257"/>
                        <w:spacing w:line="240" w:lineRule="auto"/>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257"/>
                        <w:spacing w:line="240" w:lineRule="auto"/>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257"/>
                        <w:spacing w:line="240" w:lineRule="auto"/>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257"/>
                        <w:spacing w:line="240" w:lineRule="auto"/>
                        <w:jc w:val="center"/>
                        <w:rPr>
                          <w:rFonts w:hint="default"/>
                          <w:b w:val="0"/>
                          <w:bCs w:val="0"/>
                          <w:sz w:val="50"/>
                          <w:szCs w:val="50"/>
                          <w:lang w:val="en-IN"/>
                        </w:rPr>
                      </w:pPr>
                      <w:r>
                        <w:rPr>
                          <w:rFonts w:hint="default" w:ascii="Calibri" w:hAnsi="Calibri" w:cs="Calibri"/>
                          <w:b/>
                          <w:bCs/>
                          <w:sz w:val="50"/>
                          <w:szCs w:val="50"/>
                          <w:lang w:val="en-IN"/>
                        </w:rPr>
                        <w:t>World Skill Center (WSC)</w:t>
                      </w:r>
                    </w:p>
                    <w:p>
                      <w:pPr>
                        <w:pStyle w:val="257"/>
                        <w:jc w:val="center"/>
                        <w:rPr>
                          <w:rFonts w:hint="default"/>
                          <w:sz w:val="40"/>
                          <w:szCs w:val="40"/>
                          <w:lang w:val="en-IN"/>
                        </w:rPr>
                      </w:pPr>
                    </w:p>
                  </w:txbxContent>
                </v:textbox>
                <w10:wrap type="square"/>
              </v:rect>
            </w:pict>
          </mc:Fallback>
        </mc:AlternateContent>
      </w:r>
    </w:p>
    <w:p>
      <w:pPr>
        <w:pStyle w:val="142"/>
        <w:tabs>
          <w:tab w:val="right" w:leader="dot" w:pos="8306"/>
        </w:tabs>
        <w:rPr>
          <w:rFonts w:hint="default"/>
          <w:lang w:val="en-IN"/>
        </w:rPr>
      </w:pPr>
      <w:r>
        <w:rPr>
          <w:rFonts w:hint="default"/>
          <w:lang w:val="en-IN"/>
        </w:rPr>
        <w:t xml:space="preserve">                                                                    </w:t>
      </w:r>
      <w:r>
        <w:rPr>
          <w:rFonts w:hint="default"/>
          <w:b/>
          <w:bCs/>
          <w:sz w:val="32"/>
          <w:szCs w:val="32"/>
          <w:lang w:val="en-IN"/>
        </w:rPr>
        <w:t xml:space="preserve">    Content</w:t>
      </w:r>
    </w:p>
    <w:p>
      <w:pPr>
        <w:pStyle w:val="142"/>
        <w:tabs>
          <w:tab w:val="right" w:leader="dot" w:pos="8306"/>
        </w:tabs>
        <w:rPr>
          <w:rFonts w:hint="default"/>
          <w:lang w:val="en-US"/>
        </w:rPr>
      </w:pPr>
    </w:p>
    <w:p>
      <w:pPr>
        <w:pStyle w:val="142"/>
        <w:tabs>
          <w:tab w:val="right" w:leader="dot" w:pos="8306"/>
        </w:tabs>
      </w:pPr>
      <w:r>
        <w:rPr>
          <w:rFonts w:hint="default"/>
          <w:lang w:val="en-US"/>
        </w:rPr>
        <w:fldChar w:fldCharType="begin"/>
      </w:r>
      <w:r>
        <w:rPr>
          <w:rFonts w:hint="default"/>
          <w:lang w:val="en-US"/>
        </w:rPr>
        <w:instrText xml:space="preserve">TOC \o "1-3" \h \u </w:instrText>
      </w:r>
      <w:r>
        <w:rPr>
          <w:rFonts w:hint="default"/>
          <w:lang w:val="en-US"/>
        </w:rPr>
        <w:fldChar w:fldCharType="separate"/>
      </w:r>
      <w:r>
        <w:rPr>
          <w:rFonts w:hint="default"/>
          <w:lang w:val="en-US"/>
        </w:rPr>
        <w:fldChar w:fldCharType="begin"/>
      </w:r>
      <w:r>
        <w:rPr>
          <w:rFonts w:hint="default"/>
          <w:lang w:val="en-US"/>
        </w:rPr>
        <w:instrText xml:space="preserve"> HYPERLINK \l _Toc29036 </w:instrText>
      </w:r>
      <w:r>
        <w:rPr>
          <w:rFonts w:hint="default"/>
          <w:lang w:val="en-US"/>
        </w:rPr>
        <w:fldChar w:fldCharType="separate"/>
      </w:r>
      <w:r>
        <w:rPr>
          <w:rFonts w:hint="default"/>
          <w:lang w:val="en-IN" w:eastAsia="zh-CN"/>
        </w:rPr>
        <w:t>A. Abstract</w:t>
      </w:r>
      <w:r>
        <w:tab/>
      </w:r>
      <w:r>
        <w:fldChar w:fldCharType="begin"/>
      </w:r>
      <w:r>
        <w:instrText xml:space="preserve"> PAGEREF _Toc29036 \h </w:instrText>
      </w:r>
      <w:r>
        <w:fldChar w:fldCharType="separate"/>
      </w:r>
      <w:r>
        <w:t>3</w:t>
      </w:r>
      <w:r>
        <w:fldChar w:fldCharType="end"/>
      </w:r>
      <w:r>
        <w:rPr>
          <w:rFonts w:hint="default"/>
          <w:lang w:val="en-US"/>
        </w:rPr>
        <w:fldChar w:fldCharType="end"/>
      </w:r>
    </w:p>
    <w:p>
      <w:pPr>
        <w:pStyle w:val="142"/>
        <w:tabs>
          <w:tab w:val="right" w:leader="dot" w:pos="8306"/>
        </w:tabs>
      </w:pPr>
      <w:r>
        <w:rPr>
          <w:rFonts w:hint="default"/>
          <w:lang w:val="en-US"/>
        </w:rPr>
        <w:fldChar w:fldCharType="begin"/>
      </w:r>
      <w:r>
        <w:rPr>
          <w:rFonts w:hint="default"/>
          <w:lang w:val="en-US"/>
        </w:rPr>
        <w:instrText xml:space="preserve"> HYPERLINK \l _Toc27170 </w:instrText>
      </w:r>
      <w:r>
        <w:rPr>
          <w:rFonts w:hint="default"/>
          <w:lang w:val="en-US"/>
        </w:rPr>
        <w:fldChar w:fldCharType="separate"/>
      </w:r>
      <w:r>
        <w:rPr>
          <w:rFonts w:hint="default"/>
          <w:lang w:val="en-US" w:eastAsia="zh-CN"/>
        </w:rPr>
        <w:t xml:space="preserve">B. </w:t>
      </w:r>
      <w:r>
        <w:rPr>
          <w:rFonts w:hint="default"/>
          <w:lang w:val="en-IN" w:eastAsia="zh-CN"/>
        </w:rPr>
        <w:t>Intr</w:t>
      </w:r>
      <w:r>
        <w:rPr>
          <w:rFonts w:hint="default"/>
          <w:lang w:val="en-US" w:eastAsia="zh-CN"/>
        </w:rPr>
        <w:t>oduction</w:t>
      </w:r>
      <w:r>
        <w:tab/>
      </w:r>
      <w:r>
        <w:fldChar w:fldCharType="begin"/>
      </w:r>
      <w:r>
        <w:instrText xml:space="preserve"> PAGEREF _Toc27170 \h </w:instrText>
      </w:r>
      <w:r>
        <w:fldChar w:fldCharType="separate"/>
      </w:r>
      <w:r>
        <w:t>3</w:t>
      </w:r>
      <w:r>
        <w:fldChar w:fldCharType="end"/>
      </w:r>
      <w:r>
        <w:rPr>
          <w:rFonts w:hint="default"/>
          <w:lang w:val="en-US"/>
        </w:rPr>
        <w:fldChar w:fldCharType="end"/>
      </w:r>
    </w:p>
    <w:p>
      <w:pPr>
        <w:pStyle w:val="142"/>
        <w:tabs>
          <w:tab w:val="right" w:leader="dot" w:pos="8306"/>
        </w:tabs>
      </w:pPr>
      <w:r>
        <w:rPr>
          <w:rFonts w:hint="default"/>
          <w:lang w:val="en-US"/>
        </w:rPr>
        <w:fldChar w:fldCharType="begin"/>
      </w:r>
      <w:r>
        <w:rPr>
          <w:rFonts w:hint="default"/>
          <w:lang w:val="en-US"/>
        </w:rPr>
        <w:instrText xml:space="preserve"> HYPERLINK \l _Toc17658 </w:instrText>
      </w:r>
      <w:r>
        <w:rPr>
          <w:rFonts w:hint="default"/>
          <w:lang w:val="en-US"/>
        </w:rPr>
        <w:fldChar w:fldCharType="separate"/>
      </w:r>
      <w:r>
        <w:rPr>
          <w:rFonts w:hint="default"/>
          <w:lang w:val="en-US" w:eastAsia="zh-CN"/>
        </w:rPr>
        <w:t>C. Definition, Acronyms and Abbreviations</w:t>
      </w:r>
      <w:r>
        <w:tab/>
      </w:r>
      <w:r>
        <w:fldChar w:fldCharType="begin"/>
      </w:r>
      <w:r>
        <w:instrText xml:space="preserve"> PAGEREF _Toc17658 \h </w:instrText>
      </w:r>
      <w:r>
        <w:fldChar w:fldCharType="separate"/>
      </w:r>
      <w:r>
        <w:t>3</w:t>
      </w:r>
      <w:r>
        <w:fldChar w:fldCharType="end"/>
      </w:r>
      <w:r>
        <w:rPr>
          <w:rFonts w:hint="default"/>
          <w:lang w:val="en-US"/>
        </w:rPr>
        <w:fldChar w:fldCharType="end"/>
      </w:r>
    </w:p>
    <w:p>
      <w:pPr>
        <w:pStyle w:val="142"/>
        <w:tabs>
          <w:tab w:val="right" w:leader="dot" w:pos="8306"/>
        </w:tabs>
      </w:pPr>
      <w:r>
        <w:rPr>
          <w:rFonts w:hint="default"/>
          <w:lang w:val="en-US"/>
        </w:rPr>
        <w:fldChar w:fldCharType="begin"/>
      </w:r>
      <w:r>
        <w:rPr>
          <w:rFonts w:hint="default"/>
          <w:lang w:val="en-US"/>
        </w:rPr>
        <w:instrText xml:space="preserve"> HYPERLINK \l _Toc4468 </w:instrText>
      </w:r>
      <w:r>
        <w:rPr>
          <w:rFonts w:hint="default"/>
          <w:lang w:val="en-US"/>
        </w:rPr>
        <w:fldChar w:fldCharType="separate"/>
      </w:r>
      <w:r>
        <w:rPr>
          <w:rFonts w:hint="default"/>
          <w:lang w:val="en-IN"/>
        </w:rPr>
        <w:t xml:space="preserve">D. </w:t>
      </w:r>
      <w:r>
        <w:rPr>
          <w:rFonts w:hint="default"/>
          <w:lang w:val="en-IN" w:eastAsia="zh-CN"/>
        </w:rPr>
        <w:t>Overview of the Document</w:t>
      </w:r>
      <w:r>
        <w:tab/>
      </w:r>
      <w:r>
        <w:fldChar w:fldCharType="begin"/>
      </w:r>
      <w:r>
        <w:instrText xml:space="preserve"> PAGEREF _Toc4468 \h </w:instrText>
      </w:r>
      <w:r>
        <w:fldChar w:fldCharType="separate"/>
      </w:r>
      <w:r>
        <w:t>3</w:t>
      </w:r>
      <w:r>
        <w:fldChar w:fldCharType="end"/>
      </w:r>
      <w:r>
        <w:rPr>
          <w:rFonts w:hint="default"/>
          <w:lang w:val="en-US"/>
        </w:rPr>
        <w:fldChar w:fldCharType="end"/>
      </w:r>
    </w:p>
    <w:p>
      <w:pPr>
        <w:pStyle w:val="142"/>
        <w:tabs>
          <w:tab w:val="right" w:leader="dot" w:pos="8306"/>
        </w:tabs>
      </w:pPr>
      <w:r>
        <w:rPr>
          <w:rFonts w:hint="default"/>
          <w:lang w:val="en-US"/>
        </w:rPr>
        <w:fldChar w:fldCharType="begin"/>
      </w:r>
      <w:r>
        <w:rPr>
          <w:rFonts w:hint="default"/>
          <w:lang w:val="en-US"/>
        </w:rPr>
        <w:instrText xml:space="preserve"> HYPERLINK \l _Toc20787 </w:instrText>
      </w:r>
      <w:r>
        <w:rPr>
          <w:rFonts w:hint="default"/>
          <w:lang w:val="en-US"/>
        </w:rPr>
        <w:fldChar w:fldCharType="separate"/>
      </w:r>
      <w:r>
        <w:rPr>
          <w:rFonts w:hint="default"/>
          <w:szCs w:val="32"/>
          <w:lang w:val="en-IN" w:eastAsia="zh-CN"/>
        </w:rPr>
        <w:t xml:space="preserve">E. Scope of </w:t>
      </w:r>
      <w:r>
        <w:rPr>
          <w:rFonts w:hint="default"/>
          <w:szCs w:val="32"/>
          <w:lang w:val="en-US" w:eastAsia="zh-CN"/>
        </w:rPr>
        <w:t>Payroll</w:t>
      </w:r>
      <w:r>
        <w:rPr>
          <w:rFonts w:hint="default"/>
          <w:szCs w:val="32"/>
          <w:lang w:val="en-IN" w:eastAsia="zh-CN"/>
        </w:rPr>
        <w:t xml:space="preserve"> Module</w:t>
      </w:r>
      <w:r>
        <w:tab/>
      </w:r>
      <w:r>
        <w:fldChar w:fldCharType="begin"/>
      </w:r>
      <w:r>
        <w:instrText xml:space="preserve"> PAGEREF _Toc20787 \h </w:instrText>
      </w:r>
      <w:r>
        <w:fldChar w:fldCharType="separate"/>
      </w:r>
      <w:r>
        <w:t>4</w:t>
      </w:r>
      <w:r>
        <w:fldChar w:fldCharType="end"/>
      </w:r>
      <w:r>
        <w:rPr>
          <w:rFonts w:hint="default"/>
          <w:lang w:val="en-US"/>
        </w:rPr>
        <w:fldChar w:fldCharType="end"/>
      </w:r>
    </w:p>
    <w:p>
      <w:pPr>
        <w:pStyle w:val="142"/>
        <w:tabs>
          <w:tab w:val="right" w:leader="dot" w:pos="8306"/>
        </w:tabs>
      </w:pPr>
      <w:r>
        <w:rPr>
          <w:rFonts w:hint="default"/>
          <w:lang w:val="en-US"/>
        </w:rPr>
        <w:fldChar w:fldCharType="begin"/>
      </w:r>
      <w:r>
        <w:rPr>
          <w:rFonts w:hint="default"/>
          <w:lang w:val="en-US"/>
        </w:rPr>
        <w:instrText xml:space="preserve"> HYPERLINK \l _Toc11746 </w:instrText>
      </w:r>
      <w:r>
        <w:rPr>
          <w:rFonts w:hint="default"/>
          <w:lang w:val="en-US"/>
        </w:rPr>
        <w:fldChar w:fldCharType="separate"/>
      </w:r>
      <w:r>
        <w:rPr>
          <w:rFonts w:hint="default"/>
          <w:szCs w:val="32"/>
          <w:lang w:val="en-IN" w:eastAsia="zh-CN"/>
        </w:rPr>
        <w:t xml:space="preserve">F. WSC </w:t>
      </w:r>
      <w:r>
        <w:rPr>
          <w:rFonts w:hint="default"/>
          <w:szCs w:val="32"/>
          <w:lang w:val="en-US" w:eastAsia="zh-CN"/>
        </w:rPr>
        <w:t>Payroll</w:t>
      </w:r>
      <w:r>
        <w:rPr>
          <w:rFonts w:hint="default"/>
          <w:szCs w:val="32"/>
          <w:lang w:val="en-IN" w:eastAsia="zh-CN"/>
        </w:rPr>
        <w:t xml:space="preserve"> Process Flow</w:t>
      </w:r>
      <w:r>
        <w:tab/>
      </w:r>
      <w:r>
        <w:fldChar w:fldCharType="begin"/>
      </w:r>
      <w:r>
        <w:instrText xml:space="preserve"> PAGEREF _Toc11746 \h </w:instrText>
      </w:r>
      <w:r>
        <w:fldChar w:fldCharType="separate"/>
      </w:r>
      <w:r>
        <w:t>4</w:t>
      </w:r>
      <w:r>
        <w:fldChar w:fldCharType="end"/>
      </w:r>
      <w:r>
        <w:rPr>
          <w:rFonts w:hint="default"/>
          <w:lang w:val="en-US"/>
        </w:rPr>
        <w:fldChar w:fldCharType="end"/>
      </w:r>
    </w:p>
    <w:p>
      <w:pPr>
        <w:pStyle w:val="142"/>
        <w:tabs>
          <w:tab w:val="right" w:leader="dot" w:pos="8306"/>
        </w:tabs>
      </w:pPr>
      <w:r>
        <w:rPr>
          <w:rFonts w:hint="default"/>
          <w:lang w:val="en-US"/>
        </w:rPr>
        <w:fldChar w:fldCharType="begin"/>
      </w:r>
      <w:r>
        <w:rPr>
          <w:rFonts w:hint="default"/>
          <w:lang w:val="en-US"/>
        </w:rPr>
        <w:instrText xml:space="preserve"> HYPERLINK \l _Toc25025 </w:instrText>
      </w:r>
      <w:r>
        <w:rPr>
          <w:rFonts w:hint="default"/>
          <w:lang w:val="en-US"/>
        </w:rPr>
        <w:fldChar w:fldCharType="separate"/>
      </w:r>
      <w:r>
        <w:rPr>
          <w:rFonts w:hint="default"/>
          <w:szCs w:val="32"/>
          <w:lang w:val="en-IN" w:eastAsia="zh-CN"/>
        </w:rPr>
        <w:t xml:space="preserve">G. WSC </w:t>
      </w:r>
      <w:r>
        <w:rPr>
          <w:rFonts w:hint="default"/>
          <w:szCs w:val="32"/>
          <w:lang w:val="en-US" w:eastAsia="zh-CN"/>
        </w:rPr>
        <w:t xml:space="preserve">Employee Tax Exemption Process </w:t>
      </w:r>
      <w:r>
        <w:rPr>
          <w:rFonts w:hint="default"/>
          <w:szCs w:val="32"/>
          <w:lang w:val="en-IN" w:eastAsia="zh-CN"/>
        </w:rPr>
        <w:t>Flow</w:t>
      </w:r>
      <w:r>
        <w:tab/>
      </w:r>
      <w:r>
        <w:fldChar w:fldCharType="begin"/>
      </w:r>
      <w:r>
        <w:instrText xml:space="preserve"> PAGEREF _Toc25025 \h </w:instrText>
      </w:r>
      <w:r>
        <w:fldChar w:fldCharType="separate"/>
      </w:r>
      <w:r>
        <w:t>5</w:t>
      </w:r>
      <w:r>
        <w:fldChar w:fldCharType="end"/>
      </w:r>
      <w:r>
        <w:rPr>
          <w:rFonts w:hint="default"/>
          <w:lang w:val="en-US"/>
        </w:rPr>
        <w:fldChar w:fldCharType="end"/>
      </w:r>
    </w:p>
    <w:p>
      <w:pPr>
        <w:pStyle w:val="142"/>
        <w:tabs>
          <w:tab w:val="right" w:leader="dot" w:pos="8306"/>
        </w:tabs>
      </w:pPr>
      <w:r>
        <w:rPr>
          <w:rFonts w:hint="default"/>
          <w:lang w:val="en-US"/>
        </w:rPr>
        <w:fldChar w:fldCharType="begin"/>
      </w:r>
      <w:r>
        <w:rPr>
          <w:rFonts w:hint="default"/>
          <w:lang w:val="en-US"/>
        </w:rPr>
        <w:instrText xml:space="preserve"> HYPERLINK \l _Toc20301 </w:instrText>
      </w:r>
      <w:r>
        <w:rPr>
          <w:rFonts w:hint="default"/>
          <w:lang w:val="en-US"/>
        </w:rPr>
        <w:fldChar w:fldCharType="separate"/>
      </w:r>
      <w:r>
        <w:rPr>
          <w:rFonts w:hint="default"/>
          <w:szCs w:val="32"/>
          <w:lang w:val="en-IN" w:eastAsia="zh-CN"/>
        </w:rPr>
        <w:t xml:space="preserve">H. WSC </w:t>
      </w:r>
      <w:r>
        <w:rPr>
          <w:rFonts w:hint="default"/>
          <w:szCs w:val="32"/>
          <w:lang w:val="en-US" w:eastAsia="zh-CN"/>
        </w:rPr>
        <w:t xml:space="preserve">Employee Expense Claim and Employee Advance Process </w:t>
      </w:r>
      <w:r>
        <w:rPr>
          <w:rFonts w:hint="default"/>
          <w:szCs w:val="32"/>
          <w:lang w:val="en-IN" w:eastAsia="zh-CN"/>
        </w:rPr>
        <w:t>Flow</w:t>
      </w:r>
      <w:r>
        <w:tab/>
      </w:r>
      <w:r>
        <w:fldChar w:fldCharType="begin"/>
      </w:r>
      <w:r>
        <w:instrText xml:space="preserve"> PAGEREF _Toc20301 \h </w:instrText>
      </w:r>
      <w:r>
        <w:fldChar w:fldCharType="separate"/>
      </w:r>
      <w:r>
        <w:t>6</w:t>
      </w:r>
      <w:r>
        <w:fldChar w:fldCharType="end"/>
      </w:r>
      <w:r>
        <w:rPr>
          <w:rFonts w:hint="default"/>
          <w:lang w:val="en-US"/>
        </w:rPr>
        <w:fldChar w:fldCharType="end"/>
      </w:r>
    </w:p>
    <w:p>
      <w:pPr>
        <w:pStyle w:val="142"/>
        <w:tabs>
          <w:tab w:val="right" w:leader="dot" w:pos="8306"/>
        </w:tabs>
      </w:pPr>
      <w:r>
        <w:rPr>
          <w:rFonts w:hint="default"/>
          <w:lang w:val="en-US"/>
        </w:rPr>
        <w:fldChar w:fldCharType="begin"/>
      </w:r>
      <w:r>
        <w:rPr>
          <w:rFonts w:hint="default"/>
          <w:lang w:val="en-US"/>
        </w:rPr>
        <w:instrText xml:space="preserve"> HYPERLINK \l _Toc30304 </w:instrText>
      </w:r>
      <w:r>
        <w:rPr>
          <w:rFonts w:hint="default"/>
          <w:lang w:val="en-US"/>
        </w:rPr>
        <w:fldChar w:fldCharType="separate"/>
      </w:r>
      <w:r>
        <w:rPr>
          <w:rFonts w:hint="default"/>
          <w:szCs w:val="32"/>
          <w:lang w:val="en-IN" w:eastAsia="zh-CN"/>
        </w:rPr>
        <w:t>I. WSC</w:t>
      </w:r>
      <w:r>
        <w:rPr>
          <w:rFonts w:hint="default"/>
          <w:szCs w:val="32"/>
          <w:lang w:val="en-US" w:eastAsia="zh-CN"/>
        </w:rPr>
        <w:t xml:space="preserve"> Additional Salary and Incentive Flow Process </w:t>
      </w:r>
      <w:r>
        <w:rPr>
          <w:rFonts w:hint="default"/>
          <w:szCs w:val="32"/>
          <w:lang w:val="en-IN" w:eastAsia="zh-CN"/>
        </w:rPr>
        <w:t>Flow</w:t>
      </w:r>
      <w:r>
        <w:tab/>
      </w:r>
      <w:r>
        <w:fldChar w:fldCharType="begin"/>
      </w:r>
      <w:r>
        <w:instrText xml:space="preserve"> PAGEREF _Toc30304 \h </w:instrText>
      </w:r>
      <w:r>
        <w:fldChar w:fldCharType="separate"/>
      </w:r>
      <w:r>
        <w:t>7</w:t>
      </w:r>
      <w:r>
        <w:fldChar w:fldCharType="end"/>
      </w:r>
      <w:r>
        <w:rPr>
          <w:rFonts w:hint="default"/>
          <w:lang w:val="en-US"/>
        </w:rPr>
        <w:fldChar w:fldCharType="end"/>
      </w:r>
    </w:p>
    <w:p>
      <w:pPr>
        <w:pStyle w:val="142"/>
        <w:tabs>
          <w:tab w:val="right" w:leader="dot" w:pos="8306"/>
        </w:tabs>
      </w:pPr>
      <w:r>
        <w:rPr>
          <w:rFonts w:hint="default"/>
          <w:lang w:val="en-US"/>
        </w:rPr>
        <w:fldChar w:fldCharType="begin"/>
      </w:r>
      <w:r>
        <w:rPr>
          <w:rFonts w:hint="default"/>
          <w:lang w:val="en-US"/>
        </w:rPr>
        <w:instrText xml:space="preserve"> HYPERLINK \l _Toc20600 </w:instrText>
      </w:r>
      <w:r>
        <w:rPr>
          <w:rFonts w:hint="default"/>
          <w:lang w:val="en-US"/>
        </w:rPr>
        <w:fldChar w:fldCharType="separate"/>
      </w:r>
      <w:r>
        <w:rPr>
          <w:rFonts w:hint="default"/>
          <w:szCs w:val="32"/>
          <w:lang w:val="en-IN" w:eastAsia="zh-CN"/>
        </w:rPr>
        <w:t>J. List of Screens and their descriptions</w:t>
      </w:r>
      <w:r>
        <w:tab/>
      </w:r>
      <w:r>
        <w:fldChar w:fldCharType="begin"/>
      </w:r>
      <w:r>
        <w:instrText xml:space="preserve"> PAGEREF _Toc20600 \h </w:instrText>
      </w:r>
      <w:r>
        <w:fldChar w:fldCharType="separate"/>
      </w:r>
      <w:r>
        <w:t>8</w:t>
      </w:r>
      <w:r>
        <w:fldChar w:fldCharType="end"/>
      </w:r>
      <w:r>
        <w:rPr>
          <w:rFonts w:hint="default"/>
          <w:lang w:val="en-US"/>
        </w:rPr>
        <w:fldChar w:fldCharType="end"/>
      </w:r>
    </w:p>
    <w:p>
      <w:pPr>
        <w:pStyle w:val="142"/>
        <w:tabs>
          <w:tab w:val="right" w:leader="dot" w:pos="8306"/>
        </w:tabs>
      </w:pPr>
      <w:r>
        <w:rPr>
          <w:rFonts w:hint="default"/>
          <w:lang w:val="en-US"/>
        </w:rPr>
        <w:fldChar w:fldCharType="begin"/>
      </w:r>
      <w:r>
        <w:rPr>
          <w:rFonts w:hint="default"/>
          <w:lang w:val="en-US"/>
        </w:rPr>
        <w:instrText xml:space="preserve"> HYPERLINK \l _Toc14570 </w:instrText>
      </w:r>
      <w:r>
        <w:rPr>
          <w:rFonts w:hint="default"/>
          <w:lang w:val="en-US"/>
        </w:rPr>
        <w:fldChar w:fldCharType="separate"/>
      </w:r>
      <w:r>
        <w:rPr>
          <w:rFonts w:hint="default"/>
          <w:szCs w:val="32"/>
          <w:lang w:val="en-IN"/>
        </w:rPr>
        <w:t xml:space="preserve">K. </w:t>
      </w:r>
      <w:r>
        <w:rPr>
          <w:rFonts w:hint="default"/>
          <w:szCs w:val="32"/>
          <w:lang w:val="en-US" w:eastAsia="zh-CN"/>
        </w:rPr>
        <w:t>Process Definition and Requirements</w:t>
      </w:r>
      <w:r>
        <w:tab/>
      </w:r>
      <w:r>
        <w:fldChar w:fldCharType="begin"/>
      </w:r>
      <w:r>
        <w:instrText xml:space="preserve"> PAGEREF _Toc14570 \h </w:instrText>
      </w:r>
      <w:r>
        <w:fldChar w:fldCharType="separate"/>
      </w:r>
      <w:r>
        <w:t>10</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_Toc11601 </w:instrText>
      </w:r>
      <w:r>
        <w:rPr>
          <w:rFonts w:hint="default"/>
          <w:lang w:val="en-US"/>
        </w:rPr>
        <w:fldChar w:fldCharType="separate"/>
      </w:r>
      <w:r>
        <w:rPr>
          <w:rFonts w:hint="default" w:ascii="Calibri" w:hAnsi="Calibri" w:eastAsia="SimSun" w:cs="Times New Roman"/>
          <w:kern w:val="0"/>
          <w:szCs w:val="32"/>
          <w:lang w:val="en-US" w:eastAsia="zh-CN" w:bidi="ar-SA"/>
        </w:rPr>
        <w:t xml:space="preserve">1. </w:t>
      </w:r>
      <w:r>
        <w:rPr>
          <w:rFonts w:hint="default"/>
          <w:szCs w:val="32"/>
          <w:lang w:val="en-US"/>
        </w:rPr>
        <w:t>Masters</w:t>
      </w:r>
      <w:r>
        <w:tab/>
      </w:r>
      <w:r>
        <w:fldChar w:fldCharType="begin"/>
      </w:r>
      <w:r>
        <w:instrText xml:space="preserve"> PAGEREF _Toc11601 \h </w:instrText>
      </w:r>
      <w:r>
        <w:fldChar w:fldCharType="separate"/>
      </w:r>
      <w:r>
        <w:t>10</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_Toc20757 </w:instrText>
      </w:r>
      <w:r>
        <w:rPr>
          <w:rFonts w:hint="default"/>
          <w:lang w:val="en-US"/>
        </w:rPr>
        <w:fldChar w:fldCharType="separate"/>
      </w:r>
      <w:r>
        <w:rPr>
          <w:rFonts w:hint="default" w:ascii="Calibri" w:hAnsi="Calibri" w:cs="Calibri"/>
          <w:lang w:val="en-IN"/>
        </w:rPr>
        <w:t xml:space="preserve">1.1 </w:t>
      </w:r>
      <w:r>
        <w:rPr>
          <w:rFonts w:hint="default" w:cs="Calibri"/>
          <w:lang w:val="en-US"/>
        </w:rPr>
        <w:t>Payroll Period</w:t>
      </w:r>
      <w:r>
        <w:tab/>
      </w:r>
      <w:r>
        <w:fldChar w:fldCharType="begin"/>
      </w:r>
      <w:r>
        <w:instrText xml:space="preserve"> PAGEREF _Toc20757 \h </w:instrText>
      </w:r>
      <w:r>
        <w:fldChar w:fldCharType="separate"/>
      </w:r>
      <w:r>
        <w:t>10</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_Toc1101 </w:instrText>
      </w:r>
      <w:r>
        <w:rPr>
          <w:rFonts w:hint="default"/>
          <w:lang w:val="en-US"/>
        </w:rPr>
        <w:fldChar w:fldCharType="separate"/>
      </w:r>
      <w:r>
        <w:rPr>
          <w:rFonts w:hint="default" w:ascii="Calibri" w:hAnsi="Calibri" w:cs="Calibri"/>
          <w:lang w:val="en-IN"/>
        </w:rPr>
        <w:t xml:space="preserve">1.2 </w:t>
      </w:r>
      <w:r>
        <w:rPr>
          <w:rFonts w:hint="default" w:cs="Calibri"/>
          <w:lang w:val="en-US"/>
        </w:rPr>
        <w:t>Income Tax Slab</w:t>
      </w:r>
      <w:r>
        <w:tab/>
      </w:r>
      <w:r>
        <w:fldChar w:fldCharType="begin"/>
      </w:r>
      <w:r>
        <w:instrText xml:space="preserve"> PAGEREF _Toc1101 \h </w:instrText>
      </w:r>
      <w:r>
        <w:fldChar w:fldCharType="separate"/>
      </w:r>
      <w:r>
        <w:t>11</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_Toc27338 </w:instrText>
      </w:r>
      <w:r>
        <w:rPr>
          <w:rFonts w:hint="default"/>
          <w:lang w:val="en-US"/>
        </w:rPr>
        <w:fldChar w:fldCharType="separate"/>
      </w:r>
      <w:r>
        <w:rPr>
          <w:rFonts w:hint="default" w:ascii="Calibri" w:hAnsi="Calibri" w:cs="Calibri"/>
          <w:lang w:val="en-IN"/>
        </w:rPr>
        <w:t xml:space="preserve">1.3 </w:t>
      </w:r>
      <w:r>
        <w:rPr>
          <w:rFonts w:hint="default" w:cs="Calibri"/>
          <w:lang w:val="en-US"/>
        </w:rPr>
        <w:t>Salary Component</w:t>
      </w:r>
      <w:r>
        <w:tab/>
      </w:r>
      <w:r>
        <w:fldChar w:fldCharType="begin"/>
      </w:r>
      <w:r>
        <w:instrText xml:space="preserve"> PAGEREF _Toc27338 \h </w:instrText>
      </w:r>
      <w:r>
        <w:fldChar w:fldCharType="separate"/>
      </w:r>
      <w:r>
        <w:t>14</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_Toc25552 </w:instrText>
      </w:r>
      <w:r>
        <w:rPr>
          <w:rFonts w:hint="default"/>
          <w:lang w:val="en-US"/>
        </w:rPr>
        <w:fldChar w:fldCharType="separate"/>
      </w:r>
      <w:r>
        <w:rPr>
          <w:rFonts w:hint="default" w:ascii="Calibri" w:hAnsi="Calibri" w:cs="Calibri"/>
          <w:lang w:val="en-IN"/>
        </w:rPr>
        <w:t xml:space="preserve">1.4 </w:t>
      </w:r>
      <w:r>
        <w:rPr>
          <w:rFonts w:hint="default" w:cs="Calibri"/>
          <w:lang w:val="en-US"/>
        </w:rPr>
        <w:t>Salary Structure</w:t>
      </w:r>
      <w:r>
        <w:tab/>
      </w:r>
      <w:r>
        <w:fldChar w:fldCharType="begin"/>
      </w:r>
      <w:r>
        <w:instrText xml:space="preserve"> PAGEREF _Toc25552 \h </w:instrText>
      </w:r>
      <w:r>
        <w:fldChar w:fldCharType="separate"/>
      </w:r>
      <w:r>
        <w:t>18</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_Toc11386 </w:instrText>
      </w:r>
      <w:r>
        <w:rPr>
          <w:rFonts w:hint="default"/>
          <w:lang w:val="en-US"/>
        </w:rPr>
        <w:fldChar w:fldCharType="separate"/>
      </w:r>
      <w:r>
        <w:rPr>
          <w:rFonts w:hint="default" w:cs="Calibri"/>
          <w:lang w:val="en-US"/>
        </w:rPr>
        <w:t>1.5 Employee</w:t>
      </w:r>
      <w:r>
        <w:tab/>
      </w:r>
      <w:r>
        <w:fldChar w:fldCharType="begin"/>
      </w:r>
      <w:r>
        <w:instrText xml:space="preserve"> PAGEREF _Toc11386 \h </w:instrText>
      </w:r>
      <w:r>
        <w:fldChar w:fldCharType="separate"/>
      </w:r>
      <w:r>
        <w:t>24</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_Toc19390 </w:instrText>
      </w:r>
      <w:r>
        <w:rPr>
          <w:rFonts w:hint="default"/>
          <w:lang w:val="en-US"/>
        </w:rPr>
        <w:fldChar w:fldCharType="separate"/>
      </w:r>
      <w:r>
        <w:rPr>
          <w:rFonts w:hint="default" w:cs="Calibri"/>
          <w:lang w:val="en-US"/>
        </w:rPr>
        <w:t>1.6Payroll Setting</w:t>
      </w:r>
      <w:r>
        <w:tab/>
      </w:r>
      <w:r>
        <w:fldChar w:fldCharType="begin"/>
      </w:r>
      <w:r>
        <w:instrText xml:space="preserve"> PAGEREF _Toc19390 \h </w:instrText>
      </w:r>
      <w:r>
        <w:fldChar w:fldCharType="separate"/>
      </w:r>
      <w:r>
        <w:t>33</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_Toc1247 </w:instrText>
      </w:r>
      <w:r>
        <w:rPr>
          <w:rFonts w:hint="default"/>
          <w:lang w:val="en-US"/>
        </w:rPr>
        <w:fldChar w:fldCharType="separate"/>
      </w:r>
      <w:r>
        <w:rPr>
          <w:rFonts w:hint="default"/>
          <w:szCs w:val="32"/>
          <w:lang w:val="en-US" w:eastAsia="zh-CN"/>
        </w:rPr>
        <w:t>2. Transactional Screen</w:t>
      </w:r>
      <w:r>
        <w:tab/>
      </w:r>
      <w:r>
        <w:fldChar w:fldCharType="begin"/>
      </w:r>
      <w:r>
        <w:instrText xml:space="preserve"> PAGEREF _Toc1247 \h </w:instrText>
      </w:r>
      <w:r>
        <w:fldChar w:fldCharType="separate"/>
      </w:r>
      <w:r>
        <w:t>36</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_Toc19620 </w:instrText>
      </w:r>
      <w:r>
        <w:rPr>
          <w:rFonts w:hint="default"/>
          <w:lang w:val="en-US"/>
        </w:rPr>
        <w:fldChar w:fldCharType="separate"/>
      </w:r>
      <w:r>
        <w:rPr>
          <w:rFonts w:hint="default" w:ascii="Calibri" w:hAnsi="Calibri" w:cs="Calibri"/>
          <w:lang w:val="en-IN"/>
        </w:rPr>
        <w:t xml:space="preserve">2.1 </w:t>
      </w:r>
      <w:r>
        <w:rPr>
          <w:rFonts w:hint="default" w:cs="Calibri"/>
          <w:lang w:val="en-US"/>
        </w:rPr>
        <w:t>Salary Structure Assignment</w:t>
      </w:r>
      <w:r>
        <w:tab/>
      </w:r>
      <w:r>
        <w:fldChar w:fldCharType="begin"/>
      </w:r>
      <w:r>
        <w:instrText xml:space="preserve"> PAGEREF _Toc19620 \h </w:instrText>
      </w:r>
      <w:r>
        <w:fldChar w:fldCharType="separate"/>
      </w:r>
      <w:r>
        <w:t>36</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_Toc13325 </w:instrText>
      </w:r>
      <w:r>
        <w:rPr>
          <w:rFonts w:hint="default"/>
          <w:lang w:val="en-US"/>
        </w:rPr>
        <w:fldChar w:fldCharType="separate"/>
      </w:r>
      <w:r>
        <w:rPr>
          <w:rFonts w:hint="default" w:ascii="Calibri" w:hAnsi="Calibri" w:cs="Calibri"/>
          <w:lang w:val="en-IN"/>
        </w:rPr>
        <w:t xml:space="preserve">2.2 </w:t>
      </w:r>
      <w:r>
        <w:rPr>
          <w:rFonts w:hint="default" w:cs="Calibri"/>
          <w:lang w:val="en-US"/>
        </w:rPr>
        <w:t>Salary Slip</w:t>
      </w:r>
      <w:r>
        <w:tab/>
      </w:r>
      <w:r>
        <w:fldChar w:fldCharType="begin"/>
      </w:r>
      <w:r>
        <w:instrText xml:space="preserve"> PAGEREF _Toc13325 \h </w:instrText>
      </w:r>
      <w:r>
        <w:fldChar w:fldCharType="separate"/>
      </w:r>
      <w:r>
        <w:t>39</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_Toc14620 </w:instrText>
      </w:r>
      <w:r>
        <w:rPr>
          <w:rFonts w:hint="default"/>
          <w:lang w:val="en-US"/>
        </w:rPr>
        <w:fldChar w:fldCharType="separate"/>
      </w:r>
      <w:r>
        <w:rPr>
          <w:rFonts w:hint="default" w:ascii="Calibri" w:hAnsi="Calibri" w:cs="Calibri"/>
          <w:lang w:val="en-IN"/>
        </w:rPr>
        <w:t xml:space="preserve">2.3 </w:t>
      </w:r>
      <w:r>
        <w:rPr>
          <w:rFonts w:hint="default" w:cs="Calibri"/>
          <w:lang w:val="en-US"/>
        </w:rPr>
        <w:t>Payroll Entry</w:t>
      </w:r>
      <w:r>
        <w:tab/>
      </w:r>
      <w:r>
        <w:fldChar w:fldCharType="begin"/>
      </w:r>
      <w:r>
        <w:instrText xml:space="preserve"> PAGEREF _Toc14620 \h </w:instrText>
      </w:r>
      <w:r>
        <w:fldChar w:fldCharType="separate"/>
      </w:r>
      <w:r>
        <w:t>46</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_Toc20926 </w:instrText>
      </w:r>
      <w:r>
        <w:rPr>
          <w:rFonts w:hint="default"/>
          <w:lang w:val="en-US"/>
        </w:rPr>
        <w:fldChar w:fldCharType="separate"/>
      </w:r>
      <w:r>
        <w:rPr>
          <w:rFonts w:hint="default" w:cs="Calibri"/>
          <w:lang w:val="en-IN"/>
        </w:rPr>
        <w:t xml:space="preserve">2.4 </w:t>
      </w:r>
      <w:r>
        <w:rPr>
          <w:rFonts w:hint="default" w:cs="Calibri"/>
          <w:lang w:val="en-US"/>
        </w:rPr>
        <w:t>Expense Claim Type</w:t>
      </w:r>
      <w:r>
        <w:tab/>
      </w:r>
      <w:r>
        <w:fldChar w:fldCharType="begin"/>
      </w:r>
      <w:r>
        <w:instrText xml:space="preserve"> PAGEREF _Toc20926 \h </w:instrText>
      </w:r>
      <w:r>
        <w:fldChar w:fldCharType="separate"/>
      </w:r>
      <w:r>
        <w:t>51</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_Toc17240 </w:instrText>
      </w:r>
      <w:r>
        <w:rPr>
          <w:rFonts w:hint="default"/>
          <w:lang w:val="en-US"/>
        </w:rPr>
        <w:fldChar w:fldCharType="separate"/>
      </w:r>
      <w:r>
        <w:rPr>
          <w:rFonts w:hint="default" w:cs="Calibri"/>
          <w:lang w:val="en-US"/>
        </w:rPr>
        <w:t>2.5 Expense Claim</w:t>
      </w:r>
      <w:r>
        <w:tab/>
      </w:r>
      <w:r>
        <w:fldChar w:fldCharType="begin"/>
      </w:r>
      <w:r>
        <w:instrText xml:space="preserve"> PAGEREF _Toc17240 \h </w:instrText>
      </w:r>
      <w:r>
        <w:fldChar w:fldCharType="separate"/>
      </w:r>
      <w:r>
        <w:t>52</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_Toc25401 </w:instrText>
      </w:r>
      <w:r>
        <w:rPr>
          <w:rFonts w:hint="default"/>
          <w:lang w:val="en-US"/>
        </w:rPr>
        <w:fldChar w:fldCharType="separate"/>
      </w:r>
      <w:r>
        <w:rPr>
          <w:rFonts w:hint="default" w:cs="Calibri"/>
          <w:lang w:val="en-US"/>
        </w:rPr>
        <w:t>2.6 Employee Advance</w:t>
      </w:r>
      <w:r>
        <w:tab/>
      </w:r>
      <w:r>
        <w:fldChar w:fldCharType="begin"/>
      </w:r>
      <w:r>
        <w:instrText xml:space="preserve"> PAGEREF _Toc25401 \h </w:instrText>
      </w:r>
      <w:r>
        <w:fldChar w:fldCharType="separate"/>
      </w:r>
      <w:r>
        <w:t>57</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_Toc28663 </w:instrText>
      </w:r>
      <w:r>
        <w:rPr>
          <w:rFonts w:hint="default"/>
          <w:lang w:val="en-US"/>
        </w:rPr>
        <w:fldChar w:fldCharType="separate"/>
      </w:r>
      <w:r>
        <w:rPr>
          <w:rFonts w:hint="default" w:cs="Calibri"/>
          <w:lang w:val="en-IN"/>
        </w:rPr>
        <w:t xml:space="preserve">2.7 </w:t>
      </w:r>
      <w:r>
        <w:rPr>
          <w:rFonts w:hint="default" w:cs="Calibri"/>
          <w:lang w:val="en-US"/>
        </w:rPr>
        <w:t>Journal Entry</w:t>
      </w:r>
      <w:r>
        <w:tab/>
      </w:r>
      <w:r>
        <w:fldChar w:fldCharType="begin"/>
      </w:r>
      <w:r>
        <w:instrText xml:space="preserve"> PAGEREF _Toc28663 \h </w:instrText>
      </w:r>
      <w:r>
        <w:fldChar w:fldCharType="separate"/>
      </w:r>
      <w:r>
        <w:t>60</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_Toc25932 </w:instrText>
      </w:r>
      <w:r>
        <w:rPr>
          <w:rFonts w:hint="default"/>
          <w:lang w:val="en-US"/>
        </w:rPr>
        <w:fldChar w:fldCharType="separate"/>
      </w:r>
      <w:r>
        <w:rPr>
          <w:rFonts w:hint="default" w:cs="Calibri"/>
          <w:lang w:val="en-IN"/>
        </w:rPr>
        <w:t xml:space="preserve">2.8 </w:t>
      </w:r>
      <w:r>
        <w:rPr>
          <w:rFonts w:hint="default" w:cs="Calibri"/>
          <w:lang w:val="en-US"/>
        </w:rPr>
        <w:t>Payment Entry</w:t>
      </w:r>
      <w:r>
        <w:tab/>
      </w:r>
      <w:r>
        <w:fldChar w:fldCharType="begin"/>
      </w:r>
      <w:r>
        <w:instrText xml:space="preserve"> PAGEREF _Toc25932 \h </w:instrText>
      </w:r>
      <w:r>
        <w:fldChar w:fldCharType="separate"/>
      </w:r>
      <w:r>
        <w:t>66</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_Toc20624 </w:instrText>
      </w:r>
      <w:r>
        <w:rPr>
          <w:rFonts w:hint="default"/>
          <w:lang w:val="en-US"/>
        </w:rPr>
        <w:fldChar w:fldCharType="separate"/>
      </w:r>
      <w:r>
        <w:rPr>
          <w:rFonts w:hint="default" w:cs="Calibri"/>
          <w:lang w:val="en-US" w:eastAsia="zh-CN"/>
        </w:rPr>
        <w:t xml:space="preserve">2.9 </w:t>
      </w:r>
      <w:r>
        <w:rPr>
          <w:rFonts w:hint="default" w:cs="Calibri"/>
          <w:lang w:val="en-IN" w:eastAsia="zh-CN"/>
        </w:rPr>
        <w:t>Employee Other Income</w:t>
      </w:r>
      <w:r>
        <w:tab/>
      </w:r>
      <w:r>
        <w:fldChar w:fldCharType="begin"/>
      </w:r>
      <w:r>
        <w:instrText xml:space="preserve"> PAGEREF _Toc20624 \h </w:instrText>
      </w:r>
      <w:r>
        <w:fldChar w:fldCharType="separate"/>
      </w:r>
      <w:r>
        <w:t>74</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_Toc4907 </w:instrText>
      </w:r>
      <w:r>
        <w:rPr>
          <w:rFonts w:hint="default"/>
          <w:lang w:val="en-US"/>
        </w:rPr>
        <w:fldChar w:fldCharType="separate"/>
      </w:r>
      <w:r>
        <w:rPr>
          <w:rFonts w:hint="default" w:cs="Calibri"/>
          <w:lang w:val="en-US" w:eastAsia="zh-CN"/>
        </w:rPr>
        <w:t xml:space="preserve">2.10 </w:t>
      </w:r>
      <w:r>
        <w:rPr>
          <w:rFonts w:hint="default" w:cs="Calibri"/>
          <w:lang w:val="en-IN" w:eastAsia="zh-CN"/>
        </w:rPr>
        <w:t>Employee Tax Exemption Category</w:t>
      </w:r>
      <w:r>
        <w:tab/>
      </w:r>
      <w:r>
        <w:fldChar w:fldCharType="begin"/>
      </w:r>
      <w:r>
        <w:instrText xml:space="preserve"> PAGEREF _Toc4907 \h </w:instrText>
      </w:r>
      <w:r>
        <w:fldChar w:fldCharType="separate"/>
      </w:r>
      <w:r>
        <w:t>75</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_Toc19356 </w:instrText>
      </w:r>
      <w:r>
        <w:rPr>
          <w:rFonts w:hint="default"/>
          <w:lang w:val="en-US"/>
        </w:rPr>
        <w:fldChar w:fldCharType="separate"/>
      </w:r>
      <w:r>
        <w:rPr>
          <w:rFonts w:hint="default" w:cs="Calibri"/>
          <w:lang w:val="en-US" w:eastAsia="zh-CN"/>
        </w:rPr>
        <w:t xml:space="preserve">2.11 </w:t>
      </w:r>
      <w:r>
        <w:rPr>
          <w:rFonts w:hint="default" w:cs="Calibri"/>
          <w:lang w:val="en-IN" w:eastAsia="zh-CN"/>
        </w:rPr>
        <w:t xml:space="preserve">Employee Tax Exemption </w:t>
      </w:r>
      <w:r>
        <w:rPr>
          <w:rFonts w:hint="default" w:cs="Calibri"/>
          <w:lang w:val="en-US" w:eastAsia="zh-CN"/>
        </w:rPr>
        <w:t>Sub-</w:t>
      </w:r>
      <w:r>
        <w:rPr>
          <w:rFonts w:hint="default" w:cs="Calibri"/>
          <w:lang w:val="en-IN" w:eastAsia="zh-CN"/>
        </w:rPr>
        <w:t>Category</w:t>
      </w:r>
      <w:r>
        <w:tab/>
      </w:r>
      <w:r>
        <w:fldChar w:fldCharType="begin"/>
      </w:r>
      <w:r>
        <w:instrText xml:space="preserve"> PAGEREF _Toc19356 \h </w:instrText>
      </w:r>
      <w:r>
        <w:fldChar w:fldCharType="separate"/>
      </w:r>
      <w:r>
        <w:t>77</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_Toc14641 </w:instrText>
      </w:r>
      <w:r>
        <w:rPr>
          <w:rFonts w:hint="default"/>
          <w:lang w:val="en-US"/>
        </w:rPr>
        <w:fldChar w:fldCharType="separate"/>
      </w:r>
      <w:r>
        <w:rPr>
          <w:rFonts w:hint="default" w:cs="Calibri"/>
          <w:lang w:val="en-US" w:eastAsia="zh-CN"/>
        </w:rPr>
        <w:t xml:space="preserve">2.12 </w:t>
      </w:r>
      <w:r>
        <w:rPr>
          <w:rFonts w:hint="default" w:cs="Calibri"/>
          <w:lang w:val="en-IN" w:eastAsia="zh-CN"/>
        </w:rPr>
        <w:t>Employee Tax Exemption Declaration</w:t>
      </w:r>
      <w:r>
        <w:tab/>
      </w:r>
      <w:r>
        <w:fldChar w:fldCharType="begin"/>
      </w:r>
      <w:r>
        <w:instrText xml:space="preserve"> PAGEREF _Toc14641 \h </w:instrText>
      </w:r>
      <w:r>
        <w:fldChar w:fldCharType="separate"/>
      </w:r>
      <w:r>
        <w:t>78</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_Toc9380 </w:instrText>
      </w:r>
      <w:r>
        <w:rPr>
          <w:rFonts w:hint="default"/>
          <w:lang w:val="en-US"/>
        </w:rPr>
        <w:fldChar w:fldCharType="separate"/>
      </w:r>
      <w:r>
        <w:rPr>
          <w:rFonts w:hint="default" w:cs="Calibri"/>
          <w:lang w:val="en-US" w:eastAsia="zh-CN"/>
        </w:rPr>
        <w:t xml:space="preserve">2.13 </w:t>
      </w:r>
      <w:r>
        <w:rPr>
          <w:rFonts w:hint="default" w:cs="Calibri"/>
          <w:lang w:val="en-IN" w:eastAsia="zh-CN"/>
        </w:rPr>
        <w:t>Employee Tax Exemption Proof Submission</w:t>
      </w:r>
      <w:r>
        <w:tab/>
      </w:r>
      <w:r>
        <w:fldChar w:fldCharType="begin"/>
      </w:r>
      <w:r>
        <w:instrText xml:space="preserve"> PAGEREF _Toc9380 \h </w:instrText>
      </w:r>
      <w:r>
        <w:fldChar w:fldCharType="separate"/>
      </w:r>
      <w:r>
        <w:t>81</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_Toc6881 </w:instrText>
      </w:r>
      <w:r>
        <w:rPr>
          <w:rFonts w:hint="default"/>
          <w:lang w:val="en-US"/>
        </w:rPr>
        <w:fldChar w:fldCharType="separate"/>
      </w:r>
      <w:r>
        <w:rPr>
          <w:rFonts w:hint="default" w:cs="Calibri"/>
          <w:lang w:val="en-US" w:eastAsia="zh-CN"/>
        </w:rPr>
        <w:t>2.14 Additional Salary</w:t>
      </w:r>
      <w:r>
        <w:tab/>
      </w:r>
      <w:r>
        <w:fldChar w:fldCharType="begin"/>
      </w:r>
      <w:r>
        <w:instrText xml:space="preserve"> PAGEREF _Toc6881 \h </w:instrText>
      </w:r>
      <w:r>
        <w:fldChar w:fldCharType="separate"/>
      </w:r>
      <w:r>
        <w:t>84</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_Toc20188 </w:instrText>
      </w:r>
      <w:r>
        <w:rPr>
          <w:rFonts w:hint="default"/>
          <w:lang w:val="en-US"/>
        </w:rPr>
        <w:fldChar w:fldCharType="separate"/>
      </w:r>
      <w:r>
        <w:rPr>
          <w:rFonts w:hint="default" w:cs="Calibri"/>
          <w:lang w:val="en-US" w:eastAsia="zh-CN"/>
        </w:rPr>
        <w:t>2.15 Retention Bonus</w:t>
      </w:r>
      <w:r>
        <w:tab/>
      </w:r>
      <w:r>
        <w:fldChar w:fldCharType="begin"/>
      </w:r>
      <w:r>
        <w:instrText xml:space="preserve"> PAGEREF _Toc20188 \h </w:instrText>
      </w:r>
      <w:r>
        <w:fldChar w:fldCharType="separate"/>
      </w:r>
      <w:r>
        <w:t>87</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_Toc28042 </w:instrText>
      </w:r>
      <w:r>
        <w:rPr>
          <w:rFonts w:hint="default"/>
          <w:lang w:val="en-US"/>
        </w:rPr>
        <w:fldChar w:fldCharType="separate"/>
      </w:r>
      <w:r>
        <w:rPr>
          <w:rFonts w:hint="default" w:cs="Calibri"/>
          <w:lang w:val="en-US" w:eastAsia="zh-CN"/>
        </w:rPr>
        <w:t>2.15 Employee Incentive</w:t>
      </w:r>
      <w:r>
        <w:tab/>
      </w:r>
      <w:r>
        <w:fldChar w:fldCharType="begin"/>
      </w:r>
      <w:r>
        <w:instrText xml:space="preserve"> PAGEREF _Toc28042 \h </w:instrText>
      </w:r>
      <w:r>
        <w:fldChar w:fldCharType="separate"/>
      </w:r>
      <w:r>
        <w:t>89</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_Toc9615 </w:instrText>
      </w:r>
      <w:r>
        <w:rPr>
          <w:rFonts w:hint="default"/>
          <w:lang w:val="en-US"/>
        </w:rPr>
        <w:fldChar w:fldCharType="separate"/>
      </w:r>
      <w:r>
        <w:rPr>
          <w:rFonts w:hint="default" w:cs="Calibri"/>
          <w:lang w:val="en-US" w:eastAsia="zh-CN"/>
        </w:rPr>
        <w:t>2.16 Employee Benefit Application</w:t>
      </w:r>
      <w:r>
        <w:tab/>
      </w:r>
      <w:r>
        <w:fldChar w:fldCharType="begin"/>
      </w:r>
      <w:r>
        <w:instrText xml:space="preserve"> PAGEREF _Toc9615 \h </w:instrText>
      </w:r>
      <w:r>
        <w:fldChar w:fldCharType="separate"/>
      </w:r>
      <w:r>
        <w:t>90</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_Toc13699 </w:instrText>
      </w:r>
      <w:r>
        <w:rPr>
          <w:rFonts w:hint="default"/>
          <w:lang w:val="en-US"/>
        </w:rPr>
        <w:fldChar w:fldCharType="separate"/>
      </w:r>
      <w:r>
        <w:rPr>
          <w:rFonts w:hint="default" w:cs="Calibri"/>
          <w:lang w:val="en-US" w:eastAsia="zh-CN"/>
        </w:rPr>
        <w:t>2.17 Employee Benefit Claim</w:t>
      </w:r>
      <w:r>
        <w:tab/>
      </w:r>
      <w:r>
        <w:fldChar w:fldCharType="begin"/>
      </w:r>
      <w:r>
        <w:instrText xml:space="preserve"> PAGEREF _Toc13699 \h </w:instrText>
      </w:r>
      <w:r>
        <w:fldChar w:fldCharType="separate"/>
      </w:r>
      <w:r>
        <w:t>94</w:t>
      </w:r>
      <w:r>
        <w:fldChar w:fldCharType="end"/>
      </w:r>
      <w:r>
        <w:rPr>
          <w:rFonts w:hint="default"/>
          <w:lang w:val="en-US"/>
        </w:rPr>
        <w:fldChar w:fldCharType="end"/>
      </w:r>
    </w:p>
    <w:p>
      <w:pPr>
        <w:rPr>
          <w:rFonts w:hint="default"/>
          <w:lang w:val="en-US"/>
        </w:rPr>
      </w:pPr>
      <w:r>
        <w:rPr>
          <w:rFonts w:hint="default"/>
          <w:lang w:val="en-US"/>
        </w:rPr>
        <w:fldChar w:fldCharType="end"/>
      </w:r>
    </w:p>
    <w:sdt>
      <w:sdtPr>
        <w:rPr>
          <w:rFonts w:ascii="SimSun" w:hAnsi="SimSun" w:eastAsia="SimSun" w:cs="Times New Roman"/>
          <w:sz w:val="21"/>
          <w:lang w:val="en-US" w:eastAsia="zh-CN" w:bidi="ar-SA"/>
        </w:rPr>
        <w:id w:val="147453422"/>
        <w:showingPlcHdr/>
        <w15:color w:val="DBDBDB"/>
        <w:docPartObj>
          <w:docPartGallery w:val="Table of Contents"/>
          <w:docPartUnique/>
        </w:docPartObj>
      </w:sdtPr>
      <w:sdtEndPr>
        <w:rPr>
          <w:rFonts w:hint="default" w:ascii="Calibri" w:hAnsi="Calibri" w:eastAsia="SimSun" w:cs="Times New Roman"/>
          <w:b/>
          <w:bCs/>
          <w:sz w:val="20"/>
          <w:lang w:val="en-US" w:eastAsia="zh-CN" w:bidi="ar-SA"/>
        </w:rPr>
      </w:sdtEndPr>
      <w:sdtContent>
        <w:p>
          <w:pPr>
            <w:spacing w:before="0" w:beforeLines="0" w:after="0" w:afterLines="0" w:line="240" w:lineRule="auto"/>
            <w:ind w:left="0" w:leftChars="0" w:right="0" w:rightChars="0" w:firstLine="0" w:firstLineChars="0"/>
            <w:jc w:val="center"/>
          </w:pPr>
          <w:bookmarkStart w:id="0" w:name="_Toc23697"/>
          <w:bookmarkStart w:id="1" w:name="_Toc21902"/>
          <w:bookmarkStart w:id="2" w:name="_Toc23137"/>
          <w:bookmarkStart w:id="3" w:name="_Toc6921"/>
        </w:p>
        <w:p>
          <w:pPr>
            <w:rPr>
              <w:rFonts w:hint="default" w:ascii="Calibri" w:hAnsi="Calibri" w:eastAsia="SimSun" w:cs="Times New Roman"/>
              <w:b/>
              <w:bCs/>
              <w:sz w:val="20"/>
              <w:lang w:val="en-US" w:eastAsia="zh-CN" w:bidi="ar-SA"/>
            </w:rPr>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pPr>
        </w:p>
      </w:sdtContent>
    </w:sdt>
    <w:p>
      <w:pPr>
        <w:rPr>
          <w:rFonts w:hint="default" w:ascii="Calibri" w:hAnsi="Calibri" w:eastAsia="SimSun" w:cs="Times New Roman"/>
          <w:b/>
          <w:bCs/>
          <w:sz w:val="20"/>
          <w:lang w:val="en-US" w:eastAsia="zh-CN" w:bidi="ar-SA"/>
        </w:rPr>
      </w:pPr>
    </w:p>
    <w:p>
      <w:pPr>
        <w:rPr>
          <w:rFonts w:hint="default"/>
          <w:lang w:val="en-US" w:eastAsia="zh-CN"/>
        </w:rPr>
      </w:pPr>
    </w:p>
    <w:bookmarkEnd w:id="0"/>
    <w:bookmarkEnd w:id="1"/>
    <w:bookmarkEnd w:id="2"/>
    <w:bookmarkEnd w:id="3"/>
    <w:p>
      <w:pPr>
        <w:pStyle w:val="2"/>
        <w:numPr>
          <w:ilvl w:val="0"/>
          <w:numId w:val="15"/>
        </w:numPr>
        <w:bidi w:val="0"/>
        <w:rPr>
          <w:rFonts w:hint="default"/>
          <w:lang w:val="en-IN" w:eastAsia="zh-CN"/>
        </w:rPr>
      </w:pPr>
      <w:bookmarkStart w:id="4" w:name="_Toc20485"/>
      <w:bookmarkStart w:id="5" w:name="_Toc4181"/>
      <w:bookmarkStart w:id="6" w:name="_Toc8850"/>
      <w:bookmarkStart w:id="7" w:name="_Toc29036"/>
      <w:r>
        <w:rPr>
          <w:rFonts w:hint="default"/>
          <w:lang w:val="en-IN" w:eastAsia="zh-CN"/>
        </w:rPr>
        <w:t>Abstract</w:t>
      </w:r>
      <w:bookmarkEnd w:id="4"/>
      <w:bookmarkEnd w:id="5"/>
      <w:bookmarkEnd w:id="6"/>
      <w:bookmarkEnd w:id="7"/>
    </w:p>
    <w:p>
      <w:pPr>
        <w:rPr>
          <w:rFonts w:hint="default" w:ascii="Calibri" w:hAnsi="Calibri" w:eastAsia="SimSun" w:cs="Calibri"/>
          <w:b w:val="0"/>
          <w:bCs w:val="0"/>
          <w:color w:val="0F243E"/>
          <w:kern w:val="44"/>
          <w:sz w:val="20"/>
          <w:szCs w:val="20"/>
          <w:lang w:val="en-US" w:eastAsia="zh-CN" w:bidi="ar-SA"/>
        </w:rPr>
      </w:pPr>
      <w:r>
        <w:rPr>
          <w:rFonts w:hint="default" w:ascii="Calibri" w:hAnsi="Calibri" w:eastAsia="SimSun" w:cs="Calibri"/>
          <w:b w:val="0"/>
          <w:bCs w:val="0"/>
          <w:color w:val="0F243E"/>
          <w:kern w:val="44"/>
          <w:sz w:val="20"/>
          <w:szCs w:val="20"/>
          <w:lang w:val="en-US" w:eastAsia="zh-CN" w:bidi="ar-SA"/>
        </w:rPr>
        <w:t xml:space="preserve">Software  Requirements  </w:t>
      </w:r>
      <w:r>
        <w:rPr>
          <w:rFonts w:hint="default" w:cs="Calibri"/>
          <w:b w:val="0"/>
          <w:bCs w:val="0"/>
          <w:color w:val="0F243E"/>
          <w:kern w:val="44"/>
          <w:sz w:val="20"/>
          <w:szCs w:val="20"/>
          <w:lang w:val="en-IN" w:eastAsia="zh-CN" w:bidi="ar-SA"/>
        </w:rPr>
        <w:t xml:space="preserve">Gathering </w:t>
      </w:r>
      <w:r>
        <w:rPr>
          <w:rFonts w:hint="default" w:ascii="Calibri" w:hAnsi="Calibri" w:eastAsia="SimSun" w:cs="Calibri"/>
          <w:b w:val="0"/>
          <w:bCs w:val="0"/>
          <w:color w:val="0F243E"/>
          <w:kern w:val="44"/>
          <w:sz w:val="20"/>
          <w:szCs w:val="20"/>
          <w:lang w:val="en-US" w:eastAsia="zh-CN" w:bidi="ar-SA"/>
        </w:rPr>
        <w:t xml:space="preserve"> is  one  of  the first  phases  of  system  development.  This  phase results  in  the  Software  Requirements  Specification (SRS)  document,  which  must  contain  a  complete, concise,  high-quality  description  of the system  being considered.</w:t>
      </w:r>
    </w:p>
    <w:p>
      <w:pPr>
        <w:rPr>
          <w:rFonts w:hint="default" w:ascii="Calibri" w:hAnsi="Calibri" w:cs="Calibri"/>
          <w:sz w:val="24"/>
          <w:szCs w:val="24"/>
          <w:highlight w:val="yellow"/>
          <w:lang w:val="en-US"/>
        </w:rPr>
      </w:pPr>
    </w:p>
    <w:p>
      <w:pPr>
        <w:pStyle w:val="2"/>
        <w:numPr>
          <w:ilvl w:val="0"/>
          <w:numId w:val="15"/>
        </w:numPr>
        <w:bidi w:val="0"/>
        <w:rPr>
          <w:rFonts w:hint="default"/>
          <w:lang w:val="en-US" w:eastAsia="zh-CN"/>
        </w:rPr>
      </w:pPr>
      <w:bookmarkStart w:id="8" w:name="_Toc16782"/>
      <w:bookmarkStart w:id="9" w:name="_Toc1528"/>
      <w:bookmarkStart w:id="10" w:name="_Toc27170"/>
      <w:bookmarkStart w:id="11" w:name="_Toc1855"/>
      <w:bookmarkStart w:id="12" w:name="_Toc24598"/>
      <w:r>
        <w:rPr>
          <w:rFonts w:hint="default"/>
          <w:lang w:val="en-IN" w:eastAsia="zh-CN"/>
        </w:rPr>
        <w:t>Intr</w:t>
      </w:r>
      <w:r>
        <w:rPr>
          <w:rFonts w:hint="default"/>
          <w:lang w:val="en-US" w:eastAsia="zh-CN"/>
        </w:rPr>
        <w:t>oduction</w:t>
      </w:r>
      <w:bookmarkEnd w:id="8"/>
      <w:bookmarkEnd w:id="9"/>
      <w:bookmarkEnd w:id="10"/>
      <w:bookmarkEnd w:id="11"/>
      <w:bookmarkEnd w:id="12"/>
    </w:p>
    <w:p>
      <w:pPr>
        <w:jc w:val="both"/>
        <w:rPr>
          <w:rFonts w:hint="default"/>
          <w:lang w:val="en-US" w:eastAsia="zh-CN"/>
        </w:rPr>
      </w:pPr>
      <w:r>
        <w:rPr>
          <w:rFonts w:hint="default"/>
          <w:lang w:val="en-US" w:eastAsia="zh-CN"/>
        </w:rPr>
        <w:t>The World Skill Center (WSC) is a premier advanced skill training institute established by the Government of Odisha, Skill Development and Technical Education Department, through the Odisha Skill Development Authority (OSDA). The WSC will impart advanced skill training in eight trades from engineering and service sectors. WSC caters primarily to induct the best talent from ITIs and Polytechnics and train them to become globally employable in emerging areas such as "Industry 4.0". WSC is housed in a state-of-the-art, 18-storey, air-conditioned building with nearly half a million square feet of space in the heart of capital city of Bhubaneswar.</w:t>
      </w:r>
    </w:p>
    <w:p>
      <w:pPr>
        <w:jc w:val="both"/>
        <w:rPr>
          <w:rFonts w:hint="default"/>
          <w:lang w:val="en-US" w:eastAsia="zh-CN"/>
        </w:rPr>
      </w:pPr>
    </w:p>
    <w:p>
      <w:pPr>
        <w:jc w:val="both"/>
        <w:rPr>
          <w:rFonts w:hint="default"/>
          <w:lang w:val="en-IN" w:eastAsia="zh-CN"/>
        </w:rPr>
      </w:pPr>
      <w:r>
        <w:rPr>
          <w:rFonts w:hint="default"/>
          <w:lang w:val="en-US" w:eastAsia="zh-CN"/>
        </w:rPr>
        <w:t xml:space="preserve">With the Implementation of campus management software for WSC the goal is to streamline the operations and functions of the campus by integrating various processes, such as admissions, course registration, academic progress tracking, and financial management, </w:t>
      </w:r>
      <w:r>
        <w:rPr>
          <w:rFonts w:hint="default"/>
          <w:lang w:val="en-IN" w:eastAsia="zh-CN"/>
        </w:rPr>
        <w:t>HRMS</w:t>
      </w:r>
      <w:r>
        <w:rPr>
          <w:rFonts w:hint="default"/>
          <w:lang w:val="en-US" w:eastAsia="zh-CN"/>
        </w:rPr>
        <w:t xml:space="preserve">, </w:t>
      </w:r>
      <w:r>
        <w:rPr>
          <w:rFonts w:hint="default"/>
          <w:lang w:val="en-IN" w:eastAsia="zh-CN"/>
        </w:rPr>
        <w:t>P</w:t>
      </w:r>
      <w:r>
        <w:rPr>
          <w:rFonts w:hint="default"/>
          <w:lang w:val="en-US" w:eastAsia="zh-CN"/>
        </w:rPr>
        <w:t xml:space="preserve">rocurement and </w:t>
      </w:r>
      <w:r>
        <w:rPr>
          <w:rFonts w:hint="default"/>
          <w:lang w:val="en-IN" w:eastAsia="zh-CN"/>
        </w:rPr>
        <w:t>I</w:t>
      </w:r>
      <w:r>
        <w:rPr>
          <w:rFonts w:hint="default"/>
          <w:lang w:val="en-US" w:eastAsia="zh-CN"/>
        </w:rPr>
        <w:t>nventory management, etc into a unified system.</w:t>
      </w:r>
      <w:r>
        <w:rPr>
          <w:rFonts w:hint="default"/>
          <w:lang w:val="en-IN" w:eastAsia="zh-CN"/>
        </w:rPr>
        <w:t xml:space="preserve"> The implementation also aims at providing a user-friendly interface for all stakeholders, making it easier for them to access the necessary information and complete their tasks with ease. The modules to be covered during the implementation of the software includes:</w:t>
      </w:r>
    </w:p>
    <w:p>
      <w:pPr>
        <w:jc w:val="both"/>
        <w:rPr>
          <w:rFonts w:hint="default"/>
          <w:lang w:val="en-IN" w:eastAsia="zh-CN"/>
        </w:rPr>
      </w:pP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Students Management Modules </w:t>
            </w:r>
          </w:p>
        </w:tc>
        <w:tc>
          <w:tcPr>
            <w:tcW w:w="4261" w:type="dxa"/>
            <w:noWrap w:val="0"/>
            <w:vAlign w:val="top"/>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Infrastructure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Academic System</w:t>
            </w:r>
          </w:p>
        </w:tc>
        <w:tc>
          <w:tcPr>
            <w:tcW w:w="4261" w:type="dxa"/>
            <w:noWrap w:val="0"/>
            <w:vAlign w:val="top"/>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Finance and Accounting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Procurement &amp; Inventory Management </w:t>
            </w:r>
          </w:p>
        </w:tc>
        <w:tc>
          <w:tcPr>
            <w:tcW w:w="4261" w:type="dxa"/>
            <w:noWrap w:val="0"/>
            <w:vAlign w:val="top"/>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Training and Placement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Human Resources Management System </w:t>
            </w:r>
          </w:p>
        </w:tc>
        <w:tc>
          <w:tcPr>
            <w:tcW w:w="4261" w:type="dxa"/>
            <w:noWrap w:val="0"/>
            <w:vAlign w:val="top"/>
          </w:tcPr>
          <w:p>
            <w:pPr>
              <w:widowControl w:val="0"/>
              <w:jc w:val="both"/>
              <w:rPr>
                <w:rFonts w:hint="default" w:ascii="Calibri" w:hAnsi="Calibri" w:eastAsia="SimSun" w:cs="Calibri"/>
                <w:b w:val="0"/>
                <w:bCs w:val="0"/>
                <w:sz w:val="20"/>
                <w:szCs w:val="20"/>
                <w:vertAlign w:val="baseline"/>
                <w:lang w:val="en-IN" w:eastAsia="zh-CN" w:bidi="ar-SA"/>
              </w:rPr>
            </w:pPr>
            <w:r>
              <w:rPr>
                <w:rFonts w:hint="default" w:ascii="Calibri" w:hAnsi="Calibri" w:cs="Calibri"/>
                <w:b w:val="0"/>
                <w:bCs w:val="0"/>
                <w:sz w:val="20"/>
                <w:szCs w:val="20"/>
                <w:vertAlign w:val="baseline"/>
                <w:lang w:val="en-IN" w:eastAsia="zh-CN"/>
              </w:rPr>
              <w:t>Application Integration</w:t>
            </w:r>
          </w:p>
        </w:tc>
      </w:tr>
    </w:tbl>
    <w:p>
      <w:pPr>
        <w:numPr>
          <w:ilvl w:val="0"/>
          <w:numId w:val="0"/>
        </w:numPr>
        <w:bidi w:val="0"/>
        <w:outlineLvl w:val="9"/>
        <w:rPr>
          <w:rFonts w:hint="default"/>
          <w:b w:val="0"/>
          <w:bCs w:val="0"/>
          <w:lang w:val="en-US"/>
        </w:rPr>
      </w:pPr>
    </w:p>
    <w:p>
      <w:pPr>
        <w:pStyle w:val="2"/>
        <w:numPr>
          <w:ilvl w:val="0"/>
          <w:numId w:val="15"/>
        </w:numPr>
        <w:bidi w:val="0"/>
        <w:rPr>
          <w:rFonts w:hint="default"/>
          <w:lang w:val="en-US" w:eastAsia="zh-CN"/>
        </w:rPr>
      </w:pPr>
      <w:bookmarkStart w:id="13" w:name="_Toc25738"/>
      <w:bookmarkStart w:id="14" w:name="_Toc21536"/>
      <w:bookmarkStart w:id="15" w:name="_Toc25460"/>
      <w:bookmarkStart w:id="16" w:name="_Toc17658"/>
      <w:bookmarkStart w:id="17" w:name="_Toc32004"/>
      <w:bookmarkStart w:id="18" w:name="_Toc1940"/>
      <w:bookmarkStart w:id="19" w:name="_Toc16257"/>
      <w:bookmarkStart w:id="20" w:name="_Toc18171"/>
      <w:r>
        <w:rPr>
          <w:rFonts w:hint="default"/>
          <w:lang w:val="en-US" w:eastAsia="zh-CN"/>
        </w:rPr>
        <w:t>Definition, Acronyms and Abbreviations</w:t>
      </w:r>
      <w:bookmarkEnd w:id="13"/>
      <w:bookmarkEnd w:id="14"/>
      <w:bookmarkEnd w:id="15"/>
      <w:bookmarkEnd w:id="16"/>
      <w:bookmarkEnd w:id="17"/>
      <w:bookmarkEnd w:id="18"/>
      <w:bookmarkEnd w:id="19"/>
      <w:bookmarkEnd w:id="20"/>
    </w:p>
    <w:p>
      <w:pPr>
        <w:keepNext w:val="0"/>
        <w:keepLines w:val="0"/>
        <w:widowControl/>
        <w:suppressLineNumbers w:val="0"/>
        <w:jc w:val="left"/>
        <w:rPr>
          <w:rFonts w:hint="default" w:ascii="Calibri" w:hAnsi="Calibri" w:eastAsia="SimSun" w:cs="Calibri"/>
          <w:sz w:val="20"/>
          <w:szCs w:val="20"/>
          <w:lang w:val="en-IN" w:eastAsia="zh-CN" w:bidi="ar-SA"/>
        </w:rPr>
      </w:pPr>
      <w:r>
        <w:rPr>
          <w:rFonts w:hint="default" w:ascii="Calibri" w:hAnsi="Calibri" w:eastAsia="SimSun" w:cs="Calibri"/>
          <w:sz w:val="20"/>
          <w:szCs w:val="20"/>
          <w:lang w:val="en-US" w:eastAsia="zh-CN" w:bidi="ar-SA"/>
        </w:rPr>
        <w:t>The following table explains the terms and abbreviations used in the document</w:t>
      </w:r>
      <w:r>
        <w:rPr>
          <w:rFonts w:hint="default" w:cs="Calibri"/>
          <w:sz w:val="20"/>
          <w:szCs w:val="20"/>
          <w:lang w:val="en-IN" w:eastAsia="zh-CN" w:bidi="ar-SA"/>
        </w:rPr>
        <w:t>:</w:t>
      </w:r>
    </w:p>
    <w:p>
      <w:pPr>
        <w:rPr>
          <w:rFonts w:hint="default" w:ascii="Calibri" w:hAnsi="Calibri" w:cs="Calibri"/>
          <w:b/>
          <w:bCs/>
          <w:color w:val="FFFFFF"/>
          <w:sz w:val="22"/>
          <w:szCs w:val="22"/>
          <w:lang w:val="en-US"/>
        </w:rPr>
      </w:pPr>
    </w:p>
    <w:tbl>
      <w:tblPr>
        <w:tblStyle w:val="111"/>
        <w:tblW w:w="0" w:type="auto"/>
        <w:tblInd w:w="1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23"/>
        <w:gridCol w:w="50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Abbreviation</w:t>
            </w:r>
          </w:p>
        </w:tc>
        <w:tc>
          <w:tcPr>
            <w:tcW w:w="5037"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0"/>
                <w:szCs w:val="20"/>
                <w:vertAlign w:val="baseline"/>
                <w:lang w:val="en-US"/>
              </w:rPr>
            </w:pPr>
            <w:r>
              <w:rPr>
                <w:rFonts w:hint="default" w:ascii="Calibri" w:hAnsi="Calibri" w:cs="Calibri"/>
                <w:sz w:val="20"/>
                <w:szCs w:val="20"/>
                <w:vertAlign w:val="baseline"/>
                <w:lang w:val="en-US"/>
              </w:rPr>
              <w:t>SRS</w:t>
            </w:r>
          </w:p>
        </w:tc>
        <w:tc>
          <w:tcPr>
            <w:tcW w:w="5037" w:type="dxa"/>
            <w:noWrap w:val="0"/>
            <w:vAlign w:val="top"/>
          </w:tcPr>
          <w:p>
            <w:pPr>
              <w:widowControl w:val="0"/>
              <w:jc w:val="both"/>
              <w:rPr>
                <w:rFonts w:hint="default" w:ascii="Calibri" w:hAnsi="Calibri" w:cs="Calibri"/>
                <w:sz w:val="20"/>
                <w:szCs w:val="20"/>
                <w:vertAlign w:val="baseline"/>
                <w:lang w:val="en-US"/>
              </w:rPr>
            </w:pPr>
            <w:r>
              <w:rPr>
                <w:rFonts w:hint="default" w:ascii="Calibri" w:hAnsi="Calibri" w:cs="Calibri"/>
                <w:sz w:val="20"/>
                <w:szCs w:val="20"/>
                <w:lang w:val="en-US"/>
              </w:rPr>
              <w:t>Software  Requirements  Specification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323" w:type="dxa"/>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R</w:t>
            </w:r>
          </w:p>
        </w:tc>
        <w:tc>
          <w:tcPr>
            <w:tcW w:w="5037" w:type="dxa"/>
            <w:noWrap w:val="0"/>
            <w:vAlign w:val="top"/>
          </w:tcPr>
          <w:p>
            <w:pPr>
              <w:widowControl w:val="0"/>
              <w:jc w:val="both"/>
              <w:rPr>
                <w:rFonts w:hint="default" w:ascii="Calibri" w:hAnsi="Calibri" w:eastAsia="SimSun" w:cs="Times New Roman"/>
                <w:color w:val="000000"/>
                <w:sz w:val="20"/>
                <w:szCs w:val="20"/>
                <w:vertAlign w:val="baseline"/>
                <w:lang w:val="en-US" w:eastAsia="zh-CN" w:bidi="ar-SA"/>
              </w:rPr>
            </w:pPr>
            <w:r>
              <w:rPr>
                <w:rFonts w:hint="default"/>
                <w:color w:val="000000"/>
                <w:sz w:val="20"/>
                <w:szCs w:val="20"/>
                <w:vertAlign w:val="baseline"/>
                <w:lang w:val="en-IN"/>
              </w:rPr>
              <w:t>Rename - When a field is Renamed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N</w:t>
            </w:r>
          </w:p>
        </w:tc>
        <w:tc>
          <w:tcPr>
            <w:tcW w:w="5037" w:type="dxa"/>
            <w:noWrap w:val="0"/>
            <w:vAlign w:val="top"/>
          </w:tcPr>
          <w:p>
            <w:pPr>
              <w:widowControl w:val="0"/>
              <w:jc w:val="both"/>
              <w:rPr>
                <w:rFonts w:hint="default" w:ascii="Calibri" w:hAnsi="Calibri" w:eastAsia="SimSun" w:cs="Times New Roman"/>
                <w:color w:val="000000"/>
                <w:sz w:val="20"/>
                <w:szCs w:val="20"/>
                <w:vertAlign w:val="baseline"/>
                <w:lang w:val="en-US" w:eastAsia="zh-CN" w:bidi="ar-SA"/>
              </w:rPr>
            </w:pPr>
            <w:r>
              <w:rPr>
                <w:rFonts w:hint="default"/>
                <w:color w:val="000000"/>
                <w:sz w:val="20"/>
                <w:szCs w:val="20"/>
                <w:vertAlign w:val="baseline"/>
                <w:lang w:val="en-IN"/>
              </w:rPr>
              <w:t>New - When a New field is Added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D</w:t>
            </w:r>
          </w:p>
        </w:tc>
        <w:tc>
          <w:tcPr>
            <w:tcW w:w="0" w:type="auto"/>
            <w:noWrap w:val="0"/>
            <w:vAlign w:val="top"/>
          </w:tcPr>
          <w:p>
            <w:pPr>
              <w:widowControl w:val="0"/>
              <w:jc w:val="both"/>
              <w:rPr>
                <w:rFonts w:hint="default" w:ascii="Calibri" w:hAnsi="Calibri" w:eastAsia="SimSun" w:cs="Times New Roman"/>
                <w:color w:val="000000"/>
                <w:sz w:val="20"/>
                <w:szCs w:val="20"/>
                <w:vertAlign w:val="baseline"/>
                <w:lang w:val="en-US" w:eastAsia="zh-CN" w:bidi="ar-SA"/>
              </w:rPr>
            </w:pPr>
            <w:r>
              <w:rPr>
                <w:rFonts w:hint="default"/>
                <w:color w:val="000000"/>
                <w:sz w:val="20"/>
                <w:szCs w:val="20"/>
                <w:vertAlign w:val="baseline"/>
                <w:lang w:val="en-IN"/>
              </w:rPr>
              <w:t>Delete - When an Existing field is Deleted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eastAsia="SimSun" w:cs="Calibri"/>
                <w:sz w:val="22"/>
                <w:szCs w:val="22"/>
                <w:vertAlign w:val="baseline"/>
                <w:lang w:val="en-IN" w:eastAsia="zh-CN" w:bidi="ar-SA"/>
              </w:rPr>
            </w:pPr>
            <w:r>
              <w:rPr>
                <w:rFonts w:hint="default" w:cs="Calibri"/>
                <w:sz w:val="22"/>
                <w:szCs w:val="22"/>
                <w:vertAlign w:val="baseline"/>
                <w:lang w:val="en-IN"/>
              </w:rPr>
              <w:t>NA</w:t>
            </w:r>
          </w:p>
        </w:tc>
        <w:tc>
          <w:tcPr>
            <w:tcW w:w="0" w:type="auto"/>
            <w:noWrap w:val="0"/>
            <w:vAlign w:val="top"/>
          </w:tcPr>
          <w:p>
            <w:pPr>
              <w:widowControl w:val="0"/>
              <w:jc w:val="both"/>
              <w:rPr>
                <w:rFonts w:hint="default" w:ascii="Calibri" w:hAnsi="Calibri" w:eastAsia="SimSun" w:cs="Times New Roman"/>
                <w:color w:val="000000"/>
                <w:sz w:val="20"/>
                <w:vertAlign w:val="baseline"/>
                <w:lang w:val="en-IN" w:eastAsia="zh-CN" w:bidi="ar-SA"/>
              </w:rPr>
            </w:pPr>
            <w:r>
              <w:rPr>
                <w:rFonts w:hint="default"/>
                <w:color w:val="000000"/>
                <w:vertAlign w:val="baseline"/>
                <w:lang w:val="en-IN"/>
              </w:rPr>
              <w:t>Not Applicable</w:t>
            </w:r>
          </w:p>
        </w:tc>
      </w:tr>
    </w:tbl>
    <w:p>
      <w:pPr>
        <w:rPr>
          <w:rFonts w:hint="default"/>
          <w:lang w:val="en-IN"/>
        </w:rPr>
      </w:pPr>
    </w:p>
    <w:p>
      <w:pPr>
        <w:pStyle w:val="2"/>
        <w:numPr>
          <w:ilvl w:val="0"/>
          <w:numId w:val="15"/>
        </w:numPr>
        <w:bidi w:val="0"/>
        <w:rPr>
          <w:rFonts w:hint="default"/>
          <w:lang w:val="en-IN"/>
        </w:rPr>
      </w:pPr>
      <w:bookmarkStart w:id="21" w:name="_Toc8652"/>
      <w:bookmarkStart w:id="22" w:name="_Toc11745"/>
      <w:bookmarkStart w:id="23" w:name="_Toc4468"/>
      <w:bookmarkStart w:id="24" w:name="_Toc17237"/>
      <w:r>
        <w:rPr>
          <w:rFonts w:hint="default"/>
          <w:lang w:val="en-IN" w:eastAsia="zh-CN"/>
        </w:rPr>
        <w:t>Overview of the Document</w:t>
      </w:r>
      <w:bookmarkEnd w:id="21"/>
      <w:bookmarkEnd w:id="22"/>
      <w:bookmarkEnd w:id="23"/>
      <w:bookmarkEnd w:id="24"/>
    </w:p>
    <w:p>
      <w:pPr>
        <w:numPr>
          <w:ilvl w:val="0"/>
          <w:numId w:val="0"/>
        </w:numPr>
        <w:bidi w:val="0"/>
        <w:jc w:val="both"/>
        <w:outlineLvl w:val="9"/>
        <w:rPr>
          <w:rFonts w:hint="default" w:ascii="Calibri" w:hAnsi="Calibri" w:cs="Calibri"/>
          <w:b w:val="0"/>
          <w:bCs w:val="0"/>
          <w:sz w:val="20"/>
          <w:szCs w:val="20"/>
          <w:lang w:val="en-US"/>
        </w:rPr>
      </w:pPr>
      <w:r>
        <w:rPr>
          <w:rFonts w:hint="default" w:cs="Calibri"/>
          <w:b w:val="0"/>
          <w:bCs w:val="0"/>
          <w:sz w:val="20"/>
          <w:szCs w:val="20"/>
          <w:lang w:val="en-IN"/>
        </w:rPr>
        <w:t>This</w:t>
      </w:r>
      <w:r>
        <w:rPr>
          <w:rFonts w:hint="default" w:ascii="Calibri" w:hAnsi="Calibri" w:cs="Calibri"/>
          <w:b w:val="0"/>
          <w:bCs w:val="0"/>
          <w:sz w:val="20"/>
          <w:szCs w:val="20"/>
          <w:lang w:val="en-US"/>
        </w:rPr>
        <w:t xml:space="preserve"> requirement document provides a detailed overview of the functional</w:t>
      </w:r>
      <w:r>
        <w:rPr>
          <w:rFonts w:hint="default" w:cs="Calibri"/>
          <w:b w:val="0"/>
          <w:bCs w:val="0"/>
          <w:sz w:val="20"/>
          <w:szCs w:val="20"/>
          <w:lang w:val="en-IN"/>
        </w:rPr>
        <w:t xml:space="preserve"> </w:t>
      </w:r>
      <w:r>
        <w:rPr>
          <w:rFonts w:hint="default" w:ascii="Calibri" w:hAnsi="Calibri" w:cs="Calibri"/>
          <w:b w:val="0"/>
          <w:bCs w:val="0"/>
          <w:sz w:val="20"/>
          <w:szCs w:val="20"/>
          <w:lang w:val="en-US"/>
        </w:rPr>
        <w:t xml:space="preserve">requirements of a project. It serves as a communication tool between stakeholders, including developers, project managers, and end-users. The purpose of </w:t>
      </w:r>
      <w:r>
        <w:rPr>
          <w:rFonts w:hint="default" w:cs="Calibri"/>
          <w:b w:val="0"/>
          <w:bCs w:val="0"/>
          <w:sz w:val="20"/>
          <w:szCs w:val="20"/>
          <w:lang w:val="en-IN"/>
        </w:rPr>
        <w:t xml:space="preserve">this </w:t>
      </w:r>
      <w:r>
        <w:rPr>
          <w:rFonts w:hint="default" w:ascii="Calibri" w:hAnsi="Calibri" w:cs="Calibri"/>
          <w:b w:val="0"/>
          <w:bCs w:val="0"/>
          <w:sz w:val="20"/>
          <w:szCs w:val="20"/>
          <w:lang w:val="en-US"/>
        </w:rPr>
        <w:t>requirement document is to define and document the project's objectives, scope, and expectations, and to ensure that all stakeholders have a clear understanding of what the project entails.</w:t>
      </w:r>
    </w:p>
    <w:p>
      <w:pPr>
        <w:numPr>
          <w:ilvl w:val="0"/>
          <w:numId w:val="0"/>
        </w:numPr>
        <w:bidi w:val="0"/>
        <w:jc w:val="both"/>
        <w:outlineLvl w:val="9"/>
        <w:rPr>
          <w:rFonts w:hint="default" w:ascii="Calibri" w:hAnsi="Calibri" w:cs="Calibri"/>
          <w:b w:val="0"/>
          <w:bCs w:val="0"/>
          <w:sz w:val="20"/>
          <w:szCs w:val="20"/>
          <w:lang w:val="en-US"/>
        </w:rPr>
      </w:pPr>
    </w:p>
    <w:p>
      <w:pPr>
        <w:numPr>
          <w:ilvl w:val="0"/>
          <w:numId w:val="0"/>
        </w:numPr>
        <w:bidi w:val="0"/>
        <w:jc w:val="both"/>
        <w:outlineLvl w:val="9"/>
        <w:rPr>
          <w:rFonts w:hint="default"/>
          <w:lang w:val="en-US"/>
        </w:rPr>
      </w:pPr>
      <w:bookmarkStart w:id="25" w:name="_Toc555"/>
      <w:bookmarkStart w:id="26" w:name="_Toc19610"/>
      <w:r>
        <w:rPr>
          <w:rFonts w:hint="default" w:ascii="Calibri" w:hAnsi="Calibri" w:cs="Calibri"/>
          <w:b w:val="0"/>
          <w:bCs w:val="0"/>
          <w:sz w:val="20"/>
          <w:szCs w:val="20"/>
          <w:lang w:val="en-US"/>
        </w:rPr>
        <w:t>This document covers all the functional requirements of the</w:t>
      </w:r>
      <w:r>
        <w:rPr>
          <w:rFonts w:hint="default" w:cs="Calibri"/>
          <w:b w:val="0"/>
          <w:bCs w:val="0"/>
          <w:sz w:val="20"/>
          <w:szCs w:val="20"/>
          <w:lang w:val="en-US"/>
        </w:rPr>
        <w:t xml:space="preserve"> </w:t>
      </w:r>
      <w:r>
        <w:rPr>
          <w:rFonts w:hint="default" w:cs="Calibri"/>
          <w:b/>
          <w:bCs/>
          <w:sz w:val="20"/>
          <w:szCs w:val="20"/>
          <w:lang w:val="en-US"/>
        </w:rPr>
        <w:t>Payroll</w:t>
      </w:r>
      <w:r>
        <w:rPr>
          <w:rFonts w:hint="default" w:cs="Calibri"/>
          <w:b w:val="0"/>
          <w:bCs w:val="0"/>
          <w:sz w:val="20"/>
          <w:szCs w:val="20"/>
          <w:lang w:val="en-US"/>
        </w:rPr>
        <w:t xml:space="preserve"> module.This module helps in organizing the entire set-up of payroll management such as defining salary component and salary structure,configuring Income Tax Slab and Payroll Period and generating  salary slip and bulk processing Payroll of the employees. </w:t>
      </w:r>
    </w:p>
    <w:p>
      <w:pPr>
        <w:pStyle w:val="2"/>
        <w:numPr>
          <w:ilvl w:val="0"/>
          <w:numId w:val="15"/>
        </w:numPr>
        <w:bidi w:val="0"/>
        <w:rPr>
          <w:rFonts w:hint="default"/>
          <w:sz w:val="32"/>
          <w:szCs w:val="32"/>
          <w:lang w:val="en-IN" w:eastAsia="zh-CN"/>
        </w:rPr>
      </w:pPr>
      <w:bookmarkStart w:id="27" w:name="_Toc20787"/>
      <w:r>
        <w:rPr>
          <w:rFonts w:hint="default"/>
          <w:sz w:val="32"/>
          <w:szCs w:val="32"/>
          <w:lang w:val="en-IN" w:eastAsia="zh-CN"/>
        </w:rPr>
        <w:t xml:space="preserve">Scope of </w:t>
      </w:r>
      <w:r>
        <w:rPr>
          <w:rFonts w:hint="default"/>
          <w:sz w:val="32"/>
          <w:szCs w:val="32"/>
          <w:lang w:val="en-US" w:eastAsia="zh-CN"/>
        </w:rPr>
        <w:t>Payroll</w:t>
      </w:r>
      <w:r>
        <w:rPr>
          <w:rFonts w:hint="default"/>
          <w:sz w:val="32"/>
          <w:szCs w:val="32"/>
          <w:lang w:val="en-IN" w:eastAsia="zh-CN"/>
        </w:rPr>
        <w:t xml:space="preserve"> Module</w:t>
      </w:r>
      <w:bookmarkEnd w:id="25"/>
      <w:bookmarkEnd w:id="26"/>
      <w:bookmarkEnd w:id="27"/>
    </w:p>
    <w:p>
      <w:pPr>
        <w:numPr>
          <w:ilvl w:val="0"/>
          <w:numId w:val="16"/>
        </w:numPr>
        <w:ind w:left="840" w:leftChars="0" w:hanging="420" w:firstLineChars="0"/>
        <w:rPr>
          <w:rFonts w:hint="default" w:ascii="Calibri" w:hAnsi="Calibri" w:eastAsia="SimSun" w:cs="Calibri"/>
          <w:sz w:val="20"/>
          <w:szCs w:val="20"/>
        </w:rPr>
      </w:pPr>
      <w:r>
        <w:rPr>
          <w:rFonts w:hint="default" w:cs="Calibri"/>
          <w:sz w:val="20"/>
          <w:szCs w:val="20"/>
          <w:lang w:val="en-US"/>
        </w:rPr>
        <w:t>Payroll Masters like Salary Component,Salary Structure,Income Tax Slab and Payroll Period</w:t>
      </w:r>
    </w:p>
    <w:p>
      <w:pPr>
        <w:numPr>
          <w:ilvl w:val="0"/>
          <w:numId w:val="16"/>
        </w:numPr>
        <w:ind w:left="840" w:leftChars="0" w:hanging="420" w:firstLineChars="0"/>
        <w:rPr>
          <w:rFonts w:hint="default" w:ascii="Calibri" w:hAnsi="Calibri" w:eastAsia="SimSun" w:cs="Calibri"/>
          <w:sz w:val="20"/>
          <w:szCs w:val="20"/>
        </w:rPr>
      </w:pPr>
      <w:r>
        <w:rPr>
          <w:rFonts w:hint="default" w:cs="Calibri"/>
          <w:sz w:val="20"/>
          <w:szCs w:val="20"/>
          <w:lang w:val="en-US"/>
        </w:rPr>
        <w:t>Taxation including Employee Tax Exemption Declaration,Employee Tax Exemption Proof Submission and so on.</w:t>
      </w:r>
    </w:p>
    <w:p>
      <w:pPr>
        <w:numPr>
          <w:ilvl w:val="0"/>
          <w:numId w:val="16"/>
        </w:numPr>
        <w:ind w:left="840" w:leftChars="0" w:hanging="420" w:firstLineChars="0"/>
        <w:rPr>
          <w:rFonts w:hint="default" w:ascii="Calibri" w:hAnsi="Calibri" w:eastAsia="SimSun" w:cs="Calibri"/>
          <w:sz w:val="20"/>
          <w:szCs w:val="20"/>
        </w:rPr>
      </w:pPr>
      <w:r>
        <w:rPr>
          <w:rFonts w:hint="default" w:cs="Calibri"/>
          <w:sz w:val="20"/>
          <w:szCs w:val="20"/>
          <w:lang w:val="en-US"/>
        </w:rPr>
        <w:t>Compensations including Additional Salary,Retention Bonus and so on.</w:t>
      </w:r>
    </w:p>
    <w:p>
      <w:pPr>
        <w:numPr>
          <w:ilvl w:val="0"/>
          <w:numId w:val="16"/>
        </w:numPr>
        <w:ind w:left="840" w:leftChars="0" w:hanging="420" w:firstLineChars="0"/>
        <w:rPr>
          <w:rFonts w:hint="default" w:ascii="Calibri" w:hAnsi="Calibri" w:eastAsia="SimSun" w:cs="Calibri"/>
          <w:sz w:val="20"/>
          <w:szCs w:val="20"/>
        </w:rPr>
      </w:pPr>
      <w:r>
        <w:rPr>
          <w:rFonts w:hint="default" w:cs="Calibri"/>
          <w:sz w:val="20"/>
          <w:szCs w:val="20"/>
          <w:lang w:val="en-US"/>
        </w:rPr>
        <w:t>Bulk Processing Payroll of Employees and Salary Slip generation.</w:t>
      </w:r>
    </w:p>
    <w:p>
      <w:pPr>
        <w:numPr>
          <w:ilvl w:val="0"/>
          <w:numId w:val="0"/>
        </w:numPr>
        <w:ind w:left="420" w:leftChars="0"/>
        <w:rPr>
          <w:rFonts w:hint="default" w:ascii="Calibri" w:hAnsi="Calibri" w:eastAsia="SimSun" w:cs="Calibri"/>
          <w:sz w:val="20"/>
          <w:szCs w:val="20"/>
        </w:rPr>
      </w:pPr>
    </w:p>
    <w:p>
      <w:pPr>
        <w:numPr>
          <w:ilvl w:val="0"/>
          <w:numId w:val="0"/>
        </w:numPr>
        <w:tabs>
          <w:tab w:val="left" w:pos="840"/>
        </w:tabs>
        <w:rPr>
          <w:rFonts w:hint="default" w:cs="Calibri"/>
          <w:sz w:val="24"/>
          <w:szCs w:val="24"/>
          <w:lang w:val="en-IN"/>
        </w:rPr>
      </w:pPr>
      <w:r>
        <w:rPr>
          <w:rFonts w:hint="default" w:cs="Calibri"/>
          <w:sz w:val="24"/>
          <w:szCs w:val="24"/>
          <w:lang w:val="en-IN"/>
        </w:rPr>
        <w:t>Following functionalities are covered in this SRS document:</w:t>
      </w:r>
    </w:p>
    <w:p>
      <w:pPr>
        <w:numPr>
          <w:ilvl w:val="0"/>
          <w:numId w:val="0"/>
        </w:numPr>
        <w:tabs>
          <w:tab w:val="left" w:pos="840"/>
        </w:tabs>
        <w:rPr>
          <w:rFonts w:hint="default" w:cs="Calibri"/>
          <w:sz w:val="20"/>
          <w:szCs w:val="20"/>
          <w:lang w:val="en-IN" w:eastAsia="zh-CN"/>
        </w:rPr>
      </w:pPr>
    </w:p>
    <w:p>
      <w:pPr>
        <w:numPr>
          <w:ilvl w:val="0"/>
          <w:numId w:val="17"/>
        </w:numPr>
        <w:ind w:left="840" w:leftChars="0" w:hanging="420" w:firstLineChars="0"/>
        <w:rPr>
          <w:rFonts w:hint="default"/>
          <w:b/>
          <w:bCs/>
          <w:lang w:val="en-IN" w:eastAsia="zh-CN"/>
        </w:rPr>
      </w:pPr>
      <w:r>
        <w:rPr>
          <w:rFonts w:hint="default"/>
          <w:b/>
          <w:bCs/>
          <w:lang w:val="en-US" w:eastAsia="zh-CN"/>
        </w:rPr>
        <w:t>Masters</w:t>
      </w:r>
    </w:p>
    <w:p>
      <w:pPr>
        <w:numPr>
          <w:ilvl w:val="0"/>
          <w:numId w:val="17"/>
        </w:numPr>
        <w:ind w:left="840" w:leftChars="0" w:hanging="420" w:firstLineChars="0"/>
        <w:rPr>
          <w:rFonts w:hint="default"/>
          <w:b/>
          <w:bCs/>
          <w:lang w:val="en-IN" w:eastAsia="zh-CN"/>
        </w:rPr>
      </w:pPr>
      <w:r>
        <w:rPr>
          <w:rFonts w:hint="default"/>
          <w:b/>
          <w:bCs/>
          <w:lang w:val="en-US" w:eastAsia="zh-CN"/>
        </w:rPr>
        <w:t>Salary Structure Assignment</w:t>
      </w:r>
    </w:p>
    <w:p>
      <w:pPr>
        <w:numPr>
          <w:ilvl w:val="0"/>
          <w:numId w:val="17"/>
        </w:numPr>
        <w:ind w:left="840" w:leftChars="0" w:hanging="420" w:firstLineChars="0"/>
        <w:rPr>
          <w:rFonts w:hint="default"/>
          <w:b/>
          <w:bCs/>
          <w:lang w:val="en-IN" w:eastAsia="zh-CN"/>
        </w:rPr>
      </w:pPr>
      <w:r>
        <w:rPr>
          <w:rFonts w:hint="default"/>
          <w:b/>
          <w:bCs/>
          <w:lang w:val="en-US" w:eastAsia="zh-CN"/>
        </w:rPr>
        <w:t>Salary Slip Generation</w:t>
      </w:r>
    </w:p>
    <w:p>
      <w:pPr>
        <w:numPr>
          <w:ilvl w:val="0"/>
          <w:numId w:val="17"/>
        </w:numPr>
        <w:ind w:left="840" w:leftChars="0" w:hanging="420" w:firstLineChars="0"/>
        <w:rPr>
          <w:rFonts w:hint="default"/>
          <w:b/>
          <w:bCs/>
          <w:lang w:val="en-IN" w:eastAsia="zh-CN"/>
        </w:rPr>
      </w:pPr>
      <w:r>
        <w:rPr>
          <w:rFonts w:hint="default"/>
          <w:b/>
          <w:bCs/>
          <w:lang w:val="en-US" w:eastAsia="zh-CN"/>
        </w:rPr>
        <w:t>Payroll Entry</w:t>
      </w:r>
    </w:p>
    <w:p>
      <w:pPr>
        <w:numPr>
          <w:ilvl w:val="0"/>
          <w:numId w:val="17"/>
        </w:numPr>
        <w:ind w:left="840" w:leftChars="0" w:hanging="420" w:firstLineChars="0"/>
        <w:rPr>
          <w:rFonts w:hint="default"/>
          <w:b/>
          <w:bCs/>
          <w:lang w:val="en-IN" w:eastAsia="zh-CN"/>
        </w:rPr>
      </w:pPr>
      <w:r>
        <w:rPr>
          <w:rFonts w:hint="default"/>
          <w:b/>
          <w:bCs/>
          <w:lang w:val="en-US" w:eastAsia="zh-CN"/>
        </w:rPr>
        <w:t>Taxation</w:t>
      </w:r>
    </w:p>
    <w:p>
      <w:pPr>
        <w:numPr>
          <w:ilvl w:val="0"/>
          <w:numId w:val="17"/>
        </w:numPr>
        <w:ind w:left="840" w:leftChars="0" w:hanging="420" w:firstLineChars="0"/>
        <w:rPr>
          <w:rFonts w:hint="default"/>
          <w:b/>
          <w:bCs/>
          <w:lang w:val="en-IN" w:eastAsia="zh-CN"/>
        </w:rPr>
      </w:pPr>
      <w:r>
        <w:rPr>
          <w:rFonts w:hint="default"/>
          <w:b/>
          <w:bCs/>
          <w:lang w:val="en-US" w:eastAsia="zh-CN"/>
        </w:rPr>
        <w:t>Compensation</w:t>
      </w:r>
    </w:p>
    <w:p>
      <w:pPr>
        <w:pStyle w:val="2"/>
        <w:numPr>
          <w:ilvl w:val="0"/>
          <w:numId w:val="15"/>
        </w:numPr>
        <w:bidi w:val="0"/>
        <w:rPr>
          <w:rFonts w:hint="default"/>
          <w:sz w:val="32"/>
          <w:szCs w:val="32"/>
          <w:lang w:val="en-IN" w:eastAsia="zh-CN"/>
        </w:rPr>
      </w:pPr>
      <w:bookmarkStart w:id="28" w:name="_Toc11746"/>
      <w:bookmarkStart w:id="29" w:name="_Toc12403"/>
      <w:bookmarkStart w:id="30" w:name="_Toc3571"/>
      <w:r>
        <w:rPr>
          <w:rFonts w:hint="default"/>
          <w:sz w:val="32"/>
          <w:szCs w:val="32"/>
          <w:lang w:val="en-IN" w:eastAsia="zh-CN"/>
        </w:rPr>
        <w:t xml:space="preserve">WSC </w:t>
      </w:r>
      <w:r>
        <w:rPr>
          <w:rFonts w:hint="default"/>
          <w:sz w:val="32"/>
          <w:szCs w:val="32"/>
          <w:lang w:val="en-US" w:eastAsia="zh-CN"/>
        </w:rPr>
        <w:t>Payroll</w:t>
      </w:r>
      <w:r>
        <w:rPr>
          <w:rFonts w:hint="default"/>
          <w:sz w:val="32"/>
          <w:szCs w:val="32"/>
          <w:lang w:val="en-IN" w:eastAsia="zh-CN"/>
        </w:rPr>
        <w:t xml:space="preserve"> Process Flow</w:t>
      </w:r>
      <w:bookmarkEnd w:id="28"/>
      <w:bookmarkEnd w:id="29"/>
      <w:bookmarkEnd w:id="30"/>
    </w:p>
    <w:p>
      <w:pPr>
        <w:numPr>
          <w:ilvl w:val="0"/>
          <w:numId w:val="0"/>
        </w:numPr>
        <w:ind w:left="420" w:leftChars="0"/>
        <w:rPr>
          <w:rFonts w:hint="default" w:ascii="Calibri" w:hAnsi="Calibri" w:eastAsia="SimSun" w:cs="Calibri"/>
          <w:sz w:val="20"/>
          <w:szCs w:val="20"/>
        </w:rPr>
      </w:pPr>
      <w:r>
        <w:rPr>
          <w:rFonts w:hint="default" w:ascii="Calibri" w:hAnsi="Calibri" w:eastAsia="SimSun" w:cs="Calibri"/>
          <w:sz w:val="20"/>
          <w:szCs w:val="20"/>
        </w:rPr>
        <w:t xml:space="preserve">  </w:t>
      </w:r>
    </w:p>
    <w:p>
      <w:pPr>
        <w:numPr>
          <w:ilvl w:val="0"/>
          <w:numId w:val="0"/>
        </w:numPr>
        <w:ind w:left="420" w:leftChars="0"/>
        <w:rPr>
          <w:rFonts w:hint="default" w:cs="Times New Roman"/>
          <w:lang w:val="en-US" w:eastAsia="zh-CN"/>
        </w:rPr>
      </w:pPr>
      <w:r>
        <w:rPr>
          <w:rFonts w:hint="default" w:cs="Times New Roman"/>
          <w:lang w:val="en-US" w:eastAsia="zh-CN"/>
        </w:rPr>
        <w:drawing>
          <wp:inline distT="0" distB="0" distL="114300" distR="114300">
            <wp:extent cx="5464810" cy="5104130"/>
            <wp:effectExtent l="9525" t="9525" r="12065" b="10795"/>
            <wp:docPr id="40" name="Picture 40" descr="Payroll WSC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Payroll WSC workflow"/>
                    <pic:cNvPicPr>
                      <a:picLocks noChangeAspect="1"/>
                    </pic:cNvPicPr>
                  </pic:nvPicPr>
                  <pic:blipFill>
                    <a:blip r:embed="rId10"/>
                    <a:stretch>
                      <a:fillRect/>
                    </a:stretch>
                  </pic:blipFill>
                  <pic:spPr>
                    <a:xfrm>
                      <a:off x="0" y="0"/>
                      <a:ext cx="5464810" cy="5104130"/>
                    </a:xfrm>
                    <a:prstGeom prst="rect">
                      <a:avLst/>
                    </a:prstGeom>
                    <a:ln>
                      <a:solidFill>
                        <a:schemeClr val="tx1"/>
                      </a:solidFill>
                    </a:ln>
                  </pic:spPr>
                </pic:pic>
              </a:graphicData>
            </a:graphic>
          </wp:inline>
        </w:drawing>
      </w:r>
    </w:p>
    <w:p>
      <w:pPr>
        <w:numPr>
          <w:ilvl w:val="0"/>
          <w:numId w:val="0"/>
        </w:numPr>
        <w:tabs>
          <w:tab w:val="left" w:pos="850"/>
        </w:tabs>
        <w:bidi w:val="0"/>
        <w:spacing w:line="240" w:lineRule="auto"/>
        <w:ind w:leftChars="0"/>
        <w:outlineLvl w:val="9"/>
        <w:rPr>
          <w:rFonts w:hint="default" w:cs="Times New Roman"/>
          <w:b/>
          <w:bCs/>
          <w:color w:val="366091"/>
          <w:sz w:val="28"/>
          <w:u w:val="single"/>
          <w:lang w:val="en-US" w:eastAsia="zh-CN"/>
        </w:rPr>
      </w:pPr>
    </w:p>
    <w:p>
      <w:pPr>
        <w:numPr>
          <w:ilvl w:val="0"/>
          <w:numId w:val="0"/>
        </w:numPr>
        <w:tabs>
          <w:tab w:val="left" w:pos="850"/>
        </w:tabs>
        <w:bidi w:val="0"/>
        <w:spacing w:line="240" w:lineRule="auto"/>
        <w:ind w:leftChars="0"/>
        <w:outlineLvl w:val="9"/>
        <w:rPr>
          <w:rFonts w:hint="default" w:cs="Times New Roman"/>
          <w:b/>
          <w:bCs/>
          <w:color w:val="366091"/>
          <w:sz w:val="28"/>
          <w:u w:val="single"/>
          <w:lang w:val="en-US" w:eastAsia="zh-CN"/>
        </w:rPr>
      </w:pPr>
      <w:r>
        <w:rPr>
          <w:rFonts w:hint="default" w:cs="Times New Roman"/>
          <w:b/>
          <w:bCs/>
          <w:color w:val="366091"/>
          <w:sz w:val="28"/>
          <w:u w:val="single"/>
          <w:lang w:val="en-US" w:eastAsia="zh-CN"/>
        </w:rPr>
        <w:t>Description:</w:t>
      </w:r>
    </w:p>
    <w:p>
      <w:pPr>
        <w:numPr>
          <w:ilvl w:val="0"/>
          <w:numId w:val="0"/>
        </w:numPr>
        <w:tabs>
          <w:tab w:val="left" w:pos="850"/>
        </w:tabs>
        <w:bidi w:val="0"/>
        <w:spacing w:line="240" w:lineRule="auto"/>
        <w:ind w:leftChars="0"/>
        <w:outlineLvl w:val="9"/>
        <w:rPr>
          <w:rFonts w:hint="default"/>
          <w:b/>
          <w:bCs/>
          <w:color w:val="366091"/>
          <w:sz w:val="28"/>
          <w:lang w:val="en-US" w:eastAsia="zh-CN"/>
        </w:rPr>
      </w:pPr>
      <w:r>
        <w:rPr>
          <w:rFonts w:hint="default"/>
          <w:b/>
          <w:bCs/>
          <w:color w:val="366091"/>
          <w:sz w:val="28"/>
          <w:lang w:val="en-US" w:eastAsia="zh-CN"/>
        </w:rPr>
        <w:t>Payroll Period</w:t>
      </w:r>
    </w:p>
    <w:p>
      <w:pPr>
        <w:keepNext w:val="0"/>
        <w:keepLines w:val="0"/>
        <w:widowControl/>
        <w:numPr>
          <w:ilvl w:val="0"/>
          <w:numId w:val="0"/>
        </w:numPr>
        <w:suppressLineNumbers w:val="0"/>
        <w:ind w:leftChars="0"/>
        <w:jc w:val="left"/>
        <w:rPr>
          <w:rFonts w:hint="default"/>
          <w:rtl w:val="0"/>
          <w:lang w:val="en-US" w:eastAsia="zh-CN"/>
        </w:rPr>
      </w:pPr>
      <w:r>
        <w:rPr>
          <w:rFonts w:hint="default"/>
          <w:lang w:val="en-US"/>
        </w:rPr>
        <w:t>Payroll Period Payroll Period helps you define Salary Structures and to calculate tax for a specific period based on applicable Income Tax Slab.</w:t>
      </w:r>
    </w:p>
    <w:p>
      <w:pPr>
        <w:rPr>
          <w:rFonts w:hint="default"/>
          <w:lang w:val="en-US"/>
        </w:rPr>
      </w:pPr>
    </w:p>
    <w:p>
      <w:pPr>
        <w:numPr>
          <w:ilvl w:val="0"/>
          <w:numId w:val="0"/>
        </w:numPr>
        <w:tabs>
          <w:tab w:val="left" w:pos="850"/>
        </w:tabs>
        <w:bidi w:val="0"/>
        <w:spacing w:line="240" w:lineRule="auto"/>
        <w:ind w:leftChars="0"/>
        <w:outlineLvl w:val="9"/>
        <w:rPr>
          <w:lang w:val="en-IN"/>
        </w:rPr>
      </w:pPr>
      <w:r>
        <w:rPr>
          <w:rFonts w:hint="default"/>
          <w:b/>
          <w:bCs/>
          <w:color w:val="366091"/>
          <w:sz w:val="28"/>
          <w:lang w:val="en-US" w:eastAsia="zh-CN"/>
        </w:rPr>
        <w:t>Salary Component</w:t>
      </w:r>
      <w:r>
        <w:rPr>
          <w:rFonts w:hint="default"/>
          <w:b/>
          <w:bCs/>
          <w:color w:val="366091"/>
          <w:sz w:val="28"/>
          <w:lang w:val="en-IN" w:eastAsia="zh-CN"/>
        </w:rPr>
        <w:t xml:space="preserve"> </w:t>
      </w:r>
    </w:p>
    <w:p>
      <w:pPr>
        <w:rPr>
          <w:rFonts w:hint="default" w:cs="Times New Roman"/>
          <w:b/>
          <w:bCs/>
          <w:lang w:val="en-US" w:eastAsia="zh-CN"/>
        </w:rPr>
      </w:pPr>
      <w:r>
        <w:rPr>
          <w:rFonts w:hint="default" w:cs="Times New Roman"/>
          <w:lang w:val="en-US" w:eastAsia="zh-CN"/>
        </w:rPr>
        <w:t>Salary Component helps you to define different components of salary.</w:t>
      </w:r>
      <w:r>
        <w:rPr>
          <w:rFonts w:hint="default" w:cs="Times New Roman"/>
          <w:b/>
          <w:bCs/>
          <w:lang w:val="en-US" w:eastAsia="zh-CN"/>
        </w:rPr>
        <w:t>After the salary component is made by HR,it will go for approval from Director.</w:t>
      </w:r>
    </w:p>
    <w:p>
      <w:pPr>
        <w:rPr>
          <w:rFonts w:hint="default" w:cs="Times New Roman"/>
          <w:b/>
          <w:bCs/>
          <w:lang w:val="en-US" w:eastAsia="zh-CN"/>
        </w:rPr>
      </w:pPr>
    </w:p>
    <w:p>
      <w:pPr>
        <w:numPr>
          <w:ilvl w:val="0"/>
          <w:numId w:val="0"/>
        </w:numPr>
        <w:tabs>
          <w:tab w:val="left" w:pos="850"/>
        </w:tabs>
        <w:bidi w:val="0"/>
        <w:spacing w:line="240" w:lineRule="auto"/>
        <w:ind w:leftChars="0"/>
        <w:outlineLvl w:val="9"/>
        <w:rPr>
          <w:rFonts w:hint="default"/>
          <w:b/>
          <w:bCs/>
          <w:color w:val="366091"/>
          <w:sz w:val="28"/>
          <w:lang w:val="en-US" w:eastAsia="zh-CN"/>
        </w:rPr>
      </w:pPr>
      <w:r>
        <w:rPr>
          <w:rFonts w:hint="default"/>
          <w:b/>
          <w:bCs/>
          <w:color w:val="366091"/>
          <w:sz w:val="28"/>
          <w:lang w:val="en-US" w:eastAsia="zh-CN"/>
        </w:rPr>
        <w:t>Income Tax Slab</w:t>
      </w:r>
    </w:p>
    <w:p>
      <w:pPr>
        <w:rPr>
          <w:rFonts w:hint="default"/>
          <w:sz w:val="20"/>
          <w:szCs w:val="20"/>
          <w:lang w:val="en-US" w:eastAsia="zh-CN"/>
        </w:rPr>
      </w:pPr>
      <w:r>
        <w:rPr>
          <w:rFonts w:hint="default"/>
          <w:sz w:val="20"/>
          <w:szCs w:val="20"/>
          <w:lang w:val="en-US" w:eastAsia="zh-CN"/>
        </w:rPr>
        <w:t>In the application, you can define multiple Income Tax Slabs and link them to individual employee's salary structure.</w:t>
      </w:r>
    </w:p>
    <w:p>
      <w:pPr>
        <w:rPr>
          <w:rFonts w:hint="default"/>
          <w:sz w:val="20"/>
          <w:szCs w:val="20"/>
          <w:lang w:val="en-IN" w:eastAsia="zh-C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1" w:name="_Toc29488"/>
      <w:r>
        <w:rPr>
          <w:rFonts w:hint="default"/>
          <w:b/>
          <w:bCs/>
          <w:color w:val="366091"/>
          <w:sz w:val="28"/>
          <w:lang w:val="en-US" w:eastAsia="zh-CN"/>
        </w:rPr>
        <w:t>Salary Structure</w:t>
      </w:r>
      <w:r>
        <w:rPr>
          <w:rFonts w:hint="default"/>
          <w:b/>
          <w:bCs/>
          <w:color w:val="366091"/>
          <w:sz w:val="28"/>
          <w:lang w:val="en-IN" w:eastAsia="zh-CN"/>
        </w:rPr>
        <w:t xml:space="preserve"> </w:t>
      </w:r>
      <w:bookmarkEnd w:id="31"/>
    </w:p>
    <w:p>
      <w:pPr>
        <w:rPr>
          <w:rFonts w:hint="default" w:cs="Times New Roman"/>
          <w:b/>
          <w:bCs/>
          <w:lang w:val="en-US" w:eastAsia="zh-CN"/>
        </w:rPr>
      </w:pPr>
      <w:r>
        <w:rPr>
          <w:rFonts w:hint="default"/>
          <w:b w:val="0"/>
          <w:bCs w:val="0"/>
          <w:u w:val="none"/>
          <w:lang w:val="en-US"/>
        </w:rPr>
        <w:t xml:space="preserve">System </w:t>
      </w:r>
      <w:r>
        <w:rPr>
          <w:rFonts w:hint="default"/>
          <w:b w:val="0"/>
          <w:bCs w:val="0"/>
          <w:u w:val="none"/>
          <w:lang w:val="en-IN"/>
        </w:rPr>
        <w:t>allows you to define the Earnings and Deductions of a Salary Structure, Payroll frequency, and Payment Mode among other features.</w:t>
      </w:r>
      <w:r>
        <w:rPr>
          <w:rFonts w:hint="default" w:cs="Times New Roman"/>
          <w:b/>
          <w:bCs/>
          <w:lang w:val="en-US" w:eastAsia="zh-CN"/>
        </w:rPr>
        <w:t>After the salary structure is made by HR,it will go for approval from Director.</w:t>
      </w:r>
    </w:p>
    <w:p>
      <w:pPr>
        <w:numPr>
          <w:ilvl w:val="0"/>
          <w:numId w:val="0"/>
        </w:numPr>
        <w:tabs>
          <w:tab w:val="left" w:pos="850"/>
        </w:tabs>
        <w:bidi w:val="0"/>
        <w:spacing w:line="240" w:lineRule="auto"/>
        <w:ind w:leftChars="0"/>
        <w:outlineLvl w:val="9"/>
        <w:rPr>
          <w:rFonts w:hint="default"/>
          <w:b w:val="0"/>
          <w:bCs w:val="0"/>
          <w:u w:val="none"/>
          <w:lang w:val="en-IN" w:eastAsia="zh-C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2" w:name="_Toc611"/>
      <w:r>
        <w:rPr>
          <w:rFonts w:hint="default"/>
          <w:b/>
          <w:bCs/>
          <w:color w:val="366091"/>
          <w:sz w:val="28"/>
          <w:lang w:val="en-US" w:eastAsia="zh-CN"/>
        </w:rPr>
        <w:t>Salary Structure Assignment</w:t>
      </w:r>
      <w:r>
        <w:rPr>
          <w:rFonts w:hint="default"/>
          <w:b/>
          <w:bCs/>
          <w:color w:val="366091"/>
          <w:sz w:val="28"/>
          <w:lang w:val="en-IN" w:eastAsia="zh-CN"/>
        </w:rPr>
        <w:t xml:space="preserve"> </w:t>
      </w:r>
      <w:bookmarkEnd w:id="32"/>
    </w:p>
    <w:p>
      <w:pPr>
        <w:rPr>
          <w:rFonts w:hint="default"/>
          <w:lang w:val="en-US"/>
        </w:rPr>
      </w:pPr>
      <w:r>
        <w:rPr>
          <w:rFonts w:hint="default"/>
          <w:lang w:val="en-US"/>
        </w:rPr>
        <w:t>Once the Salary Structure is created and approved,different salary structure based on department,designation is assigned to Employees.</w:t>
      </w:r>
    </w:p>
    <w:p>
      <w:pPr>
        <w:rPr>
          <w:rFonts w:hint="default"/>
          <w:lang w:val="en-US"/>
        </w:rPr>
      </w:pPr>
    </w:p>
    <w:p>
      <w:pPr>
        <w:numPr>
          <w:ilvl w:val="0"/>
          <w:numId w:val="0"/>
        </w:numPr>
        <w:tabs>
          <w:tab w:val="left" w:pos="850"/>
        </w:tabs>
        <w:bidi w:val="0"/>
        <w:spacing w:line="240" w:lineRule="auto"/>
        <w:ind w:leftChars="0"/>
        <w:outlineLvl w:val="9"/>
        <w:rPr>
          <w:rFonts w:hint="default"/>
          <w:b/>
          <w:bCs/>
          <w:color w:val="366091"/>
          <w:sz w:val="28"/>
          <w:lang w:val="en-IN" w:eastAsia="zh-CN"/>
        </w:rPr>
      </w:pPr>
      <w:r>
        <w:rPr>
          <w:rFonts w:hint="default"/>
          <w:b/>
          <w:bCs/>
          <w:color w:val="366091"/>
          <w:sz w:val="28"/>
          <w:lang w:val="en-US" w:eastAsia="zh-CN"/>
        </w:rPr>
        <w:t>Procedure:</w:t>
      </w:r>
    </w:p>
    <w:p>
      <w:pPr>
        <w:numPr>
          <w:ilvl w:val="0"/>
          <w:numId w:val="18"/>
        </w:numPr>
        <w:ind w:left="420" w:leftChars="0" w:hanging="420" w:firstLineChars="0"/>
        <w:rPr>
          <w:rFonts w:hint="default"/>
          <w:lang w:val="en-US"/>
        </w:rPr>
      </w:pPr>
      <w:r>
        <w:rPr>
          <w:rFonts w:hint="default"/>
          <w:lang w:val="en-US"/>
        </w:rPr>
        <w:t xml:space="preserve"> Salary Structure is assigned to employees.</w:t>
      </w:r>
    </w:p>
    <w:p>
      <w:pPr>
        <w:numPr>
          <w:ilvl w:val="0"/>
          <w:numId w:val="18"/>
        </w:numPr>
        <w:ind w:left="420" w:leftChars="0" w:hanging="420" w:firstLineChars="0"/>
        <w:rPr>
          <w:rFonts w:hint="default"/>
          <w:lang w:val="en-US"/>
        </w:rPr>
      </w:pPr>
      <w:r>
        <w:rPr>
          <w:rFonts w:hint="default"/>
          <w:lang w:val="en-US"/>
        </w:rPr>
        <w:t>Attendance Validation of the employees will be done.</w:t>
      </w:r>
    </w:p>
    <w:p>
      <w:pPr>
        <w:numPr>
          <w:ilvl w:val="0"/>
          <w:numId w:val="18"/>
        </w:numPr>
        <w:ind w:left="420" w:leftChars="0" w:hanging="420" w:firstLineChars="0"/>
        <w:rPr>
          <w:rFonts w:hint="default"/>
          <w:lang w:val="en-US"/>
        </w:rPr>
      </w:pPr>
      <w:r>
        <w:rPr>
          <w:rFonts w:hint="default"/>
          <w:lang w:val="en-US"/>
        </w:rPr>
        <w:t>Salary Slip will be generated either on the basis of timesheet or on the basis of attendance.</w:t>
      </w:r>
    </w:p>
    <w:p>
      <w:pPr>
        <w:numPr>
          <w:ilvl w:val="0"/>
          <w:numId w:val="18"/>
        </w:numPr>
        <w:ind w:left="420" w:leftChars="0" w:hanging="420" w:firstLineChars="0"/>
        <w:rPr>
          <w:rFonts w:hint="default"/>
          <w:lang w:val="en-US"/>
        </w:rPr>
      </w:pPr>
      <w:r>
        <w:rPr>
          <w:rFonts w:hint="default"/>
          <w:lang w:val="en-US"/>
        </w:rPr>
        <w:t>After the submission of Salary Slip,</w:t>
      </w:r>
      <w:r>
        <w:rPr>
          <w:rFonts w:hint="default"/>
          <w:lang w:val="en-IN"/>
        </w:rPr>
        <w:t>Journal</w:t>
      </w:r>
      <w:r>
        <w:rPr>
          <w:rFonts w:hint="default"/>
          <w:lang w:val="en-US"/>
        </w:rPr>
        <w:t xml:space="preserve"> Entry is made.</w:t>
      </w:r>
    </w:p>
    <w:p>
      <w:pPr>
        <w:numPr>
          <w:ilvl w:val="0"/>
          <w:numId w:val="0"/>
        </w:numPr>
        <w:ind w:left="420" w:leftChars="0"/>
        <w:rPr>
          <w:rFonts w:hint="default" w:cs="Times New Roman"/>
          <w:lang w:val="en-US"/>
        </w:rPr>
      </w:pPr>
    </w:p>
    <w:p>
      <w:pPr>
        <w:pStyle w:val="2"/>
        <w:numPr>
          <w:ilvl w:val="0"/>
          <w:numId w:val="15"/>
        </w:numPr>
        <w:bidi w:val="0"/>
        <w:rPr>
          <w:rFonts w:hint="default"/>
          <w:sz w:val="32"/>
          <w:szCs w:val="32"/>
          <w:lang w:val="en-IN" w:eastAsia="zh-CN"/>
        </w:rPr>
      </w:pPr>
      <w:bookmarkStart w:id="33" w:name="_Toc25025"/>
      <w:r>
        <w:rPr>
          <w:rFonts w:hint="default"/>
          <w:sz w:val="32"/>
          <w:szCs w:val="32"/>
          <w:lang w:val="en-IN" w:eastAsia="zh-CN"/>
        </w:rPr>
        <w:t xml:space="preserve">WSC </w:t>
      </w:r>
      <w:r>
        <w:rPr>
          <w:rFonts w:hint="default"/>
          <w:sz w:val="32"/>
          <w:szCs w:val="32"/>
          <w:lang w:val="en-US" w:eastAsia="zh-CN"/>
        </w:rPr>
        <w:t xml:space="preserve">Employee Tax Exemption Process </w:t>
      </w:r>
      <w:r>
        <w:rPr>
          <w:rFonts w:hint="default"/>
          <w:sz w:val="32"/>
          <w:szCs w:val="32"/>
          <w:lang w:val="en-IN" w:eastAsia="zh-CN"/>
        </w:rPr>
        <w:t>Flow</w:t>
      </w:r>
      <w:bookmarkEnd w:id="33"/>
    </w:p>
    <w:p>
      <w:pPr>
        <w:numPr>
          <w:ilvl w:val="0"/>
          <w:numId w:val="0"/>
        </w:numPr>
        <w:ind w:left="420" w:leftChars="0"/>
        <w:rPr>
          <w:rFonts w:hint="default" w:cs="Times New Roman"/>
          <w:lang w:val="en-US" w:eastAsia="zh-CN"/>
        </w:rPr>
      </w:pPr>
      <w:r>
        <w:rPr>
          <w:rFonts w:hint="default" w:cs="Times New Roman"/>
          <w:lang w:val="en-US" w:eastAsia="zh-CN"/>
        </w:rPr>
        <w:drawing>
          <wp:inline distT="0" distB="0" distL="114300" distR="114300">
            <wp:extent cx="5268595" cy="3655695"/>
            <wp:effectExtent l="9525" t="9525" r="17780" b="11430"/>
            <wp:docPr id="41" name="Picture 41" descr="Employee Tax Exemption WSC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Employee Tax Exemption WSC Workflow"/>
                    <pic:cNvPicPr>
                      <a:picLocks noChangeAspect="1"/>
                    </pic:cNvPicPr>
                  </pic:nvPicPr>
                  <pic:blipFill>
                    <a:blip r:embed="rId11"/>
                    <a:stretch>
                      <a:fillRect/>
                    </a:stretch>
                  </pic:blipFill>
                  <pic:spPr>
                    <a:xfrm>
                      <a:off x="0" y="0"/>
                      <a:ext cx="5268595" cy="3655695"/>
                    </a:xfrm>
                    <a:prstGeom prst="rect">
                      <a:avLst/>
                    </a:prstGeom>
                    <a:ln>
                      <a:solidFill>
                        <a:schemeClr val="tx1"/>
                      </a:solidFill>
                    </a:ln>
                  </pic:spPr>
                </pic:pic>
              </a:graphicData>
            </a:graphic>
          </wp:inline>
        </w:drawing>
      </w:r>
    </w:p>
    <w:p>
      <w:pPr>
        <w:numPr>
          <w:ilvl w:val="0"/>
          <w:numId w:val="0"/>
        </w:numPr>
        <w:tabs>
          <w:tab w:val="left" w:pos="850"/>
        </w:tabs>
        <w:bidi w:val="0"/>
        <w:spacing w:line="240" w:lineRule="auto"/>
        <w:ind w:leftChars="0"/>
        <w:outlineLvl w:val="9"/>
        <w:rPr>
          <w:rFonts w:hint="default" w:cs="Times New Roman"/>
          <w:b/>
          <w:bCs/>
          <w:color w:val="366091"/>
          <w:sz w:val="28"/>
          <w:u w:val="single"/>
          <w:lang w:val="en-US" w:eastAsia="zh-CN"/>
        </w:rPr>
      </w:pPr>
      <w:r>
        <w:rPr>
          <w:rFonts w:hint="default" w:cs="Times New Roman"/>
          <w:b/>
          <w:bCs/>
          <w:color w:val="366091"/>
          <w:sz w:val="28"/>
          <w:u w:val="single"/>
          <w:lang w:val="en-US" w:eastAsia="zh-CN"/>
        </w:rPr>
        <w:t>Description:</w:t>
      </w:r>
    </w:p>
    <w:p>
      <w:pPr>
        <w:numPr>
          <w:ilvl w:val="0"/>
          <w:numId w:val="0"/>
        </w:numPr>
        <w:tabs>
          <w:tab w:val="left" w:pos="850"/>
        </w:tabs>
        <w:bidi w:val="0"/>
        <w:spacing w:line="240" w:lineRule="auto"/>
        <w:ind w:leftChars="0"/>
        <w:outlineLvl w:val="9"/>
        <w:rPr>
          <w:rFonts w:hint="default"/>
          <w:b/>
          <w:bCs/>
          <w:color w:val="366091"/>
          <w:sz w:val="28"/>
          <w:lang w:val="en-US" w:eastAsia="zh-CN"/>
        </w:rPr>
      </w:pPr>
      <w:r>
        <w:rPr>
          <w:rFonts w:hint="default"/>
          <w:b/>
          <w:bCs/>
          <w:color w:val="366091"/>
          <w:sz w:val="28"/>
          <w:lang w:val="en-US" w:eastAsia="zh-CN"/>
        </w:rPr>
        <w:t>Employee Tax Exemption Declaration</w:t>
      </w:r>
    </w:p>
    <w:p>
      <w:pPr>
        <w:rPr>
          <w:rFonts w:hint="default"/>
          <w:lang w:val="en-US"/>
        </w:rPr>
      </w:pPr>
      <w:r>
        <w:rPr>
          <w:rFonts w:hint="default"/>
          <w:lang w:val="en-US"/>
        </w:rPr>
        <w:t>At the beginning of a Payroll Period,employees can declare the amount they will be claiming from their taxable salary.</w:t>
      </w:r>
    </w:p>
    <w:p>
      <w:pPr>
        <w:rPr>
          <w:rFonts w:hint="default"/>
          <w:lang w:val="en-US"/>
        </w:rPr>
      </w:pPr>
    </w:p>
    <w:p>
      <w:pPr>
        <w:numPr>
          <w:ilvl w:val="0"/>
          <w:numId w:val="0"/>
        </w:numPr>
        <w:tabs>
          <w:tab w:val="left" w:pos="850"/>
        </w:tabs>
        <w:bidi w:val="0"/>
        <w:spacing w:line="240" w:lineRule="auto"/>
        <w:ind w:leftChars="0"/>
        <w:outlineLvl w:val="9"/>
        <w:rPr>
          <w:lang w:val="en-IN"/>
        </w:rPr>
      </w:pPr>
      <w:r>
        <w:rPr>
          <w:rFonts w:hint="default"/>
          <w:b/>
          <w:bCs/>
          <w:color w:val="366091"/>
          <w:sz w:val="28"/>
          <w:lang w:val="en-US" w:eastAsia="zh-CN"/>
        </w:rPr>
        <w:t>Employee Tax Exemption Proof Submission</w:t>
      </w:r>
      <w:r>
        <w:rPr>
          <w:rFonts w:hint="default"/>
          <w:b/>
          <w:bCs/>
          <w:color w:val="366091"/>
          <w:sz w:val="28"/>
          <w:lang w:val="en-IN" w:eastAsia="zh-CN"/>
        </w:rPr>
        <w:t xml:space="preserve"> </w:t>
      </w:r>
    </w:p>
    <w:p>
      <w:pPr>
        <w:rPr>
          <w:rFonts w:hint="default" w:cs="Times New Roman"/>
          <w:lang w:val="en-US"/>
        </w:rPr>
      </w:pPr>
      <w:r>
        <w:rPr>
          <w:rFonts w:hint="default" w:cs="Times New Roman"/>
          <w:lang w:val="en-US"/>
        </w:rPr>
        <w:t>Employees are required to submit proofs for all spendings they claim tax exemption for.This is done at the end of a Payroll Period.</w:t>
      </w:r>
    </w:p>
    <w:p>
      <w:pPr>
        <w:rPr>
          <w:rFonts w:hint="default" w:cs="Times New Roman"/>
          <w:lang w:val="en-US"/>
        </w:rPr>
      </w:pPr>
    </w:p>
    <w:p>
      <w:pPr>
        <w:numPr>
          <w:ilvl w:val="0"/>
          <w:numId w:val="0"/>
        </w:numPr>
        <w:tabs>
          <w:tab w:val="left" w:pos="850"/>
        </w:tabs>
        <w:bidi w:val="0"/>
        <w:spacing w:line="240" w:lineRule="auto"/>
        <w:ind w:leftChars="0"/>
        <w:outlineLvl w:val="9"/>
        <w:rPr>
          <w:rFonts w:hint="default"/>
          <w:b/>
          <w:bCs/>
          <w:color w:val="366091"/>
          <w:sz w:val="28"/>
          <w:lang w:val="en-IN" w:eastAsia="zh-CN"/>
        </w:rPr>
      </w:pPr>
      <w:r>
        <w:rPr>
          <w:rFonts w:hint="default"/>
          <w:b/>
          <w:bCs/>
          <w:color w:val="366091"/>
          <w:sz w:val="28"/>
          <w:lang w:val="en-US" w:eastAsia="zh-CN"/>
        </w:rPr>
        <w:t>Procedure:</w:t>
      </w:r>
    </w:p>
    <w:p>
      <w:pPr>
        <w:numPr>
          <w:ilvl w:val="0"/>
          <w:numId w:val="18"/>
        </w:numPr>
        <w:ind w:left="420" w:leftChars="0" w:hanging="420" w:firstLineChars="0"/>
        <w:rPr>
          <w:rFonts w:hint="default"/>
          <w:lang w:val="en-US"/>
        </w:rPr>
      </w:pPr>
      <w:r>
        <w:rPr>
          <w:rFonts w:hint="default"/>
          <w:lang w:val="en-US"/>
        </w:rPr>
        <w:t xml:space="preserve"> Employee submits proofs for all </w:t>
      </w:r>
      <w:r>
        <w:rPr>
          <w:rFonts w:hint="default" w:cs="Times New Roman"/>
          <w:lang w:val="en-US"/>
        </w:rPr>
        <w:t>spendings they claim tax exemption for.</w:t>
      </w:r>
    </w:p>
    <w:p>
      <w:pPr>
        <w:numPr>
          <w:ilvl w:val="0"/>
          <w:numId w:val="18"/>
        </w:numPr>
        <w:ind w:left="420" w:leftChars="0" w:hanging="420" w:firstLineChars="0"/>
        <w:rPr>
          <w:rFonts w:hint="default"/>
          <w:lang w:val="en-US"/>
        </w:rPr>
      </w:pPr>
      <w:r>
        <w:rPr>
          <w:rFonts w:hint="default"/>
          <w:lang w:val="en-US"/>
        </w:rPr>
        <w:t>If the proof is submitted during Payroll Period then,exemption is applied to the last Payroll of the Payroll Period.</w:t>
      </w:r>
    </w:p>
    <w:p>
      <w:pPr>
        <w:numPr>
          <w:ilvl w:val="0"/>
          <w:numId w:val="18"/>
        </w:numPr>
        <w:ind w:left="420" w:leftChars="0" w:hanging="420" w:firstLineChars="0"/>
        <w:rPr>
          <w:rFonts w:hint="default" w:cs="Times New Roman"/>
          <w:lang w:val="en-US"/>
        </w:rPr>
      </w:pPr>
      <w:r>
        <w:rPr>
          <w:rFonts w:hint="default"/>
          <w:lang w:val="en-US"/>
        </w:rPr>
        <w:t>If proof is not submitted during Payroll Period then,tax exemption is applied to next Fiscal Year.</w:t>
      </w:r>
    </w:p>
    <w:p>
      <w:pPr>
        <w:numPr>
          <w:ilvl w:val="0"/>
          <w:numId w:val="0"/>
        </w:numPr>
        <w:ind w:leftChars="0"/>
        <w:rPr>
          <w:rFonts w:hint="default" w:cs="Times New Roman"/>
          <w:lang w:val="en-US"/>
        </w:rPr>
      </w:pPr>
    </w:p>
    <w:p>
      <w:pPr>
        <w:pStyle w:val="2"/>
        <w:numPr>
          <w:ilvl w:val="0"/>
          <w:numId w:val="15"/>
        </w:numPr>
        <w:bidi w:val="0"/>
        <w:rPr>
          <w:rFonts w:hint="default"/>
          <w:sz w:val="32"/>
          <w:szCs w:val="32"/>
          <w:lang w:val="en-IN" w:eastAsia="zh-CN"/>
        </w:rPr>
      </w:pPr>
      <w:bookmarkStart w:id="34" w:name="_Toc20301"/>
      <w:r>
        <w:rPr>
          <w:rFonts w:hint="default"/>
          <w:sz w:val="32"/>
          <w:szCs w:val="32"/>
          <w:lang w:val="en-IN" w:eastAsia="zh-CN"/>
        </w:rPr>
        <w:t xml:space="preserve">WSC </w:t>
      </w:r>
      <w:r>
        <w:rPr>
          <w:rFonts w:hint="default"/>
          <w:sz w:val="32"/>
          <w:szCs w:val="32"/>
          <w:lang w:val="en-US" w:eastAsia="zh-CN"/>
        </w:rPr>
        <w:t xml:space="preserve">Employee Expense Claim and Employee Advance Process </w:t>
      </w:r>
      <w:r>
        <w:rPr>
          <w:rFonts w:hint="default"/>
          <w:sz w:val="32"/>
          <w:szCs w:val="32"/>
          <w:lang w:val="en-IN" w:eastAsia="zh-CN"/>
        </w:rPr>
        <w:t>Flow</w:t>
      </w:r>
      <w:bookmarkEnd w:id="34"/>
    </w:p>
    <w:p>
      <w:pPr>
        <w:numPr>
          <w:ilvl w:val="0"/>
          <w:numId w:val="0"/>
        </w:numPr>
        <w:ind w:left="420" w:leftChars="0"/>
        <w:rPr>
          <w:rFonts w:hint="default" w:cs="Times New Roman"/>
          <w:lang w:val="en-US" w:eastAsia="zh-CN"/>
        </w:rPr>
      </w:pPr>
      <w:r>
        <w:rPr>
          <w:rFonts w:hint="default" w:cs="Times New Roman"/>
          <w:lang w:val="en-US" w:eastAsia="zh-CN"/>
        </w:rPr>
        <w:drawing>
          <wp:inline distT="0" distB="0" distL="114300" distR="114300">
            <wp:extent cx="5269865" cy="4655185"/>
            <wp:effectExtent l="9525" t="9525" r="16510" b="21590"/>
            <wp:docPr id="42" name="Picture 42" descr="Employee Expense Claim and Employee Advance WSC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Employee Expense Claim and Employee Advance WSC Workflow"/>
                    <pic:cNvPicPr>
                      <a:picLocks noChangeAspect="1"/>
                    </pic:cNvPicPr>
                  </pic:nvPicPr>
                  <pic:blipFill>
                    <a:blip r:embed="rId12"/>
                    <a:stretch>
                      <a:fillRect/>
                    </a:stretch>
                  </pic:blipFill>
                  <pic:spPr>
                    <a:xfrm>
                      <a:off x="0" y="0"/>
                      <a:ext cx="5269865" cy="4655185"/>
                    </a:xfrm>
                    <a:prstGeom prst="rect">
                      <a:avLst/>
                    </a:prstGeom>
                    <a:ln>
                      <a:solidFill>
                        <a:schemeClr val="tx1"/>
                      </a:solidFill>
                    </a:ln>
                  </pic:spPr>
                </pic:pic>
              </a:graphicData>
            </a:graphic>
          </wp:inline>
        </w:drawing>
      </w:r>
    </w:p>
    <w:p>
      <w:pPr>
        <w:numPr>
          <w:ilvl w:val="0"/>
          <w:numId w:val="0"/>
        </w:numPr>
        <w:ind w:left="420" w:leftChars="0"/>
        <w:rPr>
          <w:rFonts w:hint="default" w:cs="Times New Roman"/>
          <w:lang w:val="en-US" w:eastAsia="zh-CN"/>
        </w:rPr>
      </w:pPr>
    </w:p>
    <w:p>
      <w:pPr>
        <w:numPr>
          <w:ilvl w:val="0"/>
          <w:numId w:val="0"/>
        </w:numPr>
        <w:ind w:left="420" w:leftChars="0"/>
        <w:rPr>
          <w:rFonts w:hint="default" w:cs="Times New Roman"/>
          <w:lang w:val="en-US" w:eastAsia="zh-CN"/>
        </w:rPr>
      </w:pPr>
    </w:p>
    <w:p>
      <w:pPr>
        <w:numPr>
          <w:ilvl w:val="0"/>
          <w:numId w:val="0"/>
        </w:numPr>
        <w:ind w:left="420" w:leftChars="0"/>
        <w:rPr>
          <w:rFonts w:hint="default" w:cs="Times New Roman"/>
          <w:lang w:val="en-US" w:eastAsia="zh-CN"/>
        </w:rPr>
      </w:pPr>
    </w:p>
    <w:p>
      <w:pPr>
        <w:numPr>
          <w:ilvl w:val="0"/>
          <w:numId w:val="0"/>
        </w:numPr>
        <w:ind w:left="420" w:leftChars="0"/>
        <w:rPr>
          <w:rFonts w:hint="default" w:cs="Times New Roman"/>
          <w:lang w:val="en-US" w:eastAsia="zh-CN"/>
        </w:rPr>
      </w:pPr>
    </w:p>
    <w:p>
      <w:pPr>
        <w:numPr>
          <w:ilvl w:val="0"/>
          <w:numId w:val="0"/>
        </w:numPr>
        <w:ind w:left="420" w:leftChars="0"/>
        <w:rPr>
          <w:rFonts w:hint="default" w:cs="Times New Roman"/>
          <w:lang w:val="en-US" w:eastAsia="zh-CN"/>
        </w:rPr>
      </w:pPr>
    </w:p>
    <w:p>
      <w:pPr>
        <w:numPr>
          <w:ilvl w:val="0"/>
          <w:numId w:val="0"/>
        </w:numPr>
        <w:tabs>
          <w:tab w:val="left" w:pos="850"/>
        </w:tabs>
        <w:bidi w:val="0"/>
        <w:spacing w:line="240" w:lineRule="auto"/>
        <w:ind w:leftChars="0"/>
        <w:outlineLvl w:val="9"/>
        <w:rPr>
          <w:rFonts w:hint="default" w:cs="Times New Roman"/>
          <w:b/>
          <w:bCs/>
          <w:color w:val="366091"/>
          <w:sz w:val="28"/>
          <w:u w:val="single"/>
          <w:lang w:val="en-US" w:eastAsia="zh-CN"/>
        </w:rPr>
      </w:pPr>
      <w:r>
        <w:rPr>
          <w:rFonts w:hint="default" w:cs="Times New Roman"/>
          <w:b/>
          <w:bCs/>
          <w:color w:val="366091"/>
          <w:sz w:val="28"/>
          <w:u w:val="single"/>
          <w:lang w:val="en-US" w:eastAsia="zh-CN"/>
        </w:rPr>
        <w:t>Description:</w:t>
      </w:r>
    </w:p>
    <w:p>
      <w:pPr>
        <w:numPr>
          <w:ilvl w:val="0"/>
          <w:numId w:val="0"/>
        </w:numPr>
        <w:tabs>
          <w:tab w:val="left" w:pos="850"/>
        </w:tabs>
        <w:bidi w:val="0"/>
        <w:spacing w:line="240" w:lineRule="auto"/>
        <w:ind w:leftChars="0"/>
        <w:outlineLvl w:val="9"/>
        <w:rPr>
          <w:rFonts w:hint="default"/>
          <w:lang w:val="en-US"/>
        </w:rPr>
      </w:pPr>
      <w:r>
        <w:rPr>
          <w:rFonts w:hint="default"/>
          <w:b/>
          <w:bCs/>
          <w:color w:val="366091"/>
          <w:sz w:val="28"/>
          <w:lang w:val="en-US" w:eastAsia="zh-CN"/>
        </w:rPr>
        <w:t>Expense Claim</w:t>
      </w:r>
    </w:p>
    <w:p>
      <w:pPr>
        <w:rPr>
          <w:rFonts w:hint="default"/>
          <w:sz w:val="20"/>
          <w:szCs w:val="20"/>
          <w:lang w:val="en-US" w:eastAsia="zh-CN"/>
        </w:rPr>
      </w:pPr>
      <w:r>
        <w:rPr>
          <w:rFonts w:hint="default"/>
          <w:sz w:val="20"/>
          <w:szCs w:val="20"/>
          <w:lang w:val="en-US" w:eastAsia="zh-CN"/>
        </w:rPr>
        <w:t>Expense Claim is made when employees make expenses out of their pocket on behalf of the company.</w:t>
      </w:r>
    </w:p>
    <w:p>
      <w:pPr>
        <w:rPr>
          <w:rFonts w:hint="default"/>
          <w:sz w:val="20"/>
          <w:szCs w:val="20"/>
          <w:lang w:val="en-US" w:eastAsia="zh-CN"/>
        </w:rPr>
      </w:pPr>
    </w:p>
    <w:p>
      <w:pPr>
        <w:numPr>
          <w:ilvl w:val="0"/>
          <w:numId w:val="0"/>
        </w:numPr>
        <w:tabs>
          <w:tab w:val="left" w:pos="850"/>
        </w:tabs>
        <w:bidi w:val="0"/>
        <w:spacing w:line="240" w:lineRule="auto"/>
        <w:ind w:leftChars="0"/>
        <w:outlineLvl w:val="9"/>
        <w:rPr>
          <w:rFonts w:hint="default"/>
          <w:b/>
          <w:bCs/>
          <w:color w:val="366091"/>
          <w:sz w:val="28"/>
          <w:lang w:val="en-IN" w:eastAsia="zh-CN"/>
        </w:rPr>
      </w:pPr>
      <w:r>
        <w:rPr>
          <w:rFonts w:hint="default"/>
          <w:b/>
          <w:bCs/>
          <w:color w:val="366091"/>
          <w:sz w:val="28"/>
          <w:lang w:val="en-US" w:eastAsia="zh-CN"/>
        </w:rPr>
        <w:t>Expense Benefit Claim</w:t>
      </w:r>
      <w:r>
        <w:rPr>
          <w:rFonts w:hint="default"/>
          <w:b/>
          <w:bCs/>
          <w:color w:val="366091"/>
          <w:sz w:val="28"/>
          <w:lang w:val="en-IN" w:eastAsia="zh-CN"/>
        </w:rPr>
        <w:t xml:space="preserve"> </w:t>
      </w:r>
    </w:p>
    <w:p>
      <w:pPr>
        <w:numPr>
          <w:ilvl w:val="0"/>
          <w:numId w:val="0"/>
        </w:numPr>
        <w:tabs>
          <w:tab w:val="left" w:pos="850"/>
        </w:tabs>
        <w:bidi w:val="0"/>
        <w:spacing w:line="240" w:lineRule="auto"/>
        <w:ind w:leftChars="0"/>
        <w:outlineLvl w:val="9"/>
        <w:rPr>
          <w:rFonts w:hint="default" w:ascii="Calibri" w:hAnsi="Calibri" w:eastAsia="SimSun" w:cs="Calibri"/>
          <w:kern w:val="0"/>
          <w:sz w:val="20"/>
          <w:szCs w:val="20"/>
          <w:rtl w:val="0"/>
          <w:lang w:val="en-IN" w:eastAsia="zh-CN" w:bidi="ar-SA"/>
        </w:rPr>
      </w:pPr>
      <w:r>
        <w:rPr>
          <w:rFonts w:hint="default" w:ascii="Calibri" w:hAnsi="Calibri" w:eastAsia="SimSun" w:cs="Calibri"/>
          <w:kern w:val="0"/>
          <w:sz w:val="20"/>
          <w:szCs w:val="20"/>
          <w:rtl w:val="0"/>
          <w:lang w:val="en-US" w:eastAsia="zh-CN" w:bidi="ar-SA"/>
        </w:rPr>
        <w:t>E</w:t>
      </w:r>
      <w:r>
        <w:rPr>
          <w:rFonts w:hint="default" w:ascii="Calibri" w:hAnsi="Calibri" w:eastAsia="SimSun" w:cs="Calibri"/>
          <w:kern w:val="0"/>
          <w:sz w:val="20"/>
          <w:szCs w:val="20"/>
          <w:rtl w:val="0"/>
          <w:lang w:val="en-IN" w:eastAsia="zh-CN" w:bidi="ar-SA"/>
        </w:rPr>
        <w:t>mployee Benefit Claim allows Employees to -</w:t>
      </w:r>
    </w:p>
    <w:p>
      <w:pPr>
        <w:pStyle w:val="85"/>
        <w:keepNext w:val="0"/>
        <w:keepLines w:val="0"/>
        <w:widowControl/>
        <w:numPr>
          <w:ilvl w:val="0"/>
          <w:numId w:val="19"/>
        </w:numPr>
        <w:suppressLineNumbers w:val="0"/>
        <w:spacing w:line="240" w:lineRule="auto"/>
        <w:ind w:left="420" w:leftChars="0" w:right="0" w:rightChars="0" w:hanging="420" w:firstLineChars="0"/>
        <w:rPr>
          <w:rFonts w:hint="default" w:ascii="Calibri" w:hAnsi="Calibri" w:eastAsia="SimSun" w:cs="Calibri"/>
          <w:kern w:val="0"/>
          <w:sz w:val="20"/>
          <w:szCs w:val="20"/>
          <w:rtl w:val="0"/>
          <w:lang w:val="en-IN" w:eastAsia="zh-CN" w:bidi="ar-SA"/>
        </w:rPr>
      </w:pPr>
      <w:r>
        <w:rPr>
          <w:rFonts w:hint="default" w:ascii="Calibri" w:hAnsi="Calibri" w:eastAsia="SimSun" w:cs="Calibri"/>
          <w:kern w:val="0"/>
          <w:sz w:val="20"/>
          <w:szCs w:val="20"/>
          <w:rtl w:val="0"/>
          <w:lang w:val="en-IN" w:eastAsia="zh-CN" w:bidi="ar-SA"/>
        </w:rPr>
        <w:t xml:space="preserve">Claim flexible benefits which are to be received lump-sum (if Salary Component is Pay Against Benefit Claim) </w:t>
      </w:r>
    </w:p>
    <w:p>
      <w:pPr>
        <w:numPr>
          <w:ilvl w:val="0"/>
          <w:numId w:val="19"/>
        </w:numPr>
        <w:ind w:left="420" w:leftChars="0" w:hanging="420" w:firstLineChars="0"/>
        <w:rPr>
          <w:rFonts w:hint="default" w:cs="Times New Roman"/>
          <w:lang w:val="en-IN" w:eastAsia="zh-CN"/>
        </w:rPr>
      </w:pPr>
      <w:r>
        <w:rPr>
          <w:rFonts w:hint="default" w:ascii="Calibri" w:hAnsi="Calibri" w:eastAsia="SimSun" w:cs="Calibri"/>
          <w:kern w:val="0"/>
          <w:sz w:val="20"/>
          <w:szCs w:val="20"/>
          <w:rtl w:val="0"/>
          <w:lang w:val="en-IN" w:eastAsia="zh-CN" w:bidi="ar-SA"/>
        </w:rPr>
        <w:t>Claim tax exemption for flexible benefits received pro-rata, as part of salary when Deduct Tax For Unclaimed Employee Benefits is checked in Payroll Entry / Salary Slip</w:t>
      </w:r>
    </w:p>
    <w:p>
      <w:pPr>
        <w:numPr>
          <w:ilvl w:val="0"/>
          <w:numId w:val="0"/>
        </w:numPr>
        <w:ind w:leftChars="0"/>
        <w:rPr>
          <w:rFonts w:hint="default" w:cs="Times New Roman"/>
          <w:lang w:val="en-IN" w:eastAsia="zh-CN"/>
        </w:rPr>
      </w:pPr>
    </w:p>
    <w:p>
      <w:pPr>
        <w:numPr>
          <w:ilvl w:val="0"/>
          <w:numId w:val="0"/>
        </w:numPr>
        <w:tabs>
          <w:tab w:val="left" w:pos="850"/>
        </w:tabs>
        <w:bidi w:val="0"/>
        <w:spacing w:line="240" w:lineRule="auto"/>
        <w:ind w:leftChars="0"/>
        <w:outlineLvl w:val="9"/>
        <w:rPr>
          <w:rFonts w:hint="default"/>
          <w:b/>
          <w:bCs/>
          <w:color w:val="366091"/>
          <w:sz w:val="28"/>
          <w:lang w:val="en-US" w:eastAsia="zh-CN"/>
        </w:rPr>
      </w:pPr>
      <w:r>
        <w:rPr>
          <w:rFonts w:hint="default"/>
          <w:b/>
          <w:bCs/>
          <w:color w:val="366091"/>
          <w:sz w:val="28"/>
          <w:lang w:val="en-US" w:eastAsia="zh-CN"/>
        </w:rPr>
        <w:t>Employee Advance</w:t>
      </w:r>
    </w:p>
    <w:p>
      <w:pPr>
        <w:numPr>
          <w:ilvl w:val="0"/>
          <w:numId w:val="0"/>
        </w:numPr>
        <w:ind w:leftChars="0"/>
        <w:rPr>
          <w:rFonts w:hint="default" w:ascii="Calibri" w:hAnsi="Calibri" w:eastAsia="SimSun" w:cs="Calibri"/>
          <w:kern w:val="0"/>
          <w:sz w:val="20"/>
          <w:szCs w:val="20"/>
          <w:rtl w:val="0"/>
          <w:lang w:val="en-IN" w:eastAsia="zh-CN" w:bidi="ar-SA"/>
        </w:rPr>
      </w:pPr>
      <w:r>
        <w:rPr>
          <w:rFonts w:hint="default" w:ascii="Calibri" w:hAnsi="Calibri" w:eastAsia="SimSun" w:cs="Calibri"/>
          <w:kern w:val="0"/>
          <w:sz w:val="20"/>
          <w:szCs w:val="20"/>
          <w:rtl w:val="0"/>
          <w:lang w:val="en-IN" w:eastAsia="zh-CN" w:bidi="ar-SA"/>
        </w:rPr>
        <w:t>Sometimes employees go outside for company's work and company pays some amount for their expenses in advance. This is when the employee can create an Employee Advance form where details such as the Purpose of Expense and Expense Amount can be recorded.</w:t>
      </w:r>
    </w:p>
    <w:p>
      <w:pPr>
        <w:numPr>
          <w:ilvl w:val="0"/>
          <w:numId w:val="0"/>
        </w:numPr>
        <w:ind w:leftChars="0"/>
        <w:rPr>
          <w:rFonts w:hint="default" w:ascii="Calibri" w:hAnsi="Calibri" w:eastAsia="SimSun" w:cs="Calibri"/>
          <w:kern w:val="0"/>
          <w:sz w:val="20"/>
          <w:szCs w:val="20"/>
          <w:rtl w:val="0"/>
          <w:lang w:val="en-IN" w:eastAsia="zh-CN" w:bidi="ar-SA"/>
        </w:rPr>
      </w:pPr>
    </w:p>
    <w:p>
      <w:pPr>
        <w:numPr>
          <w:ilvl w:val="0"/>
          <w:numId w:val="0"/>
        </w:numPr>
        <w:tabs>
          <w:tab w:val="left" w:pos="850"/>
        </w:tabs>
        <w:bidi w:val="0"/>
        <w:spacing w:line="240" w:lineRule="auto"/>
        <w:ind w:leftChars="0"/>
        <w:outlineLvl w:val="9"/>
        <w:rPr>
          <w:rFonts w:hint="default"/>
          <w:b/>
          <w:bCs/>
          <w:color w:val="366091"/>
          <w:sz w:val="28"/>
          <w:lang w:val="en-IN" w:eastAsia="zh-CN"/>
        </w:rPr>
      </w:pPr>
      <w:r>
        <w:rPr>
          <w:rFonts w:hint="default"/>
          <w:b/>
          <w:bCs/>
          <w:color w:val="366091"/>
          <w:sz w:val="28"/>
          <w:lang w:val="en-US" w:eastAsia="zh-CN"/>
        </w:rPr>
        <w:t>Procedure:</w:t>
      </w:r>
    </w:p>
    <w:p>
      <w:pPr>
        <w:numPr>
          <w:ilvl w:val="0"/>
          <w:numId w:val="19"/>
        </w:numPr>
        <w:ind w:left="420" w:leftChars="0" w:hanging="420" w:firstLineChars="0"/>
        <w:rPr>
          <w:rFonts w:hint="default"/>
          <w:lang w:val="en-US"/>
        </w:rPr>
      </w:pPr>
      <w:r>
        <w:rPr>
          <w:rFonts w:hint="default"/>
          <w:lang w:val="en-US"/>
        </w:rPr>
        <w:t xml:space="preserve"> Employee claims for different expenses like travel expense and even advance.</w:t>
      </w:r>
    </w:p>
    <w:p>
      <w:pPr>
        <w:numPr>
          <w:ilvl w:val="0"/>
          <w:numId w:val="19"/>
        </w:numPr>
        <w:ind w:left="420" w:leftChars="0" w:hanging="420" w:firstLineChars="0"/>
        <w:rPr>
          <w:rFonts w:hint="default"/>
          <w:lang w:val="en-US" w:eastAsia="zh-CN"/>
        </w:rPr>
      </w:pPr>
      <w:r>
        <w:rPr>
          <w:rFonts w:hint="default"/>
          <w:lang w:val="en-US" w:eastAsia="zh-CN"/>
        </w:rPr>
        <w:t>The claim is forwarded to Approver.Approver either approves or reject the same.</w:t>
      </w:r>
    </w:p>
    <w:p>
      <w:pPr>
        <w:numPr>
          <w:ilvl w:val="0"/>
          <w:numId w:val="19"/>
        </w:numPr>
        <w:ind w:left="420" w:leftChars="0" w:hanging="420" w:firstLineChars="0"/>
        <w:rPr>
          <w:rFonts w:hint="default"/>
          <w:lang w:val="en-US" w:eastAsia="zh-CN"/>
        </w:rPr>
      </w:pPr>
      <w:r>
        <w:rPr>
          <w:rFonts w:hint="default"/>
          <w:lang w:val="en-US" w:eastAsia="zh-CN"/>
        </w:rPr>
        <w:t>Once the claim is approved,payment is made.</w:t>
      </w:r>
    </w:p>
    <w:p>
      <w:pPr>
        <w:pStyle w:val="2"/>
        <w:numPr>
          <w:ilvl w:val="0"/>
          <w:numId w:val="15"/>
        </w:numPr>
        <w:bidi w:val="0"/>
        <w:rPr>
          <w:rFonts w:hint="default"/>
          <w:sz w:val="32"/>
          <w:szCs w:val="32"/>
          <w:lang w:val="en-IN" w:eastAsia="zh-CN"/>
        </w:rPr>
      </w:pPr>
      <w:bookmarkStart w:id="35" w:name="_Toc30304"/>
      <w:r>
        <w:rPr>
          <w:rFonts w:hint="default"/>
          <w:sz w:val="32"/>
          <w:szCs w:val="32"/>
          <w:lang w:val="en-IN" w:eastAsia="zh-CN"/>
        </w:rPr>
        <w:t>WSC</w:t>
      </w:r>
      <w:r>
        <w:rPr>
          <w:rFonts w:hint="default"/>
          <w:sz w:val="32"/>
          <w:szCs w:val="32"/>
          <w:lang w:val="en-US" w:eastAsia="zh-CN"/>
        </w:rPr>
        <w:t xml:space="preserve"> Additional Salary and Incentive Flow Process </w:t>
      </w:r>
      <w:r>
        <w:rPr>
          <w:rFonts w:hint="default"/>
          <w:sz w:val="32"/>
          <w:szCs w:val="32"/>
          <w:lang w:val="en-IN" w:eastAsia="zh-CN"/>
        </w:rPr>
        <w:t>Flow</w:t>
      </w:r>
      <w:bookmarkEnd w:id="35"/>
    </w:p>
    <w:p>
      <w:pPr>
        <w:numPr>
          <w:ilvl w:val="0"/>
          <w:numId w:val="0"/>
        </w:numPr>
        <w:ind w:left="420" w:leftChars="0"/>
        <w:rPr>
          <w:rFonts w:hint="default" w:cs="Times New Roman"/>
          <w:lang w:val="en-US" w:eastAsia="zh-CN"/>
        </w:rPr>
      </w:pPr>
      <w:r>
        <w:rPr>
          <w:rFonts w:hint="default" w:cs="Times New Roman"/>
          <w:lang w:val="en-US" w:eastAsia="zh-CN"/>
        </w:rPr>
        <w:drawing>
          <wp:inline distT="0" distB="0" distL="114300" distR="114300">
            <wp:extent cx="5267960" cy="4755515"/>
            <wp:effectExtent l="9525" t="9525" r="18415" b="16510"/>
            <wp:docPr id="43" name="Picture 43" descr="C:\Users\91997\Documents\Additional Salary &amp; Incentive Flow.pngAdditional Salary &amp; Incentive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Users\91997\Documents\Additional Salary &amp; Incentive Flow.pngAdditional Salary &amp; Incentive Flow"/>
                    <pic:cNvPicPr>
                      <a:picLocks noChangeAspect="1"/>
                    </pic:cNvPicPr>
                  </pic:nvPicPr>
                  <pic:blipFill>
                    <a:blip r:embed="rId13"/>
                    <a:srcRect/>
                    <a:stretch>
                      <a:fillRect/>
                    </a:stretch>
                  </pic:blipFill>
                  <pic:spPr>
                    <a:xfrm>
                      <a:off x="0" y="0"/>
                      <a:ext cx="5267960" cy="4755515"/>
                    </a:xfrm>
                    <a:prstGeom prst="rect">
                      <a:avLst/>
                    </a:prstGeom>
                    <a:ln>
                      <a:solidFill>
                        <a:schemeClr val="tx1"/>
                      </a:solidFill>
                    </a:ln>
                  </pic:spPr>
                </pic:pic>
              </a:graphicData>
            </a:graphic>
          </wp:inline>
        </w:drawing>
      </w:r>
    </w:p>
    <w:p>
      <w:pPr>
        <w:numPr>
          <w:ilvl w:val="0"/>
          <w:numId w:val="0"/>
        </w:numPr>
        <w:tabs>
          <w:tab w:val="left" w:pos="850"/>
        </w:tabs>
        <w:bidi w:val="0"/>
        <w:spacing w:line="240" w:lineRule="auto"/>
        <w:ind w:leftChars="0"/>
        <w:outlineLvl w:val="9"/>
        <w:rPr>
          <w:rFonts w:hint="default" w:cs="Times New Roman"/>
          <w:b/>
          <w:bCs/>
          <w:color w:val="366091"/>
          <w:sz w:val="28"/>
          <w:u w:val="single"/>
          <w:lang w:val="en-US" w:eastAsia="zh-CN"/>
        </w:rPr>
      </w:pPr>
      <w:r>
        <w:rPr>
          <w:rFonts w:hint="default" w:cs="Times New Roman"/>
          <w:b/>
          <w:bCs/>
          <w:color w:val="366091"/>
          <w:sz w:val="28"/>
          <w:u w:val="single"/>
          <w:lang w:val="en-US" w:eastAsia="zh-CN"/>
        </w:rPr>
        <w:t>Description:</w:t>
      </w:r>
    </w:p>
    <w:p>
      <w:pPr>
        <w:numPr>
          <w:ilvl w:val="0"/>
          <w:numId w:val="0"/>
        </w:numPr>
        <w:tabs>
          <w:tab w:val="left" w:pos="850"/>
        </w:tabs>
        <w:bidi w:val="0"/>
        <w:spacing w:line="240" w:lineRule="auto"/>
        <w:ind w:leftChars="0"/>
        <w:outlineLvl w:val="9"/>
        <w:rPr>
          <w:rFonts w:hint="default"/>
          <w:lang w:val="en-IN"/>
        </w:rPr>
      </w:pPr>
      <w:r>
        <w:rPr>
          <w:rFonts w:hint="default"/>
          <w:b/>
          <w:bCs/>
          <w:color w:val="366091"/>
          <w:sz w:val="28"/>
          <w:lang w:val="en-IN" w:eastAsia="zh-CN"/>
        </w:rPr>
        <w:t>Retention Bonus</w:t>
      </w:r>
    </w:p>
    <w:p>
      <w:pPr>
        <w:rPr>
          <w:rFonts w:hint="default"/>
          <w:sz w:val="20"/>
          <w:szCs w:val="20"/>
          <w:lang w:val="en-US" w:eastAsia="zh-CN"/>
        </w:rPr>
      </w:pPr>
      <w:r>
        <w:rPr>
          <w:rFonts w:hint="default" w:cs="Calibri"/>
          <w:sz w:val="20"/>
          <w:szCs w:val="20"/>
          <w:rtl w:val="0"/>
          <w:lang w:val="en-US" w:eastAsia="zh-CN" w:bidi="ar-SA"/>
        </w:rPr>
        <w:t>R</w:t>
      </w:r>
      <w:r>
        <w:rPr>
          <w:rFonts w:hint="default" w:cs="Calibri"/>
          <w:sz w:val="20"/>
          <w:szCs w:val="20"/>
          <w:rtl w:val="0"/>
          <w:lang w:val="en-IN" w:eastAsia="zh-CN" w:bidi="ar-SA"/>
        </w:rPr>
        <w:t>etention bonus is a payment or reward outside of an employee's regular salary that is offered as an incentive to keep a key employee on the job.</w:t>
      </w:r>
    </w:p>
    <w:p>
      <w:pPr>
        <w:rPr>
          <w:rFonts w:hint="default"/>
          <w:sz w:val="20"/>
          <w:szCs w:val="20"/>
          <w:lang w:val="en-US" w:eastAsia="zh-CN"/>
        </w:rPr>
      </w:pPr>
    </w:p>
    <w:p>
      <w:pPr>
        <w:numPr>
          <w:ilvl w:val="0"/>
          <w:numId w:val="0"/>
        </w:numPr>
        <w:tabs>
          <w:tab w:val="left" w:pos="850"/>
        </w:tabs>
        <w:bidi w:val="0"/>
        <w:spacing w:line="240" w:lineRule="auto"/>
        <w:ind w:leftChars="0"/>
        <w:outlineLvl w:val="9"/>
        <w:rPr>
          <w:rFonts w:hint="default"/>
          <w:b/>
          <w:bCs/>
          <w:color w:val="366091"/>
          <w:sz w:val="28"/>
          <w:lang w:val="en-IN" w:eastAsia="zh-CN"/>
        </w:rPr>
      </w:pPr>
      <w:r>
        <w:rPr>
          <w:rFonts w:hint="default"/>
          <w:b/>
          <w:bCs/>
          <w:color w:val="366091"/>
          <w:sz w:val="28"/>
          <w:lang w:val="en-IN" w:eastAsia="zh-CN"/>
        </w:rPr>
        <w:t>Additional Salary</w:t>
      </w:r>
    </w:p>
    <w:p>
      <w:pPr>
        <w:numPr>
          <w:ilvl w:val="0"/>
          <w:numId w:val="0"/>
        </w:numPr>
        <w:ind w:leftChars="0"/>
        <w:rPr>
          <w:rFonts w:hint="default" w:cs="Times New Roman"/>
          <w:lang w:val="en-IN" w:eastAsia="zh-CN"/>
        </w:rPr>
      </w:pPr>
      <w:r>
        <w:rPr>
          <w:rFonts w:hint="default" w:cs="Calibri"/>
          <w:sz w:val="20"/>
          <w:szCs w:val="20"/>
          <w:rtl w:val="0"/>
          <w:lang w:val="en-IN" w:eastAsia="zh-CN" w:bidi="ar-SA"/>
        </w:rPr>
        <w:t>Additional Salary is something that an Employee receives from the company they work for, other than their usual pay.</w:t>
      </w:r>
    </w:p>
    <w:p>
      <w:pPr>
        <w:numPr>
          <w:ilvl w:val="0"/>
          <w:numId w:val="0"/>
        </w:numPr>
        <w:ind w:leftChars="0"/>
        <w:rPr>
          <w:rFonts w:hint="default" w:ascii="Calibri" w:hAnsi="Calibri" w:eastAsia="SimSun" w:cs="Calibri"/>
          <w:kern w:val="0"/>
          <w:sz w:val="20"/>
          <w:szCs w:val="20"/>
          <w:rtl w:val="0"/>
          <w:lang w:val="en-IN" w:eastAsia="zh-CN" w:bidi="ar-SA"/>
        </w:rPr>
      </w:pPr>
    </w:p>
    <w:p>
      <w:pPr>
        <w:numPr>
          <w:ilvl w:val="0"/>
          <w:numId w:val="0"/>
        </w:numPr>
        <w:tabs>
          <w:tab w:val="left" w:pos="850"/>
        </w:tabs>
        <w:bidi w:val="0"/>
        <w:spacing w:line="240" w:lineRule="auto"/>
        <w:ind w:leftChars="0"/>
        <w:outlineLvl w:val="9"/>
        <w:rPr>
          <w:rFonts w:hint="default"/>
          <w:b/>
          <w:bCs/>
          <w:color w:val="366091"/>
          <w:sz w:val="28"/>
          <w:lang w:val="en-IN" w:eastAsia="zh-CN"/>
        </w:rPr>
      </w:pPr>
      <w:r>
        <w:rPr>
          <w:rFonts w:hint="default"/>
          <w:b/>
          <w:bCs/>
          <w:color w:val="366091"/>
          <w:sz w:val="28"/>
          <w:lang w:val="en-US" w:eastAsia="zh-CN"/>
        </w:rPr>
        <w:t>Procedure:</w:t>
      </w:r>
    </w:p>
    <w:p>
      <w:pPr>
        <w:numPr>
          <w:ilvl w:val="0"/>
          <w:numId w:val="19"/>
        </w:numPr>
        <w:ind w:left="420" w:leftChars="0" w:hanging="420" w:firstLineChars="0"/>
        <w:rPr>
          <w:rFonts w:hint="default"/>
          <w:lang w:val="en-US"/>
        </w:rPr>
      </w:pPr>
      <w:r>
        <w:rPr>
          <w:rFonts w:hint="default"/>
          <w:lang w:val="en-US"/>
        </w:rPr>
        <w:t xml:space="preserve"> Employee </w:t>
      </w:r>
      <w:r>
        <w:rPr>
          <w:rFonts w:hint="default"/>
          <w:lang w:val="en-IN"/>
        </w:rPr>
        <w:t>receives additional salary or bonus from the organization.</w:t>
      </w:r>
    </w:p>
    <w:p>
      <w:pPr>
        <w:numPr>
          <w:ilvl w:val="0"/>
          <w:numId w:val="19"/>
        </w:numPr>
        <w:ind w:left="420" w:leftChars="0" w:hanging="420" w:firstLineChars="0"/>
        <w:rPr>
          <w:rFonts w:hint="default"/>
          <w:lang w:val="en-US" w:eastAsia="zh-CN"/>
        </w:rPr>
      </w:pPr>
      <w:r>
        <w:rPr>
          <w:rFonts w:hint="default"/>
          <w:lang w:val="en-IN" w:eastAsia="zh-CN"/>
        </w:rPr>
        <w:t>Tax is deducted on the same.</w:t>
      </w:r>
    </w:p>
    <w:p>
      <w:pPr>
        <w:numPr>
          <w:ilvl w:val="0"/>
          <w:numId w:val="19"/>
        </w:numPr>
        <w:ind w:left="420" w:leftChars="0" w:hanging="420" w:firstLineChars="0"/>
        <w:rPr>
          <w:rFonts w:hint="default" w:cs="Times New Roman"/>
          <w:lang w:val="en-US" w:eastAsia="zh-CN"/>
        </w:rPr>
      </w:pPr>
      <w:r>
        <w:rPr>
          <w:rFonts w:hint="default" w:cs="Times New Roman"/>
          <w:lang w:val="en-IN" w:eastAsia="zh-CN"/>
        </w:rPr>
        <w:t>There are options either to add it to the current salary slip for that month or to generate separate journal entry for it and separate salary slip.</w:t>
      </w:r>
    </w:p>
    <w:p>
      <w:pPr>
        <w:pStyle w:val="2"/>
        <w:numPr>
          <w:ilvl w:val="0"/>
          <w:numId w:val="15"/>
        </w:numPr>
        <w:bidi w:val="0"/>
        <w:rPr>
          <w:rFonts w:hint="default"/>
          <w:sz w:val="32"/>
          <w:szCs w:val="32"/>
          <w:lang w:val="en-IN" w:eastAsia="zh-CN"/>
        </w:rPr>
      </w:pPr>
      <w:bookmarkStart w:id="36" w:name="_Toc16461"/>
      <w:bookmarkStart w:id="37" w:name="_Toc20600"/>
      <w:bookmarkStart w:id="38" w:name="_Toc30642"/>
      <w:r>
        <w:rPr>
          <w:rFonts w:hint="default"/>
          <w:sz w:val="32"/>
          <w:szCs w:val="32"/>
          <w:lang w:val="en-IN" w:eastAsia="zh-CN"/>
        </w:rPr>
        <w:t>List of Screens and their descriptions</w:t>
      </w:r>
      <w:bookmarkEnd w:id="36"/>
      <w:bookmarkEnd w:id="37"/>
      <w:bookmarkEnd w:id="38"/>
    </w:p>
    <w:p>
      <w:pPr>
        <w:rPr>
          <w:rFonts w:hint="default"/>
          <w:lang w:val="en-IN"/>
        </w:rPr>
      </w:pPr>
      <w:r>
        <w:rPr>
          <w:rFonts w:hint="default"/>
          <w:lang w:val="en-IN"/>
        </w:rPr>
        <w:t xml:space="preserve">The following </w:t>
      </w:r>
      <w:r>
        <w:rPr>
          <w:rFonts w:hint="default"/>
          <w:lang w:val="en-US"/>
        </w:rPr>
        <w:t>screens are present in masters and recruitment sub modules</w:t>
      </w:r>
      <w:r>
        <w:rPr>
          <w:rFonts w:hint="default"/>
          <w:lang w:val="en-IN"/>
        </w:rPr>
        <w:t xml:space="preserve"> :</w:t>
      </w:r>
    </w:p>
    <w:tbl>
      <w:tblPr>
        <w:tblStyle w:val="111"/>
        <w:tblpPr w:leftFromText="180" w:rightFromText="180" w:vertAnchor="text" w:horzAnchor="page" w:tblpX="2022" w:tblpY="225"/>
        <w:tblOverlap w:val="never"/>
        <w:tblW w:w="88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7"/>
        <w:gridCol w:w="1807"/>
        <w:gridCol w:w="6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7" w:type="dxa"/>
            <w:noWrap w:val="0"/>
            <w:vAlign w:val="bottom"/>
          </w:tcPr>
          <w:p>
            <w:pPr>
              <w:widowControl w:val="0"/>
              <w:numPr>
                <w:ilvl w:val="0"/>
                <w:numId w:val="0"/>
              </w:numPr>
              <w:bidi w:val="0"/>
              <w:jc w:val="both"/>
              <w:outlineLvl w:val="9"/>
              <w:rPr>
                <w:rFonts w:hint="default"/>
                <w:b/>
                <w:bCs/>
                <w:sz w:val="24"/>
                <w:szCs w:val="24"/>
                <w:vertAlign w:val="baseline"/>
                <w:lang w:val="en-IN"/>
              </w:rPr>
            </w:pPr>
            <w:bookmarkStart w:id="39" w:name="_Toc24786"/>
            <w:bookmarkStart w:id="40" w:name="_Toc754"/>
            <w:bookmarkStart w:id="41" w:name="_Toc15654"/>
            <w:r>
              <w:rPr>
                <w:rFonts w:hint="default" w:cs="Times New Roman"/>
                <w:b/>
                <w:bCs/>
                <w:color w:val="366091"/>
                <w:sz w:val="24"/>
                <w:szCs w:val="24"/>
                <w:highlight w:val="none"/>
                <w:lang w:val="en-IN" w:eastAsia="zh-CN"/>
              </w:rPr>
              <w:t>Sl no</w:t>
            </w:r>
            <w:bookmarkEnd w:id="39"/>
            <w:bookmarkEnd w:id="40"/>
            <w:bookmarkEnd w:id="41"/>
          </w:p>
        </w:tc>
        <w:tc>
          <w:tcPr>
            <w:tcW w:w="1807" w:type="dxa"/>
            <w:noWrap w:val="0"/>
            <w:vAlign w:val="bottom"/>
          </w:tcPr>
          <w:p>
            <w:pPr>
              <w:widowControl w:val="0"/>
              <w:numPr>
                <w:ilvl w:val="0"/>
                <w:numId w:val="0"/>
              </w:numPr>
              <w:bidi w:val="0"/>
              <w:jc w:val="both"/>
              <w:outlineLvl w:val="9"/>
              <w:rPr>
                <w:rFonts w:hint="default"/>
                <w:b/>
                <w:bCs/>
                <w:sz w:val="24"/>
                <w:szCs w:val="24"/>
                <w:vertAlign w:val="baseline"/>
                <w:lang w:val="en-IN"/>
              </w:rPr>
            </w:pPr>
            <w:bookmarkStart w:id="42" w:name="_Toc15128"/>
            <w:bookmarkStart w:id="43" w:name="_Toc29722"/>
            <w:r>
              <w:rPr>
                <w:rFonts w:hint="default" w:cs="Times New Roman"/>
                <w:b/>
                <w:bCs/>
                <w:color w:val="366091"/>
                <w:sz w:val="24"/>
                <w:szCs w:val="24"/>
                <w:highlight w:val="none"/>
                <w:lang w:val="en-IN" w:eastAsia="zh-CN"/>
              </w:rPr>
              <w:t xml:space="preserve">Existing Application </w:t>
            </w:r>
            <w:bookmarkStart w:id="44" w:name="_Toc21927"/>
            <w:r>
              <w:rPr>
                <w:rFonts w:hint="default" w:cs="Times New Roman"/>
                <w:b/>
                <w:bCs/>
                <w:color w:val="366091"/>
                <w:sz w:val="24"/>
                <w:szCs w:val="24"/>
                <w:highlight w:val="none"/>
                <w:lang w:val="en-IN" w:eastAsia="zh-CN"/>
              </w:rPr>
              <w:t>Screen Name</w:t>
            </w:r>
            <w:bookmarkEnd w:id="42"/>
            <w:bookmarkEnd w:id="43"/>
            <w:bookmarkEnd w:id="44"/>
            <w:r>
              <w:rPr>
                <w:rFonts w:hint="default" w:cs="Times New Roman"/>
                <w:b/>
                <w:bCs/>
                <w:color w:val="366091"/>
                <w:sz w:val="24"/>
                <w:szCs w:val="24"/>
                <w:highlight w:val="none"/>
                <w:lang w:val="en-IN" w:eastAsia="zh-CN"/>
              </w:rPr>
              <w:t xml:space="preserve"> </w:t>
            </w:r>
          </w:p>
        </w:tc>
        <w:tc>
          <w:tcPr>
            <w:tcW w:w="6496" w:type="dxa"/>
            <w:noWrap w:val="0"/>
            <w:vAlign w:val="bottom"/>
          </w:tcPr>
          <w:p>
            <w:pPr>
              <w:widowControl w:val="0"/>
              <w:numPr>
                <w:ilvl w:val="0"/>
                <w:numId w:val="0"/>
              </w:numPr>
              <w:bidi w:val="0"/>
              <w:jc w:val="both"/>
              <w:outlineLvl w:val="9"/>
              <w:rPr>
                <w:rFonts w:hint="default"/>
                <w:b/>
                <w:bCs/>
                <w:sz w:val="24"/>
                <w:szCs w:val="24"/>
                <w:vertAlign w:val="baseline"/>
                <w:lang w:val="en-IN"/>
              </w:rPr>
            </w:pPr>
            <w:bookmarkStart w:id="45" w:name="_Toc19016"/>
            <w:bookmarkStart w:id="46" w:name="_Toc193"/>
            <w:bookmarkStart w:id="47" w:name="_Toc31858"/>
            <w:r>
              <w:rPr>
                <w:rFonts w:hint="default" w:ascii="Calibri" w:hAnsi="Calibri" w:eastAsia="SimSun" w:cs="Times New Roman"/>
                <w:b/>
                <w:bCs/>
                <w:color w:val="366091"/>
                <w:kern w:val="0"/>
                <w:sz w:val="24"/>
                <w:szCs w:val="24"/>
                <w:highlight w:val="none"/>
                <w:lang w:val="en-IN" w:eastAsia="zh-CN" w:bidi="ar-SA"/>
              </w:rPr>
              <w:t>Description</w:t>
            </w:r>
            <w:bookmarkEnd w:id="45"/>
            <w:bookmarkEnd w:id="46"/>
            <w:bookmarkEnd w:id="4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8800" w:type="dxa"/>
            <w:gridSpan w:val="3"/>
            <w:noWrap w:val="0"/>
            <w:vAlign w:val="bottom"/>
          </w:tcPr>
          <w:p>
            <w:pPr>
              <w:keepNext w:val="0"/>
              <w:keepLines w:val="0"/>
              <w:widowControl/>
              <w:numPr>
                <w:ilvl w:val="0"/>
                <w:numId w:val="0"/>
              </w:numPr>
              <w:suppressLineNumbers w:val="0"/>
              <w:ind w:leftChars="0"/>
              <w:jc w:val="both"/>
              <w:rPr>
                <w:rFonts w:hint="default"/>
                <w:sz w:val="20"/>
                <w:szCs w:val="20"/>
                <w:vertAlign w:val="baseline"/>
                <w:lang w:val="en-US"/>
              </w:rPr>
            </w:pPr>
            <w:r>
              <w:rPr>
                <w:rFonts w:hint="default"/>
                <w:sz w:val="20"/>
                <w:szCs w:val="20"/>
                <w:vertAlign w:val="baseline"/>
                <w:lang w:val="en-US"/>
              </w:rPr>
              <w:t xml:space="preserve">                                                                       </w:t>
            </w:r>
            <w:r>
              <w:rPr>
                <w:rFonts w:hint="default" w:cs="Times New Roman"/>
                <w:color w:val="00B0F0"/>
                <w:sz w:val="28"/>
                <w:szCs w:val="28"/>
                <w:lang w:val="en-US" w:eastAsia="zh-CN"/>
              </w:rPr>
              <w:t>Masters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97" w:type="dxa"/>
            <w:noWrap w:val="0"/>
            <w:vAlign w:val="bottom"/>
          </w:tcPr>
          <w:p>
            <w:pPr>
              <w:keepNext w:val="0"/>
              <w:keepLines w:val="0"/>
              <w:widowControl/>
              <w:suppressLineNumbers w:val="0"/>
              <w:jc w:val="both"/>
              <w:textAlignment w:val="center"/>
              <w:rPr>
                <w:rFonts w:hint="default" w:cs="Times New Roman"/>
                <w:sz w:val="20"/>
                <w:szCs w:val="20"/>
                <w:lang w:val="en-US"/>
              </w:rPr>
            </w:pPr>
            <w:r>
              <w:rPr>
                <w:rFonts w:hint="default" w:cs="Times New Roman"/>
                <w:sz w:val="20"/>
                <w:szCs w:val="20"/>
                <w:lang w:val="en-US"/>
              </w:rPr>
              <w:t>1</w:t>
            </w:r>
          </w:p>
        </w:tc>
        <w:tc>
          <w:tcPr>
            <w:tcW w:w="1807" w:type="dxa"/>
            <w:noWrap w:val="0"/>
            <w:vAlign w:val="bottom"/>
          </w:tcPr>
          <w:p>
            <w:pPr>
              <w:widowControl w:val="0"/>
              <w:bidi w:val="0"/>
              <w:jc w:val="both"/>
              <w:rPr>
                <w:rFonts w:hint="default" w:cs="Times New Roman"/>
                <w:sz w:val="20"/>
                <w:szCs w:val="20"/>
                <w:lang w:val="en-US"/>
              </w:rPr>
            </w:pPr>
            <w:r>
              <w:rPr>
                <w:rFonts w:hint="default" w:cs="Times New Roman"/>
                <w:sz w:val="20"/>
                <w:szCs w:val="20"/>
                <w:lang w:val="en-US"/>
              </w:rPr>
              <w:t>Payroll Period</w:t>
            </w:r>
          </w:p>
        </w:tc>
        <w:tc>
          <w:tcPr>
            <w:tcW w:w="6496" w:type="dxa"/>
            <w:noWrap w:val="0"/>
            <w:vAlign w:val="bottom"/>
          </w:tcPr>
          <w:p>
            <w:pPr>
              <w:widowControl w:val="0"/>
              <w:numPr>
                <w:ilvl w:val="0"/>
                <w:numId w:val="0"/>
              </w:numPr>
              <w:ind w:leftChars="0"/>
              <w:jc w:val="left"/>
              <w:rPr>
                <w:rFonts w:hint="default" w:cs="Times New Roman"/>
                <w:sz w:val="20"/>
                <w:szCs w:val="20"/>
                <w:lang w:val="en-US"/>
              </w:rPr>
            </w:pPr>
            <w:r>
              <w:rPr>
                <w:rFonts w:hint="default"/>
                <w:sz w:val="20"/>
                <w:szCs w:val="20"/>
                <w:rtl w:val="0"/>
                <w:lang w:val="en-US" w:eastAsia="zh-CN"/>
              </w:rPr>
              <w:t>A Payroll Period is a period for which Employees get paid for their occupation with the Company.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97" w:type="dxa"/>
            <w:noWrap w:val="0"/>
            <w:vAlign w:val="bottom"/>
          </w:tcPr>
          <w:p>
            <w:pPr>
              <w:keepNext w:val="0"/>
              <w:keepLines w:val="0"/>
              <w:widowControl/>
              <w:suppressLineNumbers w:val="0"/>
              <w:jc w:val="both"/>
              <w:textAlignment w:val="center"/>
              <w:rPr>
                <w:rFonts w:hint="default" w:cs="Times New Roman"/>
                <w:sz w:val="20"/>
                <w:szCs w:val="20"/>
                <w:lang w:val="en-US"/>
              </w:rPr>
            </w:pPr>
            <w:r>
              <w:rPr>
                <w:rFonts w:hint="default" w:cs="Times New Roman"/>
                <w:sz w:val="20"/>
                <w:szCs w:val="20"/>
                <w:lang w:val="en-US"/>
              </w:rPr>
              <w:t>2</w:t>
            </w:r>
          </w:p>
        </w:tc>
        <w:tc>
          <w:tcPr>
            <w:tcW w:w="1807" w:type="dxa"/>
            <w:noWrap w:val="0"/>
            <w:vAlign w:val="bottom"/>
          </w:tcPr>
          <w:p>
            <w:pPr>
              <w:widowControl w:val="0"/>
              <w:bidi w:val="0"/>
              <w:jc w:val="both"/>
              <w:rPr>
                <w:rFonts w:hint="default" w:cs="Times New Roman"/>
                <w:sz w:val="20"/>
                <w:szCs w:val="20"/>
                <w:lang w:val="en-US"/>
              </w:rPr>
            </w:pPr>
            <w:r>
              <w:rPr>
                <w:rFonts w:hint="default" w:cs="Times New Roman"/>
                <w:sz w:val="20"/>
                <w:szCs w:val="20"/>
                <w:lang w:val="en-US"/>
              </w:rPr>
              <w:t>Income Tax Slab</w:t>
            </w:r>
          </w:p>
        </w:tc>
        <w:tc>
          <w:tcPr>
            <w:tcW w:w="6496" w:type="dxa"/>
            <w:noWrap w:val="0"/>
            <w:vAlign w:val="bottom"/>
          </w:tcPr>
          <w:p>
            <w:pPr>
              <w:keepNext w:val="0"/>
              <w:keepLines w:val="0"/>
              <w:widowControl/>
              <w:numPr>
                <w:ilvl w:val="0"/>
                <w:numId w:val="0"/>
              </w:numPr>
              <w:suppressLineNumbers w:val="0"/>
              <w:ind w:leftChars="0"/>
              <w:jc w:val="left"/>
              <w:rPr>
                <w:rFonts w:hint="default" w:cs="Times New Roman"/>
                <w:sz w:val="20"/>
                <w:szCs w:val="20"/>
                <w:lang w:val="en-US"/>
              </w:rPr>
            </w:pPr>
            <w:r>
              <w:rPr>
                <w:rFonts w:hint="default"/>
                <w:sz w:val="20"/>
                <w:szCs w:val="20"/>
                <w:rtl w:val="0"/>
                <w:lang w:val="en-US" w:eastAsia="zh-CN"/>
              </w:rPr>
              <w:t>A Income Tax Slab is a document to define income tax rates based on different taxable income slab.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97" w:type="dxa"/>
            <w:noWrap w:val="0"/>
            <w:vAlign w:val="bottom"/>
          </w:tcPr>
          <w:p>
            <w:pPr>
              <w:keepNext w:val="0"/>
              <w:keepLines w:val="0"/>
              <w:widowControl/>
              <w:suppressLineNumbers w:val="0"/>
              <w:jc w:val="both"/>
              <w:textAlignment w:val="center"/>
              <w:rPr>
                <w:rFonts w:hint="default" w:cs="Times New Roman"/>
                <w:sz w:val="20"/>
                <w:szCs w:val="20"/>
                <w:lang w:val="en-US"/>
              </w:rPr>
            </w:pPr>
            <w:r>
              <w:rPr>
                <w:rFonts w:hint="default" w:cs="Times New Roman"/>
                <w:sz w:val="20"/>
                <w:szCs w:val="20"/>
                <w:lang w:val="en-US"/>
              </w:rPr>
              <w:t>3</w:t>
            </w:r>
          </w:p>
        </w:tc>
        <w:tc>
          <w:tcPr>
            <w:tcW w:w="1807" w:type="dxa"/>
            <w:noWrap w:val="0"/>
            <w:vAlign w:val="bottom"/>
          </w:tcPr>
          <w:p>
            <w:pPr>
              <w:widowControl w:val="0"/>
              <w:bidi w:val="0"/>
              <w:jc w:val="both"/>
              <w:rPr>
                <w:rFonts w:hint="default" w:cs="Times New Roman"/>
                <w:sz w:val="20"/>
                <w:szCs w:val="20"/>
                <w:lang w:val="en-US"/>
              </w:rPr>
            </w:pPr>
            <w:r>
              <w:rPr>
                <w:rFonts w:hint="default" w:cs="Times New Roman"/>
                <w:sz w:val="20"/>
                <w:szCs w:val="20"/>
                <w:lang w:val="en-US"/>
              </w:rPr>
              <w:t>Salary Component</w:t>
            </w:r>
          </w:p>
        </w:tc>
        <w:tc>
          <w:tcPr>
            <w:tcW w:w="6496" w:type="dxa"/>
            <w:noWrap w:val="0"/>
            <w:vAlign w:val="bottom"/>
          </w:tcPr>
          <w:p>
            <w:pPr>
              <w:widowControl w:val="0"/>
              <w:numPr>
                <w:ilvl w:val="0"/>
                <w:numId w:val="0"/>
              </w:numPr>
              <w:ind w:leftChars="0"/>
              <w:jc w:val="both"/>
              <w:rPr>
                <w:rFonts w:hint="default" w:cs="Times New Roman"/>
                <w:sz w:val="20"/>
                <w:szCs w:val="20"/>
                <w:lang w:val="en-IN"/>
              </w:rPr>
            </w:pPr>
            <w:r>
              <w:rPr>
                <w:rFonts w:hint="default"/>
                <w:sz w:val="20"/>
                <w:szCs w:val="20"/>
                <w:rtl w:val="0"/>
                <w:lang w:val="en-US" w:eastAsia="zh-CN"/>
              </w:rPr>
              <w:t>Salaries are paid by organizations to their employees in exchange for the services rendered by them. The different components that make up the Salary Structure are called as Salary Components.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97" w:type="dxa"/>
            <w:noWrap w:val="0"/>
            <w:vAlign w:val="bottom"/>
          </w:tcPr>
          <w:p>
            <w:pPr>
              <w:keepNext w:val="0"/>
              <w:keepLines w:val="0"/>
              <w:widowControl/>
              <w:suppressLineNumbers w:val="0"/>
              <w:jc w:val="both"/>
              <w:textAlignment w:val="center"/>
              <w:rPr>
                <w:rFonts w:hint="default" w:cs="Times New Roman"/>
                <w:sz w:val="20"/>
                <w:szCs w:val="20"/>
                <w:lang w:val="en-US"/>
              </w:rPr>
            </w:pPr>
            <w:r>
              <w:rPr>
                <w:rFonts w:hint="default" w:cs="Times New Roman"/>
                <w:sz w:val="20"/>
                <w:szCs w:val="20"/>
                <w:lang w:val="en-US"/>
              </w:rPr>
              <w:t>4</w:t>
            </w:r>
          </w:p>
        </w:tc>
        <w:tc>
          <w:tcPr>
            <w:tcW w:w="1807" w:type="dxa"/>
            <w:noWrap w:val="0"/>
            <w:vAlign w:val="bottom"/>
          </w:tcPr>
          <w:p>
            <w:pPr>
              <w:widowControl w:val="0"/>
              <w:bidi w:val="0"/>
              <w:jc w:val="both"/>
              <w:rPr>
                <w:rFonts w:hint="default" w:cs="Times New Roman"/>
                <w:sz w:val="20"/>
                <w:szCs w:val="20"/>
                <w:lang w:val="en-US"/>
              </w:rPr>
            </w:pPr>
            <w:r>
              <w:rPr>
                <w:rFonts w:hint="default" w:cs="Times New Roman"/>
                <w:sz w:val="20"/>
                <w:szCs w:val="20"/>
                <w:lang w:val="en-US"/>
              </w:rPr>
              <w:t>Salary Structure</w:t>
            </w:r>
          </w:p>
        </w:tc>
        <w:tc>
          <w:tcPr>
            <w:tcW w:w="6496" w:type="dxa"/>
            <w:noWrap w:val="0"/>
            <w:vAlign w:val="bottom"/>
          </w:tcPr>
          <w:p>
            <w:pPr>
              <w:widowControl w:val="0"/>
              <w:numPr>
                <w:ilvl w:val="0"/>
                <w:numId w:val="0"/>
              </w:numPr>
              <w:jc w:val="left"/>
              <w:rPr>
                <w:rFonts w:hint="default" w:cs="Times New Roman"/>
                <w:sz w:val="20"/>
                <w:szCs w:val="20"/>
                <w:lang w:val="en-US"/>
              </w:rPr>
            </w:pPr>
            <w:r>
              <w:rPr>
                <w:rFonts w:hint="default"/>
                <w:sz w:val="20"/>
                <w:szCs w:val="20"/>
                <w:rtl w:val="0"/>
                <w:lang w:val="en-US" w:eastAsia="zh-CN"/>
              </w:rPr>
              <w:t>Salary Structure is the details of the salary being offered to an Employee, in terms of the breakup of the different components constituting the compensation.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97" w:type="dxa"/>
            <w:noWrap w:val="0"/>
            <w:vAlign w:val="bottom"/>
          </w:tcPr>
          <w:p>
            <w:pPr>
              <w:keepNext w:val="0"/>
              <w:keepLines w:val="0"/>
              <w:widowControl/>
              <w:suppressLineNumbers w:val="0"/>
              <w:jc w:val="both"/>
              <w:textAlignment w:val="center"/>
              <w:rPr>
                <w:rFonts w:hint="default" w:cs="Times New Roman"/>
                <w:sz w:val="20"/>
                <w:szCs w:val="20"/>
                <w:lang w:val="en-US"/>
              </w:rPr>
            </w:pPr>
            <w:r>
              <w:rPr>
                <w:rFonts w:hint="default" w:cs="Times New Roman"/>
                <w:sz w:val="20"/>
                <w:szCs w:val="20"/>
                <w:lang w:val="en-US"/>
              </w:rPr>
              <w:t>5</w:t>
            </w:r>
          </w:p>
        </w:tc>
        <w:tc>
          <w:tcPr>
            <w:tcW w:w="1807" w:type="dxa"/>
            <w:noWrap w:val="0"/>
            <w:vAlign w:val="bottom"/>
          </w:tcPr>
          <w:p>
            <w:pPr>
              <w:widowControl w:val="0"/>
              <w:bidi w:val="0"/>
              <w:jc w:val="both"/>
              <w:rPr>
                <w:rFonts w:hint="default" w:cs="Times New Roman"/>
                <w:sz w:val="20"/>
                <w:szCs w:val="20"/>
                <w:lang w:val="en-US"/>
              </w:rPr>
            </w:pPr>
            <w:r>
              <w:rPr>
                <w:rFonts w:hint="default" w:cs="Times New Roman"/>
                <w:sz w:val="20"/>
                <w:szCs w:val="20"/>
                <w:lang w:val="en-US"/>
              </w:rPr>
              <w:t>Employee</w:t>
            </w:r>
          </w:p>
        </w:tc>
        <w:tc>
          <w:tcPr>
            <w:tcW w:w="6496" w:type="dxa"/>
            <w:noWrap w:val="0"/>
            <w:vAlign w:val="bottom"/>
          </w:tcPr>
          <w:p>
            <w:pPr>
              <w:widowControl w:val="0"/>
              <w:bidi w:val="0"/>
              <w:jc w:val="both"/>
              <w:rPr>
                <w:rFonts w:hint="default" w:cs="Times New Roman"/>
                <w:b w:val="0"/>
                <w:bCs w:val="0"/>
                <w:sz w:val="20"/>
                <w:szCs w:val="20"/>
                <w:lang w:val="en-IN"/>
              </w:rPr>
            </w:pPr>
            <w:r>
              <w:rPr>
                <w:rFonts w:hint="default"/>
                <w:sz w:val="20"/>
                <w:szCs w:val="20"/>
                <w:rtl w:val="0"/>
                <w:lang w:val="en-US" w:eastAsia="zh-CN"/>
              </w:rPr>
              <w:t>An individual who works part-time or full-time under a contract of employment, and has recognized rights and duties of your company is your Employee.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97" w:type="dxa"/>
            <w:noWrap w:val="0"/>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2"/>
                <w:szCs w:val="22"/>
                <w:u w:val="none"/>
                <w:lang w:val="en-US" w:eastAsia="zh-CN" w:bidi="ar"/>
              </w:rPr>
            </w:pPr>
            <w:r>
              <w:rPr>
                <w:rFonts w:hint="default" w:cs="Calibri"/>
                <w:i w:val="0"/>
                <w:iCs w:val="0"/>
                <w:color w:val="000000"/>
                <w:kern w:val="0"/>
                <w:sz w:val="22"/>
                <w:szCs w:val="22"/>
                <w:u w:val="none"/>
                <w:lang w:val="en-US" w:eastAsia="zh-CN" w:bidi="ar"/>
              </w:rPr>
              <w:t>6</w:t>
            </w:r>
          </w:p>
        </w:tc>
        <w:tc>
          <w:tcPr>
            <w:tcW w:w="1807" w:type="dxa"/>
            <w:noWrap w:val="0"/>
            <w:vAlign w:val="bottom"/>
          </w:tcPr>
          <w:p>
            <w:pPr>
              <w:widowControl w:val="0"/>
              <w:bidi w:val="0"/>
              <w:jc w:val="both"/>
              <w:rPr>
                <w:rFonts w:hint="default" w:cs="Times New Roman"/>
                <w:sz w:val="20"/>
                <w:szCs w:val="20"/>
                <w:lang w:val="en-US"/>
              </w:rPr>
            </w:pPr>
            <w:r>
              <w:rPr>
                <w:rFonts w:hint="default" w:cs="Times New Roman"/>
                <w:sz w:val="20"/>
                <w:szCs w:val="20"/>
                <w:lang w:val="en-US"/>
              </w:rPr>
              <w:t>Payroll Settings</w:t>
            </w:r>
          </w:p>
        </w:tc>
        <w:tc>
          <w:tcPr>
            <w:tcW w:w="6496" w:type="dxa"/>
            <w:noWrap w:val="0"/>
            <w:vAlign w:val="bottom"/>
          </w:tcPr>
          <w:p>
            <w:pPr>
              <w:widowControl w:val="0"/>
              <w:bidi w:val="0"/>
              <w:jc w:val="both"/>
              <w:rPr>
                <w:rFonts w:hint="default" w:cs="Times New Roman"/>
                <w:b w:val="0"/>
                <w:bCs w:val="0"/>
                <w:sz w:val="20"/>
                <w:szCs w:val="20"/>
                <w:lang w:val="en-US"/>
              </w:rPr>
            </w:pPr>
            <w:r>
              <w:rPr>
                <w:rStyle w:val="252"/>
                <w:rFonts w:hint="default" w:cs="Calibri"/>
                <w:b w:val="0"/>
                <w:bCs w:val="0"/>
                <w:color w:val="000000"/>
                <w:sz w:val="20"/>
                <w:szCs w:val="20"/>
                <w:rtl w:val="0"/>
                <w:lang w:val="en-US" w:eastAsia="zh-CN"/>
              </w:rPr>
              <w:t>Payroll Settings helps you to set-up payroll criteria.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8800" w:type="dxa"/>
            <w:gridSpan w:val="3"/>
            <w:noWrap w:val="0"/>
            <w:vAlign w:val="bottom"/>
          </w:tcPr>
          <w:p>
            <w:pPr>
              <w:keepNext w:val="0"/>
              <w:keepLines w:val="0"/>
              <w:widowControl/>
              <w:numPr>
                <w:ilvl w:val="0"/>
                <w:numId w:val="0"/>
              </w:numPr>
              <w:suppressLineNumbers w:val="0"/>
              <w:ind w:leftChars="0"/>
              <w:jc w:val="both"/>
              <w:rPr>
                <w:rFonts w:hint="default" w:cs="Times New Roman"/>
                <w:sz w:val="20"/>
                <w:szCs w:val="20"/>
                <w:lang w:val="en-US"/>
              </w:rPr>
            </w:pPr>
            <w:r>
              <w:rPr>
                <w:rFonts w:hint="default"/>
                <w:sz w:val="20"/>
                <w:szCs w:val="20"/>
                <w:vertAlign w:val="baseline"/>
                <w:lang w:val="en-US"/>
              </w:rPr>
              <w:t xml:space="preserve">                                                                         </w:t>
            </w:r>
            <w:r>
              <w:rPr>
                <w:rFonts w:hint="default" w:cs="Times New Roman"/>
                <w:color w:val="00B0F0"/>
                <w:sz w:val="28"/>
                <w:szCs w:val="28"/>
                <w:lang w:val="en-US" w:eastAsia="zh-CN"/>
              </w:rPr>
              <w:t xml:space="preserve">Transactional Screen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6" w:hRule="atLeast"/>
        </w:trPr>
        <w:tc>
          <w:tcPr>
            <w:tcW w:w="497" w:type="dxa"/>
            <w:noWrap w:val="0"/>
            <w:vAlign w:val="bottom"/>
          </w:tcPr>
          <w:p>
            <w:pPr>
              <w:keepNext w:val="0"/>
              <w:keepLines w:val="0"/>
              <w:widowControl/>
              <w:suppressLineNumbers w:val="0"/>
              <w:jc w:val="both"/>
              <w:textAlignment w:val="center"/>
              <w:rPr>
                <w:rFonts w:hint="default" w:cs="Times New Roman"/>
                <w:sz w:val="20"/>
                <w:szCs w:val="20"/>
                <w:lang w:val="en-US"/>
              </w:rPr>
            </w:pPr>
            <w:r>
              <w:rPr>
                <w:rFonts w:hint="default" w:cs="Times New Roman"/>
                <w:sz w:val="20"/>
                <w:szCs w:val="20"/>
                <w:lang w:val="en-US"/>
              </w:rPr>
              <w:t>7</w:t>
            </w:r>
          </w:p>
        </w:tc>
        <w:tc>
          <w:tcPr>
            <w:tcW w:w="1807" w:type="dxa"/>
            <w:noWrap w:val="0"/>
            <w:vAlign w:val="bottom"/>
          </w:tcPr>
          <w:p>
            <w:pPr>
              <w:widowControl w:val="0"/>
              <w:bidi w:val="0"/>
              <w:jc w:val="both"/>
              <w:rPr>
                <w:rFonts w:hint="default" w:cs="Times New Roman"/>
                <w:sz w:val="20"/>
                <w:szCs w:val="20"/>
                <w:lang w:val="en-US"/>
              </w:rPr>
            </w:pPr>
            <w:r>
              <w:rPr>
                <w:rFonts w:hint="default" w:cs="Times New Roman"/>
                <w:sz w:val="20"/>
                <w:szCs w:val="20"/>
                <w:lang w:val="en-US"/>
              </w:rPr>
              <w:t>Salary Structure Assignment</w:t>
            </w:r>
          </w:p>
        </w:tc>
        <w:tc>
          <w:tcPr>
            <w:tcW w:w="6496" w:type="dxa"/>
            <w:noWrap w:val="0"/>
            <w:vAlign w:val="bottom"/>
          </w:tcPr>
          <w:p>
            <w:pPr>
              <w:widowControl w:val="0"/>
              <w:numPr>
                <w:ilvl w:val="0"/>
                <w:numId w:val="0"/>
              </w:numPr>
              <w:ind w:leftChars="0"/>
              <w:jc w:val="both"/>
              <w:rPr>
                <w:rFonts w:hint="default" w:cs="Times New Roman"/>
                <w:sz w:val="20"/>
                <w:szCs w:val="20"/>
                <w:lang w:val="en-US"/>
              </w:rPr>
            </w:pPr>
            <w:r>
              <w:rPr>
                <w:rFonts w:hint="default"/>
                <w:sz w:val="20"/>
                <w:szCs w:val="20"/>
                <w:rtl w:val="0"/>
                <w:lang w:val="en-US" w:eastAsia="zh-CN"/>
              </w:rPr>
              <w:t>Salary Structure Assignment form allows you to assign a particular Salary Structure to the employee.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97" w:type="dxa"/>
            <w:noWrap w:val="0"/>
            <w:vAlign w:val="bottom"/>
          </w:tcPr>
          <w:p>
            <w:pPr>
              <w:keepNext w:val="0"/>
              <w:keepLines w:val="0"/>
              <w:widowControl/>
              <w:suppressLineNumbers w:val="0"/>
              <w:jc w:val="both"/>
              <w:textAlignment w:val="center"/>
              <w:rPr>
                <w:rFonts w:hint="default" w:cs="Times New Roman"/>
                <w:sz w:val="20"/>
                <w:szCs w:val="20"/>
                <w:lang w:val="en-US"/>
              </w:rPr>
            </w:pPr>
            <w:r>
              <w:rPr>
                <w:rFonts w:hint="default" w:cs="Times New Roman"/>
                <w:sz w:val="20"/>
                <w:szCs w:val="20"/>
                <w:lang w:val="en-US"/>
              </w:rPr>
              <w:t>8</w:t>
            </w:r>
          </w:p>
        </w:tc>
        <w:tc>
          <w:tcPr>
            <w:tcW w:w="1807" w:type="dxa"/>
            <w:noWrap w:val="0"/>
            <w:vAlign w:val="bottom"/>
          </w:tcPr>
          <w:p>
            <w:pPr>
              <w:widowControl w:val="0"/>
              <w:bidi w:val="0"/>
              <w:jc w:val="both"/>
              <w:rPr>
                <w:rFonts w:hint="default" w:cs="Times New Roman"/>
                <w:sz w:val="20"/>
                <w:szCs w:val="20"/>
                <w:lang w:val="en-US"/>
              </w:rPr>
            </w:pPr>
            <w:r>
              <w:rPr>
                <w:rFonts w:hint="default" w:cs="Times New Roman"/>
                <w:sz w:val="20"/>
                <w:szCs w:val="20"/>
                <w:lang w:val="en-US"/>
              </w:rPr>
              <w:t>Salary Slip</w:t>
            </w:r>
          </w:p>
        </w:tc>
        <w:tc>
          <w:tcPr>
            <w:tcW w:w="6496" w:type="dxa"/>
            <w:noWrap w:val="0"/>
            <w:vAlign w:val="bottom"/>
          </w:tcPr>
          <w:p>
            <w:pPr>
              <w:widowControl w:val="0"/>
              <w:numPr>
                <w:ilvl w:val="0"/>
                <w:numId w:val="0"/>
              </w:numPr>
              <w:ind w:leftChars="0"/>
              <w:jc w:val="both"/>
              <w:rPr>
                <w:rFonts w:hint="default" w:cs="Times New Roman"/>
                <w:sz w:val="20"/>
                <w:szCs w:val="20"/>
                <w:lang w:val="en-IN"/>
              </w:rPr>
            </w:pPr>
            <w:r>
              <w:rPr>
                <w:rFonts w:hint="default"/>
                <w:sz w:val="20"/>
                <w:szCs w:val="20"/>
                <w:rtl w:val="0"/>
                <w:lang w:val="en-US" w:eastAsia="zh-CN"/>
              </w:rPr>
              <w:t>A salary slip is a document issued to an employee. It contains a detailed description of the employee’s salary components and amounts.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497" w:type="dxa"/>
            <w:noWrap w:val="0"/>
            <w:vAlign w:val="bottom"/>
          </w:tcPr>
          <w:p>
            <w:pPr>
              <w:keepNext w:val="0"/>
              <w:keepLines w:val="0"/>
              <w:widowControl/>
              <w:suppressLineNumbers w:val="0"/>
              <w:jc w:val="both"/>
              <w:textAlignment w:val="center"/>
              <w:rPr>
                <w:rFonts w:hint="default" w:cs="Times New Roman"/>
                <w:sz w:val="20"/>
                <w:szCs w:val="20"/>
                <w:lang w:val="en-US"/>
              </w:rPr>
            </w:pPr>
            <w:r>
              <w:rPr>
                <w:rFonts w:hint="default" w:cs="Times New Roman"/>
                <w:sz w:val="20"/>
                <w:szCs w:val="20"/>
                <w:lang w:val="en-US"/>
              </w:rPr>
              <w:t>9</w:t>
            </w:r>
          </w:p>
        </w:tc>
        <w:tc>
          <w:tcPr>
            <w:tcW w:w="1807" w:type="dxa"/>
            <w:noWrap w:val="0"/>
            <w:vAlign w:val="bottom"/>
          </w:tcPr>
          <w:p>
            <w:pPr>
              <w:widowControl w:val="0"/>
              <w:bidi w:val="0"/>
              <w:jc w:val="both"/>
              <w:rPr>
                <w:rFonts w:hint="default" w:cs="Times New Roman"/>
                <w:sz w:val="20"/>
                <w:szCs w:val="20"/>
                <w:lang w:val="en-US"/>
              </w:rPr>
            </w:pPr>
            <w:r>
              <w:rPr>
                <w:rFonts w:hint="default" w:cs="Times New Roman"/>
                <w:sz w:val="20"/>
                <w:szCs w:val="20"/>
                <w:lang w:val="en-US"/>
              </w:rPr>
              <w:t>Payroll Entry</w:t>
            </w:r>
          </w:p>
        </w:tc>
        <w:tc>
          <w:tcPr>
            <w:tcW w:w="6496" w:type="dxa"/>
            <w:noWrap w:val="0"/>
            <w:vAlign w:val="bottom"/>
          </w:tcPr>
          <w:p>
            <w:pPr>
              <w:widowControl w:val="0"/>
              <w:bidi w:val="0"/>
              <w:jc w:val="both"/>
              <w:rPr>
                <w:rFonts w:hint="default" w:cs="Times New Roman"/>
                <w:sz w:val="20"/>
                <w:szCs w:val="20"/>
                <w:lang w:val="en-US"/>
              </w:rPr>
            </w:pPr>
            <w:r>
              <w:rPr>
                <w:rFonts w:hint="default"/>
                <w:sz w:val="20"/>
                <w:szCs w:val="20"/>
                <w:rtl w:val="0"/>
                <w:lang w:val="en-US" w:eastAsia="zh-CN"/>
              </w:rPr>
              <w:t>Payroll Entry enables bulk processing of payroll for employees. In other words, processing salary slips of all employees in one go.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3" w:hRule="atLeast"/>
        </w:trPr>
        <w:tc>
          <w:tcPr>
            <w:tcW w:w="497" w:type="dxa"/>
            <w:noWrap w:val="0"/>
            <w:vAlign w:val="bottom"/>
          </w:tcPr>
          <w:p>
            <w:pPr>
              <w:keepNext w:val="0"/>
              <w:keepLines w:val="0"/>
              <w:widowControl/>
              <w:suppressLineNumbers w:val="0"/>
              <w:jc w:val="both"/>
              <w:textAlignment w:val="center"/>
              <w:rPr>
                <w:rFonts w:hint="default" w:cs="Times New Roman"/>
                <w:sz w:val="20"/>
                <w:szCs w:val="20"/>
                <w:lang w:val="en-US"/>
              </w:rPr>
            </w:pPr>
            <w:r>
              <w:rPr>
                <w:rFonts w:hint="default" w:cs="Times New Roman"/>
                <w:sz w:val="20"/>
                <w:szCs w:val="20"/>
                <w:lang w:val="en-US"/>
              </w:rPr>
              <w:t>10</w:t>
            </w:r>
          </w:p>
        </w:tc>
        <w:tc>
          <w:tcPr>
            <w:tcW w:w="1807" w:type="dxa"/>
            <w:noWrap w:val="0"/>
            <w:vAlign w:val="bottom"/>
          </w:tcPr>
          <w:p>
            <w:pPr>
              <w:widowControl w:val="0"/>
              <w:bidi w:val="0"/>
              <w:jc w:val="left"/>
              <w:rPr>
                <w:rFonts w:hint="default" w:cs="Times New Roman"/>
                <w:sz w:val="20"/>
                <w:szCs w:val="20"/>
                <w:lang w:val="en-US"/>
              </w:rPr>
            </w:pPr>
            <w:r>
              <w:rPr>
                <w:rFonts w:hint="default" w:cs="Times New Roman"/>
                <w:sz w:val="20"/>
                <w:szCs w:val="20"/>
                <w:lang w:val="en-US"/>
              </w:rPr>
              <w:t>Expense Claim Type</w:t>
            </w:r>
          </w:p>
        </w:tc>
        <w:tc>
          <w:tcPr>
            <w:tcW w:w="6496" w:type="dxa"/>
            <w:noWrap w:val="0"/>
            <w:vAlign w:val="bottom"/>
          </w:tcPr>
          <w:p>
            <w:pPr>
              <w:keepNext w:val="0"/>
              <w:keepLines w:val="0"/>
              <w:widowControl/>
              <w:numPr>
                <w:ilvl w:val="0"/>
                <w:numId w:val="0"/>
              </w:numPr>
              <w:suppressLineNumbers w:val="0"/>
              <w:ind w:leftChars="0"/>
              <w:jc w:val="left"/>
              <w:rPr>
                <w:rFonts w:hint="default" w:cs="Times New Roman"/>
                <w:sz w:val="20"/>
                <w:szCs w:val="20"/>
                <w:lang w:val="en-IN"/>
              </w:rPr>
            </w:pPr>
            <w:r>
              <w:rPr>
                <w:rStyle w:val="252"/>
                <w:rFonts w:hint="default" w:cs="Calibri"/>
                <w:b w:val="0"/>
                <w:bCs w:val="0"/>
                <w:color w:val="000000"/>
                <w:sz w:val="20"/>
                <w:szCs w:val="20"/>
                <w:rtl w:val="0"/>
                <w:lang w:val="en-US" w:eastAsia="zh-CN"/>
              </w:rPr>
              <w:t>It defines the different kind of expenses for which claim can be made like Internet Expenses,Medical,calls and so 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7" w:type="dxa"/>
            <w:noWrap w:val="0"/>
            <w:vAlign w:val="bottom"/>
          </w:tcPr>
          <w:p>
            <w:pPr>
              <w:keepNext w:val="0"/>
              <w:keepLines w:val="0"/>
              <w:widowControl/>
              <w:suppressLineNumbers w:val="0"/>
              <w:jc w:val="both"/>
              <w:textAlignment w:val="center"/>
              <w:rPr>
                <w:rFonts w:hint="default" w:cs="Times New Roman"/>
                <w:sz w:val="20"/>
                <w:szCs w:val="20"/>
                <w:lang w:val="en-US"/>
              </w:rPr>
            </w:pPr>
            <w:r>
              <w:rPr>
                <w:rFonts w:hint="default" w:cs="Times New Roman"/>
                <w:sz w:val="20"/>
                <w:szCs w:val="20"/>
                <w:lang w:val="en-US"/>
              </w:rPr>
              <w:t>11</w:t>
            </w:r>
          </w:p>
        </w:tc>
        <w:tc>
          <w:tcPr>
            <w:tcW w:w="1807" w:type="dxa"/>
            <w:noWrap w:val="0"/>
            <w:vAlign w:val="bottom"/>
          </w:tcPr>
          <w:p>
            <w:pPr>
              <w:widowControl w:val="0"/>
              <w:bidi w:val="0"/>
              <w:jc w:val="both"/>
              <w:rPr>
                <w:rFonts w:hint="default" w:cs="Times New Roman"/>
                <w:sz w:val="20"/>
                <w:szCs w:val="20"/>
                <w:lang w:val="en-US"/>
              </w:rPr>
            </w:pPr>
            <w:r>
              <w:rPr>
                <w:rFonts w:hint="default" w:cs="Times New Roman"/>
                <w:sz w:val="20"/>
                <w:szCs w:val="20"/>
                <w:lang w:val="en-US"/>
              </w:rPr>
              <w:t>Expense Claim</w:t>
            </w:r>
          </w:p>
        </w:tc>
        <w:tc>
          <w:tcPr>
            <w:tcW w:w="6496" w:type="dxa"/>
            <w:noWrap w:val="0"/>
            <w:vAlign w:val="bottom"/>
          </w:tcPr>
          <w:p>
            <w:pPr>
              <w:keepNext w:val="0"/>
              <w:keepLines w:val="0"/>
              <w:widowControl/>
              <w:numPr>
                <w:ilvl w:val="0"/>
                <w:numId w:val="0"/>
              </w:numPr>
              <w:suppressLineNumbers w:val="0"/>
              <w:ind w:leftChars="0"/>
              <w:jc w:val="both"/>
              <w:rPr>
                <w:rStyle w:val="252"/>
                <w:rFonts w:hint="default" w:ascii="Calibri" w:hAnsi="Calibri" w:cs="Calibri"/>
                <w:b w:val="0"/>
                <w:bCs w:val="0"/>
                <w:color w:val="000000"/>
                <w:sz w:val="20"/>
                <w:szCs w:val="20"/>
                <w:rtl w:val="0"/>
                <w:lang w:val="en-US" w:eastAsia="zh-CN"/>
              </w:rPr>
            </w:pPr>
            <w:r>
              <w:rPr>
                <w:rStyle w:val="252"/>
                <w:rFonts w:hint="default" w:ascii="Calibri" w:hAnsi="Calibri" w:cs="Calibri"/>
                <w:b w:val="0"/>
                <w:bCs w:val="0"/>
                <w:color w:val="000000"/>
                <w:sz w:val="20"/>
                <w:szCs w:val="20"/>
                <w:rtl w:val="0"/>
                <w:lang w:val="en-US" w:eastAsia="zh-CN"/>
              </w:rPr>
              <w:t>Expense Claim is made when employees make expenses out of their pocket on behalf of the company.</w:t>
            </w:r>
          </w:p>
          <w:p>
            <w:pPr>
              <w:keepNext w:val="0"/>
              <w:keepLines w:val="0"/>
              <w:widowControl/>
              <w:numPr>
                <w:ilvl w:val="0"/>
                <w:numId w:val="0"/>
              </w:numPr>
              <w:suppressLineNumbers w:val="0"/>
              <w:ind w:leftChars="0"/>
              <w:jc w:val="both"/>
              <w:rPr>
                <w:rFonts w:hint="default" w:cs="Times New Roman"/>
                <w:sz w:val="20"/>
                <w:szCs w:val="20"/>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4" w:hRule="atLeast"/>
        </w:trPr>
        <w:tc>
          <w:tcPr>
            <w:tcW w:w="497" w:type="dxa"/>
            <w:noWrap w:val="0"/>
            <w:vAlign w:val="bottom"/>
          </w:tcPr>
          <w:p>
            <w:pPr>
              <w:keepNext w:val="0"/>
              <w:keepLines w:val="0"/>
              <w:widowControl/>
              <w:suppressLineNumbers w:val="0"/>
              <w:jc w:val="both"/>
              <w:textAlignment w:val="center"/>
              <w:rPr>
                <w:rFonts w:hint="default" w:cs="Times New Roman"/>
                <w:sz w:val="20"/>
                <w:szCs w:val="20"/>
                <w:lang w:val="en-US"/>
              </w:rPr>
            </w:pPr>
            <w:r>
              <w:rPr>
                <w:rFonts w:hint="default" w:ascii="Calibri" w:hAnsi="Calibri" w:eastAsia="SimSun" w:cs="Calibri"/>
                <w:i w:val="0"/>
                <w:iCs w:val="0"/>
                <w:color w:val="000000"/>
                <w:kern w:val="0"/>
                <w:sz w:val="22"/>
                <w:szCs w:val="22"/>
                <w:u w:val="none"/>
                <w:lang w:val="en-US" w:eastAsia="zh-CN" w:bidi="ar"/>
              </w:rPr>
              <w:t>1</w:t>
            </w:r>
            <w:r>
              <w:rPr>
                <w:rFonts w:hint="default" w:cs="Calibri"/>
                <w:i w:val="0"/>
                <w:iCs w:val="0"/>
                <w:color w:val="000000"/>
                <w:kern w:val="0"/>
                <w:sz w:val="22"/>
                <w:szCs w:val="22"/>
                <w:u w:val="none"/>
                <w:lang w:val="en-US" w:eastAsia="zh-CN" w:bidi="ar"/>
              </w:rPr>
              <w:t>2</w:t>
            </w:r>
          </w:p>
        </w:tc>
        <w:tc>
          <w:tcPr>
            <w:tcW w:w="1807" w:type="dxa"/>
            <w:noWrap w:val="0"/>
            <w:vAlign w:val="bottom"/>
          </w:tcPr>
          <w:p>
            <w:pPr>
              <w:widowControl w:val="0"/>
              <w:bidi w:val="0"/>
              <w:jc w:val="both"/>
              <w:rPr>
                <w:rFonts w:hint="default" w:cs="Times New Roman"/>
                <w:sz w:val="20"/>
                <w:szCs w:val="20"/>
                <w:lang w:val="en-US"/>
              </w:rPr>
            </w:pPr>
            <w:r>
              <w:rPr>
                <w:rFonts w:hint="default" w:cs="Times New Roman"/>
                <w:sz w:val="20"/>
                <w:szCs w:val="20"/>
                <w:lang w:val="en-US"/>
              </w:rPr>
              <w:t>Employee Advance</w:t>
            </w:r>
          </w:p>
        </w:tc>
        <w:tc>
          <w:tcPr>
            <w:tcW w:w="6496"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r>
              <w:rPr>
                <w:rStyle w:val="252"/>
                <w:rFonts w:hint="default" w:ascii="Calibri" w:hAnsi="Calibri" w:cs="Calibri"/>
                <w:b w:val="0"/>
                <w:bCs w:val="0"/>
                <w:color w:val="000000"/>
                <w:sz w:val="20"/>
                <w:szCs w:val="20"/>
                <w:rtl w:val="0"/>
                <w:lang w:val="en-US" w:eastAsia="zh-CN"/>
              </w:rPr>
              <w:t>Sometimes employees go outside for company's work and company pays some amount for their expenses in advance. This is when the employee can create an Employee Advance form where details such as the Purpose of Expense and Expense Amount can be recorded.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97" w:type="dxa"/>
            <w:noWrap w:val="0"/>
            <w:vAlign w:val="bottom"/>
          </w:tcPr>
          <w:p>
            <w:pPr>
              <w:keepNext w:val="0"/>
              <w:keepLines w:val="0"/>
              <w:widowControl/>
              <w:suppressLineNumbers w:val="0"/>
              <w:jc w:val="both"/>
              <w:textAlignment w:val="center"/>
              <w:rPr>
                <w:rFonts w:hint="default" w:cs="Times New Roman"/>
                <w:sz w:val="20"/>
                <w:szCs w:val="20"/>
                <w:lang w:val="en-US"/>
              </w:rPr>
            </w:pPr>
            <w:r>
              <w:rPr>
                <w:rFonts w:hint="default" w:ascii="Calibri" w:hAnsi="Calibri" w:eastAsia="SimSun" w:cs="Calibri"/>
                <w:i w:val="0"/>
                <w:iCs w:val="0"/>
                <w:color w:val="000000"/>
                <w:kern w:val="0"/>
                <w:sz w:val="22"/>
                <w:szCs w:val="22"/>
                <w:u w:val="none"/>
                <w:lang w:val="en-US" w:eastAsia="zh-CN" w:bidi="ar"/>
              </w:rPr>
              <w:t>1</w:t>
            </w:r>
            <w:r>
              <w:rPr>
                <w:rFonts w:hint="default" w:cs="Calibri"/>
                <w:i w:val="0"/>
                <w:iCs w:val="0"/>
                <w:color w:val="000000"/>
                <w:kern w:val="0"/>
                <w:sz w:val="22"/>
                <w:szCs w:val="22"/>
                <w:u w:val="none"/>
                <w:lang w:val="en-US" w:eastAsia="zh-CN" w:bidi="ar"/>
              </w:rPr>
              <w:t>3</w:t>
            </w:r>
          </w:p>
        </w:tc>
        <w:tc>
          <w:tcPr>
            <w:tcW w:w="1807" w:type="dxa"/>
            <w:noWrap w:val="0"/>
            <w:vAlign w:val="bottom"/>
          </w:tcPr>
          <w:p>
            <w:pPr>
              <w:widowControl w:val="0"/>
              <w:bidi w:val="0"/>
              <w:jc w:val="both"/>
              <w:rPr>
                <w:rFonts w:hint="default" w:cs="Times New Roman"/>
                <w:sz w:val="20"/>
                <w:szCs w:val="20"/>
                <w:lang w:val="en-US"/>
              </w:rPr>
            </w:pPr>
            <w:r>
              <w:rPr>
                <w:rFonts w:hint="default" w:cs="Times New Roman"/>
                <w:sz w:val="20"/>
                <w:szCs w:val="20"/>
                <w:lang w:val="en-IN"/>
              </w:rPr>
              <w:t>Journal</w:t>
            </w:r>
            <w:r>
              <w:rPr>
                <w:rFonts w:hint="default" w:cs="Times New Roman"/>
                <w:sz w:val="20"/>
                <w:szCs w:val="20"/>
                <w:lang w:val="en-US"/>
              </w:rPr>
              <w:t xml:space="preserve"> Entry</w:t>
            </w:r>
          </w:p>
        </w:tc>
        <w:tc>
          <w:tcPr>
            <w:tcW w:w="6496"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r>
              <w:rPr>
                <w:rFonts w:hint="default" w:cs="Times New Roman"/>
                <w:sz w:val="20"/>
                <w:szCs w:val="20"/>
                <w:rtl w:val="0"/>
                <w:lang w:val="en-IN" w:eastAsia="zh-CN"/>
              </w:rPr>
              <w:t>A Journal Entry is an entry made in the general ledger and it indicates the affected accounts</w:t>
            </w:r>
            <w:r>
              <w:rPr>
                <w:rFonts w:hint="default" w:cs="Times New Roman"/>
                <w:sz w:val="20"/>
                <w:szCs w:val="20"/>
                <w:rtl w:val="0"/>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trPr>
        <w:tc>
          <w:tcPr>
            <w:tcW w:w="497" w:type="dxa"/>
            <w:noWrap w:val="0"/>
            <w:vAlign w:val="bottom"/>
          </w:tcPr>
          <w:p>
            <w:pPr>
              <w:keepNext w:val="0"/>
              <w:keepLines w:val="0"/>
              <w:widowControl/>
              <w:suppressLineNumbers w:val="0"/>
              <w:jc w:val="both"/>
              <w:textAlignment w:val="center"/>
              <w:rPr>
                <w:rFonts w:hint="default" w:cs="Times New Roman"/>
                <w:sz w:val="20"/>
                <w:szCs w:val="20"/>
                <w:lang w:val="en-US"/>
              </w:rPr>
            </w:pPr>
            <w:r>
              <w:rPr>
                <w:rFonts w:hint="default" w:ascii="Calibri" w:hAnsi="Calibri" w:eastAsia="SimSun" w:cs="Calibri"/>
                <w:i w:val="0"/>
                <w:iCs w:val="0"/>
                <w:color w:val="000000"/>
                <w:kern w:val="0"/>
                <w:sz w:val="22"/>
                <w:szCs w:val="22"/>
                <w:u w:val="none"/>
                <w:lang w:val="en-US" w:eastAsia="zh-CN" w:bidi="ar"/>
              </w:rPr>
              <w:t>1</w:t>
            </w:r>
            <w:r>
              <w:rPr>
                <w:rFonts w:hint="default" w:cs="Calibri"/>
                <w:i w:val="0"/>
                <w:iCs w:val="0"/>
                <w:color w:val="000000"/>
                <w:kern w:val="0"/>
                <w:sz w:val="22"/>
                <w:szCs w:val="22"/>
                <w:u w:val="none"/>
                <w:lang w:val="en-US" w:eastAsia="zh-CN" w:bidi="ar"/>
              </w:rPr>
              <w:t>4</w:t>
            </w:r>
          </w:p>
        </w:tc>
        <w:tc>
          <w:tcPr>
            <w:tcW w:w="1807" w:type="dxa"/>
            <w:noWrap w:val="0"/>
            <w:vAlign w:val="bottom"/>
          </w:tcPr>
          <w:p>
            <w:pPr>
              <w:widowControl w:val="0"/>
              <w:bidi w:val="0"/>
              <w:jc w:val="left"/>
              <w:rPr>
                <w:rFonts w:hint="default" w:cs="Times New Roman"/>
                <w:sz w:val="20"/>
                <w:szCs w:val="20"/>
                <w:lang w:val="en-US"/>
              </w:rPr>
            </w:pPr>
            <w:r>
              <w:rPr>
                <w:rFonts w:hint="default" w:cs="Times New Roman"/>
                <w:sz w:val="20"/>
                <w:szCs w:val="20"/>
                <w:lang w:val="en-US"/>
              </w:rPr>
              <w:t>Payment Entry</w:t>
            </w:r>
          </w:p>
        </w:tc>
        <w:tc>
          <w:tcPr>
            <w:tcW w:w="6496" w:type="dxa"/>
            <w:noWrap w:val="0"/>
            <w:vAlign w:val="bottom"/>
          </w:tcPr>
          <w:p>
            <w:pPr>
              <w:widowControl w:val="0"/>
              <w:numPr>
                <w:ilvl w:val="0"/>
                <w:numId w:val="0"/>
              </w:numPr>
              <w:ind w:leftChars="0"/>
              <w:jc w:val="both"/>
              <w:rPr>
                <w:rFonts w:hint="default" w:ascii="Calibri" w:hAnsi="Calibri" w:eastAsia="SimSun" w:cs="Calibri"/>
                <w:color w:val="000000"/>
                <w:kern w:val="0"/>
                <w:sz w:val="20"/>
                <w:szCs w:val="20"/>
                <w:lang w:val="en-IN" w:eastAsia="zh-CN" w:bidi="ar"/>
              </w:rPr>
            </w:pPr>
            <w:r>
              <w:rPr>
                <w:rFonts w:hint="default"/>
                <w:sz w:val="20"/>
                <w:szCs w:val="20"/>
                <w:rtl w:val="0"/>
                <w:lang w:val="en-US" w:eastAsia="zh-CN"/>
              </w:rPr>
              <w:t>Payment Entry is a record indicating that payment has been made for an invoice.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497" w:type="dxa"/>
            <w:noWrap w:val="0"/>
            <w:vAlign w:val="bottom"/>
          </w:tcPr>
          <w:p>
            <w:pPr>
              <w:keepNext w:val="0"/>
              <w:keepLines w:val="0"/>
              <w:widowControl/>
              <w:suppressLineNumbers w:val="0"/>
              <w:jc w:val="both"/>
              <w:textAlignment w:val="center"/>
              <w:rPr>
                <w:rFonts w:hint="default" w:cs="Times New Roman"/>
                <w:sz w:val="20"/>
                <w:szCs w:val="20"/>
                <w:lang w:val="en-US"/>
              </w:rPr>
            </w:pPr>
            <w:r>
              <w:rPr>
                <w:rFonts w:hint="default" w:cs="Times New Roman"/>
                <w:sz w:val="20"/>
                <w:szCs w:val="20"/>
                <w:lang w:val="en-US"/>
              </w:rPr>
              <w:t>15</w:t>
            </w:r>
          </w:p>
        </w:tc>
        <w:tc>
          <w:tcPr>
            <w:tcW w:w="1807" w:type="dxa"/>
            <w:noWrap w:val="0"/>
            <w:vAlign w:val="bottom"/>
          </w:tcPr>
          <w:p>
            <w:pPr>
              <w:widowControl w:val="0"/>
              <w:bidi w:val="0"/>
              <w:jc w:val="left"/>
              <w:rPr>
                <w:rFonts w:hint="default" w:cs="Times New Roman"/>
                <w:sz w:val="20"/>
                <w:szCs w:val="20"/>
                <w:lang w:val="en-US"/>
              </w:rPr>
            </w:pPr>
            <w:r>
              <w:rPr>
                <w:rFonts w:hint="default" w:cs="Times New Roman"/>
                <w:sz w:val="20"/>
                <w:szCs w:val="20"/>
                <w:lang w:val="en-US"/>
              </w:rPr>
              <w:t>Employee Other Income</w:t>
            </w:r>
          </w:p>
        </w:tc>
        <w:tc>
          <w:tcPr>
            <w:tcW w:w="6496"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r>
              <w:rPr>
                <w:rStyle w:val="252"/>
                <w:rFonts w:hint="default" w:ascii="Calibri" w:hAnsi="Calibri" w:cs="Calibri"/>
                <w:b w:val="0"/>
                <w:bCs w:val="0"/>
                <w:color w:val="000000"/>
                <w:sz w:val="20"/>
                <w:szCs w:val="20"/>
                <w:rtl w:val="0"/>
                <w:lang w:val="en-US" w:eastAsia="zh-CN"/>
              </w:rPr>
              <w:t>Employee Other Income is a document to declare other income of an employee from different sources.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4" w:hRule="atLeast"/>
        </w:trPr>
        <w:tc>
          <w:tcPr>
            <w:tcW w:w="497" w:type="dxa"/>
            <w:noWrap w:val="0"/>
            <w:vAlign w:val="bottom"/>
          </w:tcPr>
          <w:p>
            <w:pPr>
              <w:keepNext w:val="0"/>
              <w:keepLines w:val="0"/>
              <w:widowControl/>
              <w:suppressLineNumbers w:val="0"/>
              <w:jc w:val="both"/>
              <w:textAlignment w:val="center"/>
              <w:rPr>
                <w:rFonts w:hint="default" w:cs="Times New Roman"/>
                <w:sz w:val="20"/>
                <w:szCs w:val="20"/>
                <w:lang w:val="en-US"/>
              </w:rPr>
            </w:pPr>
            <w:r>
              <w:rPr>
                <w:rFonts w:hint="default" w:cs="Times New Roman"/>
                <w:sz w:val="20"/>
                <w:szCs w:val="20"/>
                <w:lang w:val="en-US"/>
              </w:rPr>
              <w:t>16</w:t>
            </w:r>
          </w:p>
        </w:tc>
        <w:tc>
          <w:tcPr>
            <w:tcW w:w="1807" w:type="dxa"/>
            <w:noWrap w:val="0"/>
            <w:vAlign w:val="bottom"/>
          </w:tcPr>
          <w:p>
            <w:pPr>
              <w:widowControl w:val="0"/>
              <w:bidi w:val="0"/>
              <w:jc w:val="left"/>
              <w:rPr>
                <w:rFonts w:hint="default" w:cs="Times New Roman"/>
                <w:sz w:val="20"/>
                <w:szCs w:val="20"/>
                <w:lang w:val="en-US"/>
              </w:rPr>
            </w:pPr>
            <w:r>
              <w:rPr>
                <w:rFonts w:hint="default" w:cs="Times New Roman"/>
                <w:sz w:val="20"/>
                <w:szCs w:val="20"/>
                <w:lang w:val="en-US"/>
              </w:rPr>
              <w:t>Employee Tax Exemption Sub Category</w:t>
            </w:r>
          </w:p>
        </w:tc>
        <w:tc>
          <w:tcPr>
            <w:tcW w:w="6496"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US" w:eastAsia="zh-CN" w:bidi="ar"/>
              </w:rPr>
            </w:pPr>
            <w:r>
              <w:rPr>
                <w:rFonts w:hint="default"/>
                <w:sz w:val="20"/>
                <w:szCs w:val="20"/>
                <w:rtl w:val="0"/>
                <w:lang w:val="en-US" w:eastAsia="zh-CN"/>
              </w:rPr>
              <w:t>Under each category, there could be many heads for which the exemptions are allowed. For example, in India, sub categories under 80C could be Life Insurance Premium.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trPr>
        <w:tc>
          <w:tcPr>
            <w:tcW w:w="497" w:type="dxa"/>
            <w:noWrap w:val="0"/>
            <w:vAlign w:val="bottom"/>
          </w:tcPr>
          <w:p>
            <w:pPr>
              <w:keepNext w:val="0"/>
              <w:keepLines w:val="0"/>
              <w:widowControl/>
              <w:suppressLineNumbers w:val="0"/>
              <w:jc w:val="both"/>
              <w:textAlignment w:val="center"/>
              <w:rPr>
                <w:rFonts w:hint="default" w:cs="Times New Roman"/>
                <w:sz w:val="20"/>
                <w:szCs w:val="20"/>
                <w:lang w:val="en-US"/>
              </w:rPr>
            </w:pPr>
            <w:r>
              <w:rPr>
                <w:rFonts w:hint="default" w:cs="Times New Roman"/>
                <w:sz w:val="20"/>
                <w:szCs w:val="20"/>
                <w:lang w:val="en-US"/>
              </w:rPr>
              <w:t>17</w:t>
            </w:r>
          </w:p>
        </w:tc>
        <w:tc>
          <w:tcPr>
            <w:tcW w:w="1807" w:type="dxa"/>
            <w:noWrap w:val="0"/>
            <w:vAlign w:val="bottom"/>
          </w:tcPr>
          <w:p>
            <w:pPr>
              <w:widowControl w:val="0"/>
              <w:bidi w:val="0"/>
              <w:jc w:val="left"/>
              <w:rPr>
                <w:rFonts w:hint="default" w:cs="Times New Roman"/>
                <w:sz w:val="20"/>
                <w:szCs w:val="20"/>
                <w:lang w:val="en-US"/>
              </w:rPr>
            </w:pPr>
            <w:r>
              <w:rPr>
                <w:rFonts w:hint="default" w:cs="Times New Roman"/>
                <w:sz w:val="20"/>
                <w:szCs w:val="20"/>
                <w:lang w:val="en-US"/>
              </w:rPr>
              <w:t>Employee Tax Exemption Category</w:t>
            </w:r>
          </w:p>
        </w:tc>
        <w:tc>
          <w:tcPr>
            <w:tcW w:w="6496"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r>
              <w:rPr>
                <w:rFonts w:hint="default"/>
                <w:sz w:val="20"/>
                <w:szCs w:val="20"/>
                <w:rtl w:val="0"/>
                <w:lang w:val="en-US" w:eastAsia="zh-CN"/>
              </w:rPr>
              <w:t>Exemptions from taxable salary are usually restricted to spending on particular categories decided by the Government or regulatory agencies.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97" w:type="dxa"/>
            <w:noWrap w:val="0"/>
            <w:vAlign w:val="bottom"/>
          </w:tcPr>
          <w:p>
            <w:pPr>
              <w:keepNext w:val="0"/>
              <w:keepLines w:val="0"/>
              <w:widowControl/>
              <w:suppressLineNumbers w:val="0"/>
              <w:jc w:val="left"/>
              <w:textAlignment w:val="center"/>
              <w:rPr>
                <w:rFonts w:hint="default" w:cs="Times New Roman"/>
                <w:sz w:val="20"/>
                <w:szCs w:val="20"/>
                <w:lang w:val="en-US"/>
              </w:rPr>
            </w:pPr>
            <w:r>
              <w:rPr>
                <w:rFonts w:hint="default" w:cs="Times New Roman"/>
                <w:sz w:val="20"/>
                <w:szCs w:val="20"/>
                <w:lang w:val="en-US"/>
              </w:rPr>
              <w:t>18</w:t>
            </w:r>
          </w:p>
        </w:tc>
        <w:tc>
          <w:tcPr>
            <w:tcW w:w="1807" w:type="dxa"/>
            <w:noWrap w:val="0"/>
            <w:vAlign w:val="bottom"/>
          </w:tcPr>
          <w:p>
            <w:pPr>
              <w:widowControl w:val="0"/>
              <w:bidi w:val="0"/>
              <w:jc w:val="left"/>
              <w:rPr>
                <w:rFonts w:hint="default" w:cs="Times New Roman"/>
                <w:sz w:val="20"/>
                <w:szCs w:val="20"/>
                <w:lang w:val="en-US"/>
              </w:rPr>
            </w:pPr>
            <w:r>
              <w:rPr>
                <w:rFonts w:hint="default" w:cs="Times New Roman"/>
                <w:sz w:val="20"/>
                <w:szCs w:val="20"/>
                <w:lang w:val="en-US"/>
              </w:rPr>
              <w:t>Employee Tax Exemption Declaration</w:t>
            </w:r>
          </w:p>
        </w:tc>
        <w:tc>
          <w:tcPr>
            <w:tcW w:w="6496" w:type="dxa"/>
            <w:noWrap w:val="0"/>
            <w:vAlign w:val="bottom"/>
          </w:tcPr>
          <w:p>
            <w:pPr>
              <w:keepNext w:val="0"/>
              <w:keepLines w:val="0"/>
              <w:widowControl/>
              <w:numPr>
                <w:ilvl w:val="0"/>
                <w:numId w:val="0"/>
              </w:numPr>
              <w:suppressLineNumbers w:val="0"/>
              <w:ind w:leftChars="0"/>
              <w:jc w:val="left"/>
              <w:rPr>
                <w:rFonts w:hint="default" w:ascii="Calibri" w:hAnsi="Calibri" w:eastAsia="SimSun" w:cs="Calibri"/>
                <w:color w:val="000000"/>
                <w:kern w:val="0"/>
                <w:sz w:val="20"/>
                <w:szCs w:val="20"/>
                <w:lang w:val="en-US" w:eastAsia="zh-CN" w:bidi="ar"/>
              </w:rPr>
            </w:pPr>
            <w:r>
              <w:rPr>
                <w:rFonts w:hint="default"/>
                <w:sz w:val="20"/>
                <w:szCs w:val="20"/>
                <w:rtl w:val="0"/>
                <w:lang w:val="en-US" w:eastAsia="zh-CN"/>
              </w:rPr>
              <w:t>At the beginning of a Payroll Period, employees can declare the amount of exemption they will be claiming from their taxable salary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2" w:hRule="atLeast"/>
        </w:trPr>
        <w:tc>
          <w:tcPr>
            <w:tcW w:w="497" w:type="dxa"/>
            <w:noWrap w:val="0"/>
            <w:vAlign w:val="bottom"/>
          </w:tcPr>
          <w:p>
            <w:pPr>
              <w:keepNext w:val="0"/>
              <w:keepLines w:val="0"/>
              <w:widowControl/>
              <w:suppressLineNumbers w:val="0"/>
              <w:jc w:val="left"/>
              <w:textAlignment w:val="center"/>
              <w:rPr>
                <w:rFonts w:hint="default" w:cs="Times New Roman"/>
                <w:sz w:val="20"/>
                <w:szCs w:val="20"/>
                <w:lang w:val="en-US"/>
              </w:rPr>
            </w:pPr>
            <w:r>
              <w:rPr>
                <w:rFonts w:hint="default" w:cs="Times New Roman"/>
                <w:sz w:val="20"/>
                <w:szCs w:val="20"/>
                <w:lang w:val="en-US"/>
              </w:rPr>
              <w:t>19</w:t>
            </w:r>
          </w:p>
        </w:tc>
        <w:tc>
          <w:tcPr>
            <w:tcW w:w="1807" w:type="dxa"/>
            <w:noWrap w:val="0"/>
            <w:vAlign w:val="bottom"/>
          </w:tcPr>
          <w:p>
            <w:pPr>
              <w:keepNext w:val="0"/>
              <w:keepLines w:val="0"/>
              <w:widowControl/>
              <w:numPr>
                <w:ilvl w:val="0"/>
                <w:numId w:val="0"/>
              </w:numPr>
              <w:suppressLineNumbers w:val="0"/>
              <w:ind w:leftChars="0"/>
              <w:jc w:val="left"/>
              <w:rPr>
                <w:rFonts w:hint="default" w:ascii="Calibri" w:hAnsi="Calibri" w:eastAsia="SimSun" w:cs="Calibri"/>
                <w:color w:val="000000"/>
                <w:kern w:val="0"/>
                <w:sz w:val="20"/>
                <w:szCs w:val="20"/>
                <w:rtl w:val="0"/>
                <w:lang w:val="en-US" w:eastAsia="zh-CN" w:bidi="ar"/>
              </w:rPr>
            </w:pPr>
            <w:r>
              <w:rPr>
                <w:rFonts w:hint="default" w:cs="Times New Roman"/>
                <w:sz w:val="20"/>
                <w:szCs w:val="20"/>
                <w:lang w:val="en-US"/>
              </w:rPr>
              <w:t>Employee Tax Exemption Proof Submission</w:t>
            </w:r>
          </w:p>
        </w:tc>
        <w:tc>
          <w:tcPr>
            <w:tcW w:w="6496" w:type="dxa"/>
            <w:noWrap w:val="0"/>
            <w:vAlign w:val="bottom"/>
          </w:tcPr>
          <w:p>
            <w:pPr>
              <w:keepNext w:val="0"/>
              <w:keepLines w:val="0"/>
              <w:widowControl/>
              <w:numPr>
                <w:ilvl w:val="0"/>
                <w:numId w:val="0"/>
              </w:numPr>
              <w:suppressLineNumbers w:val="0"/>
              <w:ind w:leftChars="0"/>
              <w:jc w:val="left"/>
              <w:rPr>
                <w:rFonts w:hint="default" w:ascii="Calibri" w:hAnsi="Calibri" w:eastAsia="SimSun" w:cs="Calibri"/>
                <w:color w:val="000000"/>
                <w:kern w:val="0"/>
                <w:sz w:val="20"/>
                <w:szCs w:val="20"/>
                <w:rtl w:val="0"/>
                <w:lang w:val="en-US" w:eastAsia="zh-CN" w:bidi="ar"/>
              </w:rPr>
            </w:pPr>
            <w:r>
              <w:rPr>
                <w:rFonts w:hint="default"/>
                <w:sz w:val="20"/>
                <w:szCs w:val="20"/>
                <w:rtl w:val="0"/>
                <w:lang w:val="en-US" w:eastAsia="zh-CN"/>
              </w:rPr>
              <w:t>Employees are required to submit proofs for all the spending they claim tax exemption for. This can be done through the Employee Tax Exemption Proof Submission document.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2" w:hRule="atLeast"/>
        </w:trPr>
        <w:tc>
          <w:tcPr>
            <w:tcW w:w="497" w:type="dxa"/>
            <w:noWrap w:val="0"/>
            <w:vAlign w:val="bottom"/>
          </w:tcPr>
          <w:p>
            <w:pPr>
              <w:keepNext w:val="0"/>
              <w:keepLines w:val="0"/>
              <w:widowControl/>
              <w:suppressLineNumbers w:val="0"/>
              <w:jc w:val="left"/>
              <w:textAlignment w:val="center"/>
              <w:rPr>
                <w:rFonts w:hint="default" w:cs="Times New Roman"/>
                <w:sz w:val="20"/>
                <w:szCs w:val="20"/>
                <w:lang w:val="en-US"/>
              </w:rPr>
            </w:pPr>
            <w:r>
              <w:rPr>
                <w:rFonts w:hint="default" w:cs="Times New Roman"/>
                <w:sz w:val="20"/>
                <w:szCs w:val="20"/>
                <w:lang w:val="en-US"/>
              </w:rPr>
              <w:t>20</w:t>
            </w:r>
          </w:p>
        </w:tc>
        <w:tc>
          <w:tcPr>
            <w:tcW w:w="1807" w:type="dxa"/>
            <w:noWrap w:val="0"/>
            <w:vAlign w:val="bottom"/>
          </w:tcPr>
          <w:p>
            <w:pPr>
              <w:keepNext w:val="0"/>
              <w:keepLines w:val="0"/>
              <w:widowControl/>
              <w:numPr>
                <w:ilvl w:val="0"/>
                <w:numId w:val="0"/>
              </w:numPr>
              <w:suppressLineNumbers w:val="0"/>
              <w:ind w:leftChars="0"/>
              <w:jc w:val="left"/>
              <w:rPr>
                <w:rFonts w:hint="default" w:cs="Calibri"/>
                <w:color w:val="000000"/>
                <w:kern w:val="0"/>
                <w:sz w:val="20"/>
                <w:szCs w:val="20"/>
                <w:rtl w:val="0"/>
                <w:lang w:val="en-US" w:eastAsia="zh-CN" w:bidi="ar"/>
              </w:rPr>
            </w:pPr>
            <w:r>
              <w:rPr>
                <w:rFonts w:hint="default" w:cs="Calibri"/>
                <w:color w:val="000000"/>
                <w:kern w:val="0"/>
                <w:sz w:val="20"/>
                <w:szCs w:val="20"/>
                <w:rtl w:val="0"/>
                <w:lang w:val="en-US" w:eastAsia="zh-CN" w:bidi="ar"/>
              </w:rPr>
              <w:t>Additional Salary</w:t>
            </w:r>
          </w:p>
        </w:tc>
        <w:tc>
          <w:tcPr>
            <w:tcW w:w="6496" w:type="dxa"/>
            <w:noWrap w:val="0"/>
            <w:vAlign w:val="bottom"/>
          </w:tcPr>
          <w:p>
            <w:pPr>
              <w:keepNext w:val="0"/>
              <w:keepLines w:val="0"/>
              <w:widowControl/>
              <w:numPr>
                <w:ilvl w:val="0"/>
                <w:numId w:val="0"/>
              </w:numPr>
              <w:suppressLineNumbers w:val="0"/>
              <w:ind w:leftChars="0"/>
              <w:jc w:val="left"/>
              <w:rPr>
                <w:rFonts w:hint="default" w:ascii="Calibri" w:hAnsi="Calibri" w:eastAsia="SimSun" w:cs="Calibri"/>
                <w:color w:val="000000"/>
                <w:kern w:val="0"/>
                <w:sz w:val="20"/>
                <w:szCs w:val="20"/>
                <w:rtl w:val="0"/>
                <w:lang w:val="en-US" w:eastAsia="zh-CN" w:bidi="ar"/>
              </w:rPr>
            </w:pPr>
            <w:r>
              <w:rPr>
                <w:rFonts w:hint="default"/>
                <w:sz w:val="20"/>
                <w:szCs w:val="20"/>
                <w:rtl w:val="0"/>
                <w:lang w:val="en-US" w:eastAsia="zh-CN"/>
              </w:rPr>
              <w:t>Additional Salary is something that an Employee receives from the company they work for, other than their usual pay.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2" w:hRule="atLeast"/>
        </w:trPr>
        <w:tc>
          <w:tcPr>
            <w:tcW w:w="497" w:type="dxa"/>
            <w:noWrap w:val="0"/>
            <w:vAlign w:val="bottom"/>
          </w:tcPr>
          <w:p>
            <w:pPr>
              <w:keepNext w:val="0"/>
              <w:keepLines w:val="0"/>
              <w:widowControl/>
              <w:suppressLineNumbers w:val="0"/>
              <w:jc w:val="left"/>
              <w:textAlignment w:val="center"/>
              <w:rPr>
                <w:rFonts w:hint="default" w:cs="Times New Roman"/>
                <w:sz w:val="20"/>
                <w:szCs w:val="20"/>
                <w:lang w:val="en-US"/>
              </w:rPr>
            </w:pPr>
            <w:r>
              <w:rPr>
                <w:rFonts w:hint="default" w:cs="Times New Roman"/>
                <w:sz w:val="20"/>
                <w:szCs w:val="20"/>
                <w:lang w:val="en-US"/>
              </w:rPr>
              <w:t>21</w:t>
            </w:r>
          </w:p>
        </w:tc>
        <w:tc>
          <w:tcPr>
            <w:tcW w:w="1807" w:type="dxa"/>
            <w:noWrap w:val="0"/>
            <w:vAlign w:val="bottom"/>
          </w:tcPr>
          <w:p>
            <w:pPr>
              <w:keepNext w:val="0"/>
              <w:keepLines w:val="0"/>
              <w:widowControl/>
              <w:numPr>
                <w:ilvl w:val="0"/>
                <w:numId w:val="0"/>
              </w:numPr>
              <w:suppressLineNumbers w:val="0"/>
              <w:ind w:leftChars="0"/>
              <w:jc w:val="left"/>
              <w:rPr>
                <w:rFonts w:hint="default" w:cs="Calibri"/>
                <w:color w:val="000000"/>
                <w:kern w:val="0"/>
                <w:sz w:val="20"/>
                <w:szCs w:val="20"/>
                <w:rtl w:val="0"/>
                <w:lang w:val="en-US" w:eastAsia="zh-CN" w:bidi="ar"/>
              </w:rPr>
            </w:pPr>
            <w:r>
              <w:rPr>
                <w:rFonts w:hint="default" w:cs="Calibri"/>
                <w:color w:val="000000"/>
                <w:kern w:val="0"/>
                <w:sz w:val="20"/>
                <w:szCs w:val="20"/>
                <w:rtl w:val="0"/>
                <w:lang w:val="en-US" w:eastAsia="zh-CN" w:bidi="ar"/>
              </w:rPr>
              <w:t>Retention Bonus</w:t>
            </w:r>
          </w:p>
        </w:tc>
        <w:tc>
          <w:tcPr>
            <w:tcW w:w="6496" w:type="dxa"/>
            <w:noWrap w:val="0"/>
            <w:vAlign w:val="bottom"/>
          </w:tcPr>
          <w:p>
            <w:pPr>
              <w:keepNext w:val="0"/>
              <w:keepLines w:val="0"/>
              <w:widowControl/>
              <w:numPr>
                <w:ilvl w:val="0"/>
                <w:numId w:val="0"/>
              </w:numPr>
              <w:suppressLineNumbers w:val="0"/>
              <w:ind w:leftChars="0"/>
              <w:jc w:val="left"/>
              <w:rPr>
                <w:rFonts w:hint="default" w:ascii="Calibri" w:hAnsi="Calibri" w:eastAsia="SimSun" w:cs="Calibri"/>
                <w:color w:val="000000"/>
                <w:kern w:val="0"/>
                <w:sz w:val="20"/>
                <w:szCs w:val="20"/>
                <w:rtl w:val="0"/>
                <w:lang w:val="en-IN" w:eastAsia="zh-CN" w:bidi="ar"/>
              </w:rPr>
            </w:pPr>
            <w:r>
              <w:rPr>
                <w:rFonts w:hint="default"/>
                <w:sz w:val="20"/>
                <w:szCs w:val="20"/>
                <w:rtl w:val="0"/>
                <w:lang w:val="en-US" w:eastAsia="zh-CN"/>
              </w:rPr>
              <w:t>Retention bonus is a payment or reward outside of an employee's regular salary that is offered as an incentive to keep a key employee on the job.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2" w:hRule="atLeast"/>
        </w:trPr>
        <w:tc>
          <w:tcPr>
            <w:tcW w:w="497" w:type="dxa"/>
            <w:noWrap w:val="0"/>
            <w:vAlign w:val="bottom"/>
          </w:tcPr>
          <w:p>
            <w:pPr>
              <w:keepNext w:val="0"/>
              <w:keepLines w:val="0"/>
              <w:widowControl/>
              <w:suppressLineNumbers w:val="0"/>
              <w:jc w:val="left"/>
              <w:textAlignment w:val="center"/>
              <w:rPr>
                <w:rFonts w:hint="default" w:cs="Times New Roman"/>
                <w:sz w:val="20"/>
                <w:szCs w:val="20"/>
                <w:lang w:val="en-US"/>
              </w:rPr>
            </w:pPr>
            <w:r>
              <w:rPr>
                <w:rFonts w:hint="default" w:cs="Times New Roman"/>
                <w:sz w:val="20"/>
                <w:szCs w:val="20"/>
                <w:lang w:val="en-US"/>
              </w:rPr>
              <w:t>22</w:t>
            </w:r>
          </w:p>
        </w:tc>
        <w:tc>
          <w:tcPr>
            <w:tcW w:w="1807" w:type="dxa"/>
            <w:noWrap w:val="0"/>
            <w:vAlign w:val="bottom"/>
          </w:tcPr>
          <w:p>
            <w:pPr>
              <w:keepNext w:val="0"/>
              <w:keepLines w:val="0"/>
              <w:widowControl/>
              <w:numPr>
                <w:ilvl w:val="0"/>
                <w:numId w:val="0"/>
              </w:numPr>
              <w:suppressLineNumbers w:val="0"/>
              <w:ind w:leftChars="0"/>
              <w:jc w:val="left"/>
              <w:rPr>
                <w:rFonts w:hint="default"/>
                <w:sz w:val="20"/>
                <w:szCs w:val="20"/>
                <w:rtl w:val="0"/>
                <w:lang w:val="en-US" w:eastAsia="zh-CN"/>
              </w:rPr>
            </w:pPr>
            <w:r>
              <w:rPr>
                <w:rFonts w:hint="default"/>
                <w:sz w:val="20"/>
                <w:szCs w:val="20"/>
                <w:rtl w:val="0"/>
                <w:lang w:val="en-US" w:eastAsia="zh-CN"/>
              </w:rPr>
              <w:t>Employee Incentive</w:t>
            </w:r>
          </w:p>
        </w:tc>
        <w:tc>
          <w:tcPr>
            <w:tcW w:w="6496" w:type="dxa"/>
            <w:noWrap w:val="0"/>
            <w:vAlign w:val="bottom"/>
          </w:tcPr>
          <w:p>
            <w:pPr>
              <w:keepNext w:val="0"/>
              <w:keepLines w:val="0"/>
              <w:widowControl/>
              <w:numPr>
                <w:ilvl w:val="0"/>
                <w:numId w:val="0"/>
              </w:numPr>
              <w:suppressLineNumbers w:val="0"/>
              <w:ind w:leftChars="0"/>
              <w:jc w:val="left"/>
              <w:rPr>
                <w:rFonts w:hint="default"/>
                <w:sz w:val="20"/>
                <w:szCs w:val="20"/>
                <w:rtl w:val="0"/>
                <w:lang w:val="en-IN" w:eastAsia="zh-CN"/>
              </w:rPr>
            </w:pPr>
            <w:r>
              <w:rPr>
                <w:rFonts w:hint="default"/>
                <w:sz w:val="20"/>
                <w:szCs w:val="20"/>
                <w:rtl w:val="0"/>
                <w:lang w:val="en-US" w:eastAsia="zh-CN"/>
              </w:rPr>
              <w:t>Employee Incentives are a way of compensating and motivating employee performance apart from the usual salary.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2" w:hRule="atLeast"/>
        </w:trPr>
        <w:tc>
          <w:tcPr>
            <w:tcW w:w="497" w:type="dxa"/>
            <w:noWrap w:val="0"/>
            <w:vAlign w:val="bottom"/>
          </w:tcPr>
          <w:p>
            <w:pPr>
              <w:keepNext w:val="0"/>
              <w:keepLines w:val="0"/>
              <w:widowControl/>
              <w:suppressLineNumbers w:val="0"/>
              <w:jc w:val="left"/>
              <w:textAlignment w:val="center"/>
              <w:rPr>
                <w:rFonts w:hint="default" w:cs="Times New Roman"/>
                <w:sz w:val="20"/>
                <w:szCs w:val="20"/>
                <w:lang w:val="en-US"/>
              </w:rPr>
            </w:pPr>
            <w:r>
              <w:rPr>
                <w:rFonts w:hint="default" w:cs="Times New Roman"/>
                <w:sz w:val="20"/>
                <w:szCs w:val="20"/>
                <w:lang w:val="en-US"/>
              </w:rPr>
              <w:t>23</w:t>
            </w:r>
          </w:p>
        </w:tc>
        <w:tc>
          <w:tcPr>
            <w:tcW w:w="1807" w:type="dxa"/>
            <w:noWrap w:val="0"/>
            <w:vAlign w:val="bottom"/>
          </w:tcPr>
          <w:p>
            <w:pPr>
              <w:keepNext w:val="0"/>
              <w:keepLines w:val="0"/>
              <w:widowControl/>
              <w:numPr>
                <w:ilvl w:val="0"/>
                <w:numId w:val="0"/>
              </w:numPr>
              <w:suppressLineNumbers w:val="0"/>
              <w:ind w:leftChars="0"/>
              <w:jc w:val="left"/>
              <w:rPr>
                <w:rFonts w:hint="default" w:cs="Calibri"/>
                <w:color w:val="000000"/>
                <w:kern w:val="0"/>
                <w:sz w:val="20"/>
                <w:szCs w:val="20"/>
                <w:rtl w:val="0"/>
                <w:lang w:val="en-US" w:eastAsia="zh-CN" w:bidi="ar"/>
              </w:rPr>
            </w:pPr>
            <w:r>
              <w:rPr>
                <w:rFonts w:hint="default" w:cs="Calibri"/>
                <w:color w:val="000000"/>
                <w:kern w:val="0"/>
                <w:sz w:val="20"/>
                <w:szCs w:val="20"/>
                <w:rtl w:val="0"/>
                <w:lang w:val="en-US" w:eastAsia="zh-CN" w:bidi="ar"/>
              </w:rPr>
              <w:t>Employee Benefit Application</w:t>
            </w:r>
          </w:p>
        </w:tc>
        <w:tc>
          <w:tcPr>
            <w:tcW w:w="6496" w:type="dxa"/>
            <w:noWrap w:val="0"/>
            <w:vAlign w:val="bottom"/>
          </w:tcPr>
          <w:p>
            <w:pPr>
              <w:keepNext w:val="0"/>
              <w:keepLines w:val="0"/>
              <w:widowControl/>
              <w:numPr>
                <w:ilvl w:val="0"/>
                <w:numId w:val="0"/>
              </w:numPr>
              <w:suppressLineNumbers w:val="0"/>
              <w:ind w:leftChars="0"/>
              <w:jc w:val="left"/>
              <w:rPr>
                <w:rFonts w:hint="default" w:ascii="Calibri" w:hAnsi="Calibri" w:eastAsia="SimSun" w:cs="Calibri"/>
                <w:color w:val="000000"/>
                <w:kern w:val="0"/>
                <w:sz w:val="20"/>
                <w:szCs w:val="20"/>
                <w:rtl w:val="0"/>
                <w:lang w:val="en-US" w:eastAsia="zh-CN" w:bidi="ar"/>
              </w:rPr>
            </w:pPr>
            <w:r>
              <w:rPr>
                <w:rFonts w:hint="default"/>
                <w:sz w:val="20"/>
                <w:szCs w:val="20"/>
                <w:rtl w:val="0"/>
                <w:lang w:val="en-US" w:eastAsia="zh-CN"/>
              </w:rPr>
              <w:t>Employees are entitled to flexible benefits which they can either receive pro-rata (as part of their Salary) or as a lump-sum amount when they claim the benefit. In order to choose from various flexible benefits which an Employee shall receive on a pro-rata basis, the employee should create a new Employee Benefit 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2" w:hRule="atLeast"/>
        </w:trPr>
        <w:tc>
          <w:tcPr>
            <w:tcW w:w="497" w:type="dxa"/>
            <w:noWrap w:val="0"/>
            <w:vAlign w:val="bottom"/>
          </w:tcPr>
          <w:p>
            <w:pPr>
              <w:keepNext w:val="0"/>
              <w:keepLines w:val="0"/>
              <w:widowControl/>
              <w:suppressLineNumbers w:val="0"/>
              <w:jc w:val="left"/>
              <w:textAlignment w:val="center"/>
              <w:rPr>
                <w:rFonts w:hint="default" w:cs="Times New Roman"/>
                <w:sz w:val="20"/>
                <w:szCs w:val="20"/>
                <w:lang w:val="en-US"/>
              </w:rPr>
            </w:pPr>
            <w:r>
              <w:rPr>
                <w:rFonts w:hint="default" w:cs="Times New Roman"/>
                <w:sz w:val="20"/>
                <w:szCs w:val="20"/>
                <w:lang w:val="en-US"/>
              </w:rPr>
              <w:t>24</w:t>
            </w:r>
          </w:p>
        </w:tc>
        <w:tc>
          <w:tcPr>
            <w:tcW w:w="1807" w:type="dxa"/>
            <w:noWrap w:val="0"/>
            <w:vAlign w:val="bottom"/>
          </w:tcPr>
          <w:p>
            <w:pPr>
              <w:keepNext w:val="0"/>
              <w:keepLines w:val="0"/>
              <w:widowControl/>
              <w:numPr>
                <w:ilvl w:val="0"/>
                <w:numId w:val="0"/>
              </w:numPr>
              <w:suppressLineNumbers w:val="0"/>
              <w:ind w:leftChars="0"/>
              <w:jc w:val="left"/>
              <w:rPr>
                <w:rFonts w:hint="default" w:cs="Calibri"/>
                <w:color w:val="000000"/>
                <w:kern w:val="0"/>
                <w:sz w:val="20"/>
                <w:szCs w:val="20"/>
                <w:rtl w:val="0"/>
                <w:lang w:val="en-US" w:eastAsia="zh-CN" w:bidi="ar"/>
              </w:rPr>
            </w:pPr>
            <w:r>
              <w:rPr>
                <w:rFonts w:hint="default" w:cs="Calibri"/>
                <w:color w:val="000000"/>
                <w:kern w:val="0"/>
                <w:sz w:val="20"/>
                <w:szCs w:val="20"/>
                <w:rtl w:val="0"/>
                <w:lang w:val="en-US" w:eastAsia="zh-CN" w:bidi="ar"/>
              </w:rPr>
              <w:t>Employee Benefit Claim</w:t>
            </w:r>
          </w:p>
        </w:tc>
        <w:tc>
          <w:tcPr>
            <w:tcW w:w="6496" w:type="dxa"/>
            <w:noWrap w:val="0"/>
            <w:vAlign w:val="bottom"/>
          </w:tcPr>
          <w:p>
            <w:pPr>
              <w:keepNext w:val="0"/>
              <w:keepLines w:val="0"/>
              <w:widowControl/>
              <w:numPr>
                <w:ilvl w:val="0"/>
                <w:numId w:val="0"/>
              </w:numPr>
              <w:suppressLineNumbers w:val="0"/>
              <w:ind w:leftChars="0"/>
              <w:jc w:val="left"/>
              <w:rPr>
                <w:rFonts w:hint="default" w:cs="Calibri"/>
                <w:color w:val="000000"/>
                <w:kern w:val="0"/>
                <w:sz w:val="20"/>
                <w:szCs w:val="20"/>
                <w:rtl w:val="0"/>
                <w:lang w:val="en-US" w:eastAsia="zh-CN" w:bidi="ar"/>
              </w:rPr>
            </w:pPr>
            <w:r>
              <w:rPr>
                <w:rFonts w:hint="default"/>
                <w:sz w:val="20"/>
                <w:szCs w:val="20"/>
                <w:rtl w:val="0"/>
                <w:lang w:val="en-US" w:eastAsia="zh-CN"/>
              </w:rPr>
              <w:t>Employee Benefit Claim allows Employees to - 1. Claim flexible benefits which are to be received lump-sum (if Salary Component is Pay Against Benefit Claim) 2. Claim tax exemption for flexible benefits received pro-rata, as part of salary when Deduct Tax For Unclaimed Employee Benefits is checked in Payroll Entry / Salary Slip.</w:t>
            </w:r>
          </w:p>
        </w:tc>
      </w:tr>
    </w:tbl>
    <w:p>
      <w:pPr>
        <w:jc w:val="left"/>
        <w:rPr>
          <w:rFonts w:hint="default"/>
          <w:lang w:val="en-IN"/>
        </w:rPr>
      </w:pPr>
    </w:p>
    <w:p>
      <w:pPr>
        <w:rPr>
          <w:rFonts w:hint="default"/>
          <w:lang w:val="en-IN"/>
        </w:rPr>
      </w:pPr>
    </w:p>
    <w:p>
      <w:pPr>
        <w:pStyle w:val="2"/>
        <w:numPr>
          <w:ilvl w:val="0"/>
          <w:numId w:val="15"/>
        </w:numPr>
        <w:bidi w:val="0"/>
        <w:ind w:left="0" w:leftChars="0" w:firstLine="0" w:firstLineChars="0"/>
        <w:outlineLvl w:val="0"/>
        <w:rPr>
          <w:rFonts w:hint="default"/>
          <w:sz w:val="32"/>
          <w:szCs w:val="32"/>
          <w:lang w:val="en-IN"/>
        </w:rPr>
      </w:pPr>
      <w:r>
        <w:rPr>
          <w:rFonts w:hint="default"/>
          <w:sz w:val="32"/>
          <w:szCs w:val="32"/>
          <w:lang w:val="en-IN"/>
        </w:rPr>
        <w:br w:type="page"/>
      </w:r>
      <w:bookmarkStart w:id="48" w:name="_Toc30051"/>
      <w:bookmarkStart w:id="49" w:name="_Toc14570"/>
      <w:r>
        <w:rPr>
          <w:rFonts w:hint="default"/>
          <w:sz w:val="32"/>
          <w:szCs w:val="32"/>
          <w:lang w:val="en-US" w:eastAsia="zh-CN"/>
        </w:rPr>
        <w:t>Process Definition and Requirements</w:t>
      </w:r>
      <w:bookmarkEnd w:id="48"/>
      <w:bookmarkEnd w:id="49"/>
    </w:p>
    <w:p>
      <w:pPr>
        <w:rPr>
          <w:rFonts w:hint="default"/>
          <w:lang w:val="en-IN"/>
        </w:rPr>
      </w:pPr>
    </w:p>
    <w:p>
      <w:pPr>
        <w:pStyle w:val="3"/>
        <w:numPr>
          <w:ilvl w:val="0"/>
          <w:numId w:val="20"/>
        </w:numPr>
        <w:bidi w:val="0"/>
        <w:ind w:left="0" w:leftChars="0" w:firstLine="0" w:firstLineChars="0"/>
        <w:outlineLvl w:val="1"/>
        <w:rPr>
          <w:rFonts w:hint="default" w:cs="Times New Roman"/>
          <w:b/>
          <w:bCs/>
          <w:color w:val="366091"/>
          <w:sz w:val="28"/>
          <w:u w:val="single"/>
          <w:lang w:val="en-US" w:eastAsia="zh-CN"/>
        </w:rPr>
      </w:pPr>
      <w:bookmarkStart w:id="50" w:name="_Toc11601"/>
      <w:r>
        <w:rPr>
          <w:rFonts w:hint="default"/>
          <w:sz w:val="32"/>
          <w:szCs w:val="32"/>
          <w:lang w:val="en-US"/>
        </w:rPr>
        <w:t>Masters</w:t>
      </w:r>
      <w:bookmarkEnd w:id="50"/>
      <w:r>
        <w:rPr>
          <w:rFonts w:hint="default" w:ascii="Calibri" w:hAnsi="Calibri" w:eastAsia="SimSun" w:cs="Times New Roman"/>
          <w:kern w:val="0"/>
          <w:sz w:val="20"/>
          <w:szCs w:val="20"/>
          <w:lang w:val="en-US" w:eastAsia="zh-CN" w:bidi="ar-SA"/>
        </w:rPr>
        <w:t xml:space="preserve"> </w:t>
      </w:r>
    </w:p>
    <w:p>
      <w:pPr>
        <w:rPr>
          <w:rFonts w:hint="default"/>
          <w:lang w:val="en-US" w:eastAsia="zh-CN"/>
        </w:rPr>
      </w:pPr>
    </w:p>
    <w:p>
      <w:pPr>
        <w:numPr>
          <w:ilvl w:val="0"/>
          <w:numId w:val="0"/>
        </w:numPr>
        <w:tabs>
          <w:tab w:val="left" w:pos="850"/>
        </w:tabs>
        <w:bidi w:val="0"/>
        <w:spacing w:line="240" w:lineRule="auto"/>
        <w:ind w:leftChars="0"/>
        <w:outlineLvl w:val="9"/>
        <w:rPr>
          <w:rFonts w:hint="default" w:cs="Times New Roman"/>
          <w:kern w:val="0"/>
          <w:sz w:val="20"/>
          <w:szCs w:val="20"/>
          <w:lang w:val="en-US" w:eastAsia="zh-CN" w:bidi="ar-SA"/>
        </w:rPr>
      </w:pPr>
      <w:r>
        <w:rPr>
          <w:rFonts w:hint="default" w:cs="Times New Roman"/>
          <w:kern w:val="0"/>
          <w:sz w:val="20"/>
          <w:szCs w:val="20"/>
          <w:lang w:val="en-US" w:eastAsia="zh-CN" w:bidi="ar-SA"/>
        </w:rPr>
        <w:t xml:space="preserve">Master Data is the central database used to define entities so that there is standardization and uniformity across the organization.These are the per-requisites for the further transactional processes. </w:t>
      </w:r>
    </w:p>
    <w:p>
      <w:pPr>
        <w:numPr>
          <w:ilvl w:val="0"/>
          <w:numId w:val="0"/>
        </w:numPr>
        <w:tabs>
          <w:tab w:val="left" w:pos="850"/>
        </w:tabs>
        <w:bidi w:val="0"/>
        <w:ind w:leftChars="0"/>
        <w:outlineLvl w:val="9"/>
        <w:rPr>
          <w:rFonts w:hint="default"/>
          <w:lang w:val="en-IN"/>
        </w:rPr>
      </w:pPr>
    </w:p>
    <w:p>
      <w:pPr>
        <w:pStyle w:val="4"/>
        <w:numPr>
          <w:ilvl w:val="1"/>
          <w:numId w:val="21"/>
        </w:numPr>
        <w:bidi w:val="0"/>
        <w:ind w:left="0" w:leftChars="0" w:right="104" w:rightChars="52" w:firstLine="0" w:firstLineChars="0"/>
        <w:rPr>
          <w:rFonts w:hint="default" w:ascii="Calibri" w:hAnsi="Calibri" w:cs="Calibri"/>
          <w:lang w:val="en-IN"/>
        </w:rPr>
      </w:pPr>
      <w:bookmarkStart w:id="51" w:name="_Toc20757"/>
      <w:r>
        <w:rPr>
          <w:rFonts w:hint="default" w:cs="Calibri"/>
          <w:lang w:val="en-US"/>
        </w:rPr>
        <w:t>Payroll Period</w:t>
      </w:r>
      <w:bookmarkEnd w:id="51"/>
    </w:p>
    <w:p>
      <w:pPr>
        <w:numPr>
          <w:ilvl w:val="0"/>
          <w:numId w:val="0"/>
        </w:numPr>
        <w:tabs>
          <w:tab w:val="left" w:pos="850"/>
        </w:tabs>
        <w:bidi w:val="0"/>
        <w:outlineLvl w:val="9"/>
        <w:rPr>
          <w:rFonts w:hint="default"/>
          <w:b/>
          <w:bCs/>
          <w:color w:val="000000"/>
          <w:sz w:val="24"/>
          <w:szCs w:val="24"/>
          <w:u w:val="single"/>
          <w:lang w:val="en-IN"/>
        </w:rPr>
      </w:pPr>
      <w:r>
        <w:rPr>
          <w:rFonts w:hint="default"/>
          <w:b/>
          <w:bCs/>
          <w:color w:val="000000"/>
          <w:sz w:val="24"/>
          <w:szCs w:val="24"/>
          <w:u w:val="single"/>
          <w:lang w:val="en-IN"/>
        </w:rPr>
        <w:t>General Description</w:t>
      </w:r>
    </w:p>
    <w:p>
      <w:pPr>
        <w:rPr>
          <w:rFonts w:hint="default" w:cs="Times New Roman"/>
          <w:sz w:val="20"/>
          <w:szCs w:val="20"/>
          <w:lang w:val="en-IN" w:eastAsia="zh-CN"/>
        </w:rPr>
      </w:pPr>
    </w:p>
    <w:p>
      <w:pPr>
        <w:rPr>
          <w:rFonts w:hint="default"/>
          <w:lang w:val="en-IN"/>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94" w:tblpY="18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8"/>
        <w:gridCol w:w="7"/>
        <w:gridCol w:w="4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85" w:type="dxa"/>
            <w:gridSpan w:val="2"/>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IN" w:eastAsia="zh-CN" w:bidi="ar-SA"/>
              </w:rPr>
            </w:pPr>
            <w:r>
              <w:rPr>
                <w:rFonts w:hint="default" w:ascii="Calibri" w:hAnsi="Calibri" w:eastAsia="SimSun" w:cs="Calibri"/>
                <w:b/>
                <w:bCs/>
                <w:sz w:val="20"/>
                <w:szCs w:val="20"/>
                <w:rtl w:val="0"/>
                <w:lang w:val="en-IN" w:eastAsia="zh-CN" w:bidi="ar-SA"/>
              </w:rPr>
              <w:t>Description</w:t>
            </w:r>
          </w:p>
        </w:tc>
        <w:tc>
          <w:tcPr>
            <w:tcW w:w="4263" w:type="dxa"/>
            <w:noWrap w:val="0"/>
            <w:vAlign w:val="top"/>
          </w:tcPr>
          <w:p>
            <w:pPr>
              <w:keepNext w:val="0"/>
              <w:keepLines w:val="0"/>
              <w:widowControl/>
              <w:numPr>
                <w:ilvl w:val="0"/>
                <w:numId w:val="22"/>
              </w:numPr>
              <w:suppressLineNumbers w:val="0"/>
              <w:ind w:left="425" w:leftChars="0" w:hanging="425" w:firstLineChars="0"/>
              <w:jc w:val="left"/>
              <w:rPr>
                <w:rFonts w:hint="default" w:ascii="Calibri" w:hAnsi="Calibri" w:eastAsia="SimSun" w:cs="Calibri"/>
                <w:sz w:val="20"/>
                <w:szCs w:val="20"/>
                <w:rtl w:val="0"/>
                <w:lang w:val="en-IN" w:eastAsia="zh-CN" w:bidi="ar-SA"/>
              </w:rPr>
            </w:pPr>
            <w:r>
              <w:rPr>
                <w:rStyle w:val="92"/>
                <w:rFonts w:hint="default" w:ascii="Calibri" w:hAnsi="Calibri" w:eastAsia="Segoe UI" w:cs="Calibri"/>
                <w:b w:val="0"/>
                <w:bCs w:val="0"/>
                <w:i w:val="0"/>
                <w:iCs w:val="0"/>
                <w:caps w:val="0"/>
                <w:color w:val="000000"/>
                <w:spacing w:val="0"/>
                <w:sz w:val="24"/>
                <w:szCs w:val="24"/>
                <w:shd w:val="clear" w:color="auto" w:fill="FFFFFF"/>
              </w:rPr>
              <w:t>A Payroll Period is a period for which Employees get paid for their occupation with the Company</w:t>
            </w:r>
            <w:r>
              <w:rPr>
                <w:rFonts w:hint="default" w:eastAsia="Segoe UI" w:cs="Calibri"/>
                <w:i w:val="0"/>
                <w:iCs w:val="0"/>
                <w:caps w:val="0"/>
                <w:color w:val="000000"/>
                <w:spacing w:val="0"/>
                <w:sz w:val="24"/>
                <w:szCs w:val="24"/>
                <w:shd w:val="clear" w:color="auto" w:fill="FFFFFF"/>
                <w:lang w:val="en-US"/>
              </w:rPr>
              <w:t>.</w:t>
            </w:r>
            <w:r>
              <w:rPr>
                <w:rFonts w:hint="default" w:ascii="Calibri" w:hAnsi="Calibri" w:eastAsia="Segoe UI" w:cs="Calibri"/>
                <w:i w:val="0"/>
                <w:iCs w:val="0"/>
                <w:caps w:val="0"/>
                <w:color w:val="000000"/>
                <w:spacing w:val="0"/>
                <w:sz w:val="24"/>
                <w:szCs w:val="24"/>
                <w:shd w:val="clear" w:color="auto" w:fill="FFFFFF"/>
              </w:rPr>
              <w:t xml:space="preserve"> </w:t>
            </w:r>
          </w:p>
          <w:p>
            <w:pPr>
              <w:keepNext w:val="0"/>
              <w:keepLines w:val="0"/>
              <w:widowControl/>
              <w:numPr>
                <w:ilvl w:val="0"/>
                <w:numId w:val="22"/>
              </w:numPr>
              <w:suppressLineNumbers w:val="0"/>
              <w:ind w:left="425" w:leftChars="0" w:hanging="425" w:firstLineChars="0"/>
              <w:jc w:val="left"/>
              <w:rPr>
                <w:rFonts w:hint="default" w:ascii="Calibri" w:hAnsi="Calibri" w:eastAsia="SimSun" w:cs="Calibri"/>
                <w:sz w:val="20"/>
                <w:szCs w:val="20"/>
                <w:rtl w:val="0"/>
                <w:lang w:val="en-IN" w:eastAsia="zh-CN" w:bidi="ar-SA"/>
              </w:rPr>
            </w:pPr>
            <w:r>
              <w:rPr>
                <w:rFonts w:hint="default" w:ascii="Calibri" w:hAnsi="Calibri" w:eastAsia="Segoe UI" w:cs="Calibri"/>
                <w:i w:val="0"/>
                <w:iCs w:val="0"/>
                <w:caps w:val="0"/>
                <w:color w:val="000000"/>
                <w:spacing w:val="0"/>
                <w:sz w:val="24"/>
                <w:szCs w:val="24"/>
                <w:shd w:val="clear" w:color="auto" w:fill="FFFFFF"/>
              </w:rPr>
              <w:t>Payroll Period helps you define Salary Structures and to calculate tax for a specific period based on applicable Income Tax Slab</w:t>
            </w:r>
          </w:p>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Navigation</w:t>
            </w:r>
          </w:p>
        </w:tc>
        <w:tc>
          <w:tcPr>
            <w:tcW w:w="4270" w:type="dxa"/>
            <w:gridSpan w:val="2"/>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 &gt; Payroll &gt; Masters &gt; Payroll Period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sz w:val="20"/>
                <w:szCs w:val="20"/>
                <w:lang w:val="en-US" w:eastAsia="zh-CN"/>
              </w:rPr>
              <w:t>The system should have</w:t>
            </w:r>
            <w:r>
              <w:rPr>
                <w:rFonts w:hint="default"/>
                <w:sz w:val="20"/>
                <w:szCs w:val="20"/>
                <w:lang w:val="en-IN" w:eastAsia="zh-CN"/>
              </w:rPr>
              <w:t xml:space="preserve"> records in the following screen</w:t>
            </w:r>
          </w:p>
          <w:p>
            <w:pPr>
              <w:widowControl w:val="0"/>
              <w:numPr>
                <w:ilvl w:val="0"/>
                <w:numId w:val="23"/>
              </w:numPr>
              <w:ind w:left="425" w:leftChars="0" w:hanging="425" w:firstLineChars="0"/>
              <w:jc w:val="both"/>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Company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Payroll Period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New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No change</w:t>
            </w:r>
          </w:p>
        </w:tc>
      </w:tr>
    </w:tbl>
    <w:p>
      <w:pPr>
        <w:spacing w:line="240" w:lineRule="auto"/>
        <w:ind w:right="104" w:rightChars="52"/>
        <w:jc w:val="both"/>
        <w:rPr>
          <w:rFonts w:hint="default" w:ascii="Calibri" w:hAnsi="Calibri" w:cs="Calibri"/>
          <w:color w:val="00B0F0"/>
          <w:lang w:val="en-US"/>
        </w:rPr>
      </w:pPr>
    </w:p>
    <w:p>
      <w:pPr>
        <w:numPr>
          <w:ilvl w:val="0"/>
          <w:numId w:val="0"/>
        </w:numPr>
        <w:tabs>
          <w:tab w:val="left" w:pos="850"/>
        </w:tabs>
        <w:bidi w:val="0"/>
        <w:outlineLvl w:val="9"/>
        <w:rPr>
          <w:rFonts w:hint="default"/>
          <w:b/>
          <w:bCs/>
          <w:color w:val="000000"/>
          <w:sz w:val="24"/>
          <w:szCs w:val="24"/>
          <w:u w:val="single"/>
          <w:lang w:val="en-US" w:eastAsia="zh-CN"/>
        </w:rPr>
      </w:pPr>
      <w:r>
        <w:rPr>
          <w:rFonts w:hint="default"/>
          <w:b/>
          <w:bCs/>
          <w:color w:val="000000"/>
          <w:sz w:val="24"/>
          <w:szCs w:val="24"/>
          <w:u w:val="single"/>
          <w:lang w:val="en-US" w:eastAsia="zh-CN"/>
        </w:rPr>
        <w:t>Screenshot</w:t>
      </w:r>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pPr>
      <w:r>
        <w:drawing>
          <wp:inline distT="0" distB="0" distL="114300" distR="114300">
            <wp:extent cx="5271135" cy="1426210"/>
            <wp:effectExtent l="9525" t="9525" r="15240" b="12065"/>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14"/>
                    <a:stretch>
                      <a:fillRect/>
                    </a:stretch>
                  </pic:blipFill>
                  <pic:spPr>
                    <a:xfrm>
                      <a:off x="0" y="0"/>
                      <a:ext cx="5271135" cy="1426210"/>
                    </a:xfrm>
                    <a:prstGeom prst="rect">
                      <a:avLst/>
                    </a:prstGeom>
                    <a:noFill/>
                    <a:ln>
                      <a:solidFill>
                        <a:schemeClr val="tx1"/>
                      </a:solidFill>
                    </a:ln>
                  </pic:spPr>
                </pic:pic>
              </a:graphicData>
            </a:graphic>
          </wp:inline>
        </w:drawing>
      </w:r>
    </w:p>
    <w:p>
      <w:pPr>
        <w:pStyle w:val="23"/>
        <w:numPr>
          <w:ilvl w:val="0"/>
          <w:numId w:val="0"/>
        </w:numPr>
        <w:tabs>
          <w:tab w:val="left" w:pos="850"/>
        </w:tabs>
        <w:bidi w:val="0"/>
        <w:outlineLvl w:val="9"/>
        <w:rPr>
          <w:rFonts w:hint="default"/>
          <w:lang w:val="en-US" w:eastAsia="zh-CN"/>
        </w:rPr>
      </w:pPr>
      <w:r>
        <w:rPr>
          <w:rFonts w:hint="default"/>
          <w:lang w:val="en-US"/>
        </w:rPr>
        <w:tab/>
      </w:r>
      <w:r>
        <w:rPr>
          <w:rFonts w:hint="default"/>
          <w:lang w:val="en-US"/>
        </w:rPr>
        <w:tab/>
      </w:r>
      <w:r>
        <w:rPr>
          <w:rFonts w:hint="default"/>
          <w:lang w:val="en-US"/>
        </w:rPr>
        <w:tab/>
      </w:r>
      <w:r>
        <w:rPr>
          <w:rFonts w:hint="default" w:ascii="Calibri" w:hAnsi="Calibri" w:cs="Calibri"/>
          <w:lang w:val="en-US"/>
        </w:rPr>
        <w:tab/>
      </w: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w:t>
      </w:r>
      <w:r>
        <w:rPr>
          <w:rFonts w:hint="default" w:ascii="Calibri" w:hAnsi="Calibri" w:cs="Calibri"/>
        </w:rPr>
        <w:fldChar w:fldCharType="end"/>
      </w:r>
      <w:r>
        <w:rPr>
          <w:rFonts w:hint="default" w:ascii="Calibri" w:hAnsi="Calibri" w:cs="Calibri"/>
          <w:lang w:val="en-US"/>
        </w:rPr>
        <w:t xml:space="preserve"> : Payroll Period Screen</w:t>
      </w:r>
    </w:p>
    <w:p>
      <w:pPr>
        <w:ind w:right="104" w:rightChars="52"/>
        <w:rPr>
          <w:rFonts w:hint="default" w:ascii="Calibri" w:hAnsi="Calibri" w:cs="Calibri"/>
          <w:lang w:val="en-US"/>
        </w:rPr>
      </w:pPr>
    </w:p>
    <w:p>
      <w:pPr>
        <w:numPr>
          <w:ilvl w:val="0"/>
          <w:numId w:val="0"/>
        </w:numPr>
        <w:tabs>
          <w:tab w:val="left" w:pos="850"/>
        </w:tabs>
        <w:bidi w:val="0"/>
        <w:outlineLvl w:val="9"/>
        <w:rPr>
          <w:rFonts w:hint="default"/>
          <w:b/>
          <w:bCs/>
          <w:color w:val="000000"/>
          <w:sz w:val="24"/>
          <w:szCs w:val="24"/>
          <w:u w:val="single"/>
          <w:lang w:val="en-IN" w:eastAsia="zh-CN"/>
        </w:rPr>
      </w:pPr>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p>
    <w:p>
      <w:pPr>
        <w:numPr>
          <w:ilvl w:val="0"/>
          <w:numId w:val="0"/>
        </w:numPr>
        <w:tabs>
          <w:tab w:val="left" w:pos="850"/>
        </w:tabs>
        <w:bidi w:val="0"/>
        <w:outlineLvl w:val="9"/>
        <w:rPr>
          <w:rFonts w:hint="default"/>
          <w:b/>
          <w:bCs/>
          <w:color w:val="000000"/>
          <w:sz w:val="24"/>
          <w:szCs w:val="24"/>
          <w:u w:val="single"/>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p>
      <w:pPr>
        <w:ind w:right="104" w:rightChars="52"/>
        <w:rPr>
          <w:rFonts w:hint="default" w:ascii="Calibri" w:hAnsi="Calibri" w:cs="Calibri"/>
          <w:lang w:val="en-US"/>
        </w:rPr>
      </w:pPr>
    </w:p>
    <w:tbl>
      <w:tblPr>
        <w:tblStyle w:val="12"/>
        <w:tblW w:w="8761"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1"/>
        <w:gridCol w:w="1509"/>
        <w:gridCol w:w="1140"/>
        <w:gridCol w:w="1240"/>
        <w:gridCol w:w="1582"/>
        <w:gridCol w:w="1319"/>
        <w:gridCol w:w="14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cs="Calibri"/>
                <w:b/>
                <w:bCs/>
                <w:i w:val="0"/>
                <w:iCs w:val="0"/>
                <w:color w:val="FFFFFF"/>
                <w:kern w:val="0"/>
                <w:sz w:val="20"/>
                <w:szCs w:val="20"/>
                <w:u w:val="none"/>
                <w:lang w:val="en-US" w:eastAsia="zh-CN" w:bidi="ar"/>
              </w:rPr>
              <w:t>Field Name</w:t>
            </w:r>
          </w:p>
        </w:tc>
        <w:tc>
          <w:tcPr>
            <w:tcW w:w="11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50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Company</w:t>
            </w:r>
          </w:p>
        </w:tc>
        <w:tc>
          <w:tcPr>
            <w:tcW w:w="11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8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 to the Master Screen “Company”.</w:t>
            </w:r>
          </w:p>
        </w:tc>
        <w:tc>
          <w:tcPr>
            <w:tcW w:w="131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 xml:space="preserve">The company will be auto-populated . </w:t>
            </w:r>
          </w:p>
        </w:tc>
        <w:tc>
          <w:tcPr>
            <w:tcW w:w="14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Start Date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End Date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Approval</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Attach</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left"/>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Attachment will be made mandatory after the Go Live Date.</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4</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Payroll Periods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Table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This table is described below</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61" w:type="dxa"/>
            <w:gridSpan w:val="7"/>
            <w:tcBorders>
              <w:top w:val="single" w:color="FFFFFF" w:sz="12" w:space="0"/>
              <w:left w:val="single" w:color="FFFFFF" w:sz="12" w:space="0"/>
              <w:bottom w:val="single" w:color="FFFFFF" w:sz="12" w:space="0"/>
              <w:right w:val="single" w:color="FFFFFF" w:sz="12" w:space="0"/>
            </w:tcBorders>
            <w:shd w:val="clear" w:color="auto" w:fill="4F81BD"/>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 xml:space="preserve">                                                                     </w:t>
            </w:r>
            <w:r>
              <w:rPr>
                <w:rFonts w:hint="default" w:cs="Calibri"/>
                <w:i w:val="0"/>
                <w:iCs w:val="0"/>
                <w:color w:val="FFFFFF"/>
                <w:sz w:val="20"/>
                <w:szCs w:val="20"/>
                <w:u w:val="none"/>
                <w:lang w:val="en-US" w:eastAsia="zh-CN" w:bidi="ar-SA"/>
              </w:rPr>
              <w:t xml:space="preserve"> Payroll Periods   </w:t>
            </w:r>
            <w:r>
              <w:rPr>
                <w:rFonts w:hint="default" w:cs="Calibri"/>
                <w:i w:val="0"/>
                <w:iCs w:val="0"/>
                <w:color w:val="000000"/>
                <w:sz w:val="20"/>
                <w:szCs w:val="20"/>
                <w:u w:val="none"/>
                <w:lang w:val="en-US" w:eastAsia="zh-CN" w:bidi="ar-SA"/>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cs="Calibri"/>
                <w:b/>
                <w:bCs/>
                <w:i w:val="0"/>
                <w:iCs w:val="0"/>
                <w:color w:val="FFFFFF"/>
                <w:kern w:val="0"/>
                <w:sz w:val="20"/>
                <w:szCs w:val="20"/>
                <w:u w:val="none"/>
                <w:lang w:val="en-US" w:eastAsia="zh-CN" w:bidi="ar"/>
              </w:rPr>
              <w:t>Field Name</w:t>
            </w:r>
          </w:p>
        </w:tc>
        <w:tc>
          <w:tcPr>
            <w:tcW w:w="114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sz w:val="20"/>
                <w:szCs w:val="20"/>
                <w:u w:val="none"/>
                <w:lang w:val="en-US" w:eastAsia="zh-CN" w:bidi="ar-SA"/>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124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3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Start Date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ascii="Calibri" w:hAnsi="Calibri" w:eastAsia="SimSun" w:cs="Calibri"/>
                <w:color w:val="000000"/>
                <w:sz w:val="20"/>
                <w:szCs w:val="20"/>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End Date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r>
              <w:rPr>
                <w:rFonts w:hint="default" w:cs="Calibri"/>
                <w:color w:val="000000"/>
                <w:sz w:val="20"/>
                <w:szCs w:val="20"/>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ascii="Calibri" w:hAnsi="Calibri" w:eastAsia="SimSun" w:cs="Calibri"/>
                <w:color w:val="000000"/>
                <w:sz w:val="20"/>
                <w:szCs w:val="20"/>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bl>
    <w:p>
      <w:pPr>
        <w:keepNext w:val="0"/>
        <w:keepLines w:val="0"/>
        <w:widowControl/>
        <w:numPr>
          <w:ilvl w:val="0"/>
          <w:numId w:val="0"/>
        </w:numPr>
        <w:suppressLineNumbers w:val="0"/>
        <w:pBdr>
          <w:top w:val="none" w:color="auto" w:sz="0" w:space="0"/>
          <w:bottom w:val="none" w:color="auto" w:sz="0" w:space="0"/>
        </w:pBdr>
        <w:spacing w:before="30" w:beforeAutospacing="0" w:after="100" w:afterAutospacing="1" w:line="240" w:lineRule="auto"/>
        <w:jc w:val="left"/>
        <w:outlineLvl w:val="9"/>
        <w:rPr>
          <w:rFonts w:hint="default" w:ascii="Calibri" w:hAnsi="Calibri" w:eastAsia="Segoe UI" w:cs="Calibri"/>
          <w:b w:val="0"/>
          <w:bCs w:val="0"/>
          <w:i w:val="0"/>
          <w:iCs w:val="0"/>
          <w:caps w:val="0"/>
          <w:color w:val="192734"/>
          <w:spacing w:val="0"/>
          <w:sz w:val="20"/>
          <w:szCs w:val="20"/>
          <w:shd w:val="clear" w:color="auto" w:fill="FFFFFF"/>
          <w:lang w:val="en-IN" w:eastAsia="zh-C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Users: Roles &amp; Permission</w:t>
      </w: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p>
    <w:p>
      <w:pPr>
        <w:keepNext w:val="0"/>
        <w:keepLines w:val="0"/>
        <w:widowControl/>
        <w:suppressLineNumbers w:val="0"/>
        <w:ind w:left="-400" w:leftChars="-200" w:right="104" w:rightChars="52" w:firstLine="400" w:firstLineChars="200"/>
        <w:jc w:val="left"/>
        <w:rPr>
          <w:rStyle w:val="252"/>
          <w:rFonts w:hint="default" w:ascii="Calibri" w:hAnsi="Calibri" w:cs="Calibri"/>
          <w:b w:val="0"/>
          <w:bCs w:val="0"/>
          <w:color w:val="000000"/>
          <w:sz w:val="20"/>
          <w:szCs w:val="20"/>
          <w:lang w:val="en-IN"/>
        </w:rPr>
      </w:pPr>
      <w:r>
        <w:rPr>
          <w:rStyle w:val="252"/>
          <w:rFonts w:hint="default" w:ascii="Calibri" w:hAnsi="Calibri" w:cs="Calibri"/>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93" w:tblpY="278"/>
        <w:tblOverlap w:val="never"/>
        <w:tblW w:w="79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Payroll Admin</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NA</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NA</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Payroll User</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pStyle w:val="4"/>
        <w:numPr>
          <w:ilvl w:val="0"/>
          <w:numId w:val="0"/>
        </w:numPr>
        <w:bidi w:val="0"/>
        <w:ind w:leftChars="0" w:right="104" w:rightChars="52"/>
        <w:rPr>
          <w:rFonts w:hint="default" w:ascii="Calibri" w:hAnsi="Calibri" w:cs="Calibri"/>
          <w:lang w:val="en-IN"/>
        </w:rPr>
      </w:pPr>
    </w:p>
    <w:p>
      <w:pPr>
        <w:pStyle w:val="4"/>
        <w:numPr>
          <w:ilvl w:val="0"/>
          <w:numId w:val="0"/>
        </w:numPr>
        <w:bidi w:val="0"/>
        <w:ind w:leftChars="0" w:right="104" w:rightChars="52"/>
        <w:rPr>
          <w:rFonts w:hint="default" w:ascii="Calibri" w:hAnsi="Calibri" w:cs="Calibri"/>
          <w:lang w:val="en-IN"/>
        </w:rPr>
      </w:pPr>
    </w:p>
    <w:p>
      <w:pPr>
        <w:pStyle w:val="4"/>
        <w:numPr>
          <w:ilvl w:val="0"/>
          <w:numId w:val="0"/>
        </w:numPr>
        <w:bidi w:val="0"/>
        <w:ind w:leftChars="0" w:right="104" w:rightChars="52"/>
        <w:rPr>
          <w:rFonts w:hint="default" w:ascii="Calibri" w:hAnsi="Calibri" w:cs="Calibri"/>
          <w:lang w:val="en-IN"/>
        </w:rPr>
      </w:pPr>
    </w:p>
    <w:p>
      <w:pPr>
        <w:pStyle w:val="4"/>
        <w:keepNext/>
        <w:keepLines/>
        <w:numPr>
          <w:ilvl w:val="0"/>
          <w:numId w:val="0"/>
        </w:numPr>
        <w:bidi w:val="0"/>
        <w:spacing w:before="120" w:after="120" w:line="240" w:lineRule="auto"/>
        <w:ind w:right="104" w:rightChars="52"/>
        <w:outlineLvl w:val="2"/>
        <w:rPr>
          <w:rFonts w:hint="default" w:ascii="Calibri" w:hAnsi="Calibri" w:cs="Calibri"/>
          <w:lang w:val="en-IN"/>
        </w:rPr>
      </w:pPr>
    </w:p>
    <w:p>
      <w:pPr>
        <w:numPr>
          <w:ilvl w:val="0"/>
          <w:numId w:val="0"/>
        </w:numPr>
        <w:tabs>
          <w:tab w:val="left" w:pos="850"/>
        </w:tabs>
        <w:bidi w:val="0"/>
        <w:ind w:leftChars="0"/>
        <w:outlineLvl w:val="9"/>
        <w:rPr>
          <w:rFonts w:hint="default"/>
          <w:lang w:val="en-IN"/>
        </w:rPr>
      </w:pPr>
    </w:p>
    <w:p>
      <w:pPr>
        <w:pStyle w:val="4"/>
        <w:numPr>
          <w:ilvl w:val="1"/>
          <w:numId w:val="21"/>
        </w:numPr>
        <w:bidi w:val="0"/>
        <w:ind w:left="0" w:leftChars="0" w:right="104" w:rightChars="52" w:firstLine="0" w:firstLineChars="0"/>
        <w:rPr>
          <w:rFonts w:hint="default" w:ascii="Calibri" w:hAnsi="Calibri" w:cs="Calibri"/>
          <w:lang w:val="en-IN"/>
        </w:rPr>
      </w:pPr>
      <w:bookmarkStart w:id="52" w:name="_Toc1101"/>
      <w:r>
        <w:rPr>
          <w:rFonts w:hint="default" w:cs="Calibri"/>
          <w:lang w:val="en-US"/>
        </w:rPr>
        <w:t>Income Tax Slab</w:t>
      </w:r>
      <w:bookmarkEnd w:id="52"/>
    </w:p>
    <w:p>
      <w:pPr>
        <w:numPr>
          <w:ilvl w:val="0"/>
          <w:numId w:val="0"/>
        </w:numPr>
        <w:tabs>
          <w:tab w:val="left" w:pos="850"/>
        </w:tabs>
        <w:bidi w:val="0"/>
        <w:outlineLvl w:val="9"/>
        <w:rPr>
          <w:rFonts w:hint="default"/>
          <w:b/>
          <w:bCs/>
          <w:color w:val="000000"/>
          <w:sz w:val="24"/>
          <w:szCs w:val="24"/>
          <w:u w:val="single"/>
          <w:lang w:val="en-IN"/>
        </w:rPr>
      </w:pPr>
    </w:p>
    <w:p>
      <w:pPr>
        <w:numPr>
          <w:ilvl w:val="0"/>
          <w:numId w:val="0"/>
        </w:numPr>
        <w:tabs>
          <w:tab w:val="left" w:pos="850"/>
        </w:tabs>
        <w:bidi w:val="0"/>
        <w:outlineLvl w:val="9"/>
        <w:rPr>
          <w:rFonts w:hint="default"/>
          <w:b/>
          <w:bCs/>
          <w:color w:val="000000"/>
          <w:sz w:val="24"/>
          <w:szCs w:val="24"/>
          <w:u w:val="single"/>
          <w:lang w:val="en-IN"/>
        </w:rPr>
      </w:pPr>
      <w:r>
        <w:rPr>
          <w:rFonts w:hint="default"/>
          <w:b/>
          <w:bCs/>
          <w:color w:val="000000"/>
          <w:sz w:val="24"/>
          <w:szCs w:val="24"/>
          <w:u w:val="single"/>
          <w:lang w:val="en-IN"/>
        </w:rPr>
        <w:t>General Description</w:t>
      </w:r>
    </w:p>
    <w:p>
      <w:pPr>
        <w:numPr>
          <w:ilvl w:val="0"/>
          <w:numId w:val="0"/>
        </w:numPr>
        <w:spacing w:line="240" w:lineRule="auto"/>
        <w:ind w:leftChars="0"/>
        <w:rPr>
          <w:rFonts w:hint="default"/>
          <w:b w:val="0"/>
          <w:bCs w:val="0"/>
          <w:u w:val="none"/>
          <w:lang w:val="en-IN"/>
        </w:rPr>
      </w:pPr>
    </w:p>
    <w:p>
      <w:pPr>
        <w:numPr>
          <w:ilvl w:val="0"/>
          <w:numId w:val="0"/>
        </w:numPr>
        <w:spacing w:line="240" w:lineRule="auto"/>
        <w:ind w:leftChars="0"/>
        <w:rPr>
          <w:rFonts w:hint="default"/>
          <w:b w:val="0"/>
          <w:bCs w:val="0"/>
          <w:u w:val="none"/>
          <w:lang w:val="en-IN"/>
        </w:rPr>
      </w:pPr>
      <w:r>
        <w:rPr>
          <w:rFonts w:hint="default"/>
          <w:b w:val="0"/>
          <w:bCs w:val="0"/>
          <w:u w:val="none"/>
          <w:lang w:val="en-IN"/>
        </w:rPr>
        <w:t>The Following table describe overall information about this screen:</w:t>
      </w:r>
    </w:p>
    <w:tbl>
      <w:tblPr>
        <w:tblStyle w:val="111"/>
        <w:tblpPr w:leftFromText="180" w:rightFromText="180" w:vertAnchor="text" w:horzAnchor="page" w:tblpX="1694" w:tblpY="18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8"/>
        <w:gridCol w:w="7"/>
        <w:gridCol w:w="4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85" w:type="dxa"/>
            <w:gridSpan w:val="2"/>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IN" w:eastAsia="zh-CN" w:bidi="ar-SA"/>
              </w:rPr>
            </w:pPr>
            <w:r>
              <w:rPr>
                <w:rFonts w:hint="default" w:ascii="Calibri" w:hAnsi="Calibri" w:eastAsia="SimSun" w:cs="Calibri"/>
                <w:b/>
                <w:bCs/>
                <w:sz w:val="20"/>
                <w:szCs w:val="20"/>
                <w:rtl w:val="0"/>
                <w:lang w:val="en-IN" w:eastAsia="zh-CN" w:bidi="ar-SA"/>
              </w:rPr>
              <w:t>Description</w:t>
            </w:r>
          </w:p>
        </w:tc>
        <w:tc>
          <w:tcPr>
            <w:tcW w:w="4263" w:type="dxa"/>
            <w:noWrap w:val="0"/>
            <w:vAlign w:val="top"/>
          </w:tcPr>
          <w:p>
            <w:pPr>
              <w:widowControl w:val="0"/>
              <w:numPr>
                <w:ilvl w:val="0"/>
                <w:numId w:val="24"/>
              </w:numPr>
              <w:ind w:leftChars="0"/>
              <w:jc w:val="both"/>
              <w:rPr>
                <w:rFonts w:hint="default"/>
                <w:sz w:val="20"/>
                <w:szCs w:val="20"/>
                <w:lang w:val="en-US" w:eastAsia="zh-CN"/>
              </w:rPr>
            </w:pPr>
            <w:r>
              <w:rPr>
                <w:rFonts w:hint="default"/>
                <w:sz w:val="20"/>
                <w:szCs w:val="20"/>
                <w:lang w:val="en-US" w:eastAsia="zh-CN"/>
              </w:rPr>
              <w:t>Income Tax Slab is a document to define income tax rates based on different taxable income slab.</w:t>
            </w:r>
          </w:p>
          <w:p>
            <w:pPr>
              <w:widowControl w:val="0"/>
              <w:numPr>
                <w:ilvl w:val="0"/>
                <w:numId w:val="24"/>
              </w:numPr>
              <w:ind w:leftChars="0"/>
              <w:jc w:val="both"/>
              <w:rPr>
                <w:rFonts w:hint="default"/>
                <w:sz w:val="20"/>
                <w:szCs w:val="20"/>
                <w:rtl w:val="0"/>
                <w:lang w:val="en-US" w:eastAsia="zh-CN"/>
              </w:rPr>
            </w:pPr>
            <w:r>
              <w:rPr>
                <w:rFonts w:hint="default"/>
                <w:sz w:val="20"/>
                <w:szCs w:val="20"/>
                <w:lang w:val="en-US" w:eastAsia="zh-CN"/>
              </w:rPr>
              <w:t>In the application, you can define multiple Income Tax Slabs and link them to individual employee's salary structure.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Navigation</w:t>
            </w:r>
          </w:p>
        </w:tc>
        <w:tc>
          <w:tcPr>
            <w:tcW w:w="4270" w:type="dxa"/>
            <w:gridSpan w:val="2"/>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 &gt; Payroll&gt; Masters &gt; Income Tax Slab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270" w:type="dxa"/>
            <w:gridSpan w:val="2"/>
            <w:noWrap w:val="0"/>
            <w:vAlign w:val="top"/>
          </w:tcPr>
          <w:p>
            <w:pPr>
              <w:widowControl w:val="0"/>
              <w:numPr>
                <w:ilvl w:val="0"/>
                <w:numId w:val="0"/>
              </w:numPr>
              <w:ind w:leftChars="0"/>
              <w:jc w:val="both"/>
              <w:rPr>
                <w:rFonts w:hint="default"/>
                <w:sz w:val="20"/>
                <w:szCs w:val="20"/>
                <w:lang w:val="en-US" w:eastAsia="zh-CN"/>
              </w:rPr>
            </w:pPr>
            <w:r>
              <w:rPr>
                <w:rFonts w:hint="default"/>
                <w:sz w:val="20"/>
                <w:szCs w:val="20"/>
                <w:lang w:val="en-US" w:eastAsia="zh-CN"/>
              </w:rPr>
              <w:t>The system should have</w:t>
            </w:r>
            <w:r>
              <w:rPr>
                <w:rFonts w:hint="default"/>
                <w:sz w:val="20"/>
                <w:szCs w:val="20"/>
                <w:lang w:val="en-IN" w:eastAsia="zh-CN"/>
              </w:rPr>
              <w:t xml:space="preserve"> records in the following screen</w:t>
            </w:r>
            <w:r>
              <w:rPr>
                <w:rFonts w:hint="default"/>
                <w:sz w:val="20"/>
                <w:szCs w:val="20"/>
                <w:lang w:val="en-US" w:eastAsia="zh-CN"/>
              </w:rPr>
              <w:t>:</w:t>
            </w:r>
          </w:p>
          <w:p>
            <w:pPr>
              <w:widowControl w:val="0"/>
              <w:numPr>
                <w:ilvl w:val="0"/>
                <w:numId w:val="25"/>
              </w:numPr>
              <w:ind w:left="425" w:leftChars="0" w:hanging="425" w:firstLineChars="0"/>
              <w:jc w:val="both"/>
              <w:rPr>
                <w:rFonts w:hint="default"/>
                <w:sz w:val="20"/>
                <w:szCs w:val="20"/>
                <w:rtl w:val="0"/>
                <w:lang w:val="en-US" w:eastAsia="zh-CN"/>
              </w:rPr>
            </w:pPr>
            <w:r>
              <w:rPr>
                <w:rFonts w:hint="default"/>
                <w:sz w:val="20"/>
                <w:szCs w:val="20"/>
                <w:rtl w:val="0"/>
                <w:lang w:val="en-US" w:eastAsia="zh-CN"/>
              </w:rPr>
              <w:t>Company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Income Tax Slab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New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No change</w:t>
            </w:r>
          </w:p>
        </w:tc>
      </w:tr>
    </w:tbl>
    <w:p>
      <w:pPr>
        <w:numPr>
          <w:ilvl w:val="0"/>
          <w:numId w:val="0"/>
        </w:numPr>
        <w:spacing w:line="240" w:lineRule="auto"/>
        <w:ind w:leftChars="0"/>
        <w:rPr>
          <w:rFonts w:hint="default"/>
          <w:b w:val="0"/>
          <w:bCs w:val="0"/>
          <w:u w:val="none"/>
          <w:lang w:val="en-IN"/>
        </w:rPr>
      </w:pPr>
    </w:p>
    <w:p>
      <w:pPr>
        <w:numPr>
          <w:ilvl w:val="0"/>
          <w:numId w:val="0"/>
        </w:numPr>
        <w:spacing w:line="240" w:lineRule="auto"/>
        <w:ind w:leftChars="0"/>
        <w:rPr>
          <w:rFonts w:hint="default"/>
          <w:b w:val="0"/>
          <w:bCs w:val="0"/>
          <w:u w:val="none"/>
          <w:lang w:val="en-IN"/>
        </w:rPr>
      </w:pPr>
    </w:p>
    <w:p>
      <w:pPr>
        <w:numPr>
          <w:ilvl w:val="0"/>
          <w:numId w:val="0"/>
        </w:numPr>
        <w:spacing w:line="240" w:lineRule="auto"/>
        <w:ind w:leftChars="0"/>
        <w:rPr>
          <w:rFonts w:hint="default"/>
          <w:b w:val="0"/>
          <w:bCs w:val="0"/>
          <w:u w:val="none"/>
          <w:lang w:val="en-IN"/>
        </w:rPr>
      </w:pPr>
    </w:p>
    <w:p>
      <w:pPr>
        <w:numPr>
          <w:ilvl w:val="0"/>
          <w:numId w:val="0"/>
        </w:numPr>
        <w:spacing w:line="240" w:lineRule="auto"/>
        <w:ind w:leftChars="0"/>
        <w:rPr>
          <w:rFonts w:hint="default"/>
          <w:b w:val="0"/>
          <w:bCs w:val="0"/>
          <w:u w:val="none"/>
          <w:lang w:val="en-IN"/>
        </w:rPr>
      </w:pPr>
    </w:p>
    <w:p>
      <w:pPr>
        <w:numPr>
          <w:ilvl w:val="0"/>
          <w:numId w:val="0"/>
        </w:numPr>
        <w:spacing w:line="240" w:lineRule="auto"/>
        <w:ind w:leftChars="0"/>
        <w:rPr>
          <w:rFonts w:hint="default"/>
          <w:b w:val="0"/>
          <w:bCs w:val="0"/>
          <w:u w:val="none"/>
          <w:lang w:val="en-IN"/>
        </w:rPr>
      </w:pPr>
    </w:p>
    <w:p>
      <w:pPr>
        <w:numPr>
          <w:ilvl w:val="0"/>
          <w:numId w:val="0"/>
        </w:numPr>
        <w:tabs>
          <w:tab w:val="left" w:pos="850"/>
        </w:tabs>
        <w:bidi w:val="0"/>
        <w:outlineLvl w:val="9"/>
        <w:rPr>
          <w:rFonts w:hint="default"/>
          <w:b/>
          <w:bCs/>
          <w:color w:val="000000"/>
          <w:sz w:val="24"/>
          <w:szCs w:val="24"/>
          <w:u w:val="single"/>
          <w:lang w:val="en-US" w:eastAsia="zh-CN"/>
        </w:rPr>
      </w:pPr>
      <w:r>
        <w:rPr>
          <w:rFonts w:hint="default"/>
          <w:b/>
          <w:bCs/>
          <w:color w:val="000000"/>
          <w:sz w:val="24"/>
          <w:szCs w:val="24"/>
          <w:u w:val="single"/>
          <w:lang w:val="en-US" w:eastAsia="zh-CN"/>
        </w:rPr>
        <w:t>Screenshot</w:t>
      </w:r>
    </w:p>
    <w:p>
      <w:pPr>
        <w:numPr>
          <w:ilvl w:val="0"/>
          <w:numId w:val="0"/>
        </w:numPr>
        <w:tabs>
          <w:tab w:val="left" w:pos="850"/>
        </w:tabs>
        <w:bidi w:val="0"/>
        <w:outlineLvl w:val="9"/>
        <w:rPr>
          <w:rFonts w:hint="default"/>
          <w:b/>
          <w:bCs/>
          <w:color w:val="000000"/>
          <w:sz w:val="24"/>
          <w:szCs w:val="24"/>
          <w:u w:val="single"/>
          <w:lang w:val="en-IN" w:eastAsia="zh-CN"/>
        </w:rPr>
      </w:pPr>
    </w:p>
    <w:p>
      <w:pPr>
        <w:ind w:right="104" w:rightChars="52"/>
        <w:jc w:val="center"/>
      </w:pPr>
      <w:r>
        <w:drawing>
          <wp:inline distT="0" distB="0" distL="114300" distR="114300">
            <wp:extent cx="5269865" cy="4694555"/>
            <wp:effectExtent l="9525" t="9525" r="16510" b="2032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pic:cNvPicPr>
                      <a:picLocks noChangeAspect="1"/>
                    </pic:cNvPicPr>
                  </pic:nvPicPr>
                  <pic:blipFill>
                    <a:blip r:embed="rId15"/>
                    <a:stretch>
                      <a:fillRect/>
                    </a:stretch>
                  </pic:blipFill>
                  <pic:spPr>
                    <a:xfrm>
                      <a:off x="0" y="0"/>
                      <a:ext cx="5269865" cy="4694555"/>
                    </a:xfrm>
                    <a:prstGeom prst="rect">
                      <a:avLst/>
                    </a:prstGeom>
                    <a:noFill/>
                    <a:ln>
                      <a:solidFill>
                        <a:schemeClr val="tx1"/>
                      </a:solidFill>
                    </a:ln>
                  </pic:spPr>
                </pic:pic>
              </a:graphicData>
            </a:graphic>
          </wp:inline>
        </w:drawing>
      </w:r>
    </w:p>
    <w:p>
      <w:pPr>
        <w:pStyle w:val="23"/>
        <w:ind w:right="104" w:rightChars="52"/>
        <w:jc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 xml:space="preserve">Figure </w:t>
      </w:r>
      <w:r>
        <w:rPr>
          <w:rFonts w:hint="default" w:ascii="Calibri" w:hAnsi="Calibri" w:eastAsia="SimSun" w:cs="Calibri"/>
          <w:i w:val="0"/>
          <w:iCs w:val="0"/>
          <w:color w:val="000000"/>
          <w:kern w:val="0"/>
          <w:sz w:val="20"/>
          <w:szCs w:val="20"/>
          <w:u w:val="none"/>
          <w:lang w:val="en-US" w:eastAsia="zh-CN" w:bidi="ar"/>
        </w:rPr>
        <w:fldChar w:fldCharType="begin"/>
      </w:r>
      <w:r>
        <w:rPr>
          <w:rFonts w:hint="default" w:ascii="Calibri" w:hAnsi="Calibri" w:eastAsia="SimSun" w:cs="Calibri"/>
          <w:i w:val="0"/>
          <w:iCs w:val="0"/>
          <w:color w:val="000000"/>
          <w:kern w:val="0"/>
          <w:sz w:val="20"/>
          <w:szCs w:val="20"/>
          <w:u w:val="none"/>
          <w:lang w:val="en-US" w:eastAsia="zh-CN" w:bidi="ar"/>
        </w:rPr>
        <w:instrText xml:space="preserve"> SEQ Figure \* ARABIC </w:instrText>
      </w:r>
      <w:r>
        <w:rPr>
          <w:rFonts w:hint="default" w:ascii="Calibri" w:hAnsi="Calibri" w:eastAsia="SimSun" w:cs="Calibri"/>
          <w:i w:val="0"/>
          <w:iCs w:val="0"/>
          <w:color w:val="000000"/>
          <w:kern w:val="0"/>
          <w:sz w:val="20"/>
          <w:szCs w:val="20"/>
          <w:u w:val="none"/>
          <w:lang w:val="en-US" w:eastAsia="zh-CN" w:bidi="ar"/>
        </w:rPr>
        <w:fldChar w:fldCharType="separate"/>
      </w:r>
      <w:r>
        <w:rPr>
          <w:rFonts w:hint="default" w:ascii="Calibri" w:hAnsi="Calibri" w:eastAsia="SimSun" w:cs="Calibri"/>
          <w:i w:val="0"/>
          <w:iCs w:val="0"/>
          <w:color w:val="000000"/>
          <w:kern w:val="0"/>
          <w:sz w:val="20"/>
          <w:szCs w:val="20"/>
          <w:u w:val="none"/>
          <w:lang w:val="en-US" w:eastAsia="zh-CN" w:bidi="ar"/>
        </w:rPr>
        <w:t>2</w:t>
      </w:r>
      <w:r>
        <w:rPr>
          <w:rFonts w:hint="default" w:ascii="Calibri" w:hAnsi="Calibri" w:eastAsia="SimSun" w:cs="Calibri"/>
          <w:i w:val="0"/>
          <w:iCs w:val="0"/>
          <w:color w:val="000000"/>
          <w:kern w:val="0"/>
          <w:sz w:val="20"/>
          <w:szCs w:val="20"/>
          <w:u w:val="none"/>
          <w:lang w:val="en-US" w:eastAsia="zh-CN" w:bidi="ar"/>
        </w:rPr>
        <w:fldChar w:fldCharType="end"/>
      </w:r>
      <w:r>
        <w:rPr>
          <w:rFonts w:hint="default" w:ascii="Calibri" w:hAnsi="Calibri" w:eastAsia="SimSun" w:cs="Calibri"/>
          <w:i w:val="0"/>
          <w:iCs w:val="0"/>
          <w:color w:val="000000"/>
          <w:kern w:val="0"/>
          <w:sz w:val="20"/>
          <w:szCs w:val="20"/>
          <w:u w:val="none"/>
          <w:lang w:val="en-US" w:eastAsia="zh-CN" w:bidi="ar"/>
        </w:rPr>
        <w:t xml:space="preserve"> : Income Tax Slab Screen</w:t>
      </w:r>
    </w:p>
    <w:p>
      <w:pPr>
        <w:ind w:right="104" w:rightChars="52"/>
        <w:rPr>
          <w:rFonts w:hint="default" w:ascii="Calibri" w:hAnsi="Calibri" w:eastAsia="SimSun" w:cs="Times New Roman"/>
          <w:sz w:val="20"/>
          <w:szCs w:val="20"/>
          <w:lang w:val="en-US" w:eastAsia="zh-CN" w:bidi="ar-SA"/>
        </w:rPr>
      </w:pPr>
    </w:p>
    <w:p>
      <w:pPr>
        <w:ind w:right="104" w:rightChars="52"/>
        <w:rPr>
          <w:rFonts w:hint="default" w:ascii="Calibri" w:hAnsi="Calibri" w:cs="Calibri"/>
          <w:lang w:val="en-US"/>
        </w:rPr>
      </w:pPr>
    </w:p>
    <w:p>
      <w:pPr>
        <w:numPr>
          <w:ilvl w:val="0"/>
          <w:numId w:val="0"/>
        </w:numPr>
        <w:tabs>
          <w:tab w:val="left" w:pos="850"/>
        </w:tabs>
        <w:bidi w:val="0"/>
        <w:outlineLvl w:val="9"/>
        <w:rPr>
          <w:rFonts w:hint="default"/>
          <w:b/>
          <w:bCs/>
          <w:color w:val="000000"/>
          <w:sz w:val="24"/>
          <w:szCs w:val="24"/>
          <w:u w:val="single"/>
          <w:lang w:val="en-IN" w:eastAsia="zh-CN"/>
        </w:rPr>
      </w:pPr>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p>
    <w:p>
      <w:pPr>
        <w:numPr>
          <w:ilvl w:val="0"/>
          <w:numId w:val="0"/>
        </w:numPr>
        <w:tabs>
          <w:tab w:val="left" w:pos="850"/>
        </w:tabs>
        <w:bidi w:val="0"/>
        <w:outlineLvl w:val="9"/>
        <w:rPr>
          <w:rFonts w:hint="default"/>
          <w:b/>
          <w:bCs/>
          <w:color w:val="000000"/>
          <w:sz w:val="24"/>
          <w:szCs w:val="24"/>
          <w:u w:val="single"/>
          <w:lang w:val="en-IN"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p>
      <w:pPr>
        <w:ind w:right="104" w:rightChars="52"/>
        <w:rPr>
          <w:rFonts w:hint="default" w:ascii="Calibri" w:hAnsi="Calibri" w:cs="Calibri"/>
          <w:lang w:val="en-US"/>
        </w:rPr>
      </w:pPr>
    </w:p>
    <w:tbl>
      <w:tblPr>
        <w:tblStyle w:val="12"/>
        <w:tblW w:w="8761" w:type="dxa"/>
        <w:tblInd w:w="-119" w:type="dxa"/>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Layout w:type="fixed"/>
        <w:tblCellMar>
          <w:top w:w="0" w:type="dxa"/>
          <w:left w:w="108" w:type="dxa"/>
          <w:bottom w:w="0" w:type="dxa"/>
          <w:right w:w="108" w:type="dxa"/>
        </w:tblCellMar>
      </w:tblPr>
      <w:tblGrid>
        <w:gridCol w:w="541"/>
        <w:gridCol w:w="1509"/>
        <w:gridCol w:w="1140"/>
        <w:gridCol w:w="1240"/>
        <w:gridCol w:w="1582"/>
        <w:gridCol w:w="1319"/>
        <w:gridCol w:w="1430"/>
      </w:tblGrid>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rPr>
          <w:trHeight w:val="290" w:hRule="atLeast"/>
        </w:trPr>
        <w:tc>
          <w:tcPr>
            <w:tcW w:w="541" w:type="dxa"/>
            <w:tcBorders>
              <w:top w:val="single" w:color="4F81BD" w:sz="4" w:space="0"/>
              <w:left w:val="single" w:color="4F81BD" w:sz="4" w:space="0"/>
              <w:bottom w:val="single" w:color="4F81BD" w:sz="4" w:space="0"/>
              <w:right w:val="single" w:color="4F81BD" w:sz="4" w:space="0"/>
              <w:tl2br w:val="nil"/>
              <w:tr2bl w:val="nil"/>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tcBorders>
              <w:top w:val="single" w:color="4F81BD" w:sz="4" w:space="0"/>
              <w:left w:val="single" w:color="4F81BD" w:sz="4" w:space="0"/>
              <w:bottom w:val="single" w:color="4F81BD" w:sz="4" w:space="0"/>
              <w:right w:val="single" w:color="4F81BD" w:sz="4" w:space="0"/>
              <w:tl2br w:val="nil"/>
              <w:tr2bl w:val="nil"/>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cs="Calibri"/>
                <w:b/>
                <w:bCs/>
                <w:i w:val="0"/>
                <w:iCs w:val="0"/>
                <w:color w:val="FFFFFF"/>
                <w:kern w:val="0"/>
                <w:sz w:val="20"/>
                <w:szCs w:val="20"/>
                <w:u w:val="none"/>
                <w:lang w:val="en-US" w:eastAsia="zh-CN" w:bidi="ar"/>
              </w:rPr>
              <w:t>Field Name</w:t>
            </w:r>
          </w:p>
        </w:tc>
        <w:tc>
          <w:tcPr>
            <w:tcW w:w="1140" w:type="dxa"/>
            <w:tcBorders>
              <w:top w:val="single" w:color="4F81BD" w:sz="4" w:space="0"/>
              <w:left w:val="single" w:color="4F81BD" w:sz="4" w:space="0"/>
              <w:bottom w:val="single" w:color="4F81BD" w:sz="4" w:space="0"/>
              <w:right w:val="single" w:color="4F81BD" w:sz="4" w:space="0"/>
              <w:tl2br w:val="nil"/>
              <w:tr2bl w:val="nil"/>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sz w:val="20"/>
                <w:szCs w:val="20"/>
                <w:u w:val="none"/>
                <w:lang w:val="en-US" w:eastAsia="zh-CN" w:bidi="ar-SA"/>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1240" w:type="dxa"/>
            <w:tcBorders>
              <w:top w:val="single" w:color="4F81BD" w:sz="4" w:space="0"/>
              <w:left w:val="single" w:color="4F81BD" w:sz="4" w:space="0"/>
              <w:bottom w:val="single" w:color="4F81BD" w:sz="4" w:space="0"/>
              <w:right w:val="single" w:color="4F81BD" w:sz="4" w:space="0"/>
              <w:tl2br w:val="nil"/>
              <w:tr2bl w:val="nil"/>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tcBorders>
              <w:top w:val="single" w:color="4F81BD" w:sz="4" w:space="0"/>
              <w:left w:val="single" w:color="4F81BD" w:sz="4" w:space="0"/>
              <w:bottom w:val="single" w:color="4F81BD" w:sz="4" w:space="0"/>
              <w:right w:val="single" w:color="4F81BD" w:sz="4" w:space="0"/>
              <w:tl2br w:val="nil"/>
              <w:tr2bl w:val="nil"/>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4F81BD" w:sz="4" w:space="0"/>
              <w:left w:val="single" w:color="4F81BD" w:sz="4" w:space="0"/>
              <w:bottom w:val="single" w:color="4F81BD" w:sz="4" w:space="0"/>
              <w:right w:val="single" w:color="4F81BD" w:sz="4" w:space="0"/>
              <w:tl2br w:val="nil"/>
              <w:tr2bl w:val="nil"/>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30" w:type="dxa"/>
            <w:tcBorders>
              <w:top w:val="single" w:color="4F81BD" w:sz="4" w:space="0"/>
              <w:left w:val="single" w:color="4F81BD" w:sz="4" w:space="0"/>
              <w:bottom w:val="single" w:color="4F81BD" w:sz="4" w:space="0"/>
              <w:right w:val="single" w:color="4F81BD" w:sz="4" w:space="0"/>
              <w:tl2br w:val="nil"/>
              <w:tr2bl w:val="nil"/>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rPr>
          <w:trHeight w:val="290" w:hRule="atLeast"/>
        </w:trPr>
        <w:tc>
          <w:tcPr>
            <w:tcW w:w="541" w:type="dxa"/>
            <w:tcBorders>
              <w:top w:val="single" w:color="4F81BD" w:sz="4" w:space="0"/>
              <w:left w:val="single" w:color="4F81BD" w:sz="4" w:space="0"/>
              <w:bottom w:val="single" w:color="4F81BD" w:sz="4" w:space="0"/>
              <w:right w:val="single" w:color="4F81BD" w:sz="4" w:space="0"/>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509" w:type="dxa"/>
            <w:tcBorders>
              <w:top w:val="single" w:color="4F81BD" w:sz="4" w:space="0"/>
              <w:left w:val="single" w:color="4F81BD" w:sz="4" w:space="0"/>
              <w:bottom w:val="single" w:color="4F81BD" w:sz="4" w:space="0"/>
              <w:right w:val="single" w:color="4F81BD" w:sz="4" w:space="0"/>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Disabled</w:t>
            </w:r>
          </w:p>
        </w:tc>
        <w:tc>
          <w:tcPr>
            <w:tcW w:w="1140" w:type="dxa"/>
            <w:tcBorders>
              <w:top w:val="single" w:color="4F81BD" w:sz="4" w:space="0"/>
              <w:left w:val="single" w:color="4F81BD" w:sz="4" w:space="0"/>
              <w:bottom w:val="single" w:color="4F81BD" w:sz="4" w:space="0"/>
              <w:right w:val="single" w:color="4F81BD" w:sz="4" w:space="0"/>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Checkbox</w:t>
            </w:r>
          </w:p>
        </w:tc>
        <w:tc>
          <w:tcPr>
            <w:tcW w:w="1240" w:type="dxa"/>
            <w:tcBorders>
              <w:top w:val="single" w:color="4F81BD" w:sz="4" w:space="0"/>
              <w:left w:val="single" w:color="4F81BD" w:sz="4" w:space="0"/>
              <w:bottom w:val="single" w:color="4F81BD" w:sz="4" w:space="0"/>
              <w:right w:val="single" w:color="4F81BD" w:sz="4" w:space="0"/>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IN" w:eastAsia="zh-CN" w:bidi="ar-SA"/>
              </w:rPr>
            </w:pPr>
          </w:p>
        </w:tc>
        <w:tc>
          <w:tcPr>
            <w:tcW w:w="1582" w:type="dxa"/>
            <w:tcBorders>
              <w:top w:val="single" w:color="4F81BD" w:sz="4" w:space="0"/>
              <w:left w:val="single" w:color="4F81BD" w:sz="4" w:space="0"/>
              <w:bottom w:val="single" w:color="4F81BD" w:sz="4" w:space="0"/>
              <w:right w:val="single" w:color="4F81BD" w:sz="4" w:space="0"/>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If checkbox is checked,the income tax will be disabled and will be no longer be used.</w:t>
            </w:r>
          </w:p>
        </w:tc>
        <w:tc>
          <w:tcPr>
            <w:tcW w:w="1319" w:type="dxa"/>
            <w:tcBorders>
              <w:top w:val="single" w:color="4F81BD" w:sz="4" w:space="0"/>
              <w:left w:val="single" w:color="4F81BD" w:sz="4" w:space="0"/>
              <w:bottom w:val="single" w:color="4F81BD" w:sz="4" w:space="0"/>
              <w:right w:val="single" w:color="4F81BD" w:sz="4" w:space="0"/>
              <w:tl2br w:val="nil"/>
              <w:tr2bl w:val="nil"/>
            </w:tcBorders>
            <w:shd w:val="clear" w:color="auto" w:fill="FFFFFF"/>
            <w:noWrap/>
            <w:vAlign w:val="bottom"/>
          </w:tcPr>
          <w:p>
            <w:pPr>
              <w:keepNext w:val="0"/>
              <w:keepLines w:val="0"/>
              <w:widowControl/>
              <w:suppressLineNumbers w:val="0"/>
              <w:spacing w:line="240" w:lineRule="auto"/>
              <w:jc w:val="left"/>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4" w:space="0"/>
              <w:left w:val="single" w:color="4F81BD" w:sz="4" w:space="0"/>
              <w:bottom w:val="single" w:color="4F81BD" w:sz="4" w:space="0"/>
              <w:right w:val="single" w:color="4F81BD" w:sz="4" w:space="0"/>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rPr>
          <w:trHeight w:val="290" w:hRule="atLeast"/>
        </w:trPr>
        <w:tc>
          <w:tcPr>
            <w:tcW w:w="541" w:type="dxa"/>
            <w:tcBorders>
              <w:top w:val="single" w:color="4F81BD" w:sz="4" w:space="0"/>
              <w:left w:val="single" w:color="4F81BD" w:sz="4" w:space="0"/>
              <w:bottom w:val="single" w:color="4F81BD" w:sz="4" w:space="0"/>
              <w:right w:val="single" w:color="4F81BD" w:sz="4" w:space="0"/>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509" w:type="dxa"/>
            <w:tcBorders>
              <w:top w:val="single" w:color="4F81BD" w:sz="4" w:space="0"/>
              <w:left w:val="single" w:color="4F81BD" w:sz="4" w:space="0"/>
              <w:bottom w:val="single" w:color="4F81BD" w:sz="4" w:space="0"/>
              <w:right w:val="single" w:color="4F81BD" w:sz="4" w:space="0"/>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Effective From</w:t>
            </w:r>
          </w:p>
        </w:tc>
        <w:tc>
          <w:tcPr>
            <w:tcW w:w="1140" w:type="dxa"/>
            <w:tcBorders>
              <w:top w:val="single" w:color="4F81BD" w:sz="4" w:space="0"/>
              <w:left w:val="single" w:color="4F81BD" w:sz="4" w:space="0"/>
              <w:bottom w:val="single" w:color="4F81BD" w:sz="4" w:space="0"/>
              <w:right w:val="single" w:color="4F81BD" w:sz="4" w:space="0"/>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Date</w:t>
            </w:r>
          </w:p>
        </w:tc>
        <w:tc>
          <w:tcPr>
            <w:tcW w:w="1240" w:type="dxa"/>
            <w:tcBorders>
              <w:top w:val="single" w:color="4F81BD" w:sz="4" w:space="0"/>
              <w:left w:val="single" w:color="4F81BD" w:sz="4" w:space="0"/>
              <w:bottom w:val="single" w:color="4F81BD" w:sz="4" w:space="0"/>
              <w:right w:val="single" w:color="4F81BD" w:sz="4" w:space="0"/>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1582" w:type="dxa"/>
            <w:tcBorders>
              <w:top w:val="single" w:color="4F81BD" w:sz="4" w:space="0"/>
              <w:left w:val="single" w:color="4F81BD" w:sz="4" w:space="0"/>
              <w:bottom w:val="single" w:color="4F81BD" w:sz="4" w:space="0"/>
              <w:right w:val="single" w:color="4F81BD" w:sz="4" w:space="0"/>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319" w:type="dxa"/>
            <w:tcBorders>
              <w:top w:val="single" w:color="4F81BD" w:sz="4" w:space="0"/>
              <w:left w:val="single" w:color="4F81BD" w:sz="4" w:space="0"/>
              <w:bottom w:val="single" w:color="4F81BD" w:sz="4" w:space="0"/>
              <w:right w:val="single" w:color="4F81BD" w:sz="4" w:space="0"/>
              <w:tl2br w:val="nil"/>
              <w:tr2bl w:val="nil"/>
            </w:tcBorders>
            <w:shd w:val="clear" w:color="auto" w:fill="FFFFFF"/>
            <w:noWrap/>
            <w:vAlign w:val="bottom"/>
          </w:tcPr>
          <w:p>
            <w:pPr>
              <w:keepNext w:val="0"/>
              <w:keepLines w:val="0"/>
              <w:widowControl/>
              <w:suppressLineNumbers w:val="0"/>
              <w:spacing w:line="240" w:lineRule="auto"/>
              <w:jc w:val="left"/>
              <w:textAlignment w:val="bottom"/>
              <w:rPr>
                <w:rFonts w:hint="default" w:cs="Calibri"/>
                <w:i w:val="0"/>
                <w:iCs w:val="0"/>
                <w:color w:val="000000"/>
                <w:kern w:val="0"/>
                <w:sz w:val="20"/>
                <w:szCs w:val="20"/>
                <w:u w:val="none"/>
                <w:lang w:val="en-US" w:eastAsia="zh-CN" w:bidi="ar"/>
              </w:rPr>
            </w:pPr>
          </w:p>
        </w:tc>
        <w:tc>
          <w:tcPr>
            <w:tcW w:w="1430" w:type="dxa"/>
            <w:tcBorders>
              <w:top w:val="single" w:color="4F81BD" w:sz="4" w:space="0"/>
              <w:left w:val="single" w:color="4F81BD" w:sz="4" w:space="0"/>
              <w:bottom w:val="single" w:color="4F81BD" w:sz="4" w:space="0"/>
              <w:right w:val="single" w:color="4F81BD" w:sz="4" w:space="0"/>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rPr>
          <w:trHeight w:val="290" w:hRule="atLeast"/>
        </w:trPr>
        <w:tc>
          <w:tcPr>
            <w:tcW w:w="541" w:type="dxa"/>
            <w:tcBorders>
              <w:top w:val="single" w:color="4F81BD" w:sz="4" w:space="0"/>
              <w:left w:val="single" w:color="4F81BD" w:sz="4" w:space="0"/>
              <w:bottom w:val="single" w:color="4F81BD" w:sz="4" w:space="0"/>
              <w:right w:val="single" w:color="4F81BD" w:sz="4" w:space="0"/>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509" w:type="dxa"/>
            <w:tcBorders>
              <w:top w:val="single" w:color="4F81BD" w:sz="4" w:space="0"/>
              <w:left w:val="single" w:color="4F81BD" w:sz="4" w:space="0"/>
              <w:bottom w:val="single" w:color="4F81BD" w:sz="4" w:space="0"/>
              <w:right w:val="single" w:color="4F81BD" w:sz="4" w:space="0"/>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Company</w:t>
            </w:r>
          </w:p>
        </w:tc>
        <w:tc>
          <w:tcPr>
            <w:tcW w:w="1140" w:type="dxa"/>
            <w:tcBorders>
              <w:top w:val="single" w:color="4F81BD" w:sz="4" w:space="0"/>
              <w:left w:val="single" w:color="4F81BD" w:sz="4" w:space="0"/>
              <w:bottom w:val="single" w:color="4F81BD" w:sz="4" w:space="0"/>
              <w:right w:val="single" w:color="4F81BD" w:sz="4" w:space="0"/>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4" w:space="0"/>
              <w:left w:val="single" w:color="4F81BD" w:sz="4" w:space="0"/>
              <w:bottom w:val="single" w:color="4F81BD" w:sz="4" w:space="0"/>
              <w:right w:val="single" w:color="4F81BD" w:sz="4" w:space="0"/>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82" w:type="dxa"/>
            <w:tcBorders>
              <w:top w:val="single" w:color="4F81BD" w:sz="4" w:space="0"/>
              <w:left w:val="single" w:color="4F81BD" w:sz="4" w:space="0"/>
              <w:bottom w:val="single" w:color="4F81BD" w:sz="4" w:space="0"/>
              <w:right w:val="single" w:color="4F81BD" w:sz="4" w:space="0"/>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 to Master Screen “Company”</w:t>
            </w:r>
          </w:p>
        </w:tc>
        <w:tc>
          <w:tcPr>
            <w:tcW w:w="1319" w:type="dxa"/>
            <w:tcBorders>
              <w:top w:val="single" w:color="4F81BD" w:sz="4" w:space="0"/>
              <w:left w:val="single" w:color="4F81BD" w:sz="4" w:space="0"/>
              <w:bottom w:val="single" w:color="4F81BD" w:sz="4" w:space="0"/>
              <w:right w:val="single" w:color="4F81BD" w:sz="4" w:space="0"/>
              <w:tl2br w:val="nil"/>
              <w:tr2bl w:val="nil"/>
            </w:tcBorders>
            <w:shd w:val="clear" w:color="auto" w:fill="FFFFFF"/>
            <w:noWrap/>
            <w:vAlign w:val="bottom"/>
          </w:tcPr>
          <w:p>
            <w:pPr>
              <w:keepNext w:val="0"/>
              <w:keepLines w:val="0"/>
              <w:widowControl/>
              <w:suppressLineNumbers w:val="0"/>
              <w:spacing w:line="240" w:lineRule="auto"/>
              <w:jc w:val="left"/>
              <w:textAlignment w:val="bottom"/>
              <w:rPr>
                <w:rFonts w:hint="default" w:cs="Calibri"/>
                <w:i w:val="0"/>
                <w:iCs w:val="0"/>
                <w:color w:val="000000"/>
                <w:kern w:val="0"/>
                <w:sz w:val="20"/>
                <w:szCs w:val="20"/>
                <w:u w:val="none"/>
                <w:lang w:val="en-US" w:eastAsia="zh-CN" w:bidi="ar"/>
              </w:rPr>
            </w:pPr>
          </w:p>
        </w:tc>
        <w:tc>
          <w:tcPr>
            <w:tcW w:w="1430" w:type="dxa"/>
            <w:tcBorders>
              <w:top w:val="single" w:color="4F81BD" w:sz="4" w:space="0"/>
              <w:left w:val="single" w:color="4F81BD" w:sz="4" w:space="0"/>
              <w:bottom w:val="single" w:color="4F81BD" w:sz="4" w:space="0"/>
              <w:right w:val="single" w:color="4F81BD" w:sz="4" w:space="0"/>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rPr>
          <w:trHeight w:val="290" w:hRule="atLeast"/>
        </w:trPr>
        <w:tc>
          <w:tcPr>
            <w:tcW w:w="541" w:type="dxa"/>
            <w:tcBorders>
              <w:top w:val="single" w:color="4F81BD" w:sz="4" w:space="0"/>
              <w:left w:val="single" w:color="4F81BD" w:sz="4" w:space="0"/>
              <w:bottom w:val="single" w:color="4F81BD" w:sz="4" w:space="0"/>
              <w:right w:val="single" w:color="4F81BD" w:sz="4" w:space="0"/>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509" w:type="dxa"/>
            <w:tcBorders>
              <w:top w:val="single" w:color="4F81BD" w:sz="4" w:space="0"/>
              <w:left w:val="single" w:color="4F81BD" w:sz="4" w:space="0"/>
              <w:bottom w:val="single" w:color="4F81BD" w:sz="4" w:space="0"/>
              <w:right w:val="single" w:color="4F81BD" w:sz="4" w:space="0"/>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Currency</w:t>
            </w:r>
          </w:p>
        </w:tc>
        <w:tc>
          <w:tcPr>
            <w:tcW w:w="1140" w:type="dxa"/>
            <w:tcBorders>
              <w:top w:val="single" w:color="4F81BD" w:sz="4" w:space="0"/>
              <w:left w:val="single" w:color="4F81BD" w:sz="4" w:space="0"/>
              <w:bottom w:val="single" w:color="4F81BD" w:sz="4" w:space="0"/>
              <w:right w:val="single" w:color="4F81BD" w:sz="4" w:space="0"/>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4" w:space="0"/>
              <w:left w:val="single" w:color="4F81BD" w:sz="4" w:space="0"/>
              <w:bottom w:val="single" w:color="4F81BD" w:sz="4" w:space="0"/>
              <w:right w:val="single" w:color="4F81BD" w:sz="4" w:space="0"/>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82" w:type="dxa"/>
            <w:tcBorders>
              <w:top w:val="single" w:color="4F81BD" w:sz="4" w:space="0"/>
              <w:left w:val="single" w:color="4F81BD" w:sz="4" w:space="0"/>
              <w:bottom w:val="single" w:color="4F81BD" w:sz="4" w:space="0"/>
              <w:right w:val="single" w:color="4F81BD" w:sz="4" w:space="0"/>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 to Screen “Currency”</w:t>
            </w:r>
          </w:p>
        </w:tc>
        <w:tc>
          <w:tcPr>
            <w:tcW w:w="1319" w:type="dxa"/>
            <w:tcBorders>
              <w:top w:val="single" w:color="4F81BD" w:sz="4" w:space="0"/>
              <w:left w:val="single" w:color="4F81BD" w:sz="4" w:space="0"/>
              <w:bottom w:val="single" w:color="4F81BD" w:sz="4" w:space="0"/>
              <w:right w:val="single" w:color="4F81BD" w:sz="4" w:space="0"/>
              <w:tl2br w:val="nil"/>
              <w:tr2bl w:val="nil"/>
            </w:tcBorders>
            <w:shd w:val="clear" w:color="auto" w:fill="FFFFFF"/>
            <w:noWrap/>
            <w:vAlign w:val="bottom"/>
          </w:tcPr>
          <w:p>
            <w:pPr>
              <w:keepNext w:val="0"/>
              <w:keepLines w:val="0"/>
              <w:widowControl/>
              <w:suppressLineNumbers w:val="0"/>
              <w:spacing w:line="240" w:lineRule="auto"/>
              <w:jc w:val="left"/>
              <w:textAlignment w:val="bottom"/>
              <w:rPr>
                <w:rFonts w:hint="default" w:cs="Calibri"/>
                <w:i w:val="0"/>
                <w:iCs w:val="0"/>
                <w:color w:val="000000"/>
                <w:kern w:val="0"/>
                <w:sz w:val="20"/>
                <w:szCs w:val="20"/>
                <w:u w:val="none"/>
                <w:lang w:val="en-US" w:eastAsia="zh-CN" w:bidi="ar"/>
              </w:rPr>
            </w:pPr>
          </w:p>
        </w:tc>
        <w:tc>
          <w:tcPr>
            <w:tcW w:w="1430" w:type="dxa"/>
            <w:tcBorders>
              <w:top w:val="single" w:color="4F81BD" w:sz="4" w:space="0"/>
              <w:left w:val="single" w:color="4F81BD" w:sz="4" w:space="0"/>
              <w:bottom w:val="single" w:color="4F81BD" w:sz="4" w:space="0"/>
              <w:right w:val="single" w:color="4F81BD" w:sz="4" w:space="0"/>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rPr>
          <w:trHeight w:val="290" w:hRule="atLeast"/>
        </w:trPr>
        <w:tc>
          <w:tcPr>
            <w:tcW w:w="541" w:type="dxa"/>
            <w:tcBorders>
              <w:top w:val="single" w:color="4F81BD" w:sz="4" w:space="0"/>
              <w:left w:val="single" w:color="4F81BD" w:sz="4" w:space="0"/>
              <w:bottom w:val="single" w:color="4F81BD" w:sz="4" w:space="0"/>
              <w:right w:val="single" w:color="4F81BD" w:sz="4" w:space="0"/>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5</w:t>
            </w:r>
          </w:p>
        </w:tc>
        <w:tc>
          <w:tcPr>
            <w:tcW w:w="1509" w:type="dxa"/>
            <w:tcBorders>
              <w:top w:val="single" w:color="4F81BD" w:sz="4" w:space="0"/>
              <w:left w:val="single" w:color="4F81BD" w:sz="4" w:space="0"/>
              <w:bottom w:val="single" w:color="4F81BD" w:sz="4" w:space="0"/>
              <w:right w:val="single" w:color="4F81BD" w:sz="4" w:space="0"/>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Standard Tax Exemption Amount</w:t>
            </w:r>
          </w:p>
        </w:tc>
        <w:tc>
          <w:tcPr>
            <w:tcW w:w="1140" w:type="dxa"/>
            <w:tcBorders>
              <w:top w:val="single" w:color="4F81BD" w:sz="4" w:space="0"/>
              <w:left w:val="single" w:color="4F81BD" w:sz="4" w:space="0"/>
              <w:bottom w:val="single" w:color="4F81BD" w:sz="4" w:space="0"/>
              <w:right w:val="single" w:color="4F81BD" w:sz="4" w:space="0"/>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Currency</w:t>
            </w:r>
          </w:p>
        </w:tc>
        <w:tc>
          <w:tcPr>
            <w:tcW w:w="1240" w:type="dxa"/>
            <w:tcBorders>
              <w:top w:val="single" w:color="4F81BD" w:sz="4" w:space="0"/>
              <w:left w:val="single" w:color="4F81BD" w:sz="4" w:space="0"/>
              <w:bottom w:val="single" w:color="4F81BD" w:sz="4" w:space="0"/>
              <w:right w:val="single" w:color="4F81BD" w:sz="4" w:space="0"/>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82" w:type="dxa"/>
            <w:tcBorders>
              <w:top w:val="single" w:color="4F81BD" w:sz="4" w:space="0"/>
              <w:left w:val="single" w:color="4F81BD" w:sz="4" w:space="0"/>
              <w:bottom w:val="single" w:color="4F81BD" w:sz="4" w:space="0"/>
              <w:right w:val="single" w:color="4F81BD" w:sz="4" w:space="0"/>
              <w:tl2br w:val="nil"/>
              <w:tr2bl w:val="nil"/>
            </w:tcBorders>
            <w:shd w:val="clear" w:color="auto" w:fill="FFFFFF"/>
            <w:noWrap/>
            <w:vAlign w:val="bottom"/>
          </w:tcPr>
          <w:p>
            <w:pPr>
              <w:keepNext w:val="0"/>
              <w:keepLines w:val="0"/>
              <w:widowControl/>
              <w:suppressLineNumbers w:val="0"/>
              <w:spacing w:line="240" w:lineRule="auto"/>
              <w:jc w:val="left"/>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If exemption is allowed, the Standard Tax Exemption Amount defined by the government can be added here.</w:t>
            </w:r>
          </w:p>
        </w:tc>
        <w:tc>
          <w:tcPr>
            <w:tcW w:w="1319" w:type="dxa"/>
            <w:tcBorders>
              <w:top w:val="single" w:color="4F81BD" w:sz="4" w:space="0"/>
              <w:left w:val="single" w:color="4F81BD" w:sz="4" w:space="0"/>
              <w:bottom w:val="single" w:color="4F81BD" w:sz="4" w:space="0"/>
              <w:right w:val="single" w:color="4F81BD" w:sz="4" w:space="0"/>
              <w:tl2br w:val="nil"/>
              <w:tr2bl w:val="nil"/>
            </w:tcBorders>
            <w:shd w:val="clear" w:color="auto" w:fill="FFFFFF"/>
            <w:noWrap/>
            <w:vAlign w:val="bottom"/>
          </w:tcPr>
          <w:p>
            <w:pPr>
              <w:keepNext w:val="0"/>
              <w:keepLines w:val="0"/>
              <w:widowControl/>
              <w:suppressLineNumbers w:val="0"/>
              <w:spacing w:line="240" w:lineRule="auto"/>
              <w:jc w:val="left"/>
              <w:textAlignment w:val="bottom"/>
              <w:rPr>
                <w:rFonts w:hint="default" w:cs="Calibri"/>
                <w:i w:val="0"/>
                <w:iCs w:val="0"/>
                <w:color w:val="000000"/>
                <w:kern w:val="0"/>
                <w:sz w:val="20"/>
                <w:szCs w:val="20"/>
                <w:u w:val="none"/>
                <w:lang w:val="en-US" w:eastAsia="zh-CN" w:bidi="ar"/>
              </w:rPr>
            </w:pPr>
          </w:p>
        </w:tc>
        <w:tc>
          <w:tcPr>
            <w:tcW w:w="1430" w:type="dxa"/>
            <w:tcBorders>
              <w:top w:val="single" w:color="4F81BD" w:sz="4" w:space="0"/>
              <w:left w:val="single" w:color="4F81BD" w:sz="4" w:space="0"/>
              <w:bottom w:val="single" w:color="4F81BD" w:sz="4" w:space="0"/>
              <w:right w:val="single" w:color="4F81BD" w:sz="4" w:space="0"/>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rPr>
          <w:trHeight w:val="290" w:hRule="atLeast"/>
        </w:trPr>
        <w:tc>
          <w:tcPr>
            <w:tcW w:w="541" w:type="dxa"/>
            <w:tcBorders>
              <w:top w:val="single" w:color="4F81BD" w:sz="4" w:space="0"/>
              <w:left w:val="single" w:color="4F81BD" w:sz="4" w:space="0"/>
              <w:bottom w:val="single" w:color="4F81BD" w:sz="4" w:space="0"/>
              <w:right w:val="single" w:color="4F81BD" w:sz="4" w:space="0"/>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6</w:t>
            </w:r>
          </w:p>
        </w:tc>
        <w:tc>
          <w:tcPr>
            <w:tcW w:w="1509" w:type="dxa"/>
            <w:tcBorders>
              <w:top w:val="single" w:color="4F81BD" w:sz="4" w:space="0"/>
              <w:left w:val="single" w:color="4F81BD" w:sz="4" w:space="0"/>
              <w:bottom w:val="single" w:color="4F81BD" w:sz="4" w:space="0"/>
              <w:right w:val="single" w:color="4F81BD" w:sz="4" w:space="0"/>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Allow Tax Exemption</w:t>
            </w:r>
          </w:p>
        </w:tc>
        <w:tc>
          <w:tcPr>
            <w:tcW w:w="1140" w:type="dxa"/>
            <w:tcBorders>
              <w:top w:val="single" w:color="4F81BD" w:sz="4" w:space="0"/>
              <w:left w:val="single" w:color="4F81BD" w:sz="4" w:space="0"/>
              <w:bottom w:val="single" w:color="4F81BD" w:sz="4" w:space="0"/>
              <w:right w:val="single" w:color="4F81BD" w:sz="4" w:space="0"/>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Checkbox</w:t>
            </w:r>
          </w:p>
        </w:tc>
        <w:tc>
          <w:tcPr>
            <w:tcW w:w="1240" w:type="dxa"/>
            <w:tcBorders>
              <w:top w:val="single" w:color="4F81BD" w:sz="4" w:space="0"/>
              <w:left w:val="single" w:color="4F81BD" w:sz="4" w:space="0"/>
              <w:bottom w:val="single" w:color="4F81BD" w:sz="4" w:space="0"/>
              <w:right w:val="single" w:color="4F81BD" w:sz="4" w:space="0"/>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82" w:type="dxa"/>
            <w:tcBorders>
              <w:top w:val="single" w:color="4F81BD" w:sz="4" w:space="0"/>
              <w:left w:val="single" w:color="4F81BD" w:sz="4" w:space="0"/>
              <w:bottom w:val="single" w:color="4F81BD" w:sz="4" w:space="0"/>
              <w:right w:val="single" w:color="4F81BD" w:sz="4" w:space="0"/>
              <w:tl2br w:val="nil"/>
              <w:tr2bl w:val="nil"/>
            </w:tcBorders>
            <w:shd w:val="clear" w:color="auto" w:fill="FFFFFF"/>
            <w:noWrap/>
            <w:vAlign w:val="bottom"/>
          </w:tcPr>
          <w:p>
            <w:pPr>
              <w:keepNext w:val="0"/>
              <w:keepLines w:val="0"/>
              <w:widowControl/>
              <w:numPr>
                <w:ilvl w:val="0"/>
                <w:numId w:val="26"/>
              </w:numPr>
              <w:suppressLineNumbers w:val="0"/>
              <w:spacing w:line="240" w:lineRule="auto"/>
              <w:jc w:val="left"/>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If checkbox is checked,tax exemption can be allowed for a specific Income Tax Slab.</w:t>
            </w:r>
          </w:p>
          <w:p>
            <w:pPr>
              <w:keepNext w:val="0"/>
              <w:keepLines w:val="0"/>
              <w:widowControl/>
              <w:numPr>
                <w:ilvl w:val="0"/>
                <w:numId w:val="26"/>
              </w:numPr>
              <w:suppressLineNumbers w:val="0"/>
              <w:spacing w:line="240" w:lineRule="auto"/>
              <w:jc w:val="left"/>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If enabled, while calculating taxes based on this tax slab, Employee Tax Exemption Declaration and Proof Submission are considered for calculating taxable income.</w:t>
            </w:r>
          </w:p>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p>
        </w:tc>
        <w:tc>
          <w:tcPr>
            <w:tcW w:w="1319" w:type="dxa"/>
            <w:tcBorders>
              <w:top w:val="single" w:color="4F81BD" w:sz="4" w:space="0"/>
              <w:left w:val="single" w:color="4F81BD" w:sz="4" w:space="0"/>
              <w:bottom w:val="single" w:color="4F81BD" w:sz="4" w:space="0"/>
              <w:right w:val="single" w:color="4F81BD" w:sz="4" w:space="0"/>
              <w:tl2br w:val="nil"/>
              <w:tr2bl w:val="nil"/>
            </w:tcBorders>
            <w:shd w:val="clear" w:color="auto" w:fill="FFFFFF"/>
            <w:noWrap/>
            <w:vAlign w:val="bottom"/>
          </w:tcPr>
          <w:p>
            <w:pPr>
              <w:keepNext w:val="0"/>
              <w:keepLines w:val="0"/>
              <w:widowControl/>
              <w:suppressLineNumbers w:val="0"/>
              <w:spacing w:line="240" w:lineRule="auto"/>
              <w:jc w:val="left"/>
              <w:textAlignment w:val="bottom"/>
              <w:rPr>
                <w:rFonts w:hint="default" w:cs="Calibri"/>
                <w:i w:val="0"/>
                <w:iCs w:val="0"/>
                <w:color w:val="000000"/>
                <w:kern w:val="0"/>
                <w:sz w:val="20"/>
                <w:szCs w:val="20"/>
                <w:u w:val="none"/>
                <w:lang w:val="en-US" w:eastAsia="zh-CN" w:bidi="ar"/>
              </w:rPr>
            </w:pPr>
          </w:p>
        </w:tc>
        <w:tc>
          <w:tcPr>
            <w:tcW w:w="1430" w:type="dxa"/>
            <w:tcBorders>
              <w:top w:val="single" w:color="4F81BD" w:sz="4" w:space="0"/>
              <w:left w:val="single" w:color="4F81BD" w:sz="4" w:space="0"/>
              <w:bottom w:val="single" w:color="4F81BD" w:sz="4" w:space="0"/>
              <w:right w:val="single" w:color="4F81BD" w:sz="4" w:space="0"/>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rPr>
          <w:trHeight w:val="290" w:hRule="atLeast"/>
        </w:trPr>
        <w:tc>
          <w:tcPr>
            <w:tcW w:w="541" w:type="dxa"/>
            <w:tcBorders>
              <w:top w:val="single" w:color="4F81BD" w:sz="4" w:space="0"/>
              <w:left w:val="single" w:color="4F81BD" w:sz="4" w:space="0"/>
              <w:bottom w:val="single" w:color="4F81BD" w:sz="4" w:space="0"/>
              <w:right w:val="single" w:color="4F81BD" w:sz="4" w:space="0"/>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7</w:t>
            </w:r>
          </w:p>
        </w:tc>
        <w:tc>
          <w:tcPr>
            <w:tcW w:w="1509" w:type="dxa"/>
            <w:tcBorders>
              <w:top w:val="single" w:color="4F81BD" w:sz="4" w:space="0"/>
              <w:left w:val="single" w:color="4F81BD" w:sz="4" w:space="0"/>
              <w:bottom w:val="single" w:color="4F81BD" w:sz="4" w:space="0"/>
              <w:right w:val="single" w:color="4F81BD" w:sz="4" w:space="0"/>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Taxable Salary Slab</w:t>
            </w:r>
          </w:p>
        </w:tc>
        <w:tc>
          <w:tcPr>
            <w:tcW w:w="1140" w:type="dxa"/>
            <w:tcBorders>
              <w:top w:val="single" w:color="4F81BD" w:sz="4" w:space="0"/>
              <w:left w:val="single" w:color="4F81BD" w:sz="4" w:space="0"/>
              <w:bottom w:val="single" w:color="4F81BD" w:sz="4" w:space="0"/>
              <w:right w:val="single" w:color="4F81BD" w:sz="4" w:space="0"/>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Table</w:t>
            </w:r>
          </w:p>
        </w:tc>
        <w:tc>
          <w:tcPr>
            <w:tcW w:w="1240" w:type="dxa"/>
            <w:tcBorders>
              <w:top w:val="single" w:color="4F81BD" w:sz="4" w:space="0"/>
              <w:left w:val="single" w:color="4F81BD" w:sz="4" w:space="0"/>
              <w:bottom w:val="single" w:color="4F81BD" w:sz="4" w:space="0"/>
              <w:right w:val="single" w:color="4F81BD" w:sz="4" w:space="0"/>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1582" w:type="dxa"/>
            <w:tcBorders>
              <w:top w:val="single" w:color="4F81BD" w:sz="4" w:space="0"/>
              <w:left w:val="single" w:color="4F81BD" w:sz="4" w:space="0"/>
              <w:bottom w:val="single" w:color="4F81BD" w:sz="4" w:space="0"/>
              <w:right w:val="single" w:color="4F81BD" w:sz="4" w:space="0"/>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319" w:type="dxa"/>
            <w:tcBorders>
              <w:top w:val="single" w:color="4F81BD" w:sz="4" w:space="0"/>
              <w:left w:val="single" w:color="4F81BD" w:sz="4" w:space="0"/>
              <w:bottom w:val="single" w:color="4F81BD" w:sz="4" w:space="0"/>
              <w:right w:val="single" w:color="4F81BD" w:sz="4" w:space="0"/>
              <w:tl2br w:val="nil"/>
              <w:tr2bl w:val="nil"/>
            </w:tcBorders>
            <w:shd w:val="clear" w:color="auto" w:fill="FFFFFF"/>
            <w:noWrap/>
            <w:vAlign w:val="bottom"/>
          </w:tcPr>
          <w:p>
            <w:pPr>
              <w:keepNext w:val="0"/>
              <w:keepLines w:val="0"/>
              <w:widowControl/>
              <w:suppressLineNumbers w:val="0"/>
              <w:spacing w:line="240" w:lineRule="auto"/>
              <w:jc w:val="left"/>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This table is described below</w:t>
            </w:r>
          </w:p>
        </w:tc>
        <w:tc>
          <w:tcPr>
            <w:tcW w:w="1430" w:type="dxa"/>
            <w:tcBorders>
              <w:top w:val="single" w:color="4F81BD" w:sz="4" w:space="0"/>
              <w:left w:val="single" w:color="4F81BD" w:sz="4" w:space="0"/>
              <w:bottom w:val="single" w:color="4F81BD" w:sz="4" w:space="0"/>
              <w:right w:val="single" w:color="4F81BD" w:sz="4" w:space="0"/>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rPr>
          <w:trHeight w:val="290" w:hRule="atLeast"/>
        </w:trPr>
        <w:tc>
          <w:tcPr>
            <w:tcW w:w="541" w:type="dxa"/>
            <w:tcBorders>
              <w:top w:val="single" w:color="4F81BD" w:sz="4" w:space="0"/>
              <w:left w:val="single" w:color="4F81BD" w:sz="4" w:space="0"/>
              <w:bottom w:val="single" w:color="4F81BD" w:sz="4" w:space="0"/>
              <w:right w:val="single" w:color="4F81BD" w:sz="4" w:space="0"/>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8</w:t>
            </w:r>
          </w:p>
        </w:tc>
        <w:tc>
          <w:tcPr>
            <w:tcW w:w="1509" w:type="dxa"/>
            <w:tcBorders>
              <w:top w:val="single" w:color="4F81BD" w:sz="4" w:space="0"/>
              <w:left w:val="single" w:color="4F81BD" w:sz="4" w:space="0"/>
              <w:bottom w:val="single" w:color="4F81BD" w:sz="4" w:space="0"/>
              <w:right w:val="single" w:color="4F81BD" w:sz="4" w:space="0"/>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Other Taxes and Charges</w:t>
            </w:r>
          </w:p>
        </w:tc>
        <w:tc>
          <w:tcPr>
            <w:tcW w:w="1140" w:type="dxa"/>
            <w:tcBorders>
              <w:top w:val="single" w:color="4F81BD" w:sz="4" w:space="0"/>
              <w:left w:val="single" w:color="4F81BD" w:sz="4" w:space="0"/>
              <w:bottom w:val="single" w:color="4F81BD" w:sz="4" w:space="0"/>
              <w:right w:val="single" w:color="4F81BD" w:sz="4" w:space="0"/>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Table</w:t>
            </w:r>
          </w:p>
        </w:tc>
        <w:tc>
          <w:tcPr>
            <w:tcW w:w="1240" w:type="dxa"/>
            <w:tcBorders>
              <w:top w:val="single" w:color="4F81BD" w:sz="4" w:space="0"/>
              <w:left w:val="single" w:color="4F81BD" w:sz="4" w:space="0"/>
              <w:bottom w:val="single" w:color="4F81BD" w:sz="4" w:space="0"/>
              <w:right w:val="single" w:color="4F81BD" w:sz="4" w:space="0"/>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82" w:type="dxa"/>
            <w:tcBorders>
              <w:top w:val="single" w:color="4F81BD" w:sz="4" w:space="0"/>
              <w:left w:val="single" w:color="4F81BD" w:sz="4" w:space="0"/>
              <w:bottom w:val="single" w:color="4F81BD" w:sz="4" w:space="0"/>
              <w:right w:val="single" w:color="4F81BD" w:sz="4" w:space="0"/>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319" w:type="dxa"/>
            <w:tcBorders>
              <w:top w:val="single" w:color="4F81BD" w:sz="4" w:space="0"/>
              <w:left w:val="single" w:color="4F81BD" w:sz="4" w:space="0"/>
              <w:bottom w:val="single" w:color="4F81BD" w:sz="4" w:space="0"/>
              <w:right w:val="single" w:color="4F81BD" w:sz="4" w:space="0"/>
              <w:tl2br w:val="nil"/>
              <w:tr2bl w:val="nil"/>
            </w:tcBorders>
            <w:shd w:val="clear" w:color="auto" w:fill="FFFFFF"/>
            <w:noWrap/>
            <w:vAlign w:val="bottom"/>
          </w:tcPr>
          <w:p>
            <w:pPr>
              <w:keepNext w:val="0"/>
              <w:keepLines w:val="0"/>
              <w:widowControl/>
              <w:suppressLineNumbers w:val="0"/>
              <w:spacing w:line="240" w:lineRule="auto"/>
              <w:jc w:val="left"/>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This table is described below</w:t>
            </w:r>
          </w:p>
        </w:tc>
        <w:tc>
          <w:tcPr>
            <w:tcW w:w="1430" w:type="dxa"/>
            <w:tcBorders>
              <w:top w:val="single" w:color="4F81BD" w:sz="4" w:space="0"/>
              <w:left w:val="single" w:color="4F81BD" w:sz="4" w:space="0"/>
              <w:bottom w:val="single" w:color="4F81BD" w:sz="4" w:space="0"/>
              <w:right w:val="single" w:color="4F81BD" w:sz="4" w:space="0"/>
              <w:tl2br w:val="nil"/>
              <w:tr2bl w:val="nil"/>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61" w:type="dxa"/>
            <w:gridSpan w:val="7"/>
            <w:tcBorders>
              <w:top w:val="single" w:color="FFFFFF" w:sz="12" w:space="0"/>
              <w:left w:val="single" w:color="FFFFFF" w:sz="12" w:space="0"/>
              <w:bottom w:val="single" w:color="FFFFFF" w:sz="12" w:space="0"/>
              <w:right w:val="single" w:color="FFFFFF" w:sz="12" w:space="0"/>
            </w:tcBorders>
            <w:shd w:val="clear" w:color="auto" w:fill="4F81BD"/>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 xml:space="preserve">                                                                     </w:t>
            </w:r>
            <w:r>
              <w:rPr>
                <w:rFonts w:hint="default" w:cs="Calibri"/>
                <w:i w:val="0"/>
                <w:iCs w:val="0"/>
                <w:color w:val="FFFFFF"/>
                <w:sz w:val="20"/>
                <w:szCs w:val="20"/>
                <w:u w:val="none"/>
                <w:lang w:val="en-US" w:eastAsia="zh-CN" w:bidi="ar-SA"/>
              </w:rPr>
              <w:t xml:space="preserve"> Taxable Salary Slab   </w:t>
            </w:r>
            <w:r>
              <w:rPr>
                <w:rFonts w:hint="default" w:cs="Calibri"/>
                <w:i w:val="0"/>
                <w:iCs w:val="0"/>
                <w:color w:val="000000"/>
                <w:sz w:val="20"/>
                <w:szCs w:val="20"/>
                <w:u w:val="none"/>
                <w:lang w:val="en-US" w:eastAsia="zh-CN" w:bidi="ar-SA"/>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cs="Calibri"/>
                <w:b/>
                <w:bCs/>
                <w:i w:val="0"/>
                <w:iCs w:val="0"/>
                <w:color w:val="FFFFFF"/>
                <w:kern w:val="0"/>
                <w:sz w:val="20"/>
                <w:szCs w:val="20"/>
                <w:u w:val="none"/>
                <w:lang w:val="en-US" w:eastAsia="zh-CN" w:bidi="ar"/>
              </w:rPr>
              <w:t>Field Name</w:t>
            </w:r>
          </w:p>
        </w:tc>
        <w:tc>
          <w:tcPr>
            <w:tcW w:w="114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sz w:val="20"/>
                <w:szCs w:val="20"/>
                <w:u w:val="none"/>
                <w:lang w:val="en-US" w:eastAsia="zh-CN" w:bidi="ar-SA"/>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124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3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From Amount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Currency</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ascii="Calibri" w:hAnsi="Calibri" w:eastAsia="SimSun" w:cs="Calibri"/>
                <w:color w:val="000000"/>
                <w:sz w:val="20"/>
                <w:szCs w:val="20"/>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To Amount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Currency</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ascii="Calibri" w:hAnsi="Calibri" w:eastAsia="SimSun" w:cs="Calibri"/>
                <w:color w:val="000000"/>
                <w:sz w:val="20"/>
                <w:szCs w:val="20"/>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Percent Deduction</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Percent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US" w:eastAsia="zh-CN" w:bidi="ar-SA"/>
              </w:rPr>
            </w:pPr>
            <w:r>
              <w:rPr>
                <w:rFonts w:hint="default" w:cs="Calibri"/>
                <w:color w:val="000000"/>
                <w:sz w:val="20"/>
                <w:szCs w:val="20"/>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ascii="Calibri" w:hAnsi="Calibri" w:eastAsia="SimSun" w:cs="Calibri"/>
                <w:color w:val="000000"/>
                <w:sz w:val="20"/>
                <w:szCs w:val="20"/>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Conditions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Code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ascii="Calibri" w:hAnsi="Calibri" w:eastAsia="SimSun" w:cs="Calibri"/>
                <w:color w:val="000000"/>
                <w:sz w:val="20"/>
                <w:szCs w:val="20"/>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61" w:type="dxa"/>
            <w:gridSpan w:val="7"/>
            <w:tcBorders>
              <w:top w:val="single" w:color="FFFFFF" w:sz="12" w:space="0"/>
              <w:left w:val="single" w:color="FFFFFF" w:sz="12" w:space="0"/>
              <w:bottom w:val="single" w:color="FFFFFF" w:sz="12" w:space="0"/>
              <w:right w:val="single" w:color="FFFFFF" w:sz="12" w:space="0"/>
            </w:tcBorders>
            <w:shd w:val="clear" w:color="auto" w:fill="4F81BD"/>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 xml:space="preserve">                                                                     </w:t>
            </w:r>
            <w:r>
              <w:rPr>
                <w:rFonts w:hint="default" w:cs="Calibri"/>
                <w:i w:val="0"/>
                <w:iCs w:val="0"/>
                <w:color w:val="FFFFFF"/>
                <w:sz w:val="20"/>
                <w:szCs w:val="20"/>
                <w:u w:val="none"/>
                <w:lang w:val="en-US" w:eastAsia="zh-CN" w:bidi="ar-SA"/>
              </w:rPr>
              <w:t xml:space="preserve">   </w:t>
            </w:r>
            <w:r>
              <w:rPr>
                <w:rFonts w:hint="default" w:cs="Calibri"/>
                <w:i w:val="0"/>
                <w:iCs w:val="0"/>
                <w:color w:val="000000"/>
                <w:sz w:val="20"/>
                <w:szCs w:val="20"/>
                <w:u w:val="none"/>
                <w:lang w:val="en-US" w:eastAsia="zh-CN" w:bidi="ar-SA"/>
              </w:rPr>
              <w:t xml:space="preserve"> </w:t>
            </w:r>
            <w:r>
              <w:rPr>
                <w:rFonts w:hint="default" w:cs="Calibri"/>
                <w:i w:val="0"/>
                <w:iCs w:val="0"/>
                <w:color w:val="FFFFFF"/>
                <w:sz w:val="20"/>
                <w:szCs w:val="20"/>
                <w:u w:val="none"/>
                <w:lang w:val="en-US" w:eastAsia="zh-CN" w:bidi="ar-SA"/>
              </w:rPr>
              <w:t xml:space="preserve"> Other Taxes and Charges  </w:t>
            </w:r>
            <w:r>
              <w:rPr>
                <w:rFonts w:hint="default" w:cs="Calibri"/>
                <w:i w:val="0"/>
                <w:iCs w:val="0"/>
                <w:color w:val="000000"/>
                <w:sz w:val="20"/>
                <w:szCs w:val="20"/>
                <w:u w:val="none"/>
                <w:lang w:val="en-US" w:eastAsia="zh-CN" w:bidi="ar-SA"/>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cs="Calibri"/>
                <w:b/>
                <w:bCs/>
                <w:i w:val="0"/>
                <w:iCs w:val="0"/>
                <w:color w:val="FFFFFF"/>
                <w:kern w:val="0"/>
                <w:sz w:val="20"/>
                <w:szCs w:val="20"/>
                <w:u w:val="none"/>
                <w:lang w:val="en-US" w:eastAsia="zh-CN" w:bidi="ar"/>
              </w:rPr>
              <w:t>Field Name</w:t>
            </w:r>
          </w:p>
        </w:tc>
        <w:tc>
          <w:tcPr>
            <w:tcW w:w="114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sz w:val="20"/>
                <w:szCs w:val="20"/>
                <w:u w:val="none"/>
                <w:lang w:val="en-US" w:eastAsia="zh-CN" w:bidi="ar-SA"/>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124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3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Description</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ascii="Calibri" w:hAnsi="Calibri" w:eastAsia="SimSun" w:cs="Calibri"/>
                <w:color w:val="000000"/>
                <w:sz w:val="20"/>
                <w:szCs w:val="20"/>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Percent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Percent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r>
              <w:rPr>
                <w:rFonts w:hint="default" w:cs="Calibri"/>
                <w:color w:val="000000"/>
                <w:sz w:val="20"/>
                <w:szCs w:val="20"/>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ascii="Calibri" w:hAnsi="Calibri" w:eastAsia="SimSun" w:cs="Calibri"/>
                <w:color w:val="000000"/>
                <w:sz w:val="20"/>
                <w:szCs w:val="20"/>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Conditions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Code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ascii="Calibri" w:hAnsi="Calibri" w:eastAsia="SimSun" w:cs="Calibri"/>
                <w:color w:val="000000"/>
                <w:sz w:val="20"/>
                <w:szCs w:val="20"/>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Min Taxable Income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Currency</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ascii="Calibri" w:hAnsi="Calibri" w:eastAsia="SimSun" w:cs="Calibri"/>
                <w:color w:val="000000"/>
                <w:sz w:val="20"/>
                <w:szCs w:val="20"/>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5</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Max Taxable Income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Currency</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ascii="Calibri" w:hAnsi="Calibri" w:eastAsia="SimSun" w:cs="Calibri"/>
                <w:color w:val="000000"/>
                <w:sz w:val="20"/>
                <w:szCs w:val="20"/>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bl>
    <w:p>
      <w:pPr>
        <w:numPr>
          <w:ilvl w:val="0"/>
          <w:numId w:val="0"/>
        </w:numPr>
        <w:ind w:leftChars="0"/>
        <w:rPr>
          <w:rFonts w:hint="default" w:ascii="Calibri" w:hAnsi="Calibri" w:cs="Calibri"/>
          <w:b/>
          <w:bCs/>
          <w:color w:val="000000"/>
          <w:kern w:val="0"/>
          <w:sz w:val="20"/>
          <w:szCs w:val="20"/>
          <w:u w:val="single"/>
          <w:lang w:val="en-IN" w:eastAsia="zh-CN" w:bidi="ar"/>
        </w:rPr>
      </w:pPr>
    </w:p>
    <w:p>
      <w:pPr>
        <w:ind w:right="104" w:rightChars="52"/>
        <w:jc w:val="both"/>
        <w:rPr>
          <w:rFonts w:hint="default" w:cs="Calibri"/>
          <w:b/>
          <w:bCs/>
          <w:color w:val="000000"/>
          <w:sz w:val="24"/>
          <w:szCs w:val="24"/>
          <w:u w:val="single"/>
          <w:lang w:val="en-US" w:eastAsia="zh-CN" w:bidi="ar-SA"/>
        </w:rPr>
      </w:pPr>
      <w:r>
        <w:rPr>
          <w:rFonts w:hint="default" w:cs="Calibri"/>
          <w:b/>
          <w:bCs/>
          <w:color w:val="000000"/>
          <w:sz w:val="24"/>
          <w:szCs w:val="24"/>
          <w:u w:val="single"/>
          <w:lang w:val="en-US" w:eastAsia="zh-CN" w:bidi="ar-SA"/>
        </w:rPr>
        <w:t>Description of Table</w:t>
      </w:r>
    </w:p>
    <w:p>
      <w:pPr>
        <w:ind w:right="104" w:rightChars="52"/>
        <w:jc w:val="both"/>
        <w:rPr>
          <w:rFonts w:hint="default" w:cs="Calibri"/>
          <w:b/>
          <w:bCs/>
          <w:color w:val="000000"/>
          <w:sz w:val="24"/>
          <w:szCs w:val="24"/>
          <w:u w:val="single"/>
          <w:lang w:val="en-US" w:eastAsia="zh-CN" w:bidi="ar-SA"/>
        </w:rPr>
      </w:pPr>
    </w:p>
    <w:p>
      <w:pPr>
        <w:ind w:right="104" w:rightChars="52"/>
        <w:jc w:val="both"/>
        <w:rPr>
          <w:rFonts w:hint="default" w:cs="Calibri"/>
          <w:b/>
          <w:bCs/>
          <w:color w:val="000000"/>
          <w:sz w:val="20"/>
          <w:szCs w:val="20"/>
          <w:u w:val="single"/>
          <w:lang w:val="en-US" w:eastAsia="zh-CN" w:bidi="ar-SA"/>
        </w:rPr>
      </w:pPr>
      <w:r>
        <w:rPr>
          <w:rFonts w:hint="default" w:cs="Calibri"/>
          <w:b/>
          <w:bCs/>
          <w:color w:val="000000"/>
          <w:sz w:val="20"/>
          <w:szCs w:val="20"/>
          <w:u w:val="single"/>
          <w:lang w:val="en-US" w:eastAsia="zh-CN" w:bidi="ar-SA"/>
        </w:rPr>
        <w:t>Taxable Salary Slab</w:t>
      </w:r>
    </w:p>
    <w:p>
      <w:pPr>
        <w:ind w:right="104" w:rightChars="52"/>
        <w:jc w:val="both"/>
        <w:rPr>
          <w:rFonts w:hint="default" w:cs="Calibri"/>
          <w:color w:val="000000"/>
          <w:sz w:val="20"/>
          <w:szCs w:val="20"/>
          <w:lang w:val="en-IN" w:eastAsia="zh-CN" w:bidi="ar-SA"/>
        </w:rPr>
      </w:pPr>
      <w:r>
        <w:rPr>
          <w:rFonts w:hint="default" w:cs="Calibri"/>
          <w:color w:val="000000"/>
          <w:sz w:val="20"/>
          <w:szCs w:val="20"/>
          <w:lang w:val="en-US" w:eastAsia="zh-CN" w:bidi="ar-SA"/>
        </w:rPr>
        <w:t>In the Tax Slab table, you can define the rate for different income slabs. To define slab, From Amount and To Amount should be entered. For the first slab, From Amount is optional and for the last slab, To Amount is optional. Both the amount is inclusive while evaluating tax based on taxable income.</w:t>
      </w:r>
    </w:p>
    <w:p>
      <w:pPr>
        <w:ind w:right="104" w:rightChars="52"/>
        <w:jc w:val="both"/>
        <w:rPr>
          <w:rFonts w:hint="default" w:cs="Calibri"/>
          <w:b/>
          <w:bCs/>
          <w:color w:val="000000"/>
          <w:sz w:val="20"/>
          <w:szCs w:val="20"/>
          <w:u w:val="single"/>
          <w:lang w:val="en-US" w:eastAsia="zh-CN" w:bidi="ar-SA"/>
        </w:rPr>
      </w:pPr>
      <w:r>
        <w:rPr>
          <w:rFonts w:hint="default" w:cs="Calibri"/>
          <w:b/>
          <w:bCs/>
          <w:color w:val="000000"/>
          <w:sz w:val="20"/>
          <w:szCs w:val="20"/>
          <w:u w:val="single"/>
          <w:lang w:val="en-US" w:eastAsia="zh-CN" w:bidi="ar-SA"/>
        </w:rPr>
        <w:t>Other Taxes and Charges</w:t>
      </w:r>
    </w:p>
    <w:p>
      <w:pPr>
        <w:ind w:right="104" w:rightChars="52"/>
        <w:jc w:val="both"/>
        <w:rPr>
          <w:rFonts w:hint="default" w:cs="Calibri"/>
          <w:color w:val="000000"/>
          <w:sz w:val="20"/>
          <w:szCs w:val="20"/>
          <w:lang w:val="en-US" w:eastAsia="zh-CN" w:bidi="ar-SA"/>
        </w:rPr>
      </w:pPr>
      <w:r>
        <w:rPr>
          <w:rFonts w:hint="default" w:cs="Calibri"/>
          <w:color w:val="000000"/>
          <w:sz w:val="20"/>
          <w:szCs w:val="20"/>
          <w:lang w:val="en-US" w:eastAsia="zh-CN" w:bidi="ar-SA"/>
        </w:rPr>
        <w:t>If other taxes are applicable on calculated income tax, you can enter those using this table. You can also define the min and max taxable amount for which this tax will be applicable. For example, Health and Education Cess is applied additionally on income tax to everyone in India.</w:t>
      </w:r>
    </w:p>
    <w:p>
      <w:pPr>
        <w:ind w:right="104" w:rightChars="52"/>
        <w:jc w:val="both"/>
        <w:rPr>
          <w:rFonts w:hint="default" w:cs="Calibri"/>
          <w:color w:val="000000"/>
          <w:sz w:val="20"/>
          <w:szCs w:val="20"/>
          <w:lang w:val="en-IN"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Users: Roles &amp; Permission</w:t>
      </w: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p>
    <w:p>
      <w:pPr>
        <w:keepNext w:val="0"/>
        <w:keepLines w:val="0"/>
        <w:widowControl/>
        <w:suppressLineNumbers w:val="0"/>
        <w:ind w:left="-400" w:leftChars="-200" w:right="104" w:rightChars="52" w:firstLine="400" w:firstLineChars="200"/>
        <w:jc w:val="left"/>
        <w:rPr>
          <w:rStyle w:val="252"/>
          <w:rFonts w:hint="default" w:ascii="Calibri" w:hAnsi="Calibri" w:cs="Calibri"/>
          <w:b w:val="0"/>
          <w:bCs w:val="0"/>
          <w:color w:val="000000"/>
          <w:sz w:val="20"/>
          <w:szCs w:val="20"/>
          <w:lang w:val="en-IN"/>
        </w:rPr>
      </w:pPr>
      <w:r>
        <w:rPr>
          <w:rStyle w:val="252"/>
          <w:rFonts w:hint="default" w:ascii="Calibri" w:hAnsi="Calibri" w:cs="Calibri"/>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93" w:tblpY="278"/>
        <w:tblOverlap w:val="never"/>
        <w:tblW w:w="79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Payroll Admin</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Payroll User</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bl>
    <w:p>
      <w:pPr>
        <w:pStyle w:val="4"/>
        <w:numPr>
          <w:ilvl w:val="0"/>
          <w:numId w:val="0"/>
        </w:numPr>
        <w:bidi w:val="0"/>
        <w:ind w:leftChars="0" w:right="104" w:rightChars="52"/>
        <w:rPr>
          <w:rFonts w:hint="default" w:ascii="Calibri" w:hAnsi="Calibri" w:cs="Calibri"/>
          <w:lang w:val="en-IN"/>
        </w:rPr>
      </w:pPr>
    </w:p>
    <w:p>
      <w:pPr>
        <w:keepNext w:val="0"/>
        <w:keepLines w:val="0"/>
        <w:widowControl/>
        <w:suppressLineNumbers w:val="0"/>
        <w:ind w:left="-400" w:leftChars="-200" w:right="104" w:rightChars="52" w:firstLine="400" w:firstLineChars="200"/>
        <w:jc w:val="left"/>
        <w:rPr>
          <w:rStyle w:val="252"/>
          <w:rFonts w:hint="default" w:ascii="Calibri" w:hAnsi="Calibri" w:cs="Calibri"/>
          <w:b w:val="0"/>
          <w:bCs w:val="0"/>
          <w:color w:val="000000"/>
          <w:sz w:val="20"/>
          <w:szCs w:val="20"/>
          <w:lang w:val="en-IN"/>
        </w:rPr>
      </w:pPr>
    </w:p>
    <w:p>
      <w:pPr>
        <w:pStyle w:val="4"/>
        <w:numPr>
          <w:ilvl w:val="0"/>
          <w:numId w:val="0"/>
        </w:numPr>
        <w:bidi w:val="0"/>
        <w:ind w:leftChars="0" w:right="104" w:rightChars="52"/>
        <w:rPr>
          <w:rFonts w:hint="default" w:ascii="Calibri" w:hAnsi="Calibri" w:cs="Calibri"/>
          <w:lang w:val="en-IN"/>
        </w:rPr>
      </w:pPr>
    </w:p>
    <w:p>
      <w:pPr>
        <w:rPr>
          <w:rFonts w:hint="default" w:ascii="Calibri" w:hAnsi="Calibri" w:cs="Calibri"/>
          <w:lang w:val="en-IN"/>
        </w:rPr>
      </w:pPr>
    </w:p>
    <w:p>
      <w:pPr>
        <w:rPr>
          <w:rFonts w:hint="default" w:ascii="Calibri" w:hAnsi="Calibri" w:cs="Calibri"/>
          <w:lang w:val="en-IN"/>
        </w:rPr>
      </w:pPr>
    </w:p>
    <w:p>
      <w:pPr>
        <w:pStyle w:val="4"/>
        <w:numPr>
          <w:ilvl w:val="1"/>
          <w:numId w:val="21"/>
        </w:numPr>
        <w:bidi w:val="0"/>
        <w:ind w:left="0" w:leftChars="0" w:right="104" w:rightChars="52" w:firstLine="0" w:firstLineChars="0"/>
        <w:rPr>
          <w:rFonts w:hint="default" w:ascii="Calibri" w:hAnsi="Calibri" w:cs="Calibri"/>
          <w:lang w:val="en-IN"/>
        </w:rPr>
      </w:pPr>
      <w:bookmarkStart w:id="53" w:name="_Toc27338"/>
      <w:r>
        <w:rPr>
          <w:rFonts w:hint="default" w:cs="Calibri"/>
          <w:lang w:val="en-US"/>
        </w:rPr>
        <w:t>Salary Component</w:t>
      </w:r>
      <w:bookmarkEnd w:id="53"/>
    </w:p>
    <w:p>
      <w:pPr>
        <w:numPr>
          <w:ilvl w:val="0"/>
          <w:numId w:val="0"/>
        </w:numPr>
        <w:tabs>
          <w:tab w:val="left" w:pos="850"/>
        </w:tabs>
        <w:bidi w:val="0"/>
        <w:outlineLvl w:val="9"/>
        <w:rPr>
          <w:rFonts w:hint="default"/>
          <w:b/>
          <w:bCs/>
          <w:color w:val="000000"/>
          <w:sz w:val="24"/>
          <w:szCs w:val="24"/>
          <w:u w:val="single"/>
          <w:lang w:val="en-IN"/>
        </w:rPr>
      </w:pPr>
      <w:r>
        <w:rPr>
          <w:rFonts w:hint="default"/>
          <w:b/>
          <w:bCs/>
          <w:color w:val="000000"/>
          <w:sz w:val="24"/>
          <w:szCs w:val="24"/>
          <w:u w:val="single"/>
          <w:lang w:val="en-IN"/>
        </w:rPr>
        <w:t>General Description</w:t>
      </w:r>
    </w:p>
    <w:p>
      <w:pPr>
        <w:numPr>
          <w:ilvl w:val="0"/>
          <w:numId w:val="0"/>
        </w:numPr>
        <w:spacing w:line="240" w:lineRule="auto"/>
        <w:ind w:leftChars="0"/>
        <w:rPr>
          <w:rFonts w:hint="default"/>
          <w:b w:val="0"/>
          <w:bCs w:val="0"/>
          <w:u w:val="none"/>
          <w:lang w:val="en-IN"/>
        </w:rPr>
      </w:pP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11"/>
        <w:tblpPr w:leftFromText="180" w:rightFromText="180" w:vertAnchor="text" w:horzAnchor="page" w:tblpX="1694" w:tblpY="18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8"/>
        <w:gridCol w:w="7"/>
        <w:gridCol w:w="4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85" w:type="dxa"/>
            <w:gridSpan w:val="2"/>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IN" w:eastAsia="zh-CN" w:bidi="ar-SA"/>
              </w:rPr>
            </w:pPr>
            <w:r>
              <w:rPr>
                <w:rFonts w:hint="default" w:ascii="Calibri" w:hAnsi="Calibri" w:eastAsia="SimSun" w:cs="Calibri"/>
                <w:b/>
                <w:bCs/>
                <w:sz w:val="20"/>
                <w:szCs w:val="20"/>
                <w:rtl w:val="0"/>
                <w:lang w:val="en-IN" w:eastAsia="zh-CN" w:bidi="ar-SA"/>
              </w:rPr>
              <w:t>Description</w:t>
            </w:r>
          </w:p>
        </w:tc>
        <w:tc>
          <w:tcPr>
            <w:tcW w:w="4263" w:type="dxa"/>
            <w:noWrap w:val="0"/>
            <w:vAlign w:val="top"/>
          </w:tcPr>
          <w:p>
            <w:pPr>
              <w:widowControl w:val="0"/>
              <w:numPr>
                <w:ilvl w:val="0"/>
                <w:numId w:val="27"/>
              </w:numPr>
              <w:ind w:left="425" w:leftChars="0" w:hanging="425" w:firstLineChars="0"/>
              <w:jc w:val="left"/>
              <w:rPr>
                <w:rFonts w:hint="default" w:ascii="Calibri" w:hAnsi="Calibri" w:cs="Calibri"/>
                <w:sz w:val="20"/>
                <w:szCs w:val="20"/>
                <w:lang w:val="en-US"/>
              </w:rPr>
            </w:pPr>
            <w:r>
              <w:rPr>
                <w:rStyle w:val="92"/>
                <w:rFonts w:hint="default" w:ascii="Calibri" w:hAnsi="Calibri" w:eastAsia="Segoe UI" w:cs="Calibri"/>
                <w:b w:val="0"/>
                <w:bCs w:val="0"/>
                <w:i w:val="0"/>
                <w:iCs w:val="0"/>
                <w:caps w:val="0"/>
                <w:color w:val="000000"/>
                <w:spacing w:val="0"/>
                <w:sz w:val="20"/>
                <w:szCs w:val="20"/>
                <w:shd w:val="clear" w:color="auto" w:fill="FFFFFF"/>
              </w:rPr>
              <w:t>Salaries are paid by organizations to their employees in exchange for the services rendered by them. The different components that make up the Salary Structure are called as Salary Components</w:t>
            </w:r>
            <w:r>
              <w:rPr>
                <w:rFonts w:hint="default" w:ascii="Segoe UI" w:hAnsi="Segoe UI" w:eastAsia="Segoe UI" w:cs="Segoe UI"/>
                <w:i w:val="0"/>
                <w:iCs w:val="0"/>
                <w:caps w:val="0"/>
                <w:color w:val="4C5A67"/>
                <w:spacing w:val="0"/>
                <w:sz w:val="20"/>
                <w:szCs w:val="20"/>
                <w:shd w:val="clear" w:color="auto" w:fill="FFFFFF"/>
                <w:lang w:val="en-US"/>
              </w:rPr>
              <w:t>.</w:t>
            </w:r>
          </w:p>
          <w:p>
            <w:pPr>
              <w:widowControl w:val="0"/>
              <w:numPr>
                <w:ilvl w:val="0"/>
                <w:numId w:val="27"/>
              </w:numPr>
              <w:ind w:left="425" w:leftChars="0" w:hanging="425" w:firstLineChars="0"/>
              <w:jc w:val="left"/>
              <w:rPr>
                <w:rFonts w:hint="default" w:ascii="Calibri" w:hAnsi="Calibri" w:cs="Calibri"/>
                <w:color w:val="000000"/>
                <w:sz w:val="20"/>
                <w:szCs w:val="20"/>
                <w:lang w:val="en-US"/>
              </w:rPr>
            </w:pPr>
            <w:r>
              <w:rPr>
                <w:rFonts w:hint="default" w:ascii="Calibri" w:hAnsi="Calibri" w:eastAsia="Segoe UI" w:cs="Calibri"/>
                <w:i w:val="0"/>
                <w:iCs w:val="0"/>
                <w:caps w:val="0"/>
                <w:color w:val="000000"/>
                <w:spacing w:val="0"/>
                <w:sz w:val="20"/>
                <w:szCs w:val="20"/>
                <w:shd w:val="clear" w:color="auto" w:fill="FFFFFF"/>
              </w:rPr>
              <w:t>Salary paid to the employees comprises of several different components, such as basic salary, allowances, arrears, etc</w:t>
            </w:r>
            <w:r>
              <w:rPr>
                <w:rFonts w:hint="default" w:ascii="Calibri" w:hAnsi="Calibri" w:eastAsia="Segoe UI" w:cs="Calibri"/>
                <w:i w:val="0"/>
                <w:iCs w:val="0"/>
                <w:caps w:val="0"/>
                <w:color w:val="000000"/>
                <w:spacing w:val="0"/>
                <w:sz w:val="20"/>
                <w:szCs w:val="20"/>
                <w:shd w:val="clear" w:color="auto" w:fill="FFFFFF"/>
                <w:lang w:val="en-US"/>
              </w:rPr>
              <w:t>.</w:t>
            </w:r>
          </w:p>
          <w:p>
            <w:pPr>
              <w:keepNext w:val="0"/>
              <w:keepLines w:val="0"/>
              <w:widowControl/>
              <w:numPr>
                <w:ilvl w:val="0"/>
                <w:numId w:val="0"/>
              </w:numPr>
              <w:suppressLineNumbers w:val="0"/>
              <w:ind w:firstLine="300" w:firstLineChars="150"/>
              <w:jc w:val="left"/>
              <w:rPr>
                <w:rFonts w:hint="default" w:cs="Times New Roman"/>
                <w:sz w:val="20"/>
                <w:szCs w:val="20"/>
                <w:rtl w:val="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Navigation</w:t>
            </w:r>
          </w:p>
        </w:tc>
        <w:tc>
          <w:tcPr>
            <w:tcW w:w="4270" w:type="dxa"/>
            <w:gridSpan w:val="2"/>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 &gt; Payroll&gt; Masters &gt; Salary Component.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270" w:type="dxa"/>
            <w:gridSpan w:val="2"/>
            <w:noWrap w:val="0"/>
            <w:vAlign w:val="top"/>
          </w:tcPr>
          <w:p>
            <w:pPr>
              <w:widowControl w:val="0"/>
              <w:numPr>
                <w:ilvl w:val="0"/>
                <w:numId w:val="0"/>
              </w:numPr>
              <w:ind w:leftChars="0"/>
              <w:jc w:val="both"/>
              <w:rPr>
                <w:rFonts w:hint="default"/>
                <w:sz w:val="20"/>
                <w:szCs w:val="20"/>
                <w:lang w:val="en-US" w:eastAsia="zh-CN"/>
              </w:rPr>
            </w:pPr>
            <w:r>
              <w:rPr>
                <w:rFonts w:hint="default"/>
                <w:sz w:val="20"/>
                <w:szCs w:val="20"/>
                <w:lang w:val="en-US" w:eastAsia="zh-CN"/>
              </w:rPr>
              <w:t>The system should have</w:t>
            </w:r>
            <w:r>
              <w:rPr>
                <w:rFonts w:hint="default"/>
                <w:sz w:val="20"/>
                <w:szCs w:val="20"/>
                <w:lang w:val="en-IN" w:eastAsia="zh-CN"/>
              </w:rPr>
              <w:t xml:space="preserve"> records in the following screen</w:t>
            </w:r>
            <w:r>
              <w:rPr>
                <w:rFonts w:hint="default"/>
                <w:sz w:val="20"/>
                <w:szCs w:val="20"/>
                <w:lang w:val="en-US" w:eastAsia="zh-CN"/>
              </w:rPr>
              <w:t>:</w:t>
            </w:r>
          </w:p>
          <w:p>
            <w:pPr>
              <w:widowControl w:val="0"/>
              <w:numPr>
                <w:ilvl w:val="0"/>
                <w:numId w:val="28"/>
              </w:numPr>
              <w:jc w:val="both"/>
              <w:rPr>
                <w:rFonts w:hint="default"/>
                <w:sz w:val="20"/>
                <w:szCs w:val="20"/>
                <w:rtl w:val="0"/>
                <w:lang w:val="en-US" w:eastAsia="zh-CN"/>
              </w:rPr>
            </w:pPr>
            <w:r>
              <w:rPr>
                <w:rFonts w:hint="default"/>
                <w:sz w:val="20"/>
                <w:szCs w:val="20"/>
                <w:lang w:val="en-US" w:eastAsia="zh-CN"/>
              </w:rPr>
              <w:t>Company</w:t>
            </w:r>
          </w:p>
          <w:p>
            <w:pPr>
              <w:widowControl w:val="0"/>
              <w:numPr>
                <w:ilvl w:val="0"/>
                <w:numId w:val="28"/>
              </w:numPr>
              <w:jc w:val="both"/>
              <w:rPr>
                <w:rFonts w:hint="default"/>
                <w:sz w:val="20"/>
                <w:szCs w:val="20"/>
                <w:rtl w:val="0"/>
                <w:lang w:val="en-US" w:eastAsia="zh-CN"/>
              </w:rPr>
            </w:pPr>
            <w:r>
              <w:rPr>
                <w:rFonts w:hint="default"/>
                <w:sz w:val="20"/>
                <w:szCs w:val="20"/>
                <w:lang w:val="en-US" w:eastAsia="zh-CN"/>
              </w:rPr>
              <w:t>Charts of Account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Salary Component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New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No change</w:t>
            </w:r>
          </w:p>
        </w:tc>
      </w:tr>
    </w:tbl>
    <w:p>
      <w:pPr>
        <w:numPr>
          <w:ilvl w:val="0"/>
          <w:numId w:val="0"/>
        </w:numPr>
        <w:spacing w:line="240" w:lineRule="auto"/>
        <w:ind w:leftChars="0"/>
        <w:rPr>
          <w:rFonts w:hint="default" w:ascii="Calibri" w:hAnsi="Calibri" w:cs="Calibri"/>
          <w:b/>
          <w:bCs/>
          <w:u w:val="single"/>
          <w:lang w:val="en-IN"/>
        </w:rPr>
      </w:pPr>
    </w:p>
    <w:p>
      <w:pPr>
        <w:numPr>
          <w:ilvl w:val="0"/>
          <w:numId w:val="0"/>
        </w:numPr>
        <w:spacing w:line="240" w:lineRule="auto"/>
        <w:ind w:leftChars="0"/>
        <w:rPr>
          <w:rFonts w:hint="default" w:ascii="Calibri" w:hAnsi="Calibri" w:cs="Calibri"/>
          <w:b/>
          <w:bCs/>
          <w:u w:val="single"/>
          <w:lang w:val="en-IN"/>
        </w:rPr>
      </w:pPr>
    </w:p>
    <w:p>
      <w:pPr>
        <w:numPr>
          <w:ilvl w:val="0"/>
          <w:numId w:val="0"/>
        </w:numPr>
        <w:spacing w:line="240" w:lineRule="auto"/>
        <w:ind w:leftChars="0"/>
        <w:rPr>
          <w:rFonts w:hint="default" w:ascii="Calibri" w:hAnsi="Calibri" w:cs="Calibri"/>
          <w:b/>
          <w:bCs/>
          <w:u w:val="single"/>
          <w:lang w:val="en-IN"/>
        </w:rPr>
      </w:pPr>
    </w:p>
    <w:p>
      <w:pPr>
        <w:numPr>
          <w:ilvl w:val="0"/>
          <w:numId w:val="0"/>
        </w:numPr>
        <w:spacing w:line="240" w:lineRule="auto"/>
        <w:ind w:leftChars="0"/>
        <w:rPr>
          <w:rFonts w:hint="default" w:ascii="Calibri" w:hAnsi="Calibri" w:cs="Calibri"/>
          <w:b/>
          <w:bCs/>
          <w:u w:val="single"/>
          <w:lang w:val="en-IN"/>
        </w:rPr>
      </w:pPr>
    </w:p>
    <w:p>
      <w:pPr>
        <w:numPr>
          <w:ilvl w:val="0"/>
          <w:numId w:val="0"/>
        </w:numPr>
        <w:spacing w:line="240" w:lineRule="auto"/>
        <w:ind w:leftChars="0"/>
        <w:rPr>
          <w:rFonts w:hint="default" w:ascii="Calibri" w:hAnsi="Calibri" w:cs="Calibri"/>
          <w:b/>
          <w:bCs/>
          <w:u w:val="single"/>
          <w:lang w:val="en-IN"/>
        </w:rPr>
      </w:pPr>
    </w:p>
    <w:p>
      <w:pPr>
        <w:numPr>
          <w:ilvl w:val="0"/>
          <w:numId w:val="0"/>
        </w:numPr>
        <w:spacing w:line="240" w:lineRule="auto"/>
        <w:ind w:leftChars="0"/>
        <w:rPr>
          <w:rFonts w:hint="default" w:ascii="Calibri" w:hAnsi="Calibri" w:cs="Calibri"/>
          <w:b/>
          <w:bCs/>
          <w:u w:val="single"/>
          <w:lang w:val="en-IN"/>
        </w:rPr>
      </w:pPr>
    </w:p>
    <w:p>
      <w:pPr>
        <w:numPr>
          <w:ilvl w:val="0"/>
          <w:numId w:val="0"/>
        </w:numPr>
        <w:spacing w:line="240" w:lineRule="auto"/>
        <w:ind w:leftChars="0"/>
        <w:rPr>
          <w:rFonts w:hint="default" w:ascii="Calibri" w:hAnsi="Calibri" w:cs="Calibri"/>
          <w:b/>
          <w:bCs/>
          <w:u w:val="single"/>
          <w:lang w:val="en-IN"/>
        </w:rPr>
      </w:pPr>
    </w:p>
    <w:p>
      <w:pPr>
        <w:numPr>
          <w:ilvl w:val="0"/>
          <w:numId w:val="0"/>
        </w:numPr>
        <w:spacing w:line="240" w:lineRule="auto"/>
        <w:ind w:leftChars="0"/>
        <w:rPr>
          <w:rFonts w:hint="default" w:ascii="Calibri" w:hAnsi="Calibri" w:cs="Calibri"/>
          <w:b/>
          <w:bCs/>
          <w:u w:val="single"/>
          <w:lang w:val="en-IN"/>
        </w:rPr>
      </w:pPr>
    </w:p>
    <w:p>
      <w:pPr>
        <w:numPr>
          <w:ilvl w:val="0"/>
          <w:numId w:val="0"/>
        </w:numPr>
        <w:spacing w:line="240" w:lineRule="auto"/>
        <w:ind w:leftChars="0"/>
        <w:rPr>
          <w:rFonts w:hint="default" w:ascii="Calibri" w:hAnsi="Calibri" w:cs="Calibri"/>
          <w:b/>
          <w:bCs/>
          <w:u w:val="single"/>
          <w:lang w:val="en-IN"/>
        </w:rPr>
      </w:pPr>
    </w:p>
    <w:p>
      <w:pPr>
        <w:numPr>
          <w:ilvl w:val="0"/>
          <w:numId w:val="0"/>
        </w:numPr>
        <w:tabs>
          <w:tab w:val="left" w:pos="850"/>
        </w:tabs>
        <w:bidi w:val="0"/>
        <w:outlineLvl w:val="9"/>
        <w:rPr>
          <w:rFonts w:hint="default"/>
          <w:b/>
          <w:bCs/>
          <w:color w:val="000000"/>
          <w:sz w:val="24"/>
          <w:szCs w:val="24"/>
          <w:u w:val="single"/>
          <w:lang w:val="en-US" w:eastAsia="zh-CN"/>
        </w:rPr>
      </w:pPr>
      <w:r>
        <w:rPr>
          <w:rFonts w:hint="default"/>
          <w:b/>
          <w:bCs/>
          <w:color w:val="000000"/>
          <w:sz w:val="24"/>
          <w:szCs w:val="24"/>
          <w:u w:val="single"/>
          <w:lang w:val="en-US" w:eastAsia="zh-CN"/>
        </w:rPr>
        <w:t>Screenshot</w:t>
      </w:r>
    </w:p>
    <w:p>
      <w:pPr>
        <w:numPr>
          <w:ilvl w:val="0"/>
          <w:numId w:val="0"/>
        </w:numPr>
        <w:spacing w:line="240" w:lineRule="auto"/>
        <w:ind w:leftChars="0"/>
        <w:rPr>
          <w:rFonts w:hint="default" w:ascii="Calibri" w:hAnsi="Calibri" w:cs="Calibri"/>
          <w:b/>
          <w:bCs/>
          <w:u w:val="single"/>
          <w:lang w:val="en-IN"/>
        </w:rPr>
      </w:pPr>
    </w:p>
    <w:p>
      <w:pPr>
        <w:numPr>
          <w:ilvl w:val="0"/>
          <w:numId w:val="0"/>
        </w:numPr>
        <w:spacing w:line="240" w:lineRule="auto"/>
        <w:ind w:leftChars="0"/>
      </w:pPr>
      <w:r>
        <w:drawing>
          <wp:inline distT="0" distB="0" distL="114300" distR="114300">
            <wp:extent cx="5265420" cy="4731385"/>
            <wp:effectExtent l="9525" t="9525" r="20955" b="2159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pic:cNvPicPr>
                      <a:picLocks noChangeAspect="1"/>
                    </pic:cNvPicPr>
                  </pic:nvPicPr>
                  <pic:blipFill>
                    <a:blip r:embed="rId16"/>
                    <a:stretch>
                      <a:fillRect/>
                    </a:stretch>
                  </pic:blipFill>
                  <pic:spPr>
                    <a:xfrm>
                      <a:off x="0" y="0"/>
                      <a:ext cx="5265420" cy="4731385"/>
                    </a:xfrm>
                    <a:prstGeom prst="rect">
                      <a:avLst/>
                    </a:prstGeom>
                    <a:noFill/>
                    <a:ln>
                      <a:solidFill>
                        <a:schemeClr val="tx1"/>
                      </a:solidFill>
                    </a:ln>
                  </pic:spPr>
                </pic:pic>
              </a:graphicData>
            </a:graphic>
          </wp:inline>
        </w:drawing>
      </w:r>
    </w:p>
    <w:p>
      <w:pPr>
        <w:pStyle w:val="23"/>
        <w:ind w:right="104" w:rightChars="52"/>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IN" w:eastAsia="zh-CN" w:bidi="ar-SA"/>
        </w:rPr>
        <w:t xml:space="preserve">Figure </w:t>
      </w:r>
      <w:r>
        <w:rPr>
          <w:rFonts w:hint="default" w:ascii="Calibri" w:hAnsi="Calibri" w:eastAsia="SimSun" w:cs="Calibri"/>
          <w:i w:val="0"/>
          <w:iCs w:val="0"/>
          <w:color w:val="000000"/>
          <w:sz w:val="20"/>
          <w:szCs w:val="20"/>
          <w:u w:val="none"/>
          <w:lang w:val="en-IN" w:eastAsia="zh-CN" w:bidi="ar-SA"/>
        </w:rPr>
        <w:fldChar w:fldCharType="begin"/>
      </w:r>
      <w:r>
        <w:rPr>
          <w:rFonts w:hint="default" w:ascii="Calibri" w:hAnsi="Calibri" w:eastAsia="SimSun" w:cs="Calibri"/>
          <w:i w:val="0"/>
          <w:iCs w:val="0"/>
          <w:color w:val="000000"/>
          <w:sz w:val="20"/>
          <w:szCs w:val="20"/>
          <w:u w:val="none"/>
          <w:lang w:val="en-IN" w:eastAsia="zh-CN" w:bidi="ar-SA"/>
        </w:rPr>
        <w:instrText xml:space="preserve"> SEQ Figure \* ARABIC </w:instrText>
      </w:r>
      <w:r>
        <w:rPr>
          <w:rFonts w:hint="default" w:ascii="Calibri" w:hAnsi="Calibri" w:eastAsia="SimSun" w:cs="Calibri"/>
          <w:i w:val="0"/>
          <w:iCs w:val="0"/>
          <w:color w:val="000000"/>
          <w:sz w:val="20"/>
          <w:szCs w:val="20"/>
          <w:u w:val="none"/>
          <w:lang w:val="en-IN" w:eastAsia="zh-CN" w:bidi="ar-SA"/>
        </w:rPr>
        <w:fldChar w:fldCharType="separate"/>
      </w:r>
      <w:r>
        <w:rPr>
          <w:rFonts w:hint="default" w:ascii="Calibri" w:hAnsi="Calibri" w:eastAsia="SimSun" w:cs="Calibri"/>
          <w:i w:val="0"/>
          <w:iCs w:val="0"/>
          <w:color w:val="000000"/>
          <w:sz w:val="20"/>
          <w:szCs w:val="20"/>
          <w:u w:val="none"/>
          <w:lang w:val="en-IN" w:eastAsia="zh-CN" w:bidi="ar-SA"/>
        </w:rPr>
        <w:t>3</w:t>
      </w:r>
      <w:r>
        <w:rPr>
          <w:rFonts w:hint="default" w:ascii="Calibri" w:hAnsi="Calibri" w:eastAsia="SimSun" w:cs="Calibri"/>
          <w:i w:val="0"/>
          <w:iCs w:val="0"/>
          <w:color w:val="000000"/>
          <w:sz w:val="20"/>
          <w:szCs w:val="20"/>
          <w:u w:val="none"/>
          <w:lang w:val="en-IN" w:eastAsia="zh-CN" w:bidi="ar-SA"/>
        </w:rPr>
        <w:fldChar w:fldCharType="end"/>
      </w:r>
      <w:r>
        <w:rPr>
          <w:rFonts w:hint="default" w:ascii="Calibri" w:hAnsi="Calibri" w:eastAsia="SimSun" w:cs="Calibri"/>
          <w:i w:val="0"/>
          <w:iCs w:val="0"/>
          <w:color w:val="000000"/>
          <w:sz w:val="20"/>
          <w:szCs w:val="20"/>
          <w:u w:val="none"/>
          <w:lang w:val="en-US" w:eastAsia="zh-CN" w:bidi="ar-SA"/>
        </w:rPr>
        <w:t xml:space="preserve"> : Salary Component Screen</w:t>
      </w:r>
    </w:p>
    <w:p>
      <w:pPr>
        <w:rPr>
          <w:rFonts w:hint="default" w:ascii="Calibri" w:hAnsi="Calibri" w:eastAsia="SimSun" w:cs="Calibri"/>
          <w:i w:val="0"/>
          <w:iCs w:val="0"/>
          <w:color w:val="000000"/>
          <w:sz w:val="20"/>
          <w:szCs w:val="20"/>
          <w:u w:val="none"/>
          <w:lang w:val="en-US" w:eastAsia="zh-CN" w:bidi="ar-SA"/>
        </w:rPr>
      </w:pPr>
    </w:p>
    <w:p>
      <w:pPr>
        <w:numPr>
          <w:ilvl w:val="0"/>
          <w:numId w:val="0"/>
        </w:numPr>
        <w:tabs>
          <w:tab w:val="left" w:pos="850"/>
        </w:tabs>
        <w:bidi w:val="0"/>
        <w:outlineLvl w:val="9"/>
        <w:rPr>
          <w:rFonts w:hint="default"/>
          <w:b/>
          <w:bCs/>
          <w:color w:val="000000"/>
          <w:sz w:val="24"/>
          <w:szCs w:val="24"/>
          <w:u w:val="single"/>
          <w:lang w:val="en-IN" w:eastAsia="zh-CN"/>
        </w:rPr>
      </w:pPr>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p>
    <w:p>
      <w:pPr>
        <w:numPr>
          <w:ilvl w:val="0"/>
          <w:numId w:val="0"/>
        </w:numPr>
        <w:spacing w:line="240" w:lineRule="auto"/>
        <w:ind w:leftChars="0"/>
        <w:rPr>
          <w:rFonts w:hint="default" w:ascii="Calibri" w:hAnsi="Calibri" w:cs="Calibri"/>
          <w:b/>
          <w:bCs/>
          <w:u w:val="single"/>
          <w:lang w:val="en-I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p>
      <w:pPr>
        <w:ind w:right="104" w:rightChars="52"/>
        <w:rPr>
          <w:rFonts w:hint="default" w:ascii="Calibri" w:hAnsi="Calibri" w:cs="Calibri"/>
          <w:lang w:val="en-US"/>
        </w:rPr>
      </w:pPr>
    </w:p>
    <w:tbl>
      <w:tblPr>
        <w:tblStyle w:val="12"/>
        <w:tblW w:w="8761"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1"/>
        <w:gridCol w:w="1509"/>
        <w:gridCol w:w="1140"/>
        <w:gridCol w:w="1240"/>
        <w:gridCol w:w="1582"/>
        <w:gridCol w:w="1319"/>
        <w:gridCol w:w="14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cs="Calibri"/>
                <w:b/>
                <w:bCs/>
                <w:i w:val="0"/>
                <w:iCs w:val="0"/>
                <w:color w:val="FFFFFF"/>
                <w:kern w:val="0"/>
                <w:sz w:val="20"/>
                <w:szCs w:val="20"/>
                <w:u w:val="none"/>
                <w:lang w:val="en-US" w:eastAsia="zh-CN" w:bidi="ar"/>
              </w:rPr>
              <w:t>Field Name</w:t>
            </w:r>
          </w:p>
        </w:tc>
        <w:tc>
          <w:tcPr>
            <w:tcW w:w="11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sz w:val="20"/>
                <w:szCs w:val="20"/>
                <w:u w:val="none"/>
                <w:lang w:val="en-US" w:eastAsia="zh-CN" w:bidi="ar-SA"/>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50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Name</w:t>
            </w:r>
          </w:p>
        </w:tc>
        <w:tc>
          <w:tcPr>
            <w:tcW w:w="11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 xml:space="preserve">Text </w:t>
            </w: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8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31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left"/>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Abbr</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 xml:space="preserve">Text </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Type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Dropdown</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Options:</w:t>
            </w:r>
          </w:p>
          <w:p>
            <w:pPr>
              <w:keepNext w:val="0"/>
              <w:keepLines w:val="0"/>
              <w:widowControl/>
              <w:numPr>
                <w:ilvl w:val="0"/>
                <w:numId w:val="29"/>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Earning</w:t>
            </w:r>
          </w:p>
          <w:p>
            <w:pPr>
              <w:keepNext w:val="0"/>
              <w:keepLines w:val="0"/>
              <w:widowControl/>
              <w:numPr>
                <w:ilvl w:val="0"/>
                <w:numId w:val="29"/>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Deduction</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Description</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5</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Component Type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Dropdown</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Options:</w:t>
            </w:r>
          </w:p>
          <w:p>
            <w:pPr>
              <w:keepNext w:val="0"/>
              <w:keepLines w:val="0"/>
              <w:widowControl/>
              <w:numPr>
                <w:ilvl w:val="0"/>
                <w:numId w:val="0"/>
              </w:numPr>
              <w:suppressLineNumbers w:val="0"/>
              <w:spacing w:line="240" w:lineRule="auto"/>
              <w:ind w:left="0" w:leftChars="0" w:firstLine="0" w:firstLineChars="0"/>
              <w:jc w:val="both"/>
              <w:textAlignment w:val="bottom"/>
              <w:rPr>
                <w:rFonts w:hint="default"/>
                <w:i w:val="0"/>
                <w:iCs w:val="0"/>
                <w:color w:val="000000"/>
                <w:kern w:val="0"/>
                <w:sz w:val="20"/>
                <w:szCs w:val="20"/>
                <w:u w:val="none"/>
                <w:lang w:val="en-US" w:eastAsia="zh-CN"/>
              </w:rPr>
            </w:pPr>
            <w:r>
              <w:rPr>
                <w:rFonts w:hint="default" w:cs="Calibri"/>
                <w:i w:val="0"/>
                <w:iCs w:val="0"/>
                <w:color w:val="000000"/>
                <w:kern w:val="0"/>
                <w:sz w:val="20"/>
                <w:szCs w:val="20"/>
                <w:u w:val="none"/>
                <w:lang w:val="en-US" w:eastAsia="zh-CN" w:bidi="ar"/>
              </w:rPr>
              <w:t>1.</w:t>
            </w:r>
            <w:r>
              <w:rPr>
                <w:rFonts w:hint="default"/>
                <w:i w:val="0"/>
                <w:iCs w:val="0"/>
                <w:color w:val="000000"/>
                <w:kern w:val="0"/>
                <w:sz w:val="20"/>
                <w:szCs w:val="20"/>
                <w:u w:val="none"/>
                <w:lang w:val="en-US" w:eastAsia="zh-CN"/>
              </w:rPr>
              <w:t>Provident Fund</w:t>
            </w:r>
          </w:p>
          <w:p>
            <w:pPr>
              <w:keepNext w:val="0"/>
              <w:keepLines w:val="0"/>
              <w:widowControl/>
              <w:numPr>
                <w:ilvl w:val="0"/>
                <w:numId w:val="0"/>
              </w:numPr>
              <w:suppressLineNumbers w:val="0"/>
              <w:spacing w:line="240" w:lineRule="auto"/>
              <w:ind w:left="0" w:leftChars="0" w:firstLine="0" w:firstLineChars="0"/>
              <w:jc w:val="both"/>
              <w:textAlignment w:val="bottom"/>
              <w:rPr>
                <w:rFonts w:hint="default"/>
                <w:i w:val="0"/>
                <w:iCs w:val="0"/>
                <w:color w:val="000000"/>
                <w:kern w:val="0"/>
                <w:sz w:val="20"/>
                <w:szCs w:val="20"/>
                <w:u w:val="none"/>
                <w:lang w:val="en-US" w:eastAsia="zh-CN"/>
              </w:rPr>
            </w:pPr>
            <w:r>
              <w:rPr>
                <w:rFonts w:hint="default"/>
                <w:i w:val="0"/>
                <w:iCs w:val="0"/>
                <w:color w:val="000000"/>
                <w:kern w:val="0"/>
                <w:sz w:val="20"/>
                <w:szCs w:val="20"/>
                <w:u w:val="none"/>
                <w:lang w:val="en-US" w:eastAsia="zh-CN"/>
              </w:rPr>
              <w:t>2.Additional Provident Fund</w:t>
            </w:r>
          </w:p>
          <w:p>
            <w:pPr>
              <w:keepNext w:val="0"/>
              <w:keepLines w:val="0"/>
              <w:widowControl/>
              <w:numPr>
                <w:ilvl w:val="0"/>
                <w:numId w:val="0"/>
              </w:numPr>
              <w:suppressLineNumbers w:val="0"/>
              <w:spacing w:line="240" w:lineRule="auto"/>
              <w:ind w:left="0" w:leftChars="0" w:firstLine="0" w:firstLineChars="0"/>
              <w:jc w:val="both"/>
              <w:textAlignment w:val="bottom"/>
              <w:rPr>
                <w:rFonts w:hint="default"/>
                <w:i w:val="0"/>
                <w:iCs w:val="0"/>
                <w:color w:val="000000"/>
                <w:kern w:val="0"/>
                <w:sz w:val="20"/>
                <w:szCs w:val="20"/>
                <w:u w:val="none"/>
                <w:lang w:val="en-US" w:eastAsia="zh-CN"/>
              </w:rPr>
            </w:pPr>
            <w:r>
              <w:rPr>
                <w:rFonts w:hint="default"/>
                <w:i w:val="0"/>
                <w:iCs w:val="0"/>
                <w:color w:val="000000"/>
                <w:kern w:val="0"/>
                <w:sz w:val="20"/>
                <w:szCs w:val="20"/>
                <w:u w:val="none"/>
                <w:lang w:val="en-US" w:eastAsia="zh-CN"/>
              </w:rPr>
              <w:t>3.Provident Fund Loan</w:t>
            </w:r>
          </w:p>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r>
              <w:rPr>
                <w:rFonts w:hint="default"/>
                <w:i w:val="0"/>
                <w:iCs w:val="0"/>
                <w:color w:val="000000"/>
                <w:kern w:val="0"/>
                <w:sz w:val="20"/>
                <w:szCs w:val="20"/>
                <w:u w:val="none"/>
                <w:lang w:val="en-US" w:eastAsia="zh-CN"/>
              </w:rPr>
              <w:t>4.Professional Tax</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6</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Depends on Payment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left"/>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If checkbox is checked ,the salary component will be calculated based on the number of working days.</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 xml:space="preserve">When Type is </w:t>
            </w:r>
            <w:r>
              <w:rPr>
                <w:rFonts w:hint="default" w:cs="Calibri"/>
                <w:b/>
                <w:bCs/>
                <w:i w:val="0"/>
                <w:iCs w:val="0"/>
                <w:color w:val="000000"/>
                <w:kern w:val="0"/>
                <w:sz w:val="20"/>
                <w:szCs w:val="20"/>
                <w:u w:val="none"/>
                <w:lang w:val="en-US" w:eastAsia="zh-CN" w:bidi="ar"/>
              </w:rPr>
              <w:t>“Earning or Deduction”</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7</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left"/>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Is Tax Applicable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left"/>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If checkbox is checked ,tax to be applied on the salary component.</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 xml:space="preserve">When Type is </w:t>
            </w:r>
            <w:r>
              <w:rPr>
                <w:rFonts w:hint="default" w:cs="Calibri"/>
                <w:b/>
                <w:bCs/>
                <w:i w:val="0"/>
                <w:iCs w:val="0"/>
                <w:color w:val="000000"/>
                <w:kern w:val="0"/>
                <w:sz w:val="20"/>
                <w:szCs w:val="20"/>
                <w:u w:val="none"/>
                <w:lang w:val="en-US" w:eastAsia="zh-CN" w:bidi="ar"/>
              </w:rPr>
              <w:t>“Earning”</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8</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rPr>
              <w:t>Is Income Tax Component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If checkbox is checked ,</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 xml:space="preserve">When Type is </w:t>
            </w:r>
            <w:r>
              <w:rPr>
                <w:rFonts w:hint="default" w:cs="Calibri"/>
                <w:b/>
                <w:bCs/>
                <w:i w:val="0"/>
                <w:iCs w:val="0"/>
                <w:color w:val="000000"/>
                <w:kern w:val="0"/>
                <w:sz w:val="20"/>
                <w:szCs w:val="20"/>
                <w:u w:val="none"/>
                <w:lang w:val="en-US" w:eastAsia="zh-CN" w:bidi="ar"/>
              </w:rPr>
              <w:t>“ Deduction”</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9</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Deduct Full Tax on Selected Payroll Date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If checkbox is checked ,the component is used in Additional Salary, the tax amount applicable on the additional amount will be deducted on the specific payroll month.</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left"/>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 xml:space="preserve">When Type is </w:t>
            </w:r>
            <w:r>
              <w:rPr>
                <w:rFonts w:hint="default" w:cs="Calibri"/>
                <w:b/>
                <w:bCs/>
                <w:i w:val="0"/>
                <w:iCs w:val="0"/>
                <w:color w:val="000000"/>
                <w:kern w:val="0"/>
                <w:sz w:val="20"/>
                <w:szCs w:val="20"/>
                <w:u w:val="none"/>
                <w:lang w:val="en-US" w:eastAsia="zh-CN" w:bidi="ar"/>
              </w:rPr>
              <w:t>“Earning”</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10</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Variable Based On Taxable Salary</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left"/>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If checkbox is checked ,The component is calculated automatically on taxable income based on applicable Income Tax Slab</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 xml:space="preserve">When Type is </w:t>
            </w:r>
            <w:r>
              <w:rPr>
                <w:rFonts w:hint="default" w:cs="Calibri"/>
                <w:b/>
                <w:bCs/>
                <w:i w:val="0"/>
                <w:iCs w:val="0"/>
                <w:color w:val="000000"/>
                <w:kern w:val="0"/>
                <w:sz w:val="20"/>
                <w:szCs w:val="20"/>
                <w:u w:val="none"/>
                <w:lang w:val="en-US" w:eastAsia="zh-CN" w:bidi="ar"/>
              </w:rPr>
              <w:t>“ Deduction”</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11</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Exempted from Income Tax</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left"/>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If checkbox is checked , the full amount will be deducted from taxable income before calculating income tax without any </w:t>
            </w:r>
            <w:r>
              <w:rPr>
                <w:rFonts w:hint="default" w:cs="Calibri"/>
                <w:i w:val="0"/>
                <w:iCs w:val="0"/>
                <w:color w:val="000000"/>
                <w:kern w:val="0"/>
                <w:sz w:val="20"/>
                <w:szCs w:val="20"/>
                <w:u w:val="none"/>
                <w:lang w:val="en-US" w:eastAsia="zh-CN" w:bidi="ar"/>
              </w:rPr>
              <w:fldChar w:fldCharType="begin"/>
            </w:r>
            <w:r>
              <w:rPr>
                <w:rFonts w:hint="default" w:cs="Calibri"/>
                <w:i w:val="0"/>
                <w:iCs w:val="0"/>
                <w:color w:val="000000"/>
                <w:kern w:val="0"/>
                <w:sz w:val="20"/>
                <w:szCs w:val="20"/>
                <w:u w:val="none"/>
                <w:lang w:val="en-US" w:eastAsia="zh-CN" w:bidi="ar"/>
              </w:rPr>
              <w:instrText xml:space="preserve"> HYPERLINK "https://frappehr.com/docs/v14/user/manual/en/human-resources/employee-tax-exemption-declaration" </w:instrText>
            </w:r>
            <w:r>
              <w:rPr>
                <w:rFonts w:hint="default" w:cs="Calibri"/>
                <w:i w:val="0"/>
                <w:iCs w:val="0"/>
                <w:color w:val="000000"/>
                <w:kern w:val="0"/>
                <w:sz w:val="20"/>
                <w:szCs w:val="20"/>
                <w:u w:val="none"/>
                <w:lang w:val="en-US" w:eastAsia="zh-CN" w:bidi="ar"/>
              </w:rPr>
              <w:fldChar w:fldCharType="separate"/>
            </w:r>
            <w:r>
              <w:rPr>
                <w:rFonts w:hint="default" w:cs="Calibri"/>
                <w:i w:val="0"/>
                <w:iCs w:val="0"/>
                <w:color w:val="000000"/>
                <w:kern w:val="0"/>
                <w:sz w:val="20"/>
                <w:szCs w:val="20"/>
                <w:u w:val="none"/>
                <w:lang w:val="en-US" w:eastAsia="zh-CN" w:bidi="ar"/>
              </w:rPr>
              <w:t>declaration</w:t>
            </w:r>
            <w:r>
              <w:rPr>
                <w:rFonts w:hint="default" w:cs="Calibri"/>
                <w:i w:val="0"/>
                <w:iCs w:val="0"/>
                <w:color w:val="000000"/>
                <w:kern w:val="0"/>
                <w:sz w:val="20"/>
                <w:szCs w:val="20"/>
                <w:u w:val="none"/>
                <w:lang w:val="en-US" w:eastAsia="zh-CN" w:bidi="ar"/>
              </w:rPr>
              <w:fldChar w:fldCharType="end"/>
            </w:r>
            <w:r>
              <w:rPr>
                <w:rFonts w:hint="default" w:cs="Calibri"/>
                <w:i w:val="0"/>
                <w:iCs w:val="0"/>
                <w:color w:val="000000"/>
                <w:kern w:val="0"/>
                <w:sz w:val="20"/>
                <w:szCs w:val="20"/>
                <w:u w:val="none"/>
                <w:lang w:val="en-US" w:eastAsia="zh-CN" w:bidi="ar"/>
              </w:rPr>
              <w:t> or </w:t>
            </w:r>
            <w:r>
              <w:rPr>
                <w:rFonts w:hint="default" w:cs="Calibri"/>
                <w:i w:val="0"/>
                <w:iCs w:val="0"/>
                <w:color w:val="000000"/>
                <w:kern w:val="0"/>
                <w:sz w:val="20"/>
                <w:szCs w:val="20"/>
                <w:u w:val="none"/>
                <w:lang w:val="en-US" w:eastAsia="zh-CN" w:bidi="ar"/>
              </w:rPr>
              <w:fldChar w:fldCharType="begin"/>
            </w:r>
            <w:r>
              <w:rPr>
                <w:rFonts w:hint="default" w:cs="Calibri"/>
                <w:i w:val="0"/>
                <w:iCs w:val="0"/>
                <w:color w:val="000000"/>
                <w:kern w:val="0"/>
                <w:sz w:val="20"/>
                <w:szCs w:val="20"/>
                <w:u w:val="none"/>
                <w:lang w:val="en-US" w:eastAsia="zh-CN" w:bidi="ar"/>
              </w:rPr>
              <w:instrText xml:space="preserve"> HYPERLINK "https://frappehr.com/docs/v14/user/manual/en/human-resources/employee-tax-exemption-proof-submission" </w:instrText>
            </w:r>
            <w:r>
              <w:rPr>
                <w:rFonts w:hint="default" w:cs="Calibri"/>
                <w:i w:val="0"/>
                <w:iCs w:val="0"/>
                <w:color w:val="000000"/>
                <w:kern w:val="0"/>
                <w:sz w:val="20"/>
                <w:szCs w:val="20"/>
                <w:u w:val="none"/>
                <w:lang w:val="en-US" w:eastAsia="zh-CN" w:bidi="ar"/>
              </w:rPr>
              <w:fldChar w:fldCharType="separate"/>
            </w:r>
            <w:r>
              <w:rPr>
                <w:rFonts w:hint="default" w:cs="Calibri"/>
                <w:i w:val="0"/>
                <w:iCs w:val="0"/>
                <w:color w:val="000000"/>
                <w:kern w:val="0"/>
                <w:sz w:val="20"/>
                <w:szCs w:val="20"/>
                <w:u w:val="none"/>
                <w:lang w:val="en-US" w:eastAsia="zh-CN" w:bidi="ar"/>
              </w:rPr>
              <w:t>proof submission</w:t>
            </w:r>
            <w:r>
              <w:rPr>
                <w:rFonts w:hint="default" w:cs="Calibri"/>
                <w:i w:val="0"/>
                <w:iCs w:val="0"/>
                <w:color w:val="000000"/>
                <w:kern w:val="0"/>
                <w:sz w:val="20"/>
                <w:szCs w:val="20"/>
                <w:u w:val="none"/>
                <w:lang w:val="en-US" w:eastAsia="zh-CN" w:bidi="ar"/>
              </w:rPr>
              <w:fldChar w:fldCharType="end"/>
            </w:r>
            <w:r>
              <w:rPr>
                <w:rFonts w:hint="default" w:cs="Calibri"/>
                <w:i w:val="0"/>
                <w:iCs w:val="0"/>
                <w:color w:val="000000"/>
                <w:kern w:val="0"/>
                <w:sz w:val="20"/>
                <w:szCs w:val="20"/>
                <w:u w:val="none"/>
                <w:lang w:val="en-US" w:eastAsia="zh-CN" w:bidi="ar"/>
              </w:rPr>
              <w:t>.</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 xml:space="preserve">When Type is </w:t>
            </w:r>
            <w:r>
              <w:rPr>
                <w:rFonts w:hint="default" w:cs="Calibri"/>
                <w:b/>
                <w:bCs/>
                <w:i w:val="0"/>
                <w:iCs w:val="0"/>
                <w:color w:val="000000"/>
                <w:kern w:val="0"/>
                <w:sz w:val="20"/>
                <w:szCs w:val="20"/>
                <w:u w:val="none"/>
                <w:lang w:val="en-US" w:eastAsia="zh-CN" w:bidi="ar"/>
              </w:rPr>
              <w:t>“ Deduction”</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Round to the Nearest Integer</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left"/>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If checkbox is checked ,the amount of this Salary Component to the nearest integer.</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 xml:space="preserve">When Type is </w:t>
            </w:r>
            <w:r>
              <w:rPr>
                <w:rFonts w:hint="default" w:cs="Calibri"/>
                <w:b/>
                <w:bCs/>
                <w:i w:val="0"/>
                <w:iCs w:val="0"/>
                <w:color w:val="000000"/>
                <w:kern w:val="0"/>
                <w:sz w:val="20"/>
                <w:szCs w:val="20"/>
                <w:u w:val="none"/>
                <w:lang w:val="en-US" w:eastAsia="zh-CN" w:bidi="ar"/>
              </w:rPr>
              <w:t>“Earning or Deduction”</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Statistical Component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left"/>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If checkbox is checked ,the value specified or calculated in this component will not contribute to the earnings or deductions.</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 xml:space="preserve">When Type is </w:t>
            </w:r>
            <w:r>
              <w:rPr>
                <w:rFonts w:hint="default" w:cs="Calibri"/>
                <w:b/>
                <w:bCs/>
                <w:i w:val="0"/>
                <w:iCs w:val="0"/>
                <w:color w:val="000000"/>
                <w:kern w:val="0"/>
                <w:sz w:val="20"/>
                <w:szCs w:val="20"/>
                <w:u w:val="none"/>
                <w:lang w:val="en-US" w:eastAsia="zh-CN" w:bidi="ar"/>
              </w:rPr>
              <w:t>“Earning or Deduction”</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14</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Do Not Include in Total</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left"/>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If checkbox is checked ,</w:t>
            </w:r>
            <w:r>
              <w:rPr>
                <w:rFonts w:ascii="Segoe UI" w:hAnsi="Segoe UI" w:eastAsia="Segoe UI" w:cs="Segoe UI"/>
                <w:i w:val="0"/>
                <w:iCs w:val="0"/>
                <w:caps w:val="0"/>
                <w:color w:val="192734"/>
                <w:spacing w:val="0"/>
                <w:sz w:val="25"/>
                <w:szCs w:val="25"/>
                <w:shd w:val="clear" w:fill="FFFFFF"/>
              </w:rPr>
              <w:t> </w:t>
            </w:r>
            <w:r>
              <w:rPr>
                <w:rFonts w:hint="default" w:ascii="Segoe UI" w:hAnsi="Segoe UI" w:eastAsia="Segoe UI" w:cs="Segoe UI"/>
                <w:i w:val="0"/>
                <w:iCs w:val="0"/>
                <w:caps w:val="0"/>
                <w:color w:val="192734"/>
                <w:spacing w:val="0"/>
                <w:sz w:val="25"/>
                <w:szCs w:val="25"/>
                <w:shd w:val="clear" w:fill="FFFFFF"/>
              </w:rPr>
              <w:t xml:space="preserve">the </w:t>
            </w:r>
            <w:r>
              <w:rPr>
                <w:rFonts w:hint="default" w:cs="Calibri"/>
                <w:i w:val="0"/>
                <w:iCs w:val="0"/>
                <w:color w:val="000000"/>
                <w:kern w:val="0"/>
                <w:sz w:val="20"/>
                <w:szCs w:val="20"/>
                <w:u w:val="none"/>
                <w:lang w:val="en-US" w:eastAsia="zh-CN" w:bidi="ar"/>
              </w:rPr>
              <w:t>Salary Component is not included in the Total Salary.</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 xml:space="preserve">When Type is </w:t>
            </w:r>
            <w:r>
              <w:rPr>
                <w:rFonts w:hint="default" w:cs="Calibri"/>
                <w:b/>
                <w:bCs/>
                <w:i w:val="0"/>
                <w:iCs w:val="0"/>
                <w:color w:val="000000"/>
                <w:kern w:val="0"/>
                <w:sz w:val="20"/>
                <w:szCs w:val="20"/>
                <w:u w:val="none"/>
                <w:lang w:val="en-US" w:eastAsia="zh-CN" w:bidi="ar"/>
              </w:rPr>
              <w:t>“Earning or Deduction”</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15</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Disabled</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If checkbox is checked ,salary component is disabled and cannot be used in the salary structure.</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16</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Accounts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Table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This table is described below.</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61" w:type="dxa"/>
            <w:gridSpan w:val="7"/>
            <w:tcBorders>
              <w:top w:val="single" w:color="4F81BD" w:sz="8" w:space="0"/>
              <w:left w:val="single" w:color="4F81BD" w:sz="8" w:space="0"/>
              <w:bottom w:val="single" w:color="4F81BD" w:sz="8" w:space="0"/>
              <w:right w:val="single" w:color="4F81BD" w:sz="8" w:space="0"/>
            </w:tcBorders>
            <w:shd w:val="clear" w:color="auto" w:fill="4F81BD" w:themeFill="accent1"/>
            <w:noWrap w:val="0"/>
            <w:vAlign w:val="bottom"/>
          </w:tcPr>
          <w:p>
            <w:pPr>
              <w:keepNext w:val="0"/>
              <w:keepLines w:val="0"/>
              <w:widowControl/>
              <w:suppressLineNumbers w:val="0"/>
              <w:spacing w:line="240" w:lineRule="auto"/>
              <w:ind w:firstLine="2700" w:firstLineChars="1350"/>
              <w:jc w:val="both"/>
              <w:textAlignment w:val="bottom"/>
              <w:rPr>
                <w:rFonts w:hint="default" w:ascii="Calibri" w:hAnsi="Calibri" w:eastAsia="SimSun" w:cs="Calibri"/>
                <w:i w:val="0"/>
                <w:iCs w:val="0"/>
                <w:color w:val="000000" w:themeColor="text1"/>
                <w:kern w:val="0"/>
                <w:sz w:val="20"/>
                <w:szCs w:val="20"/>
                <w:u w:val="none"/>
                <w:lang w:val="en-US" w:eastAsia="zh-CN" w:bidi="ar"/>
                <w14:textFill>
                  <w14:solidFill>
                    <w14:schemeClr w14:val="tx1"/>
                  </w14:solidFill>
                </w14:textFill>
              </w:rPr>
            </w:pPr>
            <w:r>
              <w:rPr>
                <w:rFonts w:hint="default" w:cs="Calibri"/>
                <w:i w:val="0"/>
                <w:iCs w:val="0"/>
                <w:color w:val="FFFFFF" w:themeColor="background1"/>
                <w:sz w:val="20"/>
                <w:szCs w:val="20"/>
                <w:u w:val="none"/>
                <w:lang w:val="en-US" w:eastAsia="zh-CN" w:bidi="ar-SA"/>
                <w14:textFill>
                  <w14:solidFill>
                    <w14:schemeClr w14:val="bg1"/>
                  </w14:solidFill>
                </w14:textFill>
              </w:rPr>
              <w:t>Tab Break(Condition and Formula)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17</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lang w:val="en-US"/>
              </w:rPr>
              <w:t>Condition</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Code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18</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lang w:val="en-US"/>
              </w:rPr>
              <w:t>Amount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Currency</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19</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lang w:val="en-US"/>
              </w:rPr>
              <w:t>Amount based on formula</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left"/>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If checkbox is checked ,amount will be calculated on the basis of formula and condition.</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20</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lang w:val="en-US"/>
              </w:rPr>
              <w:t>Formula</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Code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21</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lang w:val="en-US"/>
              </w:rPr>
              <w:t>Help</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HTML</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61" w:type="dxa"/>
            <w:gridSpan w:val="7"/>
            <w:tcBorders>
              <w:top w:val="single" w:color="4F81BD" w:sz="8" w:space="0"/>
              <w:left w:val="single" w:color="4F81BD" w:sz="8" w:space="0"/>
              <w:bottom w:val="single" w:color="4F81BD" w:sz="8" w:space="0"/>
              <w:right w:val="single" w:color="4F81BD" w:sz="8" w:space="0"/>
            </w:tcBorders>
            <w:shd w:val="clear" w:color="auto" w:fill="4F81BD" w:themeFill="accent1"/>
            <w:noWrap w:val="0"/>
            <w:vAlign w:val="bottom"/>
          </w:tcPr>
          <w:p>
            <w:pPr>
              <w:keepNext w:val="0"/>
              <w:keepLines w:val="0"/>
              <w:widowControl/>
              <w:suppressLineNumbers w:val="0"/>
              <w:spacing w:line="240" w:lineRule="auto"/>
              <w:ind w:firstLine="2700" w:firstLineChars="1350"/>
              <w:jc w:val="both"/>
              <w:textAlignment w:val="bottom"/>
              <w:rPr>
                <w:rFonts w:hint="default" w:ascii="Calibri" w:hAnsi="Calibri" w:eastAsia="SimSun" w:cs="Calibri"/>
                <w:i w:val="0"/>
                <w:iCs w:val="0"/>
                <w:color w:val="000000" w:themeColor="text1"/>
                <w:kern w:val="0"/>
                <w:sz w:val="20"/>
                <w:szCs w:val="20"/>
                <w:u w:val="none"/>
                <w:lang w:val="en-US" w:eastAsia="zh-CN" w:bidi="ar"/>
                <w14:textFill>
                  <w14:solidFill>
                    <w14:schemeClr w14:val="tx1"/>
                  </w14:solidFill>
                </w14:textFill>
              </w:rPr>
            </w:pPr>
            <w:r>
              <w:rPr>
                <w:rFonts w:hint="default" w:cs="Calibri"/>
                <w:i w:val="0"/>
                <w:iCs w:val="0"/>
                <w:color w:val="FFFFFF" w:themeColor="background1"/>
                <w:sz w:val="20"/>
                <w:szCs w:val="20"/>
                <w:u w:val="none"/>
                <w:lang w:val="en-US" w:eastAsia="zh-CN" w:bidi="ar-SA"/>
                <w14:textFill>
                  <w14:solidFill>
                    <w14:schemeClr w14:val="bg1"/>
                  </w14:solidFill>
                </w14:textFill>
              </w:rPr>
              <w:t>Tab Break(Condition and Formula)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left"/>
              <w:textAlignment w:val="bottom"/>
              <w:rPr>
                <w:rFonts w:hint="default"/>
                <w:lang w:val="en-US"/>
              </w:rPr>
            </w:pPr>
            <w:r>
              <w:rPr>
                <w:rFonts w:hint="default"/>
                <w:lang w:val="en-US"/>
              </w:rPr>
              <w:t>Is Flexible Benefit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left"/>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If checkbox is checked ,user can set maximum benefit (yearly)</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lang w:val="en-US"/>
              </w:rPr>
              <w:t>Max Benefit Amount (Yearly)</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Currency</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24</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lang w:val="en-US"/>
              </w:rPr>
              <w:t>Pay Against Benefit Claim</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left"/>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If checkbox is checked ,pay this benefit via the </w:t>
            </w:r>
            <w:r>
              <w:rPr>
                <w:rFonts w:hint="default" w:cs="Calibri"/>
                <w:i w:val="0"/>
                <w:iCs w:val="0"/>
                <w:color w:val="000000"/>
                <w:kern w:val="0"/>
                <w:sz w:val="20"/>
                <w:szCs w:val="20"/>
                <w:u w:val="none"/>
                <w:lang w:val="en-US" w:eastAsia="zh-CN" w:bidi="ar"/>
              </w:rPr>
              <w:fldChar w:fldCharType="begin"/>
            </w:r>
            <w:r>
              <w:rPr>
                <w:rFonts w:hint="default" w:cs="Calibri"/>
                <w:i w:val="0"/>
                <w:iCs w:val="0"/>
                <w:color w:val="000000"/>
                <w:kern w:val="0"/>
                <w:sz w:val="20"/>
                <w:szCs w:val="20"/>
                <w:u w:val="none"/>
                <w:lang w:val="en-US" w:eastAsia="zh-CN" w:bidi="ar"/>
              </w:rPr>
              <w:instrText xml:space="preserve"> HYPERLINK "https://frappehr.com/docs/v14/user/manual/en/human-resources/employee-benefit-claim" </w:instrText>
            </w:r>
            <w:r>
              <w:rPr>
                <w:rFonts w:hint="default" w:cs="Calibri"/>
                <w:i w:val="0"/>
                <w:iCs w:val="0"/>
                <w:color w:val="000000"/>
                <w:kern w:val="0"/>
                <w:sz w:val="20"/>
                <w:szCs w:val="20"/>
                <w:u w:val="none"/>
                <w:lang w:val="en-US" w:eastAsia="zh-CN" w:bidi="ar"/>
              </w:rPr>
              <w:fldChar w:fldCharType="separate"/>
            </w:r>
            <w:r>
              <w:rPr>
                <w:rFonts w:hint="default" w:cs="Calibri"/>
                <w:i w:val="0"/>
                <w:iCs w:val="0"/>
                <w:color w:val="000000"/>
                <w:kern w:val="0"/>
                <w:sz w:val="20"/>
                <w:szCs w:val="20"/>
                <w:u w:val="none"/>
                <w:lang w:val="en-US" w:eastAsia="zh-CN" w:bidi="ar"/>
              </w:rPr>
              <w:t>Employee Benefit Claim</w:t>
            </w:r>
            <w:r>
              <w:rPr>
                <w:rFonts w:hint="default" w:cs="Calibri"/>
                <w:i w:val="0"/>
                <w:iCs w:val="0"/>
                <w:color w:val="000000"/>
                <w:kern w:val="0"/>
                <w:sz w:val="20"/>
                <w:szCs w:val="20"/>
                <w:u w:val="none"/>
                <w:lang w:val="en-US" w:eastAsia="zh-CN" w:bidi="ar"/>
              </w:rPr>
              <w:fldChar w:fldCharType="end"/>
            </w:r>
            <w:r>
              <w:rPr>
                <w:rFonts w:hint="default" w:cs="Calibri"/>
                <w:i w:val="0"/>
                <w:iCs w:val="0"/>
                <w:color w:val="000000"/>
                <w:kern w:val="0"/>
                <w:sz w:val="20"/>
                <w:szCs w:val="20"/>
                <w:u w:val="none"/>
                <w:lang w:val="en-US" w:eastAsia="zh-CN" w:bidi="ar"/>
              </w:rPr>
              <w:t>.</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25</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lang w:val="en-US"/>
              </w:rPr>
              <w:t>Only Tax Impact (Cannot Claim But Part of Taxable Income)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left"/>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If checkbox is checked ,the flexible benefit will be part of taxable income.</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26</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lang w:val="en-US"/>
              </w:rPr>
              <w:t>Create Separate Payment Entry Against Benefit Claim</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left"/>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If checkbox is checked ,it will let you create a separate payment entry against the Benefit Claim.</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61" w:type="dxa"/>
            <w:gridSpan w:val="7"/>
            <w:tcBorders>
              <w:top w:val="single" w:color="FFFFFF" w:sz="12" w:space="0"/>
              <w:left w:val="single" w:color="FFFFFF" w:sz="12" w:space="0"/>
              <w:bottom w:val="single" w:color="FFFFFF" w:sz="12" w:space="0"/>
              <w:right w:val="single" w:color="FFFFFF" w:sz="12" w:space="0"/>
            </w:tcBorders>
            <w:shd w:val="clear" w:color="auto" w:fill="4F81BD"/>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 xml:space="preserve">                                                                     </w:t>
            </w:r>
            <w:r>
              <w:rPr>
                <w:rFonts w:hint="default" w:cs="Calibri"/>
                <w:i w:val="0"/>
                <w:iCs w:val="0"/>
                <w:color w:val="FFFFFF"/>
                <w:sz w:val="20"/>
                <w:szCs w:val="20"/>
                <w:u w:val="none"/>
                <w:lang w:val="en-US" w:eastAsia="zh-CN" w:bidi="ar-SA"/>
              </w:rPr>
              <w:t xml:space="preserve">   </w:t>
            </w:r>
            <w:r>
              <w:rPr>
                <w:rFonts w:hint="default" w:cs="Calibri"/>
                <w:i w:val="0"/>
                <w:iCs w:val="0"/>
                <w:color w:val="000000"/>
                <w:sz w:val="20"/>
                <w:szCs w:val="20"/>
                <w:u w:val="none"/>
                <w:lang w:val="en-US" w:eastAsia="zh-CN" w:bidi="ar-SA"/>
              </w:rPr>
              <w:t xml:space="preserve"> </w:t>
            </w:r>
            <w:r>
              <w:rPr>
                <w:rFonts w:hint="default" w:cs="Calibri"/>
                <w:i w:val="0"/>
                <w:iCs w:val="0"/>
                <w:color w:val="FFFFFF"/>
                <w:sz w:val="20"/>
                <w:szCs w:val="20"/>
                <w:u w:val="none"/>
                <w:lang w:val="en-US" w:eastAsia="zh-CN" w:bidi="ar-SA"/>
              </w:rPr>
              <w:t xml:space="preserve"> Accounts  </w:t>
            </w:r>
            <w:r>
              <w:rPr>
                <w:rFonts w:hint="default" w:cs="Calibri"/>
                <w:i w:val="0"/>
                <w:iCs w:val="0"/>
                <w:color w:val="000000"/>
                <w:sz w:val="20"/>
                <w:szCs w:val="20"/>
                <w:u w:val="none"/>
                <w:lang w:val="en-US" w:eastAsia="zh-CN" w:bidi="ar-SA"/>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cs="Calibri"/>
                <w:b/>
                <w:bCs/>
                <w:i w:val="0"/>
                <w:iCs w:val="0"/>
                <w:color w:val="FFFFFF"/>
                <w:kern w:val="0"/>
                <w:sz w:val="20"/>
                <w:szCs w:val="20"/>
                <w:u w:val="none"/>
                <w:lang w:val="en-US" w:eastAsia="zh-CN" w:bidi="ar"/>
              </w:rPr>
              <w:t>Field Name</w:t>
            </w:r>
          </w:p>
        </w:tc>
        <w:tc>
          <w:tcPr>
            <w:tcW w:w="114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sz w:val="20"/>
                <w:szCs w:val="20"/>
                <w:u w:val="none"/>
                <w:lang w:val="en-US" w:eastAsia="zh-CN" w:bidi="ar-SA"/>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124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3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Company</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Link to master screen “company”</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Account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Link to master screen “account”</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bl>
    <w:p>
      <w:pPr>
        <w:numPr>
          <w:ilvl w:val="0"/>
          <w:numId w:val="0"/>
        </w:numPr>
        <w:spacing w:line="240" w:lineRule="auto"/>
        <w:ind w:leftChars="0"/>
        <w:rPr>
          <w:rFonts w:hint="default" w:ascii="Calibri" w:hAnsi="Calibri" w:cs="Calibri"/>
          <w:b w:val="0"/>
          <w:bCs w:val="0"/>
          <w:color w:val="000000"/>
          <w:kern w:val="0"/>
          <w:sz w:val="20"/>
          <w:szCs w:val="20"/>
          <w:u w:val="single"/>
          <w:lang w:val="en-IN" w:eastAsia="zh-CN" w:bidi="ar"/>
        </w:rPr>
      </w:pPr>
    </w:p>
    <w:p>
      <w:pPr>
        <w:numPr>
          <w:ilvl w:val="0"/>
          <w:numId w:val="0"/>
        </w:numPr>
        <w:spacing w:line="240" w:lineRule="auto"/>
        <w:ind w:leftChars="0"/>
        <w:rPr>
          <w:rFonts w:hint="default" w:cs="Calibri"/>
          <w:b/>
          <w:bCs/>
          <w:color w:val="000000"/>
          <w:kern w:val="0"/>
          <w:sz w:val="20"/>
          <w:szCs w:val="20"/>
          <w:u w:val="single"/>
          <w:lang w:val="en-US" w:eastAsia="zh-CN" w:bidi="ar"/>
        </w:rPr>
      </w:pPr>
      <w:r>
        <w:rPr>
          <w:rFonts w:hint="default" w:cs="Calibri"/>
          <w:b/>
          <w:bCs/>
          <w:color w:val="000000"/>
          <w:kern w:val="0"/>
          <w:sz w:val="20"/>
          <w:szCs w:val="20"/>
          <w:u w:val="single"/>
          <w:lang w:val="en-US" w:eastAsia="zh-CN" w:bidi="ar"/>
        </w:rPr>
        <w:t>Action:</w:t>
      </w:r>
    </w:p>
    <w:p>
      <w:pPr>
        <w:numPr>
          <w:ilvl w:val="0"/>
          <w:numId w:val="30"/>
        </w:numPr>
        <w:spacing w:line="240" w:lineRule="auto"/>
        <w:ind w:leftChars="0"/>
        <w:rPr>
          <w:rFonts w:hint="default" w:cs="Calibri"/>
          <w:b/>
          <w:bCs/>
          <w:color w:val="000000"/>
          <w:kern w:val="0"/>
          <w:sz w:val="20"/>
          <w:szCs w:val="20"/>
          <w:u w:val="none"/>
          <w:lang w:val="en-US" w:eastAsia="zh-CN" w:bidi="ar"/>
        </w:rPr>
      </w:pPr>
      <w:r>
        <w:rPr>
          <w:rFonts w:hint="default" w:cs="Calibri"/>
          <w:b/>
          <w:bCs/>
          <w:color w:val="000000"/>
          <w:kern w:val="0"/>
          <w:sz w:val="20"/>
          <w:szCs w:val="20"/>
          <w:u w:val="none"/>
          <w:lang w:val="en-US" w:eastAsia="zh-CN" w:bidi="ar"/>
        </w:rPr>
        <w:t>Workflow:</w:t>
      </w:r>
    </w:p>
    <w:p>
      <w:pPr>
        <w:numPr>
          <w:ilvl w:val="0"/>
          <w:numId w:val="31"/>
        </w:numPr>
        <w:spacing w:line="240" w:lineRule="auto"/>
        <w:ind w:left="425" w:leftChars="0" w:hanging="425" w:firstLineChars="0"/>
        <w:rPr>
          <w:rFonts w:hint="default" w:cs="Calibri"/>
          <w:b w:val="0"/>
          <w:bCs w:val="0"/>
          <w:color w:val="000000"/>
          <w:kern w:val="0"/>
          <w:sz w:val="20"/>
          <w:szCs w:val="20"/>
          <w:u w:val="none"/>
          <w:lang w:val="en-US" w:eastAsia="zh-CN" w:bidi="ar"/>
        </w:rPr>
      </w:pPr>
      <w:r>
        <w:rPr>
          <w:rFonts w:hint="default" w:cs="Calibri"/>
          <w:b w:val="0"/>
          <w:bCs w:val="0"/>
          <w:color w:val="000000"/>
          <w:kern w:val="0"/>
          <w:sz w:val="20"/>
          <w:szCs w:val="20"/>
          <w:u w:val="none"/>
          <w:lang w:val="en-US" w:eastAsia="zh-CN" w:bidi="ar"/>
        </w:rPr>
        <w:t>HR manager will add the component.</w:t>
      </w:r>
    </w:p>
    <w:p>
      <w:pPr>
        <w:numPr>
          <w:ilvl w:val="0"/>
          <w:numId w:val="31"/>
        </w:numPr>
        <w:spacing w:line="240" w:lineRule="auto"/>
        <w:ind w:left="425" w:leftChars="0" w:hanging="425" w:firstLineChars="0"/>
        <w:rPr>
          <w:rFonts w:hint="default" w:cs="Calibri"/>
          <w:b w:val="0"/>
          <w:bCs w:val="0"/>
          <w:color w:val="000000"/>
          <w:kern w:val="0"/>
          <w:sz w:val="20"/>
          <w:szCs w:val="20"/>
          <w:u w:val="none"/>
          <w:lang w:val="en-US" w:eastAsia="zh-CN" w:bidi="ar"/>
        </w:rPr>
      </w:pPr>
      <w:r>
        <w:rPr>
          <w:rFonts w:hint="default" w:cs="Calibri"/>
          <w:b w:val="0"/>
          <w:bCs w:val="0"/>
          <w:color w:val="000000"/>
          <w:kern w:val="0"/>
          <w:sz w:val="20"/>
          <w:szCs w:val="20"/>
          <w:u w:val="none"/>
          <w:lang w:val="en-US" w:eastAsia="zh-CN" w:bidi="ar"/>
        </w:rPr>
        <w:t>Once the component is added by HR manager,it will go to the Director for the Approval.</w:t>
      </w:r>
    </w:p>
    <w:p>
      <w:pPr>
        <w:numPr>
          <w:ilvl w:val="0"/>
          <w:numId w:val="0"/>
        </w:numPr>
        <w:spacing w:line="240" w:lineRule="auto"/>
        <w:ind w:leftChars="0"/>
        <w:rPr>
          <w:rFonts w:hint="default" w:ascii="Calibri" w:hAnsi="Calibri" w:cs="Calibri"/>
          <w:b w:val="0"/>
          <w:bCs w:val="0"/>
          <w:color w:val="000000"/>
          <w:kern w:val="0"/>
          <w:sz w:val="20"/>
          <w:szCs w:val="20"/>
          <w:u w:val="single"/>
          <w:lang w:val="en-IN" w:eastAsia="zh-CN" w:bidi="ar"/>
        </w:rPr>
      </w:pPr>
    </w:p>
    <w:p>
      <w:pPr>
        <w:numPr>
          <w:ilvl w:val="0"/>
          <w:numId w:val="0"/>
        </w:numPr>
        <w:spacing w:line="240" w:lineRule="auto"/>
        <w:ind w:leftChars="0"/>
        <w:rPr>
          <w:rFonts w:hint="default" w:ascii="Calibri" w:hAnsi="Calibri" w:cs="Calibri"/>
          <w:b w:val="0"/>
          <w:bCs w:val="0"/>
          <w:color w:val="000000"/>
          <w:kern w:val="0"/>
          <w:sz w:val="20"/>
          <w:szCs w:val="20"/>
          <w:u w:val="single"/>
          <w:lang w:val="en-IN" w:eastAsia="zh-CN" w:bidi="ar"/>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Users: Roles &amp; Permission</w:t>
      </w:r>
    </w:p>
    <w:p>
      <w:pPr>
        <w:keepNext w:val="0"/>
        <w:keepLines w:val="0"/>
        <w:widowControl/>
        <w:suppressLineNumbers w:val="0"/>
        <w:ind w:left="-400" w:leftChars="-200" w:right="104" w:rightChars="52" w:firstLine="400" w:firstLineChars="200"/>
        <w:jc w:val="left"/>
        <w:rPr>
          <w:rStyle w:val="252"/>
          <w:rFonts w:hint="default" w:ascii="Calibri" w:hAnsi="Calibri" w:cs="Calibri"/>
          <w:b w:val="0"/>
          <w:bCs w:val="0"/>
          <w:color w:val="000000"/>
          <w:sz w:val="20"/>
          <w:szCs w:val="20"/>
          <w:lang w:val="en-IN"/>
        </w:rPr>
      </w:pPr>
    </w:p>
    <w:p>
      <w:pPr>
        <w:keepNext w:val="0"/>
        <w:keepLines w:val="0"/>
        <w:widowControl/>
        <w:suppressLineNumbers w:val="0"/>
        <w:ind w:left="-400" w:leftChars="-200" w:right="104" w:rightChars="52" w:firstLine="400" w:firstLineChars="200"/>
        <w:jc w:val="left"/>
        <w:rPr>
          <w:rStyle w:val="252"/>
          <w:rFonts w:hint="default" w:ascii="Calibri" w:hAnsi="Calibri" w:cs="Calibri"/>
          <w:b w:val="0"/>
          <w:bCs w:val="0"/>
          <w:color w:val="000000"/>
          <w:sz w:val="20"/>
          <w:szCs w:val="20"/>
          <w:lang w:val="en-IN"/>
        </w:rPr>
      </w:pPr>
      <w:r>
        <w:rPr>
          <w:rStyle w:val="252"/>
          <w:rFonts w:hint="default" w:ascii="Calibri" w:hAnsi="Calibri" w:cs="Calibri"/>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93" w:tblpY="278"/>
        <w:tblOverlap w:val="never"/>
        <w:tblW w:w="79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Payroll Admin</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NA</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NA</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Payroll User</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pStyle w:val="4"/>
        <w:numPr>
          <w:ilvl w:val="0"/>
          <w:numId w:val="0"/>
        </w:numPr>
        <w:bidi w:val="0"/>
        <w:ind w:leftChars="0" w:right="104" w:rightChars="52"/>
        <w:rPr>
          <w:rFonts w:hint="default" w:ascii="Calibri" w:hAnsi="Calibri" w:cs="Calibri"/>
          <w:lang w:val="en-IN"/>
        </w:rPr>
      </w:pPr>
    </w:p>
    <w:p>
      <w:pPr>
        <w:pStyle w:val="4"/>
        <w:numPr>
          <w:ilvl w:val="1"/>
          <w:numId w:val="21"/>
        </w:numPr>
        <w:bidi w:val="0"/>
        <w:ind w:left="0" w:leftChars="0" w:right="104" w:rightChars="52" w:firstLine="0" w:firstLineChars="0"/>
        <w:rPr>
          <w:rFonts w:hint="default" w:ascii="Calibri" w:hAnsi="Calibri" w:cs="Calibri"/>
          <w:lang w:val="en-IN"/>
        </w:rPr>
      </w:pPr>
      <w:bookmarkStart w:id="54" w:name="_Toc25552"/>
      <w:r>
        <w:rPr>
          <w:rFonts w:hint="default" w:cs="Calibri"/>
          <w:lang w:val="en-US"/>
        </w:rPr>
        <w:t>Salary Structure</w:t>
      </w:r>
      <w:bookmarkEnd w:id="54"/>
    </w:p>
    <w:p>
      <w:pPr>
        <w:rPr>
          <w:rFonts w:hint="default"/>
          <w:lang w:val="en-IN"/>
        </w:rPr>
      </w:pPr>
    </w:p>
    <w:p>
      <w:pPr>
        <w:numPr>
          <w:ilvl w:val="0"/>
          <w:numId w:val="0"/>
        </w:numPr>
        <w:tabs>
          <w:tab w:val="left" w:pos="850"/>
        </w:tabs>
        <w:bidi w:val="0"/>
        <w:outlineLvl w:val="9"/>
        <w:rPr>
          <w:rFonts w:hint="default"/>
          <w:b/>
          <w:bCs/>
          <w:color w:val="000000"/>
          <w:sz w:val="24"/>
          <w:szCs w:val="24"/>
          <w:u w:val="single"/>
          <w:lang w:val="en-IN"/>
        </w:rPr>
      </w:pPr>
      <w:r>
        <w:rPr>
          <w:rFonts w:hint="default"/>
          <w:b/>
          <w:bCs/>
          <w:color w:val="000000"/>
          <w:sz w:val="24"/>
          <w:szCs w:val="24"/>
          <w:u w:val="single"/>
          <w:lang w:val="en-IN"/>
        </w:rPr>
        <w:t>General Description</w:t>
      </w:r>
    </w:p>
    <w:p>
      <w:pPr>
        <w:numPr>
          <w:ilvl w:val="0"/>
          <w:numId w:val="0"/>
        </w:numPr>
        <w:spacing w:line="240" w:lineRule="auto"/>
        <w:ind w:leftChars="0"/>
        <w:rPr>
          <w:rFonts w:hint="default"/>
          <w:b w:val="0"/>
          <w:bCs w:val="0"/>
          <w:u w:val="none"/>
          <w:lang w:val="en-IN"/>
        </w:rPr>
      </w:pP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11"/>
        <w:tblpPr w:leftFromText="180" w:rightFromText="180" w:vertAnchor="text" w:horzAnchor="page" w:tblpX="1694" w:tblpY="18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8"/>
        <w:gridCol w:w="7"/>
        <w:gridCol w:w="4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85" w:type="dxa"/>
            <w:gridSpan w:val="2"/>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IN" w:eastAsia="zh-CN" w:bidi="ar-SA"/>
              </w:rPr>
            </w:pPr>
            <w:r>
              <w:rPr>
                <w:rFonts w:hint="default" w:ascii="Calibri" w:hAnsi="Calibri" w:eastAsia="SimSun" w:cs="Calibri"/>
                <w:b/>
                <w:bCs/>
                <w:sz w:val="20"/>
                <w:szCs w:val="20"/>
                <w:rtl w:val="0"/>
                <w:lang w:val="en-IN" w:eastAsia="zh-CN" w:bidi="ar-SA"/>
              </w:rPr>
              <w:t>Description</w:t>
            </w:r>
          </w:p>
        </w:tc>
        <w:tc>
          <w:tcPr>
            <w:tcW w:w="4263" w:type="dxa"/>
            <w:noWrap w:val="0"/>
            <w:vAlign w:val="top"/>
          </w:tcPr>
          <w:p>
            <w:pPr>
              <w:widowControl w:val="0"/>
              <w:numPr>
                <w:ilvl w:val="0"/>
                <w:numId w:val="32"/>
              </w:numPr>
              <w:ind w:left="425" w:leftChars="0" w:hanging="425" w:firstLineChars="0"/>
              <w:jc w:val="left"/>
              <w:rPr>
                <w:rFonts w:hint="default"/>
                <w:b w:val="0"/>
                <w:bCs w:val="0"/>
                <w:u w:val="none"/>
                <w:lang w:val="en-IN"/>
              </w:rPr>
            </w:pPr>
            <w:r>
              <w:rPr>
                <w:rFonts w:hint="default"/>
                <w:b w:val="0"/>
                <w:bCs w:val="0"/>
                <w:u w:val="none"/>
                <w:lang w:val="en-IN"/>
              </w:rPr>
              <w:t>Salary Structure is the details of the salary being offered to an Employee, in terms of the breakup of the different components constituting the compensation.</w:t>
            </w:r>
          </w:p>
          <w:p>
            <w:pPr>
              <w:widowControl w:val="0"/>
              <w:numPr>
                <w:ilvl w:val="0"/>
                <w:numId w:val="32"/>
              </w:numPr>
              <w:ind w:left="425" w:leftChars="0" w:hanging="425" w:firstLineChars="0"/>
              <w:jc w:val="left"/>
              <w:rPr>
                <w:rFonts w:hint="default"/>
                <w:b w:val="0"/>
                <w:bCs w:val="0"/>
                <w:u w:val="none"/>
                <w:rtl w:val="0"/>
                <w:lang w:val="en-US" w:eastAsia="zh-CN"/>
              </w:rPr>
            </w:pPr>
            <w:r>
              <w:rPr>
                <w:rFonts w:hint="default"/>
                <w:b w:val="0"/>
                <w:bCs w:val="0"/>
                <w:u w:val="none"/>
                <w:lang w:val="en-US"/>
              </w:rPr>
              <w:t xml:space="preserve">System </w:t>
            </w:r>
            <w:r>
              <w:rPr>
                <w:rFonts w:hint="default"/>
                <w:b w:val="0"/>
                <w:bCs w:val="0"/>
                <w:u w:val="none"/>
                <w:lang w:val="en-IN"/>
              </w:rPr>
              <w:t>allows you to define the Earnings and Deductions of a Salary Structure, Payroll frequency, and Payment Mode among other features.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4478"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Navigation</w:t>
            </w:r>
          </w:p>
        </w:tc>
        <w:tc>
          <w:tcPr>
            <w:tcW w:w="4270" w:type="dxa"/>
            <w:gridSpan w:val="2"/>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 &gt; Payroll&gt; Masters &gt; Salary Structure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270" w:type="dxa"/>
            <w:gridSpan w:val="2"/>
            <w:noWrap w:val="0"/>
            <w:vAlign w:val="top"/>
          </w:tcPr>
          <w:p>
            <w:pPr>
              <w:widowControl w:val="0"/>
              <w:numPr>
                <w:ilvl w:val="0"/>
                <w:numId w:val="0"/>
              </w:numPr>
              <w:ind w:leftChars="0"/>
              <w:jc w:val="both"/>
              <w:rPr>
                <w:rFonts w:hint="default"/>
                <w:sz w:val="20"/>
                <w:szCs w:val="20"/>
                <w:lang w:val="en-US" w:eastAsia="zh-CN"/>
              </w:rPr>
            </w:pPr>
            <w:r>
              <w:rPr>
                <w:rFonts w:hint="default"/>
                <w:sz w:val="20"/>
                <w:szCs w:val="20"/>
                <w:lang w:val="en-US" w:eastAsia="zh-CN"/>
              </w:rPr>
              <w:t>The system should have</w:t>
            </w:r>
            <w:r>
              <w:rPr>
                <w:rFonts w:hint="default"/>
                <w:sz w:val="20"/>
                <w:szCs w:val="20"/>
                <w:lang w:val="en-IN" w:eastAsia="zh-CN"/>
              </w:rPr>
              <w:t xml:space="preserve"> records in the following screen</w:t>
            </w:r>
            <w:r>
              <w:rPr>
                <w:rFonts w:hint="default"/>
                <w:sz w:val="20"/>
                <w:szCs w:val="20"/>
                <w:lang w:val="en-US" w:eastAsia="zh-CN"/>
              </w:rPr>
              <w:t>:</w:t>
            </w:r>
          </w:p>
          <w:p>
            <w:pPr>
              <w:widowControl w:val="0"/>
              <w:numPr>
                <w:ilvl w:val="0"/>
                <w:numId w:val="33"/>
              </w:numPr>
              <w:jc w:val="both"/>
              <w:rPr>
                <w:rFonts w:hint="default"/>
                <w:sz w:val="20"/>
                <w:szCs w:val="20"/>
                <w:rtl w:val="0"/>
                <w:lang w:val="en-US" w:eastAsia="zh-CN"/>
              </w:rPr>
            </w:pPr>
            <w:r>
              <w:rPr>
                <w:rFonts w:hint="default"/>
                <w:sz w:val="20"/>
                <w:szCs w:val="20"/>
                <w:rtl w:val="0"/>
                <w:lang w:val="en-US" w:eastAsia="zh-CN"/>
              </w:rPr>
              <w:t>Salary Component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Salary Structure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New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No change</w:t>
            </w:r>
          </w:p>
        </w:tc>
      </w:tr>
    </w:tbl>
    <w:p>
      <w:pPr>
        <w:bidi w:val="0"/>
        <w:rPr>
          <w:rFonts w:hint="default"/>
          <w:lang w:val="en-US"/>
        </w:rPr>
      </w:pPr>
    </w:p>
    <w:p>
      <w:pPr>
        <w:numPr>
          <w:ilvl w:val="0"/>
          <w:numId w:val="0"/>
        </w:numPr>
        <w:spacing w:line="240" w:lineRule="auto"/>
        <w:ind w:leftChars="0"/>
        <w:rPr>
          <w:rFonts w:hint="default"/>
          <w:b/>
          <w:bCs/>
          <w:color w:val="000000"/>
          <w:sz w:val="24"/>
          <w:szCs w:val="24"/>
          <w:u w:val="single"/>
          <w:lang w:val="en-US" w:eastAsia="zh-CN"/>
        </w:rPr>
      </w:pPr>
      <w:r>
        <w:rPr>
          <w:rFonts w:hint="default"/>
          <w:b/>
          <w:bCs/>
          <w:color w:val="000000"/>
          <w:sz w:val="24"/>
          <w:szCs w:val="24"/>
          <w:u w:val="single"/>
          <w:lang w:val="en-US" w:eastAsia="zh-CN"/>
        </w:rPr>
        <w:t>Screenshot</w:t>
      </w:r>
    </w:p>
    <w:p>
      <w:pPr>
        <w:numPr>
          <w:ilvl w:val="0"/>
          <w:numId w:val="0"/>
        </w:numPr>
        <w:spacing w:line="240" w:lineRule="auto"/>
        <w:ind w:leftChars="0"/>
        <w:rPr>
          <w:rFonts w:hint="default"/>
          <w:b/>
          <w:bCs/>
          <w:color w:val="000000"/>
          <w:sz w:val="24"/>
          <w:szCs w:val="24"/>
          <w:u w:val="single"/>
          <w:lang w:val="en-IN" w:eastAsia="zh-CN"/>
        </w:rPr>
      </w:pPr>
    </w:p>
    <w:p>
      <w:pPr>
        <w:bidi w:val="0"/>
        <w:rPr>
          <w:rFonts w:hint="default" w:ascii="Calibri" w:hAnsi="Calibri" w:cs="Calibri"/>
          <w:color w:val="00B0F0"/>
          <w:lang w:val="en-IN"/>
        </w:rPr>
      </w:pPr>
      <w:r>
        <w:drawing>
          <wp:inline distT="0" distB="0" distL="114300" distR="114300">
            <wp:extent cx="5272405" cy="3060700"/>
            <wp:effectExtent l="9525" t="9525" r="13970" b="15875"/>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
                    <pic:cNvPicPr>
                      <a:picLocks noChangeAspect="1"/>
                    </pic:cNvPicPr>
                  </pic:nvPicPr>
                  <pic:blipFill>
                    <a:blip r:embed="rId17"/>
                    <a:stretch>
                      <a:fillRect/>
                    </a:stretch>
                  </pic:blipFill>
                  <pic:spPr>
                    <a:xfrm>
                      <a:off x="0" y="0"/>
                      <a:ext cx="5272405" cy="3060700"/>
                    </a:xfrm>
                    <a:prstGeom prst="rect">
                      <a:avLst/>
                    </a:prstGeom>
                    <a:noFill/>
                    <a:ln>
                      <a:solidFill>
                        <a:schemeClr val="tx1"/>
                      </a:solidFill>
                    </a:ln>
                  </pic:spPr>
                </pic:pic>
              </a:graphicData>
            </a:graphic>
          </wp:inline>
        </w:drawing>
      </w:r>
    </w:p>
    <w:p>
      <w:pPr>
        <w:pStyle w:val="23"/>
        <w:ind w:right="104" w:rightChars="52"/>
        <w:jc w:val="center"/>
        <w:rPr>
          <w:rFonts w:hint="default" w:ascii="Calibri" w:hAnsi="Calibri" w:eastAsia="SimSun" w:cs="Calibri"/>
          <w:i w:val="0"/>
          <w:iCs w:val="0"/>
          <w:color w:val="000000"/>
          <w:sz w:val="20"/>
          <w:szCs w:val="20"/>
          <w:u w:val="none"/>
          <w:lang w:val="en-US" w:eastAsia="zh-CN" w:bidi="ar-SA"/>
        </w:rPr>
      </w:pPr>
    </w:p>
    <w:p>
      <w:r>
        <w:drawing>
          <wp:inline distT="0" distB="0" distL="114300" distR="114300">
            <wp:extent cx="5268595" cy="2947035"/>
            <wp:effectExtent l="9525" t="9525" r="17780" b="1524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
                    <pic:cNvPicPr>
                      <a:picLocks noChangeAspect="1"/>
                    </pic:cNvPicPr>
                  </pic:nvPicPr>
                  <pic:blipFill>
                    <a:blip r:embed="rId18"/>
                    <a:stretch>
                      <a:fillRect/>
                    </a:stretch>
                  </pic:blipFill>
                  <pic:spPr>
                    <a:xfrm>
                      <a:off x="0" y="0"/>
                      <a:ext cx="5268595" cy="2947035"/>
                    </a:xfrm>
                    <a:prstGeom prst="rect">
                      <a:avLst/>
                    </a:prstGeom>
                    <a:noFill/>
                    <a:ln>
                      <a:solidFill>
                        <a:schemeClr val="tx1"/>
                      </a:solidFill>
                    </a:ln>
                  </pic:spPr>
                </pic:pic>
              </a:graphicData>
            </a:graphic>
          </wp:inline>
        </w:drawing>
      </w:r>
    </w:p>
    <w:p>
      <w:pPr>
        <w:pStyle w:val="23"/>
        <w:ind w:right="104" w:rightChars="52"/>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 xml:space="preserve">Figure </w:t>
      </w:r>
      <w:r>
        <w:rPr>
          <w:rFonts w:hint="default" w:ascii="Calibri" w:hAnsi="Calibri" w:eastAsia="SimSun" w:cs="Calibri"/>
          <w:i w:val="0"/>
          <w:iCs w:val="0"/>
          <w:color w:val="000000"/>
          <w:sz w:val="20"/>
          <w:szCs w:val="20"/>
          <w:u w:val="none"/>
          <w:lang w:val="en-US" w:eastAsia="zh-CN" w:bidi="ar-SA"/>
        </w:rPr>
        <w:fldChar w:fldCharType="begin"/>
      </w:r>
      <w:r>
        <w:rPr>
          <w:rFonts w:hint="default" w:ascii="Calibri" w:hAnsi="Calibri" w:eastAsia="SimSun" w:cs="Calibri"/>
          <w:i w:val="0"/>
          <w:iCs w:val="0"/>
          <w:color w:val="000000"/>
          <w:sz w:val="20"/>
          <w:szCs w:val="20"/>
          <w:u w:val="none"/>
          <w:lang w:val="en-US" w:eastAsia="zh-CN" w:bidi="ar-SA"/>
        </w:rPr>
        <w:instrText xml:space="preserve"> SEQ Figure \* ARABIC </w:instrText>
      </w:r>
      <w:r>
        <w:rPr>
          <w:rFonts w:hint="default" w:ascii="Calibri" w:hAnsi="Calibri" w:eastAsia="SimSun" w:cs="Calibri"/>
          <w:i w:val="0"/>
          <w:iCs w:val="0"/>
          <w:color w:val="000000"/>
          <w:sz w:val="20"/>
          <w:szCs w:val="20"/>
          <w:u w:val="none"/>
          <w:lang w:val="en-US" w:eastAsia="zh-CN" w:bidi="ar-SA"/>
        </w:rPr>
        <w:fldChar w:fldCharType="separate"/>
      </w:r>
      <w:r>
        <w:rPr>
          <w:rFonts w:hint="default" w:ascii="Calibri" w:hAnsi="Calibri" w:eastAsia="SimSun" w:cs="Calibri"/>
          <w:i w:val="0"/>
          <w:iCs w:val="0"/>
          <w:color w:val="000000"/>
          <w:sz w:val="20"/>
          <w:szCs w:val="20"/>
          <w:u w:val="none"/>
          <w:lang w:val="en-US" w:eastAsia="zh-CN" w:bidi="ar-SA"/>
        </w:rPr>
        <w:t>4</w:t>
      </w:r>
      <w:r>
        <w:rPr>
          <w:rFonts w:hint="default" w:ascii="Calibri" w:hAnsi="Calibri" w:eastAsia="SimSun" w:cs="Calibri"/>
          <w:i w:val="0"/>
          <w:iCs w:val="0"/>
          <w:color w:val="000000"/>
          <w:sz w:val="20"/>
          <w:szCs w:val="20"/>
          <w:u w:val="none"/>
          <w:lang w:val="en-US" w:eastAsia="zh-CN" w:bidi="ar-SA"/>
        </w:rPr>
        <w:fldChar w:fldCharType="end"/>
      </w:r>
      <w:r>
        <w:rPr>
          <w:rFonts w:hint="default" w:ascii="Calibri" w:hAnsi="Calibri" w:eastAsia="SimSun" w:cs="Calibri"/>
          <w:i w:val="0"/>
          <w:iCs w:val="0"/>
          <w:color w:val="000000"/>
          <w:sz w:val="20"/>
          <w:szCs w:val="20"/>
          <w:u w:val="none"/>
          <w:lang w:val="en-US" w:eastAsia="zh-CN" w:bidi="ar-SA"/>
        </w:rPr>
        <w:t xml:space="preserve"> : Salary Structure Screen</w:t>
      </w:r>
    </w:p>
    <w:p>
      <w:pPr>
        <w:rPr>
          <w:rFonts w:hint="default" w:ascii="Calibri" w:hAnsi="Calibri" w:eastAsia="SimSun" w:cs="Calibri"/>
          <w:i w:val="0"/>
          <w:iCs w:val="0"/>
          <w:color w:val="000000"/>
          <w:sz w:val="20"/>
          <w:szCs w:val="20"/>
          <w:u w:val="none"/>
          <w:lang w:val="en-US" w:eastAsia="zh-CN" w:bidi="ar-SA"/>
        </w:rPr>
      </w:pPr>
    </w:p>
    <w:p>
      <w:pPr>
        <w:rPr>
          <w:rFonts w:hint="default" w:ascii="Calibri" w:hAnsi="Calibri" w:eastAsia="SimSun" w:cs="Calibri"/>
          <w:i w:val="0"/>
          <w:iCs w:val="0"/>
          <w:color w:val="000000"/>
          <w:sz w:val="20"/>
          <w:szCs w:val="20"/>
          <w:u w:val="none"/>
          <w:lang w:val="en-US" w:eastAsia="zh-CN" w:bidi="ar-SA"/>
        </w:rPr>
      </w:pPr>
    </w:p>
    <w:p>
      <w:pPr>
        <w:rPr>
          <w:rFonts w:hint="default" w:ascii="Calibri" w:hAnsi="Calibri" w:eastAsia="SimSun" w:cs="Calibri"/>
          <w:i w:val="0"/>
          <w:iCs w:val="0"/>
          <w:color w:val="000000"/>
          <w:sz w:val="20"/>
          <w:szCs w:val="20"/>
          <w:u w:val="none"/>
          <w:lang w:val="en-US" w:eastAsia="zh-CN" w:bidi="ar-SA"/>
        </w:rPr>
      </w:pPr>
    </w:p>
    <w:p>
      <w:pPr>
        <w:rPr>
          <w:rFonts w:hint="default" w:ascii="Calibri" w:hAnsi="Calibri" w:eastAsia="SimSun" w:cs="Calibri"/>
          <w:i w:val="0"/>
          <w:iCs w:val="0"/>
          <w:color w:val="000000"/>
          <w:sz w:val="20"/>
          <w:szCs w:val="20"/>
          <w:u w:val="none"/>
          <w:lang w:val="en-US" w:eastAsia="zh-CN" w:bidi="ar-SA"/>
        </w:rPr>
      </w:pPr>
    </w:p>
    <w:p>
      <w:pPr>
        <w:rPr>
          <w:rFonts w:hint="default" w:ascii="Calibri" w:hAnsi="Calibri" w:eastAsia="SimSun" w:cs="Calibri"/>
          <w:i w:val="0"/>
          <w:iCs w:val="0"/>
          <w:color w:val="000000"/>
          <w:sz w:val="20"/>
          <w:szCs w:val="20"/>
          <w:u w:val="none"/>
          <w:lang w:val="en-US" w:eastAsia="zh-CN" w:bidi="ar-SA"/>
        </w:rPr>
      </w:pPr>
    </w:p>
    <w:p>
      <w:pPr>
        <w:rPr>
          <w:rFonts w:hint="default" w:ascii="Calibri" w:hAnsi="Calibri" w:eastAsia="SimSun" w:cs="Calibri"/>
          <w:i w:val="0"/>
          <w:iCs w:val="0"/>
          <w:color w:val="000000"/>
          <w:sz w:val="20"/>
          <w:szCs w:val="20"/>
          <w:u w:val="none"/>
          <w:lang w:val="en-US" w:eastAsia="zh-CN" w:bidi="ar-SA"/>
        </w:rPr>
      </w:pPr>
    </w:p>
    <w:p>
      <w:pPr>
        <w:rPr>
          <w:rFonts w:hint="default" w:ascii="Calibri" w:hAnsi="Calibri" w:eastAsia="SimSun" w:cs="Calibri"/>
          <w:i w:val="0"/>
          <w:iCs w:val="0"/>
          <w:color w:val="000000"/>
          <w:sz w:val="20"/>
          <w:szCs w:val="20"/>
          <w:u w:val="none"/>
          <w:lang w:val="en-US" w:eastAsia="zh-CN" w:bidi="ar-SA"/>
        </w:rPr>
      </w:pPr>
    </w:p>
    <w:p>
      <w:pPr>
        <w:numPr>
          <w:ilvl w:val="0"/>
          <w:numId w:val="0"/>
        </w:numPr>
        <w:tabs>
          <w:tab w:val="left" w:pos="850"/>
        </w:tabs>
        <w:bidi w:val="0"/>
        <w:outlineLvl w:val="9"/>
        <w:rPr>
          <w:rFonts w:hint="default"/>
          <w:b/>
          <w:bCs/>
          <w:color w:val="000000"/>
          <w:sz w:val="24"/>
          <w:szCs w:val="24"/>
          <w:u w:val="single"/>
          <w:lang w:val="en-IN" w:eastAsia="zh-CN"/>
        </w:rPr>
      </w:pPr>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p>
    <w:p>
      <w:pPr>
        <w:bidi w:val="0"/>
        <w:rPr>
          <w:rFonts w:hint="default"/>
          <w:lang w:val="en-US"/>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p>
      <w:pPr>
        <w:ind w:right="104" w:rightChars="52"/>
        <w:rPr>
          <w:rFonts w:hint="default" w:ascii="Calibri" w:hAnsi="Calibri" w:cs="Calibri"/>
          <w:lang w:val="en-US"/>
        </w:rPr>
      </w:pPr>
    </w:p>
    <w:tbl>
      <w:tblPr>
        <w:tblStyle w:val="12"/>
        <w:tblW w:w="8761"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1"/>
        <w:gridCol w:w="1509"/>
        <w:gridCol w:w="1140"/>
        <w:gridCol w:w="1240"/>
        <w:gridCol w:w="1582"/>
        <w:gridCol w:w="1319"/>
        <w:gridCol w:w="14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cs="Calibri"/>
                <w:b/>
                <w:bCs/>
                <w:i w:val="0"/>
                <w:iCs w:val="0"/>
                <w:color w:val="FFFFFF"/>
                <w:kern w:val="0"/>
                <w:sz w:val="20"/>
                <w:szCs w:val="20"/>
                <w:u w:val="none"/>
                <w:lang w:val="en-US" w:eastAsia="zh-CN" w:bidi="ar"/>
              </w:rPr>
              <w:t>Field Name</w:t>
            </w:r>
          </w:p>
        </w:tc>
        <w:tc>
          <w:tcPr>
            <w:tcW w:w="11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sz w:val="20"/>
                <w:szCs w:val="20"/>
                <w:u w:val="none"/>
                <w:lang w:val="en-US" w:eastAsia="zh-CN" w:bidi="ar-SA"/>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FFFFFF" w:sz="18" w:space="0"/>
              <w:left w:val="single" w:color="4F81BD" w:sz="8" w:space="0"/>
              <w:bottom w:val="single" w:color="4F81BD" w:sz="4" w:space="0"/>
              <w:right w:val="single" w:color="4F81BD" w:sz="8" w:space="0"/>
            </w:tcBorders>
            <w:shd w:val="clear" w:color="auto" w:fill="FFFFFF"/>
            <w:noWrap/>
            <w:vAlign w:val="bottom"/>
          </w:tcPr>
          <w:p>
            <w:pPr>
              <w:keepNext w:val="0"/>
              <w:keepLines w:val="0"/>
              <w:widowControl/>
              <w:numPr>
                <w:ilvl w:val="0"/>
                <w:numId w:val="34"/>
              </w:numPr>
              <w:suppressLineNumbers w:val="0"/>
              <w:spacing w:line="240" w:lineRule="auto"/>
              <w:ind w:left="432" w:leftChars="0" w:hanging="432" w:firstLineChars="0"/>
              <w:jc w:val="both"/>
              <w:textAlignment w:val="bottom"/>
              <w:rPr>
                <w:rFonts w:hint="default" w:ascii="Calibri" w:hAnsi="Calibri" w:eastAsia="SimSun" w:cs="Calibri"/>
                <w:i w:val="0"/>
                <w:iCs w:val="0"/>
                <w:color w:val="000000"/>
                <w:sz w:val="20"/>
                <w:szCs w:val="20"/>
                <w:u w:val="none"/>
                <w:lang w:val="en-US" w:eastAsia="zh-CN" w:bidi="ar-SA"/>
              </w:rPr>
            </w:pPr>
          </w:p>
        </w:tc>
        <w:tc>
          <w:tcPr>
            <w:tcW w:w="1509" w:type="dxa"/>
            <w:tcBorders>
              <w:top w:val="single" w:color="FFFFFF" w:sz="18" w:space="0"/>
              <w:left w:val="single" w:color="4F81BD" w:sz="8" w:space="0"/>
              <w:bottom w:val="single" w:color="4F81BD" w:sz="4"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i w:val="0"/>
                <w:iCs w:val="0"/>
                <w:color w:val="000000"/>
                <w:sz w:val="20"/>
                <w:szCs w:val="20"/>
                <w:u w:val="none"/>
                <w:lang w:val="en-US" w:eastAsia="zh-CN"/>
              </w:rPr>
              <w:t>Company</w:t>
            </w:r>
          </w:p>
        </w:tc>
        <w:tc>
          <w:tcPr>
            <w:tcW w:w="1140" w:type="dxa"/>
            <w:tcBorders>
              <w:top w:val="single" w:color="FFFFFF" w:sz="18" w:space="0"/>
              <w:left w:val="single" w:color="4F81BD" w:sz="8" w:space="0"/>
              <w:bottom w:val="single" w:color="4F81BD" w:sz="4"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FFFFFF" w:sz="18" w:space="0"/>
              <w:left w:val="single" w:color="4F81BD" w:sz="8" w:space="0"/>
              <w:bottom w:val="single" w:color="4F81BD" w:sz="4"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FFFFFF" w:sz="18" w:space="0"/>
              <w:left w:val="single" w:color="4F81BD" w:sz="8" w:space="0"/>
              <w:bottom w:val="single" w:color="4F81BD" w:sz="4"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 to master screen “Company”</w:t>
            </w:r>
          </w:p>
        </w:tc>
        <w:tc>
          <w:tcPr>
            <w:tcW w:w="1319" w:type="dxa"/>
            <w:tcBorders>
              <w:top w:val="single" w:color="FFFFFF" w:sz="18" w:space="0"/>
              <w:left w:val="single" w:color="4F81BD" w:sz="8" w:space="0"/>
              <w:bottom w:val="single" w:color="4F81BD" w:sz="4" w:space="0"/>
              <w:right w:val="single" w:color="4F81BD" w:sz="8" w:space="0"/>
            </w:tcBorders>
            <w:shd w:val="clear" w:color="auto" w:fill="FFFFFF"/>
            <w:noWrap/>
            <w:vAlign w:val="bottom"/>
          </w:tcPr>
          <w:p>
            <w:pPr>
              <w:keepNext w:val="0"/>
              <w:keepLines w:val="0"/>
              <w:widowControl/>
              <w:suppressLineNumbers w:val="0"/>
              <w:spacing w:line="240" w:lineRule="auto"/>
              <w:jc w:val="left"/>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 xml:space="preserve"> </w:t>
            </w:r>
          </w:p>
        </w:tc>
        <w:tc>
          <w:tcPr>
            <w:tcW w:w="1430" w:type="dxa"/>
            <w:tcBorders>
              <w:top w:val="single" w:color="FFFFFF" w:sz="18" w:space="0"/>
              <w:left w:val="single" w:color="4F81BD" w:sz="8" w:space="0"/>
              <w:bottom w:val="single" w:color="4F81BD" w:sz="4"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numPr>
                <w:ilvl w:val="0"/>
                <w:numId w:val="34"/>
              </w:numPr>
              <w:suppressLineNumbers w:val="0"/>
              <w:spacing w:line="240" w:lineRule="auto"/>
              <w:ind w:left="432" w:leftChars="0" w:hanging="432" w:firstLineChars="0"/>
              <w:jc w:val="both"/>
              <w:textAlignment w:val="bottom"/>
              <w:rPr>
                <w:rFonts w:hint="default" w:ascii="Calibri" w:hAnsi="Calibri" w:eastAsia="SimSun" w:cs="Calibri"/>
                <w:i w:val="0"/>
                <w:iCs w:val="0"/>
                <w:color w:val="000000"/>
                <w:sz w:val="20"/>
                <w:szCs w:val="20"/>
                <w:u w:val="none"/>
                <w:lang w:val="en-US" w:eastAsia="zh-CN" w:bidi="ar-SA"/>
              </w:rPr>
            </w:pPr>
          </w:p>
        </w:tc>
        <w:tc>
          <w:tcPr>
            <w:tcW w:w="1509"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i w:val="0"/>
                <w:iCs w:val="0"/>
                <w:color w:val="000000"/>
                <w:sz w:val="20"/>
                <w:szCs w:val="20"/>
                <w:u w:val="none"/>
                <w:lang w:val="en-US" w:eastAsia="zh-CN"/>
              </w:rPr>
            </w:pPr>
            <w:r>
              <w:rPr>
                <w:rFonts w:hint="default"/>
                <w:i w:val="0"/>
                <w:iCs w:val="0"/>
                <w:color w:val="000000"/>
                <w:sz w:val="20"/>
                <w:szCs w:val="20"/>
                <w:u w:val="none"/>
                <w:lang w:val="en-US" w:eastAsia="zh-CN"/>
              </w:rPr>
              <w:t>Employment Type</w:t>
            </w:r>
          </w:p>
        </w:tc>
        <w:tc>
          <w:tcPr>
            <w:tcW w:w="1140"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 to master screen “Employment Type”</w:t>
            </w:r>
          </w:p>
        </w:tc>
        <w:tc>
          <w:tcPr>
            <w:tcW w:w="1319"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suppressLineNumbers w:val="0"/>
              <w:spacing w:line="240" w:lineRule="auto"/>
              <w:jc w:val="left"/>
              <w:textAlignment w:val="bottom"/>
              <w:rPr>
                <w:rFonts w:hint="default" w:cs="Calibri"/>
                <w:i w:val="0"/>
                <w:iCs w:val="0"/>
                <w:color w:val="000000"/>
                <w:kern w:val="0"/>
                <w:sz w:val="20"/>
                <w:szCs w:val="20"/>
                <w:u w:val="none"/>
                <w:lang w:val="en-US" w:eastAsia="zh-CN" w:bidi="ar"/>
              </w:rPr>
            </w:pPr>
          </w:p>
        </w:tc>
        <w:tc>
          <w:tcPr>
            <w:tcW w:w="1430"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numPr>
                <w:ilvl w:val="0"/>
                <w:numId w:val="34"/>
              </w:numPr>
              <w:suppressLineNumbers w:val="0"/>
              <w:spacing w:line="240" w:lineRule="auto"/>
              <w:ind w:left="432" w:leftChars="0" w:hanging="432" w:firstLineChars="0"/>
              <w:jc w:val="both"/>
              <w:textAlignment w:val="bottom"/>
              <w:rPr>
                <w:rFonts w:hint="default" w:ascii="Calibri" w:hAnsi="Calibri" w:eastAsia="SimSun" w:cs="Calibri"/>
                <w:i w:val="0"/>
                <w:iCs w:val="0"/>
                <w:color w:val="000000"/>
                <w:sz w:val="20"/>
                <w:szCs w:val="20"/>
                <w:u w:val="none"/>
                <w:lang w:val="en-US" w:eastAsia="zh-CN" w:bidi="ar-SA"/>
              </w:rPr>
            </w:pPr>
          </w:p>
        </w:tc>
        <w:tc>
          <w:tcPr>
            <w:tcW w:w="1509"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i w:val="0"/>
                <w:iCs w:val="0"/>
                <w:color w:val="000000"/>
                <w:sz w:val="20"/>
                <w:szCs w:val="20"/>
                <w:u w:val="none"/>
                <w:lang w:val="en-US" w:eastAsia="zh-CN"/>
              </w:rPr>
              <w:t>Letter Head</w:t>
            </w:r>
          </w:p>
        </w:tc>
        <w:tc>
          <w:tcPr>
            <w:tcW w:w="1140"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IN" w:eastAsia="zh-CN" w:bidi="ar-SA"/>
              </w:rPr>
            </w:pPr>
          </w:p>
        </w:tc>
        <w:tc>
          <w:tcPr>
            <w:tcW w:w="1582"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319"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suppressLineNumbers w:val="0"/>
              <w:spacing w:line="240" w:lineRule="auto"/>
              <w:jc w:val="left"/>
              <w:textAlignment w:val="bottom"/>
              <w:rPr>
                <w:rFonts w:hint="default" w:cs="Calibri"/>
                <w:i w:val="0"/>
                <w:iCs w:val="0"/>
                <w:color w:val="000000"/>
                <w:kern w:val="0"/>
                <w:sz w:val="20"/>
                <w:szCs w:val="20"/>
                <w:u w:val="none"/>
                <w:lang w:val="en-US" w:eastAsia="zh-CN" w:bidi="ar"/>
              </w:rPr>
            </w:pPr>
          </w:p>
        </w:tc>
        <w:tc>
          <w:tcPr>
            <w:tcW w:w="1430"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numPr>
                <w:ilvl w:val="0"/>
                <w:numId w:val="34"/>
              </w:numPr>
              <w:suppressLineNumbers w:val="0"/>
              <w:spacing w:line="240" w:lineRule="auto"/>
              <w:ind w:left="432" w:leftChars="0" w:hanging="432" w:firstLineChars="0"/>
              <w:jc w:val="both"/>
              <w:textAlignment w:val="bottom"/>
              <w:rPr>
                <w:rFonts w:hint="default" w:ascii="Calibri" w:hAnsi="Calibri" w:eastAsia="SimSun" w:cs="Calibri"/>
                <w:i w:val="0"/>
                <w:iCs w:val="0"/>
                <w:color w:val="000000"/>
                <w:sz w:val="20"/>
                <w:szCs w:val="20"/>
                <w:u w:val="none"/>
                <w:lang w:val="en-US" w:eastAsia="zh-CN" w:bidi="ar-SA"/>
              </w:rPr>
            </w:pPr>
          </w:p>
        </w:tc>
        <w:tc>
          <w:tcPr>
            <w:tcW w:w="1509"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i w:val="0"/>
                <w:iCs w:val="0"/>
                <w:color w:val="000000"/>
                <w:sz w:val="20"/>
                <w:szCs w:val="20"/>
                <w:u w:val="none"/>
                <w:lang w:val="en-US" w:eastAsia="zh-CN"/>
              </w:rPr>
              <w:t>Is Active</w:t>
            </w:r>
          </w:p>
        </w:tc>
        <w:tc>
          <w:tcPr>
            <w:tcW w:w="1140"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Dropdown</w:t>
            </w:r>
          </w:p>
        </w:tc>
        <w:tc>
          <w:tcPr>
            <w:tcW w:w="1240"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Option:</w:t>
            </w:r>
          </w:p>
          <w:p>
            <w:pPr>
              <w:keepNext w:val="0"/>
              <w:keepLines w:val="0"/>
              <w:widowControl/>
              <w:numPr>
                <w:ilvl w:val="0"/>
                <w:numId w:val="35"/>
              </w:numPr>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p>
            <w:pPr>
              <w:keepNext w:val="0"/>
              <w:keepLines w:val="0"/>
              <w:widowControl/>
              <w:numPr>
                <w:ilvl w:val="0"/>
                <w:numId w:val="35"/>
              </w:numPr>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1319"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suppressLineNumbers w:val="0"/>
              <w:spacing w:line="240" w:lineRule="auto"/>
              <w:jc w:val="left"/>
              <w:textAlignment w:val="bottom"/>
              <w:rPr>
                <w:rFonts w:hint="default" w:cs="Calibri"/>
                <w:i w:val="0"/>
                <w:iCs w:val="0"/>
                <w:color w:val="000000"/>
                <w:kern w:val="0"/>
                <w:sz w:val="20"/>
                <w:szCs w:val="20"/>
                <w:u w:val="none"/>
                <w:lang w:val="en-US" w:eastAsia="zh-CN" w:bidi="ar"/>
              </w:rPr>
            </w:pPr>
          </w:p>
        </w:tc>
        <w:tc>
          <w:tcPr>
            <w:tcW w:w="1430"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numPr>
                <w:ilvl w:val="0"/>
                <w:numId w:val="34"/>
              </w:numPr>
              <w:suppressLineNumbers w:val="0"/>
              <w:spacing w:line="240" w:lineRule="auto"/>
              <w:ind w:left="432" w:leftChars="0" w:hanging="432" w:firstLineChars="0"/>
              <w:jc w:val="both"/>
              <w:textAlignment w:val="bottom"/>
              <w:rPr>
                <w:rFonts w:hint="default" w:ascii="Calibri" w:hAnsi="Calibri" w:eastAsia="SimSun" w:cs="Calibri"/>
                <w:i w:val="0"/>
                <w:iCs w:val="0"/>
                <w:color w:val="000000"/>
                <w:sz w:val="20"/>
                <w:szCs w:val="20"/>
                <w:u w:val="none"/>
                <w:lang w:val="en-US" w:eastAsia="zh-CN" w:bidi="ar-SA"/>
              </w:rPr>
            </w:pPr>
          </w:p>
        </w:tc>
        <w:tc>
          <w:tcPr>
            <w:tcW w:w="1509"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i w:val="0"/>
                <w:iCs w:val="0"/>
                <w:color w:val="000000"/>
                <w:sz w:val="20"/>
                <w:szCs w:val="20"/>
                <w:u w:val="none"/>
                <w:lang w:val="en-US" w:eastAsia="zh-CN"/>
              </w:rPr>
            </w:pPr>
            <w:r>
              <w:rPr>
                <w:rFonts w:hint="default" w:ascii="Calibri" w:hAnsi="Calibri" w:eastAsia="SimSun"/>
                <w:i w:val="0"/>
                <w:iCs w:val="0"/>
                <w:color w:val="000000"/>
                <w:sz w:val="20"/>
                <w:szCs w:val="20"/>
                <w:u w:val="none"/>
                <w:lang w:val="en-US" w:eastAsia="zh-CN"/>
              </w:rPr>
              <w:t>Is Default</w:t>
            </w:r>
          </w:p>
        </w:tc>
        <w:tc>
          <w:tcPr>
            <w:tcW w:w="1140"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Dropdown</w:t>
            </w:r>
          </w:p>
        </w:tc>
        <w:tc>
          <w:tcPr>
            <w:tcW w:w="1240"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IN" w:eastAsia="zh-CN" w:bidi="ar-SA"/>
              </w:rPr>
            </w:pPr>
          </w:p>
        </w:tc>
        <w:tc>
          <w:tcPr>
            <w:tcW w:w="1582"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Option:</w:t>
            </w:r>
          </w:p>
          <w:p>
            <w:pPr>
              <w:keepNext w:val="0"/>
              <w:keepLines w:val="0"/>
              <w:widowControl/>
              <w:numPr>
                <w:ilvl w:val="0"/>
                <w:numId w:val="36"/>
              </w:numPr>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p>
            <w:pPr>
              <w:keepNext w:val="0"/>
              <w:keepLines w:val="0"/>
              <w:widowControl/>
              <w:numPr>
                <w:ilvl w:val="0"/>
                <w:numId w:val="36"/>
              </w:numPr>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1319"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suppressLineNumbers w:val="0"/>
              <w:spacing w:line="240" w:lineRule="auto"/>
              <w:jc w:val="left"/>
              <w:textAlignment w:val="bottom"/>
              <w:rPr>
                <w:rFonts w:hint="default" w:cs="Calibri"/>
                <w:i w:val="0"/>
                <w:iCs w:val="0"/>
                <w:color w:val="000000"/>
                <w:kern w:val="0"/>
                <w:sz w:val="20"/>
                <w:szCs w:val="20"/>
                <w:u w:val="none"/>
                <w:lang w:val="en-US" w:eastAsia="zh-CN" w:bidi="ar"/>
              </w:rPr>
            </w:pPr>
          </w:p>
        </w:tc>
        <w:tc>
          <w:tcPr>
            <w:tcW w:w="1430"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numPr>
                <w:ilvl w:val="0"/>
                <w:numId w:val="34"/>
              </w:numPr>
              <w:suppressLineNumbers w:val="0"/>
              <w:spacing w:line="240" w:lineRule="auto"/>
              <w:ind w:left="432" w:leftChars="0" w:hanging="432" w:firstLineChars="0"/>
              <w:jc w:val="both"/>
              <w:textAlignment w:val="bottom"/>
              <w:rPr>
                <w:rFonts w:hint="default" w:ascii="Calibri" w:hAnsi="Calibri" w:eastAsia="SimSun" w:cs="Calibri"/>
                <w:i w:val="0"/>
                <w:iCs w:val="0"/>
                <w:color w:val="000000"/>
                <w:sz w:val="20"/>
                <w:szCs w:val="20"/>
                <w:u w:val="none"/>
                <w:lang w:val="en-US" w:eastAsia="zh-CN" w:bidi="ar-SA"/>
              </w:rPr>
            </w:pPr>
          </w:p>
        </w:tc>
        <w:tc>
          <w:tcPr>
            <w:tcW w:w="1509"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i w:val="0"/>
                <w:iCs w:val="0"/>
                <w:color w:val="000000"/>
                <w:sz w:val="20"/>
                <w:szCs w:val="20"/>
                <w:u w:val="none"/>
                <w:lang w:val="en-US" w:eastAsia="zh-CN"/>
              </w:rPr>
            </w:pPr>
            <w:r>
              <w:rPr>
                <w:rFonts w:hint="default" w:ascii="Calibri" w:hAnsi="Calibri" w:eastAsia="SimSun"/>
                <w:i w:val="0"/>
                <w:iCs w:val="0"/>
                <w:color w:val="000000"/>
                <w:sz w:val="20"/>
                <w:szCs w:val="20"/>
                <w:u w:val="none"/>
                <w:lang w:val="en-US" w:eastAsia="zh-CN"/>
              </w:rPr>
              <w:t>Payroll Frequency</w:t>
            </w:r>
          </w:p>
        </w:tc>
        <w:tc>
          <w:tcPr>
            <w:tcW w:w="1140"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Dropdown</w:t>
            </w:r>
          </w:p>
        </w:tc>
        <w:tc>
          <w:tcPr>
            <w:tcW w:w="1240"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IN" w:eastAsia="zh-CN" w:bidi="ar-SA"/>
              </w:rPr>
            </w:pPr>
          </w:p>
        </w:tc>
        <w:tc>
          <w:tcPr>
            <w:tcW w:w="1582"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Option:</w:t>
            </w:r>
          </w:p>
          <w:p>
            <w:pPr>
              <w:keepNext w:val="0"/>
              <w:keepLines w:val="0"/>
              <w:widowControl/>
              <w:numPr>
                <w:ilvl w:val="0"/>
                <w:numId w:val="37"/>
              </w:numPr>
              <w:suppressLineNumbers w:val="0"/>
              <w:spacing w:line="240" w:lineRule="auto"/>
              <w:ind w:left="425" w:leftChars="0" w:hanging="425" w:firstLineChars="0"/>
              <w:jc w:val="both"/>
              <w:textAlignment w:val="bottom"/>
              <w:rPr>
                <w:rFonts w:hint="default"/>
                <w:i w:val="0"/>
                <w:iCs w:val="0"/>
                <w:color w:val="000000"/>
                <w:kern w:val="0"/>
                <w:sz w:val="20"/>
                <w:szCs w:val="20"/>
                <w:u w:val="none"/>
                <w:lang w:val="en-US" w:eastAsia="zh-CN"/>
              </w:rPr>
            </w:pPr>
            <w:r>
              <w:rPr>
                <w:rFonts w:hint="default"/>
                <w:i w:val="0"/>
                <w:iCs w:val="0"/>
                <w:color w:val="000000"/>
                <w:kern w:val="0"/>
                <w:sz w:val="20"/>
                <w:szCs w:val="20"/>
                <w:u w:val="none"/>
                <w:lang w:val="en-US" w:eastAsia="zh-CN"/>
              </w:rPr>
              <w:t>Monthly</w:t>
            </w:r>
          </w:p>
          <w:p>
            <w:pPr>
              <w:keepNext w:val="0"/>
              <w:keepLines w:val="0"/>
              <w:widowControl/>
              <w:numPr>
                <w:ilvl w:val="0"/>
                <w:numId w:val="37"/>
              </w:numPr>
              <w:suppressLineNumbers w:val="0"/>
              <w:spacing w:line="240" w:lineRule="auto"/>
              <w:ind w:left="425" w:leftChars="0" w:hanging="425" w:firstLineChars="0"/>
              <w:jc w:val="both"/>
              <w:textAlignment w:val="bottom"/>
              <w:rPr>
                <w:rFonts w:hint="default"/>
                <w:i w:val="0"/>
                <w:iCs w:val="0"/>
                <w:color w:val="000000"/>
                <w:kern w:val="0"/>
                <w:sz w:val="20"/>
                <w:szCs w:val="20"/>
                <w:u w:val="none"/>
                <w:lang w:val="en-US" w:eastAsia="zh-CN"/>
              </w:rPr>
            </w:pPr>
            <w:r>
              <w:rPr>
                <w:rFonts w:hint="default"/>
                <w:i w:val="0"/>
                <w:iCs w:val="0"/>
                <w:color w:val="000000"/>
                <w:kern w:val="0"/>
                <w:sz w:val="20"/>
                <w:szCs w:val="20"/>
                <w:u w:val="none"/>
                <w:lang w:val="en-US" w:eastAsia="zh-CN"/>
              </w:rPr>
              <w:t>Fortnightly</w:t>
            </w:r>
          </w:p>
          <w:p>
            <w:pPr>
              <w:keepNext w:val="0"/>
              <w:keepLines w:val="0"/>
              <w:widowControl/>
              <w:numPr>
                <w:ilvl w:val="0"/>
                <w:numId w:val="37"/>
              </w:numPr>
              <w:suppressLineNumbers w:val="0"/>
              <w:spacing w:line="240" w:lineRule="auto"/>
              <w:ind w:left="425" w:leftChars="0" w:hanging="425" w:firstLineChars="0"/>
              <w:jc w:val="both"/>
              <w:textAlignment w:val="bottom"/>
              <w:rPr>
                <w:rFonts w:hint="default"/>
                <w:i w:val="0"/>
                <w:iCs w:val="0"/>
                <w:color w:val="000000"/>
                <w:kern w:val="0"/>
                <w:sz w:val="20"/>
                <w:szCs w:val="20"/>
                <w:u w:val="none"/>
                <w:lang w:val="en-US" w:eastAsia="zh-CN"/>
              </w:rPr>
            </w:pPr>
            <w:r>
              <w:rPr>
                <w:rFonts w:hint="default"/>
                <w:i w:val="0"/>
                <w:iCs w:val="0"/>
                <w:color w:val="000000"/>
                <w:kern w:val="0"/>
                <w:sz w:val="20"/>
                <w:szCs w:val="20"/>
                <w:u w:val="none"/>
                <w:lang w:val="en-US" w:eastAsia="zh-CN"/>
              </w:rPr>
              <w:t>Bimonthly</w:t>
            </w:r>
          </w:p>
          <w:p>
            <w:pPr>
              <w:keepNext w:val="0"/>
              <w:keepLines w:val="0"/>
              <w:widowControl/>
              <w:numPr>
                <w:ilvl w:val="0"/>
                <w:numId w:val="37"/>
              </w:numPr>
              <w:suppressLineNumbers w:val="0"/>
              <w:spacing w:line="240" w:lineRule="auto"/>
              <w:ind w:left="425" w:leftChars="0" w:hanging="425" w:firstLineChars="0"/>
              <w:jc w:val="both"/>
              <w:textAlignment w:val="bottom"/>
              <w:rPr>
                <w:rFonts w:hint="default"/>
                <w:i w:val="0"/>
                <w:iCs w:val="0"/>
                <w:color w:val="000000"/>
                <w:kern w:val="0"/>
                <w:sz w:val="20"/>
                <w:szCs w:val="20"/>
                <w:u w:val="none"/>
                <w:lang w:val="en-US" w:eastAsia="zh-CN"/>
              </w:rPr>
            </w:pPr>
            <w:r>
              <w:rPr>
                <w:rFonts w:hint="default"/>
                <w:i w:val="0"/>
                <w:iCs w:val="0"/>
                <w:color w:val="000000"/>
                <w:kern w:val="0"/>
                <w:sz w:val="20"/>
                <w:szCs w:val="20"/>
                <w:u w:val="none"/>
                <w:lang w:val="en-US" w:eastAsia="zh-CN"/>
              </w:rPr>
              <w:t>Weekly</w:t>
            </w:r>
          </w:p>
          <w:p>
            <w:pPr>
              <w:keepNext w:val="0"/>
              <w:keepLines w:val="0"/>
              <w:widowControl/>
              <w:numPr>
                <w:ilvl w:val="0"/>
                <w:numId w:val="37"/>
              </w:numPr>
              <w:suppressLineNumbers w:val="0"/>
              <w:spacing w:line="240" w:lineRule="auto"/>
              <w:ind w:left="425" w:leftChars="0" w:hanging="425" w:firstLineChars="0"/>
              <w:jc w:val="both"/>
              <w:textAlignment w:val="bottom"/>
              <w:rPr>
                <w:rFonts w:hint="default" w:cs="Calibri"/>
                <w:i w:val="0"/>
                <w:iCs w:val="0"/>
                <w:color w:val="000000"/>
                <w:kern w:val="0"/>
                <w:sz w:val="20"/>
                <w:szCs w:val="20"/>
                <w:u w:val="none"/>
                <w:lang w:val="en-US" w:eastAsia="zh-CN" w:bidi="ar"/>
              </w:rPr>
            </w:pPr>
            <w:r>
              <w:rPr>
                <w:rFonts w:hint="default"/>
                <w:i w:val="0"/>
                <w:iCs w:val="0"/>
                <w:color w:val="000000"/>
                <w:kern w:val="0"/>
                <w:sz w:val="20"/>
                <w:szCs w:val="20"/>
                <w:u w:val="none"/>
                <w:lang w:val="en-US" w:eastAsia="zh-CN"/>
              </w:rPr>
              <w:t>Daily</w:t>
            </w:r>
          </w:p>
        </w:tc>
        <w:tc>
          <w:tcPr>
            <w:tcW w:w="1319"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suppressLineNumbers w:val="0"/>
              <w:spacing w:line="240" w:lineRule="auto"/>
              <w:jc w:val="left"/>
              <w:textAlignment w:val="bottom"/>
              <w:rPr>
                <w:rFonts w:hint="default" w:cs="Calibri"/>
                <w:i w:val="0"/>
                <w:iCs w:val="0"/>
                <w:color w:val="000000"/>
                <w:kern w:val="0"/>
                <w:sz w:val="20"/>
                <w:szCs w:val="20"/>
                <w:u w:val="none"/>
                <w:lang w:val="en-US" w:eastAsia="zh-CN" w:bidi="ar"/>
              </w:rPr>
            </w:pPr>
          </w:p>
        </w:tc>
        <w:tc>
          <w:tcPr>
            <w:tcW w:w="1430"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numPr>
                <w:ilvl w:val="0"/>
                <w:numId w:val="34"/>
              </w:numPr>
              <w:suppressLineNumbers w:val="0"/>
              <w:spacing w:line="240" w:lineRule="auto"/>
              <w:ind w:left="432" w:leftChars="0" w:hanging="432" w:firstLineChars="0"/>
              <w:jc w:val="both"/>
              <w:textAlignment w:val="bottom"/>
              <w:rPr>
                <w:rFonts w:hint="default" w:ascii="Calibri" w:hAnsi="Calibri" w:eastAsia="SimSun" w:cs="Calibri"/>
                <w:i w:val="0"/>
                <w:iCs w:val="0"/>
                <w:color w:val="000000"/>
                <w:sz w:val="20"/>
                <w:szCs w:val="20"/>
                <w:u w:val="none"/>
                <w:lang w:val="en-US" w:eastAsia="zh-CN" w:bidi="ar-SA"/>
              </w:rPr>
            </w:pPr>
          </w:p>
        </w:tc>
        <w:tc>
          <w:tcPr>
            <w:tcW w:w="1509"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i w:val="0"/>
                <w:iCs w:val="0"/>
                <w:color w:val="000000"/>
                <w:sz w:val="20"/>
                <w:szCs w:val="20"/>
                <w:u w:val="none"/>
                <w:lang w:val="en-US" w:eastAsia="zh-CN"/>
              </w:rPr>
            </w:pPr>
            <w:r>
              <w:rPr>
                <w:rFonts w:hint="default" w:ascii="Calibri" w:hAnsi="Calibri" w:eastAsia="SimSun"/>
                <w:i w:val="0"/>
                <w:iCs w:val="0"/>
                <w:color w:val="000000"/>
                <w:sz w:val="20"/>
                <w:szCs w:val="20"/>
                <w:u w:val="none"/>
                <w:lang w:val="en-US" w:eastAsia="zh-CN"/>
              </w:rPr>
              <w:t>Currency</w:t>
            </w:r>
          </w:p>
        </w:tc>
        <w:tc>
          <w:tcPr>
            <w:tcW w:w="1140"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319"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suppressLineNumbers w:val="0"/>
              <w:spacing w:line="240" w:lineRule="auto"/>
              <w:jc w:val="left"/>
              <w:textAlignment w:val="bottom"/>
              <w:rPr>
                <w:rFonts w:hint="default" w:cs="Calibri"/>
                <w:i w:val="0"/>
                <w:iCs w:val="0"/>
                <w:color w:val="000000"/>
                <w:kern w:val="0"/>
                <w:sz w:val="20"/>
                <w:szCs w:val="20"/>
                <w:u w:val="none"/>
                <w:lang w:val="en-US" w:eastAsia="zh-CN" w:bidi="ar"/>
              </w:rPr>
            </w:pPr>
          </w:p>
        </w:tc>
        <w:tc>
          <w:tcPr>
            <w:tcW w:w="1430"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numPr>
                <w:ilvl w:val="0"/>
                <w:numId w:val="34"/>
              </w:numPr>
              <w:suppressLineNumbers w:val="0"/>
              <w:spacing w:line="240" w:lineRule="auto"/>
              <w:ind w:left="432" w:leftChars="0" w:hanging="432" w:firstLineChars="0"/>
              <w:jc w:val="both"/>
              <w:textAlignment w:val="bottom"/>
              <w:rPr>
                <w:rFonts w:hint="default" w:ascii="Calibri" w:hAnsi="Calibri" w:eastAsia="SimSun" w:cs="Calibri"/>
                <w:i w:val="0"/>
                <w:iCs w:val="0"/>
                <w:color w:val="000000"/>
                <w:sz w:val="20"/>
                <w:szCs w:val="20"/>
                <w:u w:val="none"/>
                <w:lang w:val="en-US" w:eastAsia="zh-CN" w:bidi="ar-SA"/>
              </w:rPr>
            </w:pPr>
          </w:p>
        </w:tc>
        <w:tc>
          <w:tcPr>
            <w:tcW w:w="1509"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i w:val="0"/>
                <w:iCs w:val="0"/>
                <w:color w:val="000000"/>
                <w:sz w:val="20"/>
                <w:szCs w:val="20"/>
                <w:u w:val="none"/>
                <w:lang w:val="en-US" w:eastAsia="zh-CN"/>
              </w:rPr>
            </w:pPr>
            <w:r>
              <w:rPr>
                <w:rFonts w:hint="default" w:ascii="Calibri" w:hAnsi="Calibri" w:eastAsia="SimSun"/>
                <w:i w:val="0"/>
                <w:iCs w:val="0"/>
                <w:color w:val="000000"/>
                <w:sz w:val="20"/>
                <w:szCs w:val="20"/>
                <w:u w:val="none"/>
                <w:lang w:val="en-US" w:eastAsia="zh-CN"/>
              </w:rPr>
              <w:t>Leave Encashment Amount Per Day</w:t>
            </w:r>
          </w:p>
        </w:tc>
        <w:tc>
          <w:tcPr>
            <w:tcW w:w="1140"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US" w:eastAsia="zh-CN" w:bidi="ar"/>
              </w:rPr>
              <w:t>Currency</w:t>
            </w:r>
          </w:p>
        </w:tc>
        <w:tc>
          <w:tcPr>
            <w:tcW w:w="1240"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IN" w:eastAsia="zh-CN" w:bidi="ar-SA"/>
              </w:rPr>
            </w:pPr>
          </w:p>
        </w:tc>
        <w:tc>
          <w:tcPr>
            <w:tcW w:w="1582"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319"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suppressLineNumbers w:val="0"/>
              <w:spacing w:line="240" w:lineRule="auto"/>
              <w:jc w:val="left"/>
              <w:textAlignment w:val="bottom"/>
              <w:rPr>
                <w:rFonts w:hint="default" w:cs="Calibri"/>
                <w:i w:val="0"/>
                <w:iCs w:val="0"/>
                <w:color w:val="000000"/>
                <w:kern w:val="0"/>
                <w:sz w:val="20"/>
                <w:szCs w:val="20"/>
                <w:u w:val="none"/>
                <w:lang w:val="en-US" w:eastAsia="zh-CN" w:bidi="ar"/>
              </w:rPr>
            </w:pPr>
          </w:p>
        </w:tc>
        <w:tc>
          <w:tcPr>
            <w:tcW w:w="1430"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numPr>
                <w:ilvl w:val="0"/>
                <w:numId w:val="34"/>
              </w:numPr>
              <w:suppressLineNumbers w:val="0"/>
              <w:spacing w:line="240" w:lineRule="auto"/>
              <w:ind w:left="432" w:leftChars="0" w:hanging="432" w:firstLineChars="0"/>
              <w:jc w:val="both"/>
              <w:textAlignment w:val="bottom"/>
              <w:rPr>
                <w:rFonts w:hint="default" w:ascii="Calibri" w:hAnsi="Calibri" w:eastAsia="SimSun" w:cs="Calibri"/>
                <w:i w:val="0"/>
                <w:iCs w:val="0"/>
                <w:color w:val="000000"/>
                <w:sz w:val="20"/>
                <w:szCs w:val="20"/>
                <w:u w:val="none"/>
                <w:lang w:val="en-US" w:eastAsia="zh-CN" w:bidi="ar-SA"/>
              </w:rPr>
            </w:pPr>
          </w:p>
        </w:tc>
        <w:tc>
          <w:tcPr>
            <w:tcW w:w="1509"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i w:val="0"/>
                <w:iCs w:val="0"/>
                <w:color w:val="000000"/>
                <w:sz w:val="20"/>
                <w:szCs w:val="20"/>
                <w:u w:val="none"/>
                <w:lang w:val="en-US" w:eastAsia="zh-CN"/>
              </w:rPr>
            </w:pPr>
            <w:r>
              <w:rPr>
                <w:rFonts w:hint="default" w:ascii="Calibri" w:hAnsi="Calibri" w:eastAsia="SimSun"/>
                <w:i w:val="0"/>
                <w:iCs w:val="0"/>
                <w:color w:val="000000"/>
                <w:sz w:val="20"/>
                <w:szCs w:val="20"/>
                <w:u w:val="none"/>
                <w:lang w:val="en-US" w:eastAsia="zh-CN"/>
              </w:rPr>
              <w:t>Max Benefits (Amount)</w:t>
            </w:r>
          </w:p>
        </w:tc>
        <w:tc>
          <w:tcPr>
            <w:tcW w:w="1140"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US" w:eastAsia="zh-CN" w:bidi="ar"/>
              </w:rPr>
              <w:t>Currency</w:t>
            </w:r>
          </w:p>
        </w:tc>
        <w:tc>
          <w:tcPr>
            <w:tcW w:w="1240"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IN" w:eastAsia="zh-CN" w:bidi="ar-SA"/>
              </w:rPr>
            </w:pPr>
          </w:p>
        </w:tc>
        <w:tc>
          <w:tcPr>
            <w:tcW w:w="1582"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319"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suppressLineNumbers w:val="0"/>
              <w:spacing w:line="240" w:lineRule="auto"/>
              <w:jc w:val="left"/>
              <w:textAlignment w:val="bottom"/>
              <w:rPr>
                <w:rFonts w:hint="default" w:cs="Calibri"/>
                <w:i w:val="0"/>
                <w:iCs w:val="0"/>
                <w:color w:val="000000"/>
                <w:kern w:val="0"/>
                <w:sz w:val="20"/>
                <w:szCs w:val="20"/>
                <w:u w:val="none"/>
                <w:lang w:val="en-US" w:eastAsia="zh-CN" w:bidi="ar"/>
              </w:rPr>
            </w:pPr>
          </w:p>
        </w:tc>
        <w:tc>
          <w:tcPr>
            <w:tcW w:w="1430"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numPr>
                <w:ilvl w:val="0"/>
                <w:numId w:val="34"/>
              </w:numPr>
              <w:suppressLineNumbers w:val="0"/>
              <w:spacing w:line="240" w:lineRule="auto"/>
              <w:ind w:left="432" w:leftChars="0" w:hanging="432" w:firstLineChars="0"/>
              <w:jc w:val="both"/>
              <w:textAlignment w:val="bottom"/>
              <w:rPr>
                <w:rFonts w:hint="default" w:ascii="Calibri" w:hAnsi="Calibri" w:eastAsia="SimSun" w:cs="Calibri"/>
                <w:i w:val="0"/>
                <w:iCs w:val="0"/>
                <w:color w:val="000000"/>
                <w:sz w:val="20"/>
                <w:szCs w:val="20"/>
                <w:u w:val="none"/>
                <w:lang w:val="en-US" w:eastAsia="zh-CN" w:bidi="ar-SA"/>
              </w:rPr>
            </w:pPr>
          </w:p>
        </w:tc>
        <w:tc>
          <w:tcPr>
            <w:tcW w:w="1509"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i w:val="0"/>
                <w:iCs w:val="0"/>
                <w:color w:val="000000"/>
                <w:sz w:val="20"/>
                <w:szCs w:val="20"/>
                <w:u w:val="none"/>
                <w:lang w:val="en-US" w:eastAsia="zh-CN"/>
              </w:rPr>
            </w:pPr>
            <w:r>
              <w:rPr>
                <w:rFonts w:hint="default" w:ascii="Calibri" w:hAnsi="Calibri" w:eastAsia="SimSun"/>
                <w:i w:val="0"/>
                <w:iCs w:val="0"/>
                <w:color w:val="000000"/>
                <w:sz w:val="20"/>
                <w:szCs w:val="20"/>
                <w:u w:val="none"/>
                <w:lang w:val="en-US" w:eastAsia="zh-CN"/>
              </w:rPr>
              <w:t xml:space="preserve">Salary Slip Based on </w:t>
            </w:r>
            <w:r>
              <w:rPr>
                <w:rFonts w:hint="default"/>
                <w:i w:val="0"/>
                <w:iCs w:val="0"/>
                <w:color w:val="000000"/>
                <w:sz w:val="20"/>
                <w:szCs w:val="20"/>
                <w:u w:val="none"/>
                <w:lang w:val="en-IN" w:eastAsia="zh-CN"/>
              </w:rPr>
              <w:t>Timesheet</w:t>
            </w:r>
          </w:p>
        </w:tc>
        <w:tc>
          <w:tcPr>
            <w:tcW w:w="1140"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Checkbox</w:t>
            </w:r>
          </w:p>
        </w:tc>
        <w:tc>
          <w:tcPr>
            <w:tcW w:w="1240"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IN" w:eastAsia="zh-CN" w:bidi="ar-SA"/>
              </w:rPr>
            </w:pPr>
          </w:p>
        </w:tc>
        <w:tc>
          <w:tcPr>
            <w:tcW w:w="1582"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If the checkbox is checked, the salary structure will be made on the basis of timesheet.</w:t>
            </w:r>
          </w:p>
        </w:tc>
        <w:tc>
          <w:tcPr>
            <w:tcW w:w="1319"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suppressLineNumbers w:val="0"/>
              <w:spacing w:line="240" w:lineRule="auto"/>
              <w:jc w:val="left"/>
              <w:textAlignment w:val="bottom"/>
              <w:rPr>
                <w:rFonts w:hint="default" w:cs="Calibri"/>
                <w:i w:val="0"/>
                <w:iCs w:val="0"/>
                <w:color w:val="000000"/>
                <w:kern w:val="0"/>
                <w:sz w:val="20"/>
                <w:szCs w:val="20"/>
                <w:u w:val="none"/>
                <w:lang w:val="en-US" w:eastAsia="zh-CN" w:bidi="ar"/>
              </w:rPr>
            </w:pPr>
          </w:p>
        </w:tc>
        <w:tc>
          <w:tcPr>
            <w:tcW w:w="1430"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numPr>
                <w:ilvl w:val="0"/>
                <w:numId w:val="34"/>
              </w:numPr>
              <w:suppressLineNumbers w:val="0"/>
              <w:spacing w:line="240" w:lineRule="auto"/>
              <w:ind w:left="432" w:leftChars="0" w:hanging="432" w:firstLineChars="0"/>
              <w:jc w:val="both"/>
              <w:textAlignment w:val="bottom"/>
              <w:rPr>
                <w:rFonts w:hint="default" w:ascii="Calibri" w:hAnsi="Calibri" w:eastAsia="SimSun" w:cs="Calibri"/>
                <w:i w:val="0"/>
                <w:iCs w:val="0"/>
                <w:color w:val="000000"/>
                <w:sz w:val="20"/>
                <w:szCs w:val="20"/>
                <w:u w:val="none"/>
                <w:lang w:val="en-US" w:eastAsia="zh-CN" w:bidi="ar-SA"/>
              </w:rPr>
            </w:pPr>
          </w:p>
        </w:tc>
        <w:tc>
          <w:tcPr>
            <w:tcW w:w="1509"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i w:val="0"/>
                <w:iCs w:val="0"/>
                <w:color w:val="000000"/>
                <w:sz w:val="20"/>
                <w:szCs w:val="20"/>
                <w:u w:val="none"/>
                <w:lang w:val="en-US" w:eastAsia="zh-CN"/>
              </w:rPr>
            </w:pPr>
            <w:r>
              <w:rPr>
                <w:rFonts w:hint="default" w:ascii="Calibri" w:hAnsi="Calibri" w:eastAsia="SimSun"/>
                <w:i w:val="0"/>
                <w:iCs w:val="0"/>
                <w:color w:val="000000"/>
                <w:sz w:val="20"/>
                <w:szCs w:val="20"/>
                <w:u w:val="none"/>
                <w:lang w:val="en-US" w:eastAsia="zh-CN"/>
              </w:rPr>
              <w:t>Salary Component</w:t>
            </w:r>
          </w:p>
        </w:tc>
        <w:tc>
          <w:tcPr>
            <w:tcW w:w="1140"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IN" w:eastAsia="zh-CN" w:bidi="ar-SA"/>
              </w:rPr>
            </w:pPr>
          </w:p>
        </w:tc>
        <w:tc>
          <w:tcPr>
            <w:tcW w:w="1582"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This field will appear when the “Salary slip based on timesheet” is checked.</w:t>
            </w:r>
          </w:p>
        </w:tc>
        <w:tc>
          <w:tcPr>
            <w:tcW w:w="1319"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suppressLineNumbers w:val="0"/>
              <w:spacing w:line="240" w:lineRule="auto"/>
              <w:jc w:val="left"/>
              <w:textAlignment w:val="bottom"/>
              <w:rPr>
                <w:rFonts w:hint="default" w:cs="Calibri"/>
                <w:i w:val="0"/>
                <w:iCs w:val="0"/>
                <w:color w:val="000000"/>
                <w:kern w:val="0"/>
                <w:sz w:val="20"/>
                <w:szCs w:val="20"/>
                <w:u w:val="none"/>
                <w:lang w:val="en-US" w:eastAsia="zh-CN" w:bidi="ar"/>
              </w:rPr>
            </w:pPr>
          </w:p>
        </w:tc>
        <w:tc>
          <w:tcPr>
            <w:tcW w:w="1430"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numPr>
                <w:ilvl w:val="0"/>
                <w:numId w:val="34"/>
              </w:numPr>
              <w:suppressLineNumbers w:val="0"/>
              <w:spacing w:line="240" w:lineRule="auto"/>
              <w:ind w:left="432" w:leftChars="0" w:hanging="432" w:firstLineChars="0"/>
              <w:jc w:val="both"/>
              <w:textAlignment w:val="bottom"/>
              <w:rPr>
                <w:rFonts w:hint="default" w:ascii="Calibri" w:hAnsi="Calibri" w:eastAsia="SimSun" w:cs="Calibri"/>
                <w:i w:val="0"/>
                <w:iCs w:val="0"/>
                <w:color w:val="000000"/>
                <w:sz w:val="20"/>
                <w:szCs w:val="20"/>
                <w:u w:val="none"/>
                <w:lang w:val="en-US" w:eastAsia="zh-CN" w:bidi="ar-SA"/>
              </w:rPr>
            </w:pPr>
          </w:p>
        </w:tc>
        <w:tc>
          <w:tcPr>
            <w:tcW w:w="1509"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i w:val="0"/>
                <w:iCs w:val="0"/>
                <w:color w:val="000000"/>
                <w:sz w:val="20"/>
                <w:szCs w:val="20"/>
                <w:u w:val="none"/>
                <w:lang w:val="en-US" w:eastAsia="zh-CN"/>
              </w:rPr>
            </w:pPr>
            <w:r>
              <w:rPr>
                <w:rFonts w:hint="default" w:ascii="Calibri" w:hAnsi="Calibri" w:eastAsia="SimSun"/>
                <w:i w:val="0"/>
                <w:iCs w:val="0"/>
                <w:color w:val="000000"/>
                <w:sz w:val="20"/>
                <w:szCs w:val="20"/>
                <w:u w:val="none"/>
                <w:lang w:val="en-US" w:eastAsia="zh-CN"/>
              </w:rPr>
              <w:t>Hour Rate</w:t>
            </w:r>
          </w:p>
        </w:tc>
        <w:tc>
          <w:tcPr>
            <w:tcW w:w="1140"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US" w:eastAsia="zh-CN" w:bidi="ar"/>
              </w:rPr>
              <w:t>Currency</w:t>
            </w:r>
          </w:p>
        </w:tc>
        <w:tc>
          <w:tcPr>
            <w:tcW w:w="1240"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IN" w:eastAsia="zh-CN" w:bidi="ar-SA"/>
              </w:rPr>
            </w:pPr>
          </w:p>
        </w:tc>
        <w:tc>
          <w:tcPr>
            <w:tcW w:w="1582"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This field will appear when the “Salary slip based on timesheet” is checked.</w:t>
            </w:r>
          </w:p>
        </w:tc>
        <w:tc>
          <w:tcPr>
            <w:tcW w:w="1319"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suppressLineNumbers w:val="0"/>
              <w:spacing w:line="240" w:lineRule="auto"/>
              <w:jc w:val="left"/>
              <w:textAlignment w:val="bottom"/>
              <w:rPr>
                <w:rFonts w:hint="default" w:cs="Calibri"/>
                <w:i w:val="0"/>
                <w:iCs w:val="0"/>
                <w:color w:val="000000"/>
                <w:kern w:val="0"/>
                <w:sz w:val="20"/>
                <w:szCs w:val="20"/>
                <w:u w:val="none"/>
                <w:lang w:val="en-US" w:eastAsia="zh-CN" w:bidi="ar"/>
              </w:rPr>
            </w:pPr>
          </w:p>
        </w:tc>
        <w:tc>
          <w:tcPr>
            <w:tcW w:w="1430"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61" w:type="dxa"/>
            <w:gridSpan w:val="7"/>
            <w:tcBorders>
              <w:top w:val="single" w:color="4F81BD" w:sz="4" w:space="0"/>
              <w:left w:val="single" w:color="4F81BD" w:sz="4" w:space="0"/>
              <w:bottom w:val="single" w:color="4F81BD" w:sz="4" w:space="0"/>
              <w:right w:val="single" w:color="4F81BD" w:sz="4" w:space="0"/>
            </w:tcBorders>
            <w:shd w:val="clear" w:color="auto" w:fill="4F81BD" w:themeFill="accent1"/>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 xml:space="preserve">                                                                       </w:t>
            </w:r>
            <w:r>
              <w:rPr>
                <w:rFonts w:hint="default" w:cs="Calibri"/>
                <w:i w:val="0"/>
                <w:iCs w:val="0"/>
                <w:color w:val="FFFFFF" w:themeColor="background1"/>
                <w:kern w:val="0"/>
                <w:sz w:val="20"/>
                <w:szCs w:val="20"/>
                <w:u w:val="none"/>
                <w:lang w:val="en-US" w:eastAsia="zh-CN" w:bidi="ar"/>
                <w14:textFill>
                  <w14:solidFill>
                    <w14:schemeClr w14:val="bg1"/>
                  </w14:solidFill>
                </w14:textFill>
              </w:rPr>
              <w:t xml:space="preserve"> Tab Break (Earning &amp; Deduction)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4" w:space="0"/>
              <w:left w:val="single" w:color="4F81BD" w:sz="4" w:space="0"/>
              <w:bottom w:val="single" w:color="4F81BD" w:sz="4" w:space="0"/>
              <w:right w:val="single" w:color="4F81BD" w:sz="4" w:space="0"/>
            </w:tcBorders>
            <w:shd w:val="clear" w:color="auto" w:fill="auto"/>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13</w:t>
            </w:r>
          </w:p>
        </w:tc>
        <w:tc>
          <w:tcPr>
            <w:tcW w:w="1509" w:type="dxa"/>
            <w:tcBorders>
              <w:top w:val="single" w:color="4F81BD" w:sz="4" w:space="0"/>
              <w:left w:val="single" w:color="4F81BD" w:sz="4" w:space="0"/>
              <w:bottom w:val="single" w:color="4F81BD" w:sz="4" w:space="0"/>
              <w:right w:val="single" w:color="4F81BD" w:sz="4" w:space="0"/>
            </w:tcBorders>
            <w:shd w:val="clear" w:color="auto" w:fill="auto"/>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i w:val="0"/>
                <w:iCs w:val="0"/>
                <w:color w:val="000000"/>
                <w:kern w:val="0"/>
                <w:sz w:val="20"/>
                <w:szCs w:val="20"/>
                <w:u w:val="none"/>
                <w:lang w:val="en-US" w:eastAsia="zh-CN"/>
              </w:rPr>
              <w:t>Earnings</w:t>
            </w:r>
          </w:p>
        </w:tc>
        <w:tc>
          <w:tcPr>
            <w:tcW w:w="1140" w:type="dxa"/>
            <w:tcBorders>
              <w:top w:val="single" w:color="4F81BD" w:sz="4" w:space="0"/>
              <w:left w:val="single" w:color="4F81BD" w:sz="4" w:space="0"/>
              <w:bottom w:val="single" w:color="4F81BD" w:sz="4" w:space="0"/>
              <w:right w:val="single" w:color="4F81BD" w:sz="4" w:space="0"/>
            </w:tcBorders>
            <w:shd w:val="clear" w:color="auto" w:fill="auto"/>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Table</w:t>
            </w:r>
          </w:p>
        </w:tc>
        <w:tc>
          <w:tcPr>
            <w:tcW w:w="1240" w:type="dxa"/>
            <w:tcBorders>
              <w:top w:val="single" w:color="4F81BD" w:sz="4" w:space="0"/>
              <w:left w:val="single" w:color="4F81BD" w:sz="4" w:space="0"/>
              <w:bottom w:val="single" w:color="4F81BD" w:sz="4" w:space="0"/>
              <w:right w:val="single" w:color="4F81BD" w:sz="4" w:space="0"/>
            </w:tcBorders>
            <w:shd w:val="clear" w:color="auto" w:fill="auto"/>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p>
        </w:tc>
        <w:tc>
          <w:tcPr>
            <w:tcW w:w="1582" w:type="dxa"/>
            <w:tcBorders>
              <w:top w:val="single" w:color="4F81BD" w:sz="4" w:space="0"/>
              <w:left w:val="single" w:color="4F81BD" w:sz="4" w:space="0"/>
              <w:bottom w:val="single" w:color="4F81BD" w:sz="4" w:space="0"/>
              <w:right w:val="single" w:color="4F81BD" w:sz="4" w:space="0"/>
            </w:tcBorders>
            <w:shd w:val="clear" w:color="auto" w:fill="auto"/>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p>
        </w:tc>
        <w:tc>
          <w:tcPr>
            <w:tcW w:w="1319" w:type="dxa"/>
            <w:tcBorders>
              <w:top w:val="single" w:color="4F81BD" w:sz="4" w:space="0"/>
              <w:left w:val="single" w:color="4F81BD" w:sz="4" w:space="0"/>
              <w:bottom w:val="single" w:color="4F81BD" w:sz="4" w:space="0"/>
              <w:right w:val="single" w:color="4F81BD" w:sz="4" w:space="0"/>
            </w:tcBorders>
            <w:shd w:val="clear" w:color="auto" w:fill="auto"/>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This table is described below.</w:t>
            </w:r>
          </w:p>
        </w:tc>
        <w:tc>
          <w:tcPr>
            <w:tcW w:w="1430" w:type="dxa"/>
            <w:tcBorders>
              <w:top w:val="single" w:color="4F81BD" w:sz="4" w:space="0"/>
              <w:left w:val="single" w:color="4F81BD" w:sz="4" w:space="0"/>
              <w:bottom w:val="single" w:color="4F81BD" w:sz="4" w:space="0"/>
              <w:right w:val="single" w:color="4F81BD" w:sz="4" w:space="0"/>
            </w:tcBorders>
            <w:shd w:val="clear" w:color="auto" w:fill="auto"/>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4" w:space="0"/>
              <w:left w:val="single" w:color="4F81BD" w:sz="4" w:space="0"/>
              <w:bottom w:val="single" w:color="4F81BD" w:sz="4" w:space="0"/>
              <w:right w:val="single" w:color="4F81BD" w:sz="4" w:space="0"/>
            </w:tcBorders>
            <w:shd w:val="clear" w:color="auto" w:fill="auto"/>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14</w:t>
            </w:r>
          </w:p>
        </w:tc>
        <w:tc>
          <w:tcPr>
            <w:tcW w:w="1509" w:type="dxa"/>
            <w:tcBorders>
              <w:top w:val="single" w:color="4F81BD" w:sz="4" w:space="0"/>
              <w:left w:val="single" w:color="4F81BD" w:sz="4" w:space="0"/>
              <w:bottom w:val="single" w:color="4F81BD" w:sz="4" w:space="0"/>
              <w:right w:val="single" w:color="4F81BD" w:sz="4" w:space="0"/>
            </w:tcBorders>
            <w:shd w:val="clear" w:color="auto" w:fill="auto"/>
            <w:noWrap/>
            <w:vAlign w:val="bottom"/>
          </w:tcPr>
          <w:p>
            <w:pPr>
              <w:keepNext w:val="0"/>
              <w:keepLines w:val="0"/>
              <w:widowControl/>
              <w:suppressLineNumbers w:val="0"/>
              <w:spacing w:line="240" w:lineRule="auto"/>
              <w:jc w:val="both"/>
              <w:textAlignment w:val="bottom"/>
              <w:rPr>
                <w:rFonts w:hint="default"/>
                <w:i w:val="0"/>
                <w:iCs w:val="0"/>
                <w:color w:val="000000"/>
                <w:kern w:val="0"/>
                <w:sz w:val="20"/>
                <w:szCs w:val="20"/>
                <w:u w:val="none"/>
                <w:lang w:val="en-US" w:eastAsia="zh-CN"/>
              </w:rPr>
            </w:pPr>
            <w:r>
              <w:rPr>
                <w:rFonts w:hint="default"/>
                <w:i w:val="0"/>
                <w:iCs w:val="0"/>
                <w:color w:val="000000"/>
                <w:kern w:val="0"/>
                <w:sz w:val="20"/>
                <w:szCs w:val="20"/>
                <w:u w:val="none"/>
                <w:lang w:val="en-US" w:eastAsia="zh-CN"/>
              </w:rPr>
              <w:t>Deductions</w:t>
            </w:r>
          </w:p>
        </w:tc>
        <w:tc>
          <w:tcPr>
            <w:tcW w:w="1140" w:type="dxa"/>
            <w:tcBorders>
              <w:top w:val="single" w:color="4F81BD" w:sz="4" w:space="0"/>
              <w:left w:val="single" w:color="4F81BD" w:sz="4" w:space="0"/>
              <w:bottom w:val="single" w:color="4F81BD" w:sz="4" w:space="0"/>
              <w:right w:val="single" w:color="4F81BD" w:sz="4" w:space="0"/>
            </w:tcBorders>
            <w:shd w:val="clear" w:color="auto" w:fill="auto"/>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Table</w:t>
            </w:r>
          </w:p>
        </w:tc>
        <w:tc>
          <w:tcPr>
            <w:tcW w:w="1240" w:type="dxa"/>
            <w:tcBorders>
              <w:top w:val="single" w:color="4F81BD" w:sz="4" w:space="0"/>
              <w:left w:val="single" w:color="4F81BD" w:sz="4" w:space="0"/>
              <w:bottom w:val="single" w:color="4F81BD" w:sz="4" w:space="0"/>
              <w:right w:val="single" w:color="4F81BD" w:sz="4" w:space="0"/>
            </w:tcBorders>
            <w:shd w:val="clear" w:color="auto" w:fill="auto"/>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p>
        </w:tc>
        <w:tc>
          <w:tcPr>
            <w:tcW w:w="1582" w:type="dxa"/>
            <w:tcBorders>
              <w:top w:val="single" w:color="4F81BD" w:sz="4" w:space="0"/>
              <w:left w:val="single" w:color="4F81BD" w:sz="4" w:space="0"/>
              <w:bottom w:val="single" w:color="4F81BD" w:sz="4" w:space="0"/>
              <w:right w:val="single" w:color="4F81BD" w:sz="4" w:space="0"/>
            </w:tcBorders>
            <w:shd w:val="clear" w:color="auto" w:fill="auto"/>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p>
        </w:tc>
        <w:tc>
          <w:tcPr>
            <w:tcW w:w="1319" w:type="dxa"/>
            <w:tcBorders>
              <w:top w:val="single" w:color="4F81BD" w:sz="4" w:space="0"/>
              <w:left w:val="single" w:color="4F81BD" w:sz="4" w:space="0"/>
              <w:bottom w:val="single" w:color="4F81BD" w:sz="4" w:space="0"/>
              <w:right w:val="single" w:color="4F81BD" w:sz="4" w:space="0"/>
            </w:tcBorders>
            <w:shd w:val="clear" w:color="auto" w:fill="auto"/>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This table is described below.</w:t>
            </w:r>
          </w:p>
        </w:tc>
        <w:tc>
          <w:tcPr>
            <w:tcW w:w="1430" w:type="dxa"/>
            <w:tcBorders>
              <w:top w:val="single" w:color="4F81BD" w:sz="4" w:space="0"/>
              <w:left w:val="single" w:color="4F81BD" w:sz="4" w:space="0"/>
              <w:bottom w:val="single" w:color="4F81BD" w:sz="4" w:space="0"/>
              <w:right w:val="single" w:color="4F81BD" w:sz="4" w:space="0"/>
            </w:tcBorders>
            <w:shd w:val="clear" w:color="auto" w:fill="auto"/>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4" w:space="0"/>
              <w:left w:val="single" w:color="4F81BD" w:sz="4" w:space="0"/>
              <w:bottom w:val="single" w:color="4F81BD" w:sz="4" w:space="0"/>
              <w:right w:val="single" w:color="4F81BD" w:sz="4" w:space="0"/>
            </w:tcBorders>
            <w:shd w:val="clear" w:color="auto" w:fill="auto"/>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15</w:t>
            </w:r>
          </w:p>
        </w:tc>
        <w:tc>
          <w:tcPr>
            <w:tcW w:w="1509" w:type="dxa"/>
            <w:tcBorders>
              <w:top w:val="single" w:color="4F81BD" w:sz="4" w:space="0"/>
              <w:left w:val="single" w:color="4F81BD" w:sz="4" w:space="0"/>
              <w:bottom w:val="single" w:color="4F81BD" w:sz="4" w:space="0"/>
              <w:right w:val="single" w:color="4F81BD" w:sz="4" w:space="0"/>
            </w:tcBorders>
            <w:shd w:val="clear" w:color="auto" w:fill="auto"/>
            <w:noWrap/>
            <w:vAlign w:val="bottom"/>
          </w:tcPr>
          <w:p>
            <w:pPr>
              <w:keepNext w:val="0"/>
              <w:keepLines w:val="0"/>
              <w:widowControl/>
              <w:suppressLineNumbers w:val="0"/>
              <w:spacing w:line="240" w:lineRule="auto"/>
              <w:jc w:val="both"/>
              <w:textAlignment w:val="bottom"/>
              <w:rPr>
                <w:rFonts w:hint="default"/>
                <w:i w:val="0"/>
                <w:iCs w:val="0"/>
                <w:color w:val="000000"/>
                <w:kern w:val="0"/>
                <w:sz w:val="20"/>
                <w:szCs w:val="20"/>
                <w:u w:val="none"/>
                <w:lang w:val="en-US" w:eastAsia="zh-CN"/>
              </w:rPr>
            </w:pPr>
            <w:r>
              <w:rPr>
                <w:rFonts w:hint="default"/>
                <w:i w:val="0"/>
                <w:iCs w:val="0"/>
                <w:color w:val="000000"/>
                <w:kern w:val="0"/>
                <w:sz w:val="20"/>
                <w:szCs w:val="20"/>
                <w:u w:val="none"/>
                <w:lang w:val="en-US" w:eastAsia="zh-CN"/>
              </w:rPr>
              <w:t>Total Earning</w:t>
            </w:r>
          </w:p>
        </w:tc>
        <w:tc>
          <w:tcPr>
            <w:tcW w:w="1140" w:type="dxa"/>
            <w:tcBorders>
              <w:top w:val="single" w:color="4F81BD" w:sz="4" w:space="0"/>
              <w:left w:val="single" w:color="4F81BD" w:sz="4" w:space="0"/>
              <w:bottom w:val="single" w:color="4F81BD" w:sz="4" w:space="0"/>
              <w:right w:val="single" w:color="4F81BD" w:sz="4" w:space="0"/>
            </w:tcBorders>
            <w:shd w:val="clear" w:color="auto" w:fill="auto"/>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Currency</w:t>
            </w:r>
          </w:p>
        </w:tc>
        <w:tc>
          <w:tcPr>
            <w:tcW w:w="1240" w:type="dxa"/>
            <w:tcBorders>
              <w:top w:val="single" w:color="4F81BD" w:sz="4" w:space="0"/>
              <w:left w:val="single" w:color="4F81BD" w:sz="4" w:space="0"/>
              <w:bottom w:val="single" w:color="4F81BD" w:sz="4" w:space="0"/>
              <w:right w:val="single" w:color="4F81BD" w:sz="4" w:space="0"/>
            </w:tcBorders>
            <w:shd w:val="clear" w:color="auto" w:fill="auto"/>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p>
        </w:tc>
        <w:tc>
          <w:tcPr>
            <w:tcW w:w="1582" w:type="dxa"/>
            <w:tcBorders>
              <w:top w:val="single" w:color="4F81BD" w:sz="4" w:space="0"/>
              <w:left w:val="single" w:color="4F81BD" w:sz="4" w:space="0"/>
              <w:bottom w:val="single" w:color="4F81BD" w:sz="4" w:space="0"/>
              <w:right w:val="single" w:color="4F81BD" w:sz="4" w:space="0"/>
            </w:tcBorders>
            <w:shd w:val="clear" w:color="auto" w:fill="auto"/>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p>
        </w:tc>
        <w:tc>
          <w:tcPr>
            <w:tcW w:w="1319" w:type="dxa"/>
            <w:tcBorders>
              <w:top w:val="single" w:color="4F81BD" w:sz="4" w:space="0"/>
              <w:left w:val="single" w:color="4F81BD" w:sz="4" w:space="0"/>
              <w:bottom w:val="single" w:color="4F81BD" w:sz="4" w:space="0"/>
              <w:right w:val="single" w:color="4F81BD" w:sz="4" w:space="0"/>
            </w:tcBorders>
            <w:shd w:val="clear" w:color="auto" w:fill="auto"/>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p>
        </w:tc>
        <w:tc>
          <w:tcPr>
            <w:tcW w:w="1430" w:type="dxa"/>
            <w:tcBorders>
              <w:top w:val="single" w:color="4F81BD" w:sz="4" w:space="0"/>
              <w:left w:val="single" w:color="4F81BD" w:sz="4" w:space="0"/>
              <w:bottom w:val="single" w:color="4F81BD" w:sz="4" w:space="0"/>
              <w:right w:val="single" w:color="4F81BD" w:sz="4" w:space="0"/>
            </w:tcBorders>
            <w:shd w:val="clear" w:color="auto" w:fill="auto"/>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4" w:space="0"/>
              <w:left w:val="single" w:color="4F81BD" w:sz="4" w:space="0"/>
              <w:bottom w:val="single" w:color="4F81BD" w:sz="4" w:space="0"/>
              <w:right w:val="single" w:color="4F81BD" w:sz="4" w:space="0"/>
            </w:tcBorders>
            <w:shd w:val="clear" w:color="auto" w:fill="auto"/>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16</w:t>
            </w:r>
          </w:p>
        </w:tc>
        <w:tc>
          <w:tcPr>
            <w:tcW w:w="1509" w:type="dxa"/>
            <w:tcBorders>
              <w:top w:val="single" w:color="4F81BD" w:sz="4" w:space="0"/>
              <w:left w:val="single" w:color="4F81BD" w:sz="4" w:space="0"/>
              <w:bottom w:val="single" w:color="4F81BD" w:sz="4" w:space="0"/>
              <w:right w:val="single" w:color="4F81BD" w:sz="4" w:space="0"/>
            </w:tcBorders>
            <w:shd w:val="clear" w:color="auto" w:fill="auto"/>
            <w:noWrap/>
            <w:vAlign w:val="bottom"/>
          </w:tcPr>
          <w:p>
            <w:pPr>
              <w:keepNext w:val="0"/>
              <w:keepLines w:val="0"/>
              <w:widowControl/>
              <w:suppressLineNumbers w:val="0"/>
              <w:spacing w:line="240" w:lineRule="auto"/>
              <w:jc w:val="both"/>
              <w:textAlignment w:val="bottom"/>
              <w:rPr>
                <w:rFonts w:hint="default"/>
                <w:i w:val="0"/>
                <w:iCs w:val="0"/>
                <w:color w:val="000000"/>
                <w:kern w:val="0"/>
                <w:sz w:val="20"/>
                <w:szCs w:val="20"/>
                <w:u w:val="none"/>
                <w:lang w:val="en-US" w:eastAsia="zh-CN"/>
              </w:rPr>
            </w:pPr>
            <w:r>
              <w:rPr>
                <w:rFonts w:hint="default"/>
                <w:i w:val="0"/>
                <w:iCs w:val="0"/>
                <w:color w:val="000000"/>
                <w:kern w:val="0"/>
                <w:sz w:val="20"/>
                <w:szCs w:val="20"/>
                <w:u w:val="none"/>
                <w:lang w:val="en-US" w:eastAsia="zh-CN"/>
              </w:rPr>
              <w:t>Total Deduction</w:t>
            </w:r>
          </w:p>
        </w:tc>
        <w:tc>
          <w:tcPr>
            <w:tcW w:w="1140" w:type="dxa"/>
            <w:tcBorders>
              <w:top w:val="single" w:color="4F81BD" w:sz="4" w:space="0"/>
              <w:left w:val="single" w:color="4F81BD" w:sz="4" w:space="0"/>
              <w:bottom w:val="single" w:color="4F81BD" w:sz="4" w:space="0"/>
              <w:right w:val="single" w:color="4F81BD" w:sz="4" w:space="0"/>
            </w:tcBorders>
            <w:shd w:val="clear" w:color="auto" w:fill="auto"/>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Currency</w:t>
            </w:r>
          </w:p>
        </w:tc>
        <w:tc>
          <w:tcPr>
            <w:tcW w:w="1240" w:type="dxa"/>
            <w:tcBorders>
              <w:top w:val="single" w:color="4F81BD" w:sz="4" w:space="0"/>
              <w:left w:val="single" w:color="4F81BD" w:sz="4" w:space="0"/>
              <w:bottom w:val="single" w:color="4F81BD" w:sz="4" w:space="0"/>
              <w:right w:val="single" w:color="4F81BD" w:sz="4" w:space="0"/>
            </w:tcBorders>
            <w:shd w:val="clear" w:color="auto" w:fill="auto"/>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p>
        </w:tc>
        <w:tc>
          <w:tcPr>
            <w:tcW w:w="1582" w:type="dxa"/>
            <w:tcBorders>
              <w:top w:val="single" w:color="4F81BD" w:sz="4" w:space="0"/>
              <w:left w:val="single" w:color="4F81BD" w:sz="4" w:space="0"/>
              <w:bottom w:val="single" w:color="4F81BD" w:sz="4" w:space="0"/>
              <w:right w:val="single" w:color="4F81BD" w:sz="4" w:space="0"/>
            </w:tcBorders>
            <w:shd w:val="clear" w:color="auto" w:fill="auto"/>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p>
        </w:tc>
        <w:tc>
          <w:tcPr>
            <w:tcW w:w="1319" w:type="dxa"/>
            <w:tcBorders>
              <w:top w:val="single" w:color="4F81BD" w:sz="4" w:space="0"/>
              <w:left w:val="single" w:color="4F81BD" w:sz="4" w:space="0"/>
              <w:bottom w:val="single" w:color="4F81BD" w:sz="4" w:space="0"/>
              <w:right w:val="single" w:color="4F81BD" w:sz="4" w:space="0"/>
            </w:tcBorders>
            <w:shd w:val="clear" w:color="auto" w:fill="auto"/>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p>
        </w:tc>
        <w:tc>
          <w:tcPr>
            <w:tcW w:w="1430" w:type="dxa"/>
            <w:tcBorders>
              <w:top w:val="single" w:color="4F81BD" w:sz="4" w:space="0"/>
              <w:left w:val="single" w:color="4F81BD" w:sz="4" w:space="0"/>
              <w:bottom w:val="single" w:color="4F81BD" w:sz="4" w:space="0"/>
              <w:right w:val="single" w:color="4F81BD" w:sz="4" w:space="0"/>
            </w:tcBorders>
            <w:shd w:val="clear" w:color="auto" w:fill="auto"/>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4" w:space="0"/>
              <w:left w:val="single" w:color="4F81BD" w:sz="4" w:space="0"/>
              <w:bottom w:val="single" w:color="4F81BD" w:sz="4" w:space="0"/>
              <w:right w:val="single" w:color="4F81BD" w:sz="4" w:space="0"/>
            </w:tcBorders>
            <w:shd w:val="clear" w:color="auto" w:fill="auto"/>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17</w:t>
            </w:r>
          </w:p>
        </w:tc>
        <w:tc>
          <w:tcPr>
            <w:tcW w:w="1509" w:type="dxa"/>
            <w:tcBorders>
              <w:top w:val="single" w:color="4F81BD" w:sz="4" w:space="0"/>
              <w:left w:val="single" w:color="4F81BD" w:sz="4" w:space="0"/>
              <w:bottom w:val="single" w:color="4F81BD" w:sz="4" w:space="0"/>
              <w:right w:val="single" w:color="4F81BD" w:sz="4" w:space="0"/>
            </w:tcBorders>
            <w:shd w:val="clear" w:color="auto" w:fill="auto"/>
            <w:noWrap/>
            <w:vAlign w:val="bottom"/>
          </w:tcPr>
          <w:p>
            <w:pPr>
              <w:keepNext w:val="0"/>
              <w:keepLines w:val="0"/>
              <w:widowControl/>
              <w:suppressLineNumbers w:val="0"/>
              <w:spacing w:line="240" w:lineRule="auto"/>
              <w:jc w:val="both"/>
              <w:textAlignment w:val="bottom"/>
              <w:rPr>
                <w:rFonts w:hint="default"/>
                <w:i w:val="0"/>
                <w:iCs w:val="0"/>
                <w:color w:val="000000"/>
                <w:kern w:val="0"/>
                <w:sz w:val="20"/>
                <w:szCs w:val="20"/>
                <w:u w:val="none"/>
                <w:lang w:val="en-US" w:eastAsia="zh-CN"/>
              </w:rPr>
            </w:pPr>
            <w:r>
              <w:rPr>
                <w:rFonts w:hint="default"/>
                <w:i w:val="0"/>
                <w:iCs w:val="0"/>
                <w:color w:val="000000"/>
                <w:kern w:val="0"/>
                <w:sz w:val="20"/>
                <w:szCs w:val="20"/>
                <w:u w:val="none"/>
                <w:lang w:val="en-US" w:eastAsia="zh-CN"/>
              </w:rPr>
              <w:t>Net Pay</w:t>
            </w:r>
          </w:p>
        </w:tc>
        <w:tc>
          <w:tcPr>
            <w:tcW w:w="1140" w:type="dxa"/>
            <w:tcBorders>
              <w:top w:val="single" w:color="4F81BD" w:sz="4" w:space="0"/>
              <w:left w:val="single" w:color="4F81BD" w:sz="4" w:space="0"/>
              <w:bottom w:val="single" w:color="4F81BD" w:sz="4" w:space="0"/>
              <w:right w:val="single" w:color="4F81BD" w:sz="4" w:space="0"/>
            </w:tcBorders>
            <w:shd w:val="clear" w:color="auto" w:fill="auto"/>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Currency</w:t>
            </w:r>
          </w:p>
        </w:tc>
        <w:tc>
          <w:tcPr>
            <w:tcW w:w="1240" w:type="dxa"/>
            <w:tcBorders>
              <w:top w:val="single" w:color="4F81BD" w:sz="4" w:space="0"/>
              <w:left w:val="single" w:color="4F81BD" w:sz="4" w:space="0"/>
              <w:bottom w:val="single" w:color="4F81BD" w:sz="4" w:space="0"/>
              <w:right w:val="single" w:color="4F81BD" w:sz="4" w:space="0"/>
            </w:tcBorders>
            <w:shd w:val="clear" w:color="auto" w:fill="auto"/>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p>
        </w:tc>
        <w:tc>
          <w:tcPr>
            <w:tcW w:w="1582" w:type="dxa"/>
            <w:tcBorders>
              <w:top w:val="single" w:color="4F81BD" w:sz="4" w:space="0"/>
              <w:left w:val="single" w:color="4F81BD" w:sz="4" w:space="0"/>
              <w:bottom w:val="single" w:color="4F81BD" w:sz="4" w:space="0"/>
              <w:right w:val="single" w:color="4F81BD" w:sz="4" w:space="0"/>
            </w:tcBorders>
            <w:shd w:val="clear" w:color="auto" w:fill="auto"/>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p>
        </w:tc>
        <w:tc>
          <w:tcPr>
            <w:tcW w:w="1319" w:type="dxa"/>
            <w:tcBorders>
              <w:top w:val="single" w:color="4F81BD" w:sz="4" w:space="0"/>
              <w:left w:val="single" w:color="4F81BD" w:sz="4" w:space="0"/>
              <w:bottom w:val="single" w:color="4F81BD" w:sz="4" w:space="0"/>
              <w:right w:val="single" w:color="4F81BD" w:sz="4" w:space="0"/>
            </w:tcBorders>
            <w:shd w:val="clear" w:color="auto" w:fill="auto"/>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p>
        </w:tc>
        <w:tc>
          <w:tcPr>
            <w:tcW w:w="1430" w:type="dxa"/>
            <w:tcBorders>
              <w:top w:val="single" w:color="4F81BD" w:sz="4" w:space="0"/>
              <w:left w:val="single" w:color="4F81BD" w:sz="4" w:space="0"/>
              <w:bottom w:val="single" w:color="4F81BD" w:sz="4" w:space="0"/>
              <w:right w:val="single" w:color="4F81BD" w:sz="4" w:space="0"/>
            </w:tcBorders>
            <w:shd w:val="clear" w:color="auto" w:fill="auto"/>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61" w:type="dxa"/>
            <w:gridSpan w:val="7"/>
            <w:tcBorders>
              <w:top w:val="single" w:color="4F81BD" w:sz="4" w:space="0"/>
              <w:left w:val="single" w:color="4F81BD" w:sz="4" w:space="0"/>
              <w:bottom w:val="single" w:color="4F81BD" w:sz="4" w:space="0"/>
              <w:right w:val="single" w:color="4F81BD" w:sz="4" w:space="0"/>
            </w:tcBorders>
            <w:shd w:val="clear" w:color="auto" w:fill="4F81BD" w:themeFill="accent1"/>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 xml:space="preserve">                                                                       </w:t>
            </w:r>
            <w:r>
              <w:rPr>
                <w:rFonts w:hint="default" w:cs="Calibri"/>
                <w:i w:val="0"/>
                <w:iCs w:val="0"/>
                <w:color w:val="FFFFFF" w:themeColor="background1"/>
                <w:kern w:val="0"/>
                <w:sz w:val="20"/>
                <w:szCs w:val="20"/>
                <w:u w:val="none"/>
                <w:lang w:val="en-US" w:eastAsia="zh-CN" w:bidi="ar"/>
                <w14:textFill>
                  <w14:solidFill>
                    <w14:schemeClr w14:val="bg1"/>
                  </w14:solidFill>
                </w14:textFill>
              </w:rPr>
              <w:t xml:space="preserve"> Tab Break (Account)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4" w:space="0"/>
              <w:left w:val="single" w:color="4F81BD" w:sz="4" w:space="0"/>
              <w:bottom w:val="single" w:color="4F81BD" w:sz="4" w:space="0"/>
              <w:right w:val="single" w:color="4F81BD" w:sz="4" w:space="0"/>
            </w:tcBorders>
            <w:shd w:val="clear" w:color="auto" w:fill="auto"/>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18</w:t>
            </w:r>
          </w:p>
        </w:tc>
        <w:tc>
          <w:tcPr>
            <w:tcW w:w="1509" w:type="dxa"/>
            <w:tcBorders>
              <w:top w:val="single" w:color="4F81BD" w:sz="4" w:space="0"/>
              <w:left w:val="single" w:color="4F81BD" w:sz="4" w:space="0"/>
              <w:bottom w:val="single" w:color="4F81BD" w:sz="4" w:space="0"/>
              <w:right w:val="single" w:color="4F81BD" w:sz="4" w:space="0"/>
            </w:tcBorders>
            <w:shd w:val="clear" w:color="auto" w:fill="auto"/>
            <w:noWrap/>
            <w:vAlign w:val="bottom"/>
          </w:tcPr>
          <w:p>
            <w:pPr>
              <w:keepNext w:val="0"/>
              <w:keepLines w:val="0"/>
              <w:widowControl/>
              <w:suppressLineNumbers w:val="0"/>
              <w:spacing w:line="240" w:lineRule="auto"/>
              <w:jc w:val="both"/>
              <w:textAlignment w:val="bottom"/>
              <w:rPr>
                <w:rFonts w:hint="default"/>
                <w:i w:val="0"/>
                <w:iCs w:val="0"/>
                <w:color w:val="000000"/>
                <w:kern w:val="0"/>
                <w:sz w:val="20"/>
                <w:szCs w:val="20"/>
                <w:u w:val="none"/>
                <w:lang w:val="en-US" w:eastAsia="zh-CN"/>
              </w:rPr>
            </w:pPr>
            <w:r>
              <w:rPr>
                <w:rFonts w:hint="default"/>
                <w:i w:val="0"/>
                <w:iCs w:val="0"/>
                <w:color w:val="000000"/>
                <w:kern w:val="0"/>
                <w:sz w:val="20"/>
                <w:szCs w:val="20"/>
                <w:u w:val="none"/>
                <w:lang w:val="en-US" w:eastAsia="zh-CN"/>
              </w:rPr>
              <w:t>Mode of Payment</w:t>
            </w:r>
          </w:p>
        </w:tc>
        <w:tc>
          <w:tcPr>
            <w:tcW w:w="1140" w:type="dxa"/>
            <w:tcBorders>
              <w:top w:val="single" w:color="4F81BD" w:sz="4" w:space="0"/>
              <w:left w:val="single" w:color="4F81BD" w:sz="4" w:space="0"/>
              <w:bottom w:val="single" w:color="4F81BD" w:sz="4" w:space="0"/>
              <w:right w:val="single" w:color="4F81BD" w:sz="4" w:space="0"/>
            </w:tcBorders>
            <w:shd w:val="clear" w:color="auto" w:fill="auto"/>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eastAsia="zh-CN" w:bidi="ar-SA"/>
              </w:rPr>
              <w:t>Link</w:t>
            </w:r>
          </w:p>
        </w:tc>
        <w:tc>
          <w:tcPr>
            <w:tcW w:w="1240" w:type="dxa"/>
            <w:tcBorders>
              <w:top w:val="single" w:color="4F81BD" w:sz="4" w:space="0"/>
              <w:left w:val="single" w:color="4F81BD" w:sz="4" w:space="0"/>
              <w:bottom w:val="single" w:color="4F81BD" w:sz="4" w:space="0"/>
              <w:right w:val="single" w:color="4F81BD" w:sz="4" w:space="0"/>
            </w:tcBorders>
            <w:shd w:val="clear" w:color="auto" w:fill="auto"/>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p>
        </w:tc>
        <w:tc>
          <w:tcPr>
            <w:tcW w:w="1582" w:type="dxa"/>
            <w:tcBorders>
              <w:top w:val="single" w:color="4F81BD" w:sz="4" w:space="0"/>
              <w:left w:val="single" w:color="4F81BD" w:sz="4" w:space="0"/>
              <w:bottom w:val="single" w:color="4F81BD" w:sz="4" w:space="0"/>
              <w:right w:val="single" w:color="4F81BD" w:sz="4" w:space="0"/>
            </w:tcBorders>
            <w:shd w:val="clear" w:color="auto" w:fill="auto"/>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 to “mode of payment”</w:t>
            </w:r>
          </w:p>
        </w:tc>
        <w:tc>
          <w:tcPr>
            <w:tcW w:w="1319" w:type="dxa"/>
            <w:tcBorders>
              <w:top w:val="single" w:color="4F81BD" w:sz="4" w:space="0"/>
              <w:left w:val="single" w:color="4F81BD" w:sz="4" w:space="0"/>
              <w:bottom w:val="single" w:color="4F81BD" w:sz="4" w:space="0"/>
              <w:right w:val="single" w:color="4F81BD" w:sz="4" w:space="0"/>
            </w:tcBorders>
            <w:shd w:val="clear" w:color="auto" w:fill="auto"/>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p>
        </w:tc>
        <w:tc>
          <w:tcPr>
            <w:tcW w:w="1430" w:type="dxa"/>
            <w:tcBorders>
              <w:top w:val="single" w:color="4F81BD" w:sz="4" w:space="0"/>
              <w:left w:val="single" w:color="4F81BD" w:sz="4" w:space="0"/>
              <w:bottom w:val="single" w:color="4F81BD" w:sz="4" w:space="0"/>
              <w:right w:val="single" w:color="4F81BD" w:sz="4" w:space="0"/>
            </w:tcBorders>
            <w:shd w:val="clear" w:color="auto" w:fill="auto"/>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4" w:space="0"/>
              <w:left w:val="single" w:color="4F81BD" w:sz="4" w:space="0"/>
              <w:bottom w:val="single" w:color="4F81BD" w:sz="4" w:space="0"/>
              <w:right w:val="single" w:color="4F81BD" w:sz="4" w:space="0"/>
            </w:tcBorders>
            <w:shd w:val="clear" w:color="auto" w:fill="auto"/>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19</w:t>
            </w:r>
          </w:p>
        </w:tc>
        <w:tc>
          <w:tcPr>
            <w:tcW w:w="1509" w:type="dxa"/>
            <w:tcBorders>
              <w:top w:val="single" w:color="4F81BD" w:sz="4" w:space="0"/>
              <w:left w:val="single" w:color="4F81BD" w:sz="4" w:space="0"/>
              <w:bottom w:val="single" w:color="4F81BD" w:sz="4" w:space="0"/>
              <w:right w:val="single" w:color="4F81BD" w:sz="4" w:space="0"/>
            </w:tcBorders>
            <w:shd w:val="clear" w:color="auto" w:fill="auto"/>
            <w:noWrap/>
            <w:vAlign w:val="bottom"/>
          </w:tcPr>
          <w:p>
            <w:pPr>
              <w:keepNext w:val="0"/>
              <w:keepLines w:val="0"/>
              <w:widowControl/>
              <w:suppressLineNumbers w:val="0"/>
              <w:spacing w:line="240" w:lineRule="auto"/>
              <w:jc w:val="both"/>
              <w:textAlignment w:val="bottom"/>
              <w:rPr>
                <w:rFonts w:hint="default"/>
                <w:i w:val="0"/>
                <w:iCs w:val="0"/>
                <w:color w:val="000000"/>
                <w:kern w:val="0"/>
                <w:sz w:val="20"/>
                <w:szCs w:val="20"/>
                <w:u w:val="none"/>
                <w:lang w:val="en-US" w:eastAsia="zh-CN"/>
              </w:rPr>
            </w:pPr>
            <w:r>
              <w:rPr>
                <w:rFonts w:hint="default"/>
                <w:i w:val="0"/>
                <w:iCs w:val="0"/>
                <w:color w:val="000000"/>
                <w:kern w:val="0"/>
                <w:sz w:val="20"/>
                <w:szCs w:val="20"/>
                <w:u w:val="none"/>
                <w:lang w:val="en-US" w:eastAsia="zh-CN"/>
              </w:rPr>
              <w:t>Payment Account</w:t>
            </w:r>
          </w:p>
        </w:tc>
        <w:tc>
          <w:tcPr>
            <w:tcW w:w="1140" w:type="dxa"/>
            <w:tcBorders>
              <w:top w:val="single" w:color="4F81BD" w:sz="4" w:space="0"/>
              <w:left w:val="single" w:color="4F81BD" w:sz="4" w:space="0"/>
              <w:bottom w:val="single" w:color="4F81BD" w:sz="4" w:space="0"/>
              <w:right w:val="single" w:color="4F81BD" w:sz="4" w:space="0"/>
            </w:tcBorders>
            <w:shd w:val="clear" w:color="auto" w:fill="auto"/>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eastAsia="zh-CN" w:bidi="ar-SA"/>
              </w:rPr>
              <w:t>Link</w:t>
            </w:r>
          </w:p>
        </w:tc>
        <w:tc>
          <w:tcPr>
            <w:tcW w:w="1240" w:type="dxa"/>
            <w:tcBorders>
              <w:top w:val="single" w:color="4F81BD" w:sz="4" w:space="0"/>
              <w:left w:val="single" w:color="4F81BD" w:sz="4" w:space="0"/>
              <w:bottom w:val="single" w:color="4F81BD" w:sz="4" w:space="0"/>
              <w:right w:val="single" w:color="4F81BD" w:sz="4" w:space="0"/>
            </w:tcBorders>
            <w:shd w:val="clear" w:color="auto" w:fill="auto"/>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p>
        </w:tc>
        <w:tc>
          <w:tcPr>
            <w:tcW w:w="1582" w:type="dxa"/>
            <w:tcBorders>
              <w:top w:val="single" w:color="4F81BD" w:sz="4" w:space="0"/>
              <w:left w:val="single" w:color="4F81BD" w:sz="4" w:space="0"/>
              <w:bottom w:val="single" w:color="4F81BD" w:sz="4" w:space="0"/>
              <w:right w:val="single" w:color="4F81BD" w:sz="4" w:space="0"/>
            </w:tcBorders>
            <w:shd w:val="clear" w:color="auto" w:fill="auto"/>
            <w:noWrap/>
            <w:vAlign w:val="bottom"/>
          </w:tcPr>
          <w:p>
            <w:pPr>
              <w:keepNext w:val="0"/>
              <w:keepLines w:val="0"/>
              <w:widowControl/>
              <w:suppressLineNumbers w:val="0"/>
              <w:spacing w:line="240" w:lineRule="auto"/>
              <w:jc w:val="left"/>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 to “Account”</w:t>
            </w:r>
          </w:p>
        </w:tc>
        <w:tc>
          <w:tcPr>
            <w:tcW w:w="1319" w:type="dxa"/>
            <w:tcBorders>
              <w:top w:val="single" w:color="4F81BD" w:sz="4" w:space="0"/>
              <w:left w:val="single" w:color="4F81BD" w:sz="4" w:space="0"/>
              <w:bottom w:val="single" w:color="4F81BD" w:sz="4" w:space="0"/>
              <w:right w:val="single" w:color="4F81BD" w:sz="4" w:space="0"/>
            </w:tcBorders>
            <w:shd w:val="clear" w:color="auto" w:fill="auto"/>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p>
        </w:tc>
        <w:tc>
          <w:tcPr>
            <w:tcW w:w="1430" w:type="dxa"/>
            <w:tcBorders>
              <w:top w:val="single" w:color="4F81BD" w:sz="4" w:space="0"/>
              <w:left w:val="single" w:color="4F81BD" w:sz="4" w:space="0"/>
              <w:bottom w:val="single" w:color="4F81BD" w:sz="4" w:space="0"/>
              <w:right w:val="single" w:color="4F81BD" w:sz="4" w:space="0"/>
            </w:tcBorders>
            <w:shd w:val="clear" w:color="auto" w:fill="auto"/>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61" w:type="dxa"/>
            <w:gridSpan w:val="7"/>
            <w:tcBorders>
              <w:top w:val="single" w:color="FFFFFF" w:sz="12" w:space="0"/>
              <w:left w:val="single" w:color="FFFFFF" w:sz="12" w:space="0"/>
              <w:bottom w:val="single" w:color="FFFFFF" w:sz="12" w:space="0"/>
              <w:right w:val="single" w:color="FFFFFF" w:sz="12" w:space="0"/>
            </w:tcBorders>
            <w:shd w:val="clear" w:color="auto" w:fill="4F81BD"/>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 xml:space="preserve">                                                                     </w:t>
            </w:r>
            <w:r>
              <w:rPr>
                <w:rFonts w:hint="default" w:cs="Calibri"/>
                <w:i w:val="0"/>
                <w:iCs w:val="0"/>
                <w:color w:val="FFFFFF"/>
                <w:sz w:val="20"/>
                <w:szCs w:val="20"/>
                <w:u w:val="none"/>
                <w:lang w:val="en-US" w:eastAsia="zh-CN" w:bidi="ar-SA"/>
              </w:rPr>
              <w:t xml:space="preserve">   </w:t>
            </w:r>
            <w:r>
              <w:rPr>
                <w:rFonts w:hint="default" w:cs="Calibri"/>
                <w:i w:val="0"/>
                <w:iCs w:val="0"/>
                <w:color w:val="000000"/>
                <w:sz w:val="20"/>
                <w:szCs w:val="20"/>
                <w:u w:val="none"/>
                <w:lang w:val="en-US" w:eastAsia="zh-CN" w:bidi="ar-SA"/>
              </w:rPr>
              <w:t xml:space="preserve"> </w:t>
            </w:r>
            <w:r>
              <w:rPr>
                <w:rFonts w:hint="default" w:cs="Calibri"/>
                <w:i w:val="0"/>
                <w:iCs w:val="0"/>
                <w:color w:val="FFFFFF"/>
                <w:sz w:val="20"/>
                <w:szCs w:val="20"/>
                <w:u w:val="none"/>
                <w:lang w:val="en-US" w:eastAsia="zh-CN" w:bidi="ar-SA"/>
              </w:rPr>
              <w:t xml:space="preserve"> Earnings </w:t>
            </w:r>
            <w:r>
              <w:rPr>
                <w:rFonts w:hint="default" w:cs="Calibri"/>
                <w:i w:val="0"/>
                <w:iCs w:val="0"/>
                <w:color w:val="000000"/>
                <w:sz w:val="20"/>
                <w:szCs w:val="20"/>
                <w:u w:val="none"/>
                <w:lang w:val="en-US" w:eastAsia="zh-CN" w:bidi="ar-SA"/>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cs="Calibri"/>
                <w:b/>
                <w:bCs/>
                <w:i w:val="0"/>
                <w:iCs w:val="0"/>
                <w:color w:val="FFFFFF"/>
                <w:kern w:val="0"/>
                <w:sz w:val="20"/>
                <w:szCs w:val="20"/>
                <w:u w:val="none"/>
                <w:lang w:val="en-US" w:eastAsia="zh-CN" w:bidi="ar"/>
              </w:rPr>
              <w:t>Field Name</w:t>
            </w:r>
          </w:p>
        </w:tc>
        <w:tc>
          <w:tcPr>
            <w:tcW w:w="114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sz w:val="20"/>
                <w:szCs w:val="20"/>
                <w:u w:val="none"/>
                <w:lang w:val="en-US" w:eastAsia="zh-CN" w:bidi="ar-SA"/>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124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3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numPr>
                <w:ilvl w:val="0"/>
                <w:numId w:val="38"/>
              </w:numPr>
              <w:suppressLineNumbers w:val="0"/>
              <w:spacing w:line="240" w:lineRule="auto"/>
              <w:ind w:left="432" w:leftChars="0" w:hanging="432" w:firstLineChars="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Component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Link to master screen “Company”</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numPr>
                <w:ilvl w:val="0"/>
                <w:numId w:val="38"/>
              </w:numPr>
              <w:suppressLineNumbers w:val="0"/>
              <w:spacing w:line="240" w:lineRule="auto"/>
              <w:ind w:left="432" w:leftChars="0" w:hanging="432" w:firstLineChars="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Abbr</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ascii="Calibri" w:hAnsi="Calibri" w:eastAsia="SimSun" w:cs="Calibri"/>
                <w:color w:val="000000"/>
                <w:sz w:val="20"/>
                <w:szCs w:val="20"/>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numPr>
                <w:ilvl w:val="0"/>
                <w:numId w:val="38"/>
              </w:numPr>
              <w:suppressLineNumbers w:val="0"/>
              <w:spacing w:line="240" w:lineRule="auto"/>
              <w:ind w:left="432" w:leftChars="0" w:hanging="432" w:firstLineChars="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Amount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Currency</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cs="Calibri"/>
                <w:color w:val="000000"/>
                <w:sz w:val="20"/>
                <w:szCs w:val="20"/>
                <w:lang w:val="en-US" w:eastAsia="zh-CN" w:bidi="ar-SA"/>
              </w:rPr>
            </w:pPr>
            <w:r>
              <w:rPr>
                <w:rFonts w:hint="default" w:cs="Calibri"/>
                <w:color w:val="000000"/>
                <w:sz w:val="20"/>
                <w:szCs w:val="20"/>
                <w:lang w:val="en-US" w:eastAsia="zh-CN" w:bidi="ar-SA"/>
              </w:rPr>
              <w:t>Auto-fetched on the basis of selected “component”</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numPr>
                <w:ilvl w:val="0"/>
                <w:numId w:val="38"/>
              </w:numPr>
              <w:suppressLineNumbers w:val="0"/>
              <w:spacing w:line="240" w:lineRule="auto"/>
              <w:ind w:left="432" w:leftChars="0" w:hanging="432" w:firstLineChars="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Year to date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Currency</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cs="Calibri"/>
                <w:color w:val="000000"/>
                <w:sz w:val="20"/>
                <w:szCs w:val="20"/>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numPr>
                <w:ilvl w:val="0"/>
                <w:numId w:val="38"/>
              </w:numPr>
              <w:suppressLineNumbers w:val="0"/>
              <w:spacing w:line="240" w:lineRule="auto"/>
              <w:ind w:left="432" w:leftChars="0" w:hanging="432" w:firstLineChars="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Additional Salary</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cs="Calibri"/>
                <w:color w:val="000000"/>
                <w:sz w:val="20"/>
                <w:szCs w:val="20"/>
                <w:lang w:val="en-US" w:eastAsia="zh-CN" w:bidi="ar-SA"/>
              </w:rPr>
            </w:pPr>
            <w:r>
              <w:rPr>
                <w:rFonts w:hint="default" w:cs="Calibri"/>
                <w:color w:val="000000"/>
                <w:sz w:val="20"/>
                <w:szCs w:val="20"/>
                <w:lang w:val="en-US" w:eastAsia="zh-CN" w:bidi="ar-SA"/>
              </w:rPr>
              <w:t>Link to screen “Additional Salary”</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numPr>
                <w:ilvl w:val="0"/>
                <w:numId w:val="38"/>
              </w:numPr>
              <w:suppressLineNumbers w:val="0"/>
              <w:spacing w:line="240" w:lineRule="auto"/>
              <w:ind w:left="432" w:leftChars="0" w:hanging="432" w:firstLineChars="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Is Recurring addition</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cs="Calibri"/>
                <w:color w:val="000000"/>
                <w:sz w:val="20"/>
                <w:szCs w:val="20"/>
                <w:lang w:val="en-US" w:eastAsia="zh-CN" w:bidi="ar-SA"/>
              </w:rPr>
            </w:pPr>
            <w:r>
              <w:rPr>
                <w:rFonts w:hint="default" w:cs="Calibri"/>
                <w:color w:val="000000"/>
                <w:sz w:val="20"/>
                <w:szCs w:val="20"/>
                <w:lang w:val="en-US" w:eastAsia="zh-CN" w:bidi="ar-SA"/>
              </w:rPr>
              <w:t>Auto-fetched on the basis of selected “component”</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numPr>
                <w:ilvl w:val="0"/>
                <w:numId w:val="38"/>
              </w:numPr>
              <w:suppressLineNumbers w:val="0"/>
              <w:spacing w:line="240" w:lineRule="auto"/>
              <w:ind w:left="432" w:leftChars="0" w:hanging="432" w:firstLineChars="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Satistical Component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cs="Calibri"/>
                <w:color w:val="000000"/>
                <w:sz w:val="20"/>
                <w:szCs w:val="20"/>
                <w:lang w:val="en-US" w:eastAsia="zh-CN" w:bidi="ar-SA"/>
              </w:rPr>
            </w:pPr>
            <w:r>
              <w:rPr>
                <w:rFonts w:hint="default" w:cs="Calibri"/>
                <w:color w:val="000000"/>
                <w:sz w:val="20"/>
                <w:szCs w:val="20"/>
                <w:lang w:val="en-US" w:eastAsia="zh-CN" w:bidi="ar-SA"/>
              </w:rPr>
              <w:t>Auto-fetched on the basis of selected “component”</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numPr>
                <w:ilvl w:val="0"/>
                <w:numId w:val="38"/>
              </w:numPr>
              <w:suppressLineNumbers w:val="0"/>
              <w:spacing w:line="240" w:lineRule="auto"/>
              <w:ind w:left="432" w:leftChars="0" w:hanging="432" w:firstLineChars="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Depends on Payment Days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cs="Calibri"/>
                <w:color w:val="000000"/>
                <w:sz w:val="20"/>
                <w:szCs w:val="20"/>
                <w:lang w:val="en-US" w:eastAsia="zh-CN" w:bidi="ar-SA"/>
              </w:rPr>
            </w:pPr>
            <w:r>
              <w:rPr>
                <w:rFonts w:hint="default" w:cs="Calibri"/>
                <w:color w:val="000000"/>
                <w:sz w:val="20"/>
                <w:szCs w:val="20"/>
                <w:lang w:val="en-US" w:eastAsia="zh-CN" w:bidi="ar-SA"/>
              </w:rPr>
              <w:t>Auto-fetched on the basis of selected “component”</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numPr>
                <w:ilvl w:val="0"/>
                <w:numId w:val="38"/>
              </w:numPr>
              <w:suppressLineNumbers w:val="0"/>
              <w:spacing w:line="240" w:lineRule="auto"/>
              <w:ind w:left="432" w:leftChars="0" w:hanging="432" w:firstLineChars="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Exempted from Income Tax</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cs="Calibri"/>
                <w:color w:val="000000"/>
                <w:sz w:val="20"/>
                <w:szCs w:val="20"/>
                <w:lang w:val="en-US" w:eastAsia="zh-CN" w:bidi="ar-SA"/>
              </w:rPr>
            </w:pPr>
            <w:r>
              <w:rPr>
                <w:rFonts w:hint="default" w:cs="Calibri"/>
                <w:color w:val="000000"/>
                <w:sz w:val="20"/>
                <w:szCs w:val="20"/>
                <w:lang w:val="en-US" w:eastAsia="zh-CN" w:bidi="ar-SA"/>
              </w:rPr>
              <w:t>Auto-fetched on the basis of selected “component”</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numPr>
                <w:ilvl w:val="0"/>
                <w:numId w:val="38"/>
              </w:numPr>
              <w:suppressLineNumbers w:val="0"/>
              <w:spacing w:line="240" w:lineRule="auto"/>
              <w:ind w:left="432" w:leftChars="0" w:hanging="432" w:firstLineChars="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Is Tax Applicable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cs="Calibri"/>
                <w:color w:val="000000"/>
                <w:sz w:val="20"/>
                <w:szCs w:val="20"/>
                <w:lang w:val="en-US" w:eastAsia="zh-CN" w:bidi="ar-SA"/>
              </w:rPr>
            </w:pPr>
            <w:r>
              <w:rPr>
                <w:rFonts w:hint="default" w:cs="Calibri"/>
                <w:color w:val="000000"/>
                <w:sz w:val="20"/>
                <w:szCs w:val="20"/>
                <w:lang w:val="en-US" w:eastAsia="zh-CN" w:bidi="ar-SA"/>
              </w:rPr>
              <w:t>Auto-fetched on the basis of selected “component”</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numPr>
                <w:ilvl w:val="0"/>
                <w:numId w:val="38"/>
              </w:numPr>
              <w:suppressLineNumbers w:val="0"/>
              <w:spacing w:line="240" w:lineRule="auto"/>
              <w:ind w:left="432" w:leftChars="0" w:hanging="432" w:firstLineChars="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Is Flexible Benefit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cs="Calibri"/>
                <w:color w:val="000000"/>
                <w:sz w:val="20"/>
                <w:szCs w:val="20"/>
                <w:lang w:val="en-US" w:eastAsia="zh-CN" w:bidi="ar-SA"/>
              </w:rPr>
            </w:pPr>
            <w:r>
              <w:rPr>
                <w:rFonts w:hint="default" w:cs="Calibri"/>
                <w:color w:val="000000"/>
                <w:sz w:val="20"/>
                <w:szCs w:val="20"/>
                <w:lang w:val="en-US" w:eastAsia="zh-CN" w:bidi="ar-SA"/>
              </w:rPr>
              <w:t>Auto-fetched on the basis of selected “component”</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numPr>
                <w:ilvl w:val="0"/>
                <w:numId w:val="38"/>
              </w:numPr>
              <w:suppressLineNumbers w:val="0"/>
              <w:spacing w:line="240" w:lineRule="auto"/>
              <w:ind w:left="432" w:leftChars="0" w:hanging="432" w:firstLineChars="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Variable  based on Taxable salary</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cs="Calibri"/>
                <w:color w:val="000000"/>
                <w:sz w:val="20"/>
                <w:szCs w:val="20"/>
                <w:lang w:val="en-US" w:eastAsia="zh-CN" w:bidi="ar-SA"/>
              </w:rPr>
            </w:pPr>
            <w:r>
              <w:rPr>
                <w:rFonts w:hint="default" w:cs="Calibri"/>
                <w:color w:val="000000"/>
                <w:sz w:val="20"/>
                <w:szCs w:val="20"/>
                <w:lang w:val="en-US" w:eastAsia="zh-CN" w:bidi="ar-SA"/>
              </w:rPr>
              <w:t>Auto-fetched on the basis of selected “component”</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numPr>
                <w:ilvl w:val="0"/>
                <w:numId w:val="38"/>
              </w:numPr>
              <w:suppressLineNumbers w:val="0"/>
              <w:spacing w:line="240" w:lineRule="auto"/>
              <w:ind w:left="432" w:leftChars="0" w:hanging="432" w:firstLineChars="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Do not include in the total</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cs="Calibri"/>
                <w:color w:val="000000"/>
                <w:sz w:val="20"/>
                <w:szCs w:val="20"/>
                <w:lang w:val="en-US" w:eastAsia="zh-CN" w:bidi="ar-SA"/>
              </w:rPr>
            </w:pPr>
            <w:r>
              <w:rPr>
                <w:rFonts w:hint="default" w:cs="Calibri"/>
                <w:color w:val="000000"/>
                <w:sz w:val="20"/>
                <w:szCs w:val="20"/>
                <w:lang w:val="en-US" w:eastAsia="zh-CN" w:bidi="ar-SA"/>
              </w:rPr>
              <w:t>Auto-fetched on the basis of selected “component”</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numPr>
                <w:ilvl w:val="0"/>
                <w:numId w:val="38"/>
              </w:numPr>
              <w:suppressLineNumbers w:val="0"/>
              <w:spacing w:line="240" w:lineRule="auto"/>
              <w:ind w:left="432" w:leftChars="0" w:hanging="432" w:firstLineChars="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Deduct Full Tax on Selected Payroll Date.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cs="Calibri"/>
                <w:color w:val="000000"/>
                <w:sz w:val="20"/>
                <w:szCs w:val="20"/>
                <w:lang w:val="en-US" w:eastAsia="zh-CN" w:bidi="ar-SA"/>
              </w:rPr>
            </w:pPr>
            <w:r>
              <w:rPr>
                <w:rFonts w:hint="default" w:cs="Calibri"/>
                <w:color w:val="000000"/>
                <w:sz w:val="20"/>
                <w:szCs w:val="20"/>
                <w:lang w:val="en-US" w:eastAsia="zh-CN" w:bidi="ar-SA"/>
              </w:rPr>
              <w:t>Auto-fetched on the basis of selected “component”</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numPr>
                <w:ilvl w:val="0"/>
                <w:numId w:val="38"/>
              </w:numPr>
              <w:suppressLineNumbers w:val="0"/>
              <w:spacing w:line="240" w:lineRule="auto"/>
              <w:ind w:left="432" w:leftChars="0" w:hanging="432" w:firstLineChars="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Condition</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Code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cs="Calibri"/>
                <w:color w:val="000000"/>
                <w:sz w:val="20"/>
                <w:szCs w:val="20"/>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numPr>
                <w:ilvl w:val="0"/>
                <w:numId w:val="38"/>
              </w:numPr>
              <w:suppressLineNumbers w:val="0"/>
              <w:spacing w:line="240" w:lineRule="auto"/>
              <w:ind w:left="432" w:leftChars="0" w:hanging="432" w:firstLineChars="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Amount based on formula</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cs="Calibri"/>
                <w:color w:val="000000"/>
                <w:sz w:val="20"/>
                <w:szCs w:val="20"/>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numPr>
                <w:ilvl w:val="0"/>
                <w:numId w:val="38"/>
              </w:numPr>
              <w:suppressLineNumbers w:val="0"/>
              <w:spacing w:line="240" w:lineRule="auto"/>
              <w:ind w:left="432" w:leftChars="0" w:hanging="432" w:firstLineChars="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Default Amount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Currency</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cs="Calibri"/>
                <w:color w:val="000000"/>
                <w:sz w:val="20"/>
                <w:szCs w:val="20"/>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18</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Additional Amount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Currency</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cs="Calibri"/>
                <w:color w:val="000000"/>
                <w:sz w:val="20"/>
                <w:szCs w:val="20"/>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19</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Tax on flexible benefit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Currency</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cs="Calibri"/>
                <w:color w:val="000000"/>
                <w:sz w:val="20"/>
                <w:szCs w:val="20"/>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20</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Tax on additional salary</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Currency</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cs="Calibri"/>
                <w:color w:val="000000"/>
                <w:sz w:val="20"/>
                <w:szCs w:val="20"/>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61" w:type="dxa"/>
            <w:gridSpan w:val="7"/>
            <w:tcBorders>
              <w:top w:val="single" w:color="FFFFFF" w:sz="12" w:space="0"/>
              <w:left w:val="single" w:color="FFFFFF" w:sz="12" w:space="0"/>
              <w:bottom w:val="single" w:color="FFFFFF" w:sz="12" w:space="0"/>
              <w:right w:val="single" w:color="FFFFFF" w:sz="12" w:space="0"/>
            </w:tcBorders>
            <w:shd w:val="clear" w:color="auto" w:fill="4F81BD"/>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 xml:space="preserve">                                                                     </w:t>
            </w:r>
            <w:r>
              <w:rPr>
                <w:rFonts w:hint="default" w:cs="Calibri"/>
                <w:i w:val="0"/>
                <w:iCs w:val="0"/>
                <w:color w:val="FFFFFF"/>
                <w:sz w:val="20"/>
                <w:szCs w:val="20"/>
                <w:u w:val="none"/>
                <w:lang w:val="en-US" w:eastAsia="zh-CN" w:bidi="ar-SA"/>
              </w:rPr>
              <w:t xml:space="preserve">   </w:t>
            </w:r>
            <w:r>
              <w:rPr>
                <w:rFonts w:hint="default" w:cs="Calibri"/>
                <w:i w:val="0"/>
                <w:iCs w:val="0"/>
                <w:color w:val="000000"/>
                <w:sz w:val="20"/>
                <w:szCs w:val="20"/>
                <w:u w:val="none"/>
                <w:lang w:val="en-US" w:eastAsia="zh-CN" w:bidi="ar-SA"/>
              </w:rPr>
              <w:t xml:space="preserve"> </w:t>
            </w:r>
            <w:r>
              <w:rPr>
                <w:rFonts w:hint="default" w:cs="Calibri"/>
                <w:i w:val="0"/>
                <w:iCs w:val="0"/>
                <w:color w:val="FFFFFF"/>
                <w:sz w:val="20"/>
                <w:szCs w:val="20"/>
                <w:u w:val="none"/>
                <w:lang w:val="en-US" w:eastAsia="zh-CN" w:bidi="ar-SA"/>
              </w:rPr>
              <w:t xml:space="preserve"> Deduction</w:t>
            </w:r>
            <w:r>
              <w:rPr>
                <w:rFonts w:hint="default" w:cs="Calibri"/>
                <w:i w:val="0"/>
                <w:iCs w:val="0"/>
                <w:color w:val="000000"/>
                <w:sz w:val="20"/>
                <w:szCs w:val="20"/>
                <w:u w:val="none"/>
                <w:lang w:val="en-US" w:eastAsia="zh-CN" w:bidi="ar-SA"/>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cs="Calibri"/>
                <w:b/>
                <w:bCs/>
                <w:i w:val="0"/>
                <w:iCs w:val="0"/>
                <w:color w:val="FFFFFF"/>
                <w:kern w:val="0"/>
                <w:sz w:val="20"/>
                <w:szCs w:val="20"/>
                <w:u w:val="none"/>
                <w:lang w:val="en-US" w:eastAsia="zh-CN" w:bidi="ar"/>
              </w:rPr>
              <w:t>Field Name</w:t>
            </w:r>
          </w:p>
        </w:tc>
        <w:tc>
          <w:tcPr>
            <w:tcW w:w="114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sz w:val="20"/>
                <w:szCs w:val="20"/>
                <w:u w:val="none"/>
                <w:lang w:val="en-US" w:eastAsia="zh-CN" w:bidi="ar-SA"/>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124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3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numPr>
                <w:ilvl w:val="0"/>
                <w:numId w:val="38"/>
              </w:numPr>
              <w:suppressLineNumbers w:val="0"/>
              <w:spacing w:line="240" w:lineRule="auto"/>
              <w:ind w:left="432" w:leftChars="0" w:hanging="432" w:firstLineChars="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Component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Link to master screen “Company”</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numPr>
                <w:ilvl w:val="0"/>
                <w:numId w:val="38"/>
              </w:numPr>
              <w:suppressLineNumbers w:val="0"/>
              <w:spacing w:line="240" w:lineRule="auto"/>
              <w:ind w:left="432" w:leftChars="0" w:hanging="432" w:firstLineChars="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Abbr</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ascii="Calibri" w:hAnsi="Calibri" w:eastAsia="SimSun" w:cs="Calibri"/>
                <w:color w:val="000000"/>
                <w:sz w:val="20"/>
                <w:szCs w:val="20"/>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numPr>
                <w:ilvl w:val="0"/>
                <w:numId w:val="38"/>
              </w:numPr>
              <w:suppressLineNumbers w:val="0"/>
              <w:spacing w:line="240" w:lineRule="auto"/>
              <w:ind w:left="432" w:leftChars="0" w:hanging="432" w:firstLineChars="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Amount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Currency</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cs="Calibri"/>
                <w:color w:val="000000"/>
                <w:sz w:val="20"/>
                <w:szCs w:val="20"/>
                <w:lang w:val="en-US" w:eastAsia="zh-CN" w:bidi="ar-SA"/>
              </w:rPr>
            </w:pPr>
            <w:r>
              <w:rPr>
                <w:rFonts w:hint="default" w:cs="Calibri"/>
                <w:color w:val="000000"/>
                <w:sz w:val="20"/>
                <w:szCs w:val="20"/>
                <w:lang w:val="en-US" w:eastAsia="zh-CN" w:bidi="ar-SA"/>
              </w:rPr>
              <w:t>Auto-fetched on the basis of selected “component”</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numPr>
                <w:ilvl w:val="0"/>
                <w:numId w:val="38"/>
              </w:numPr>
              <w:suppressLineNumbers w:val="0"/>
              <w:spacing w:line="240" w:lineRule="auto"/>
              <w:ind w:left="432" w:leftChars="0" w:hanging="432" w:firstLineChars="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Year to date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Currency</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cs="Calibri"/>
                <w:color w:val="000000"/>
                <w:sz w:val="20"/>
                <w:szCs w:val="20"/>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numPr>
                <w:ilvl w:val="0"/>
                <w:numId w:val="38"/>
              </w:numPr>
              <w:suppressLineNumbers w:val="0"/>
              <w:spacing w:line="240" w:lineRule="auto"/>
              <w:ind w:left="432" w:leftChars="0" w:hanging="432" w:firstLineChars="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Additional Salary</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cs="Calibri"/>
                <w:color w:val="000000"/>
                <w:sz w:val="20"/>
                <w:szCs w:val="20"/>
                <w:lang w:val="en-US" w:eastAsia="zh-CN" w:bidi="ar-SA"/>
              </w:rPr>
            </w:pPr>
            <w:r>
              <w:rPr>
                <w:rFonts w:hint="default" w:cs="Calibri"/>
                <w:color w:val="000000"/>
                <w:sz w:val="20"/>
                <w:szCs w:val="20"/>
                <w:lang w:val="en-US" w:eastAsia="zh-CN" w:bidi="ar-SA"/>
              </w:rPr>
              <w:t>Link to screen “Additional Salary”</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numPr>
                <w:ilvl w:val="0"/>
                <w:numId w:val="38"/>
              </w:numPr>
              <w:suppressLineNumbers w:val="0"/>
              <w:spacing w:line="240" w:lineRule="auto"/>
              <w:ind w:left="432" w:leftChars="0" w:hanging="432" w:firstLineChars="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Is Recurring addition</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cs="Calibri"/>
                <w:color w:val="000000"/>
                <w:sz w:val="20"/>
                <w:szCs w:val="20"/>
                <w:lang w:val="en-US" w:eastAsia="zh-CN" w:bidi="ar-SA"/>
              </w:rPr>
            </w:pPr>
            <w:r>
              <w:rPr>
                <w:rFonts w:hint="default" w:cs="Calibri"/>
                <w:color w:val="000000"/>
                <w:sz w:val="20"/>
                <w:szCs w:val="20"/>
                <w:lang w:val="en-US" w:eastAsia="zh-CN" w:bidi="ar-SA"/>
              </w:rPr>
              <w:t>Auto-fetched on the basis of selected “component”</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numPr>
                <w:ilvl w:val="0"/>
                <w:numId w:val="38"/>
              </w:numPr>
              <w:suppressLineNumbers w:val="0"/>
              <w:spacing w:line="240" w:lineRule="auto"/>
              <w:ind w:left="432" w:leftChars="0" w:hanging="432" w:firstLineChars="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Satistical Component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cs="Calibri"/>
                <w:color w:val="000000"/>
                <w:sz w:val="20"/>
                <w:szCs w:val="20"/>
                <w:lang w:val="en-US" w:eastAsia="zh-CN" w:bidi="ar-SA"/>
              </w:rPr>
            </w:pPr>
            <w:r>
              <w:rPr>
                <w:rFonts w:hint="default" w:cs="Calibri"/>
                <w:color w:val="000000"/>
                <w:sz w:val="20"/>
                <w:szCs w:val="20"/>
                <w:lang w:val="en-US" w:eastAsia="zh-CN" w:bidi="ar-SA"/>
              </w:rPr>
              <w:t>Auto-fetched on the basis of selected “component”</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numPr>
                <w:ilvl w:val="0"/>
                <w:numId w:val="38"/>
              </w:numPr>
              <w:suppressLineNumbers w:val="0"/>
              <w:spacing w:line="240" w:lineRule="auto"/>
              <w:ind w:left="432" w:leftChars="0" w:hanging="432" w:firstLineChars="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Depends on Payment Days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cs="Calibri"/>
                <w:color w:val="000000"/>
                <w:sz w:val="20"/>
                <w:szCs w:val="20"/>
                <w:lang w:val="en-US" w:eastAsia="zh-CN" w:bidi="ar-SA"/>
              </w:rPr>
            </w:pPr>
            <w:r>
              <w:rPr>
                <w:rFonts w:hint="default" w:cs="Calibri"/>
                <w:color w:val="000000"/>
                <w:sz w:val="20"/>
                <w:szCs w:val="20"/>
                <w:lang w:val="en-US" w:eastAsia="zh-CN" w:bidi="ar-SA"/>
              </w:rPr>
              <w:t>Auto-fetched on the basis of selected “component”</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numPr>
                <w:ilvl w:val="0"/>
                <w:numId w:val="38"/>
              </w:numPr>
              <w:suppressLineNumbers w:val="0"/>
              <w:spacing w:line="240" w:lineRule="auto"/>
              <w:ind w:left="432" w:leftChars="0" w:hanging="432" w:firstLineChars="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Exempted from Income Tax</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cs="Calibri"/>
                <w:color w:val="000000"/>
                <w:sz w:val="20"/>
                <w:szCs w:val="20"/>
                <w:lang w:val="en-US" w:eastAsia="zh-CN" w:bidi="ar-SA"/>
              </w:rPr>
            </w:pPr>
            <w:r>
              <w:rPr>
                <w:rFonts w:hint="default" w:cs="Calibri"/>
                <w:color w:val="000000"/>
                <w:sz w:val="20"/>
                <w:szCs w:val="20"/>
                <w:lang w:val="en-US" w:eastAsia="zh-CN" w:bidi="ar-SA"/>
              </w:rPr>
              <w:t>Auto-fetched on the basis of selected “component”</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numPr>
                <w:ilvl w:val="0"/>
                <w:numId w:val="38"/>
              </w:numPr>
              <w:suppressLineNumbers w:val="0"/>
              <w:spacing w:line="240" w:lineRule="auto"/>
              <w:ind w:left="432" w:leftChars="0" w:hanging="432" w:firstLineChars="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Is Tax Applicable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cs="Calibri"/>
                <w:color w:val="000000"/>
                <w:sz w:val="20"/>
                <w:szCs w:val="20"/>
                <w:lang w:val="en-US" w:eastAsia="zh-CN" w:bidi="ar-SA"/>
              </w:rPr>
            </w:pPr>
            <w:r>
              <w:rPr>
                <w:rFonts w:hint="default" w:cs="Calibri"/>
                <w:color w:val="000000"/>
                <w:sz w:val="20"/>
                <w:szCs w:val="20"/>
                <w:lang w:val="en-US" w:eastAsia="zh-CN" w:bidi="ar-SA"/>
              </w:rPr>
              <w:t>Auto-fetched on the basis of selected “component”</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numPr>
                <w:ilvl w:val="0"/>
                <w:numId w:val="38"/>
              </w:numPr>
              <w:suppressLineNumbers w:val="0"/>
              <w:spacing w:line="240" w:lineRule="auto"/>
              <w:ind w:left="432" w:leftChars="0" w:hanging="432" w:firstLineChars="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Is Flexible Benefit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cs="Calibri"/>
                <w:color w:val="000000"/>
                <w:sz w:val="20"/>
                <w:szCs w:val="20"/>
                <w:lang w:val="en-US" w:eastAsia="zh-CN" w:bidi="ar-SA"/>
              </w:rPr>
            </w:pPr>
            <w:r>
              <w:rPr>
                <w:rFonts w:hint="default" w:cs="Calibri"/>
                <w:color w:val="000000"/>
                <w:sz w:val="20"/>
                <w:szCs w:val="20"/>
                <w:lang w:val="en-US" w:eastAsia="zh-CN" w:bidi="ar-SA"/>
              </w:rPr>
              <w:t>Auto-fetched on the basis of selected “component”</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numPr>
                <w:ilvl w:val="0"/>
                <w:numId w:val="38"/>
              </w:numPr>
              <w:suppressLineNumbers w:val="0"/>
              <w:spacing w:line="240" w:lineRule="auto"/>
              <w:ind w:left="432" w:leftChars="0" w:hanging="432" w:firstLineChars="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Variable  based on Taxable salary</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cs="Calibri"/>
                <w:color w:val="000000"/>
                <w:sz w:val="20"/>
                <w:szCs w:val="20"/>
                <w:lang w:val="en-US" w:eastAsia="zh-CN" w:bidi="ar-SA"/>
              </w:rPr>
            </w:pPr>
            <w:r>
              <w:rPr>
                <w:rFonts w:hint="default" w:cs="Calibri"/>
                <w:color w:val="000000"/>
                <w:sz w:val="20"/>
                <w:szCs w:val="20"/>
                <w:lang w:val="en-US" w:eastAsia="zh-CN" w:bidi="ar-SA"/>
              </w:rPr>
              <w:t>Auto-fetched on the basis of selected “component”</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numPr>
                <w:ilvl w:val="0"/>
                <w:numId w:val="38"/>
              </w:numPr>
              <w:suppressLineNumbers w:val="0"/>
              <w:spacing w:line="240" w:lineRule="auto"/>
              <w:ind w:left="432" w:leftChars="0" w:hanging="432" w:firstLineChars="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Do not include in the total</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cs="Calibri"/>
                <w:color w:val="000000"/>
                <w:sz w:val="20"/>
                <w:szCs w:val="20"/>
                <w:lang w:val="en-US" w:eastAsia="zh-CN" w:bidi="ar-SA"/>
              </w:rPr>
            </w:pPr>
            <w:r>
              <w:rPr>
                <w:rFonts w:hint="default" w:cs="Calibri"/>
                <w:color w:val="000000"/>
                <w:sz w:val="20"/>
                <w:szCs w:val="20"/>
                <w:lang w:val="en-US" w:eastAsia="zh-CN" w:bidi="ar-SA"/>
              </w:rPr>
              <w:t>Auto-fetched on the basis of selected “component”</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numPr>
                <w:ilvl w:val="0"/>
                <w:numId w:val="38"/>
              </w:numPr>
              <w:suppressLineNumbers w:val="0"/>
              <w:spacing w:line="240" w:lineRule="auto"/>
              <w:ind w:left="432" w:leftChars="0" w:hanging="432" w:firstLineChars="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Deduct Full Tax on Selected Payroll Date.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cs="Calibri"/>
                <w:color w:val="000000"/>
                <w:sz w:val="20"/>
                <w:szCs w:val="20"/>
                <w:lang w:val="en-US" w:eastAsia="zh-CN" w:bidi="ar-SA"/>
              </w:rPr>
            </w:pPr>
            <w:r>
              <w:rPr>
                <w:rFonts w:hint="default" w:cs="Calibri"/>
                <w:color w:val="000000"/>
                <w:sz w:val="20"/>
                <w:szCs w:val="20"/>
                <w:lang w:val="en-US" w:eastAsia="zh-CN" w:bidi="ar-SA"/>
              </w:rPr>
              <w:t>Auto-fetched on the basis of selected “component”</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numPr>
                <w:ilvl w:val="0"/>
                <w:numId w:val="38"/>
              </w:numPr>
              <w:suppressLineNumbers w:val="0"/>
              <w:spacing w:line="240" w:lineRule="auto"/>
              <w:ind w:left="432" w:leftChars="0" w:hanging="432" w:firstLineChars="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Condition</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Code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cs="Calibri"/>
                <w:color w:val="000000"/>
                <w:sz w:val="20"/>
                <w:szCs w:val="20"/>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numPr>
                <w:ilvl w:val="0"/>
                <w:numId w:val="38"/>
              </w:numPr>
              <w:suppressLineNumbers w:val="0"/>
              <w:spacing w:line="240" w:lineRule="auto"/>
              <w:ind w:left="432" w:leftChars="0" w:hanging="432" w:firstLineChars="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Amount based on formula</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cs="Calibri"/>
                <w:color w:val="000000"/>
                <w:sz w:val="20"/>
                <w:szCs w:val="20"/>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numPr>
                <w:ilvl w:val="0"/>
                <w:numId w:val="38"/>
              </w:numPr>
              <w:suppressLineNumbers w:val="0"/>
              <w:spacing w:line="240" w:lineRule="auto"/>
              <w:ind w:left="432" w:leftChars="0" w:hanging="432" w:firstLineChars="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Default Amount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Currency</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cs="Calibri"/>
                <w:color w:val="000000"/>
                <w:sz w:val="20"/>
                <w:szCs w:val="20"/>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18</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Additional Amount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Currency</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cs="Calibri"/>
                <w:color w:val="000000"/>
                <w:sz w:val="20"/>
                <w:szCs w:val="20"/>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19</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Tax on flexible benefit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Currency</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cs="Calibri"/>
                <w:color w:val="000000"/>
                <w:sz w:val="20"/>
                <w:szCs w:val="20"/>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20</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Tax on additional salary</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Currency</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cs="Calibri"/>
                <w:color w:val="000000"/>
                <w:sz w:val="20"/>
                <w:szCs w:val="20"/>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20"/>
                <w:szCs w:val="20"/>
                <w:lang w:val="en-US" w:eastAsia="zh-CN" w:bidi="ar-SA"/>
              </w:rPr>
            </w:pPr>
            <w:r>
              <w:rPr>
                <w:rFonts w:hint="default" w:cs="Calibri"/>
                <w:b/>
                <w:bCs/>
                <w:color w:val="000000"/>
                <w:sz w:val="20"/>
                <w:szCs w:val="20"/>
                <w:lang w:val="en-US" w:eastAsia="zh-CN" w:bidi="ar-SA"/>
              </w:rPr>
              <w:t>Assign Salary Structure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Button</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cs="Calibri"/>
                <w:color w:val="000000"/>
                <w:sz w:val="20"/>
                <w:szCs w:val="20"/>
                <w:lang w:val="en-US" w:eastAsia="zh-CN" w:bidi="ar-SA"/>
              </w:rPr>
            </w:pPr>
            <w:r>
              <w:rPr>
                <w:rFonts w:hint="default" w:cs="Calibri"/>
                <w:color w:val="000000"/>
                <w:sz w:val="20"/>
                <w:szCs w:val="20"/>
                <w:lang w:val="en-US" w:eastAsia="zh-CN" w:bidi="ar-SA"/>
              </w:rPr>
              <w:t>This button will appear once the salary structure is save and submitted.</w:t>
            </w:r>
          </w:p>
          <w:p>
            <w:pPr>
              <w:spacing w:line="240" w:lineRule="auto"/>
              <w:ind w:right="104" w:rightChars="52"/>
              <w:jc w:val="left"/>
              <w:rPr>
                <w:rFonts w:hint="default" w:cs="Calibri"/>
                <w:color w:val="000000"/>
                <w:sz w:val="20"/>
                <w:szCs w:val="20"/>
                <w:lang w:val="en-US" w:eastAsia="zh-CN" w:bidi="ar-SA"/>
              </w:rPr>
            </w:pPr>
          </w:p>
          <w:p>
            <w:pPr>
              <w:spacing w:line="240" w:lineRule="auto"/>
              <w:ind w:right="104" w:rightChars="52"/>
              <w:jc w:val="left"/>
              <w:rPr>
                <w:rFonts w:hint="default" w:cs="Calibri"/>
                <w:color w:val="000000"/>
                <w:sz w:val="20"/>
                <w:szCs w:val="20"/>
                <w:lang w:val="en-US" w:eastAsia="zh-CN" w:bidi="ar-SA"/>
              </w:rPr>
            </w:pPr>
            <w:r>
              <w:rPr>
                <w:rFonts w:hint="default" w:cs="Calibri"/>
                <w:color w:val="000000"/>
                <w:sz w:val="20"/>
                <w:szCs w:val="20"/>
                <w:lang w:val="en-US" w:eastAsia="zh-CN" w:bidi="ar-SA"/>
              </w:rPr>
              <w:t>Using this button user can assign the current salary structure to the Employee.</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b/>
                <w:bCs/>
                <w:color w:val="000000"/>
                <w:sz w:val="20"/>
                <w:szCs w:val="20"/>
                <w:lang w:val="en-US" w:eastAsia="zh-CN" w:bidi="ar-SA"/>
              </w:rPr>
            </w:pPr>
            <w:r>
              <w:rPr>
                <w:rFonts w:hint="default" w:cs="Calibri"/>
                <w:b/>
                <w:bCs/>
                <w:color w:val="000000"/>
                <w:sz w:val="20"/>
                <w:szCs w:val="20"/>
                <w:lang w:val="en-US" w:eastAsia="zh-CN" w:bidi="ar-SA"/>
              </w:rPr>
              <w:t>Assign to Employees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Button</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cs="Calibri"/>
                <w:color w:val="000000"/>
                <w:sz w:val="20"/>
                <w:szCs w:val="20"/>
                <w:lang w:val="en-US" w:eastAsia="zh-CN" w:bidi="ar-SA"/>
              </w:rPr>
            </w:pPr>
            <w:r>
              <w:rPr>
                <w:rFonts w:hint="default" w:cs="Calibri"/>
                <w:color w:val="000000"/>
                <w:sz w:val="20"/>
                <w:szCs w:val="20"/>
                <w:lang w:val="en-US" w:eastAsia="zh-CN" w:bidi="ar-SA"/>
              </w:rPr>
              <w:t>This button will appear once the salary structure is save and submitted.</w:t>
            </w:r>
          </w:p>
          <w:p>
            <w:pPr>
              <w:spacing w:line="240" w:lineRule="auto"/>
              <w:ind w:right="104" w:rightChars="52"/>
              <w:jc w:val="left"/>
              <w:rPr>
                <w:rFonts w:hint="default" w:cs="Calibri"/>
                <w:color w:val="000000"/>
                <w:sz w:val="20"/>
                <w:szCs w:val="20"/>
                <w:lang w:val="en-US" w:eastAsia="zh-CN" w:bidi="ar-SA"/>
              </w:rPr>
            </w:pPr>
          </w:p>
          <w:p>
            <w:pPr>
              <w:spacing w:line="240" w:lineRule="auto"/>
              <w:ind w:right="104" w:rightChars="52"/>
              <w:jc w:val="left"/>
              <w:rPr>
                <w:rFonts w:hint="default" w:cs="Calibri"/>
                <w:color w:val="000000"/>
                <w:sz w:val="20"/>
                <w:szCs w:val="20"/>
                <w:lang w:val="en-US" w:eastAsia="zh-CN" w:bidi="ar-SA"/>
              </w:rPr>
            </w:pPr>
            <w:r>
              <w:rPr>
                <w:rFonts w:hint="default" w:cs="Calibri"/>
                <w:color w:val="000000"/>
                <w:sz w:val="20"/>
                <w:szCs w:val="20"/>
                <w:lang w:val="en-US" w:eastAsia="zh-CN" w:bidi="ar-SA"/>
              </w:rPr>
              <w:t>Using this button user can assign the current salary structure to multiple Employees(using filters like department,designation and so on)</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b/>
                <w:bCs/>
                <w:color w:val="000000"/>
                <w:sz w:val="20"/>
                <w:szCs w:val="20"/>
                <w:lang w:val="en-US" w:eastAsia="zh-CN" w:bidi="ar-SA"/>
              </w:rPr>
            </w:pPr>
            <w:r>
              <w:rPr>
                <w:rFonts w:hint="default" w:cs="Calibri"/>
                <w:b/>
                <w:bCs/>
                <w:color w:val="000000"/>
                <w:sz w:val="20"/>
                <w:szCs w:val="20"/>
                <w:lang w:val="en-US" w:eastAsia="zh-CN" w:bidi="ar-SA"/>
              </w:rPr>
              <w:t>Preview Salary Slip</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cs="Calibri"/>
                <w:color w:val="000000"/>
                <w:sz w:val="20"/>
                <w:szCs w:val="20"/>
                <w:lang w:val="en-US" w:eastAsia="zh-CN" w:bidi="ar-SA"/>
              </w:rPr>
            </w:pPr>
            <w:r>
              <w:rPr>
                <w:rFonts w:hint="default" w:cs="Calibri"/>
                <w:color w:val="000000"/>
                <w:sz w:val="20"/>
                <w:szCs w:val="20"/>
                <w:lang w:val="en-US" w:eastAsia="zh-CN" w:bidi="ar-SA"/>
              </w:rPr>
              <w:t>This button will appear once the salary structure is save and submitted.</w:t>
            </w:r>
          </w:p>
          <w:p>
            <w:pPr>
              <w:spacing w:line="240" w:lineRule="auto"/>
              <w:ind w:right="104" w:rightChars="52"/>
              <w:jc w:val="left"/>
              <w:rPr>
                <w:rFonts w:hint="default" w:cs="Calibri"/>
                <w:color w:val="000000"/>
                <w:sz w:val="20"/>
                <w:szCs w:val="20"/>
                <w:lang w:val="en-US" w:eastAsia="zh-CN" w:bidi="ar-SA"/>
              </w:rPr>
            </w:pPr>
          </w:p>
          <w:p>
            <w:pPr>
              <w:spacing w:line="240" w:lineRule="auto"/>
              <w:ind w:right="104" w:rightChars="52"/>
              <w:jc w:val="left"/>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Using this button user can preview the salary slip associated with the current salary structure</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bl>
    <w:p>
      <w:pPr>
        <w:numPr>
          <w:ilvl w:val="0"/>
          <w:numId w:val="0"/>
        </w:numPr>
        <w:bidi w:val="0"/>
        <w:ind w:leftChars="0"/>
        <w:rPr>
          <w:rFonts w:hint="default"/>
          <w:lang w:val="en-US"/>
        </w:rPr>
      </w:pPr>
    </w:p>
    <w:p>
      <w:pPr>
        <w:numPr>
          <w:ilvl w:val="0"/>
          <w:numId w:val="0"/>
        </w:numPr>
        <w:spacing w:line="240" w:lineRule="auto"/>
        <w:ind w:leftChars="0"/>
        <w:rPr>
          <w:rFonts w:hint="default" w:cs="Calibri"/>
          <w:b/>
          <w:bCs/>
          <w:color w:val="000000"/>
          <w:kern w:val="0"/>
          <w:sz w:val="20"/>
          <w:szCs w:val="20"/>
          <w:u w:val="single"/>
          <w:lang w:val="en-US" w:eastAsia="zh-CN" w:bidi="ar"/>
        </w:rPr>
      </w:pPr>
      <w:r>
        <w:rPr>
          <w:rFonts w:hint="default" w:cs="Calibri"/>
          <w:b/>
          <w:bCs/>
          <w:color w:val="000000"/>
          <w:kern w:val="0"/>
          <w:sz w:val="20"/>
          <w:szCs w:val="20"/>
          <w:u w:val="single"/>
          <w:lang w:val="en-US" w:eastAsia="zh-CN" w:bidi="ar"/>
        </w:rPr>
        <w:t>Action:</w:t>
      </w:r>
    </w:p>
    <w:p>
      <w:pPr>
        <w:numPr>
          <w:ilvl w:val="0"/>
          <w:numId w:val="39"/>
        </w:numPr>
        <w:spacing w:line="240" w:lineRule="auto"/>
        <w:ind w:left="425" w:leftChars="0" w:hanging="425" w:firstLineChars="0"/>
        <w:rPr>
          <w:rFonts w:hint="default" w:cs="Calibri"/>
          <w:b/>
          <w:bCs/>
          <w:color w:val="000000"/>
          <w:kern w:val="0"/>
          <w:sz w:val="20"/>
          <w:szCs w:val="20"/>
          <w:u w:val="none"/>
          <w:lang w:val="en-US" w:eastAsia="zh-CN" w:bidi="ar"/>
        </w:rPr>
      </w:pPr>
      <w:r>
        <w:rPr>
          <w:rFonts w:hint="default" w:cs="Calibri"/>
          <w:b/>
          <w:bCs/>
          <w:color w:val="000000"/>
          <w:kern w:val="0"/>
          <w:sz w:val="20"/>
          <w:szCs w:val="20"/>
          <w:u w:val="none"/>
          <w:lang w:val="en-US" w:eastAsia="zh-CN" w:bidi="ar"/>
        </w:rPr>
        <w:t>Workflow:</w:t>
      </w:r>
    </w:p>
    <w:p>
      <w:pPr>
        <w:numPr>
          <w:ilvl w:val="0"/>
          <w:numId w:val="40"/>
        </w:numPr>
        <w:spacing w:line="240" w:lineRule="auto"/>
        <w:ind w:left="425" w:leftChars="0" w:hanging="425" w:firstLineChars="0"/>
        <w:rPr>
          <w:rFonts w:hint="default" w:cs="Calibri"/>
          <w:b w:val="0"/>
          <w:bCs w:val="0"/>
          <w:color w:val="000000"/>
          <w:kern w:val="0"/>
          <w:sz w:val="20"/>
          <w:szCs w:val="20"/>
          <w:u w:val="none"/>
          <w:lang w:val="en-US" w:eastAsia="zh-CN" w:bidi="ar"/>
        </w:rPr>
      </w:pPr>
      <w:r>
        <w:rPr>
          <w:rFonts w:hint="default" w:cs="Calibri"/>
          <w:b w:val="0"/>
          <w:bCs w:val="0"/>
          <w:color w:val="000000"/>
          <w:kern w:val="0"/>
          <w:sz w:val="20"/>
          <w:szCs w:val="20"/>
          <w:u w:val="none"/>
          <w:lang w:val="en-US" w:eastAsia="zh-CN" w:bidi="ar"/>
        </w:rPr>
        <w:t>HR manager will add the Salary Structure.</w:t>
      </w:r>
    </w:p>
    <w:p>
      <w:pPr>
        <w:numPr>
          <w:ilvl w:val="0"/>
          <w:numId w:val="40"/>
        </w:numPr>
        <w:spacing w:line="240" w:lineRule="auto"/>
        <w:ind w:left="425" w:leftChars="0" w:hanging="425" w:firstLineChars="0"/>
        <w:rPr>
          <w:rFonts w:hint="default" w:cs="Calibri"/>
          <w:b w:val="0"/>
          <w:bCs w:val="0"/>
          <w:color w:val="000000"/>
          <w:kern w:val="0"/>
          <w:sz w:val="20"/>
          <w:szCs w:val="20"/>
          <w:u w:val="none"/>
          <w:lang w:val="en-US" w:eastAsia="zh-CN" w:bidi="ar"/>
        </w:rPr>
      </w:pPr>
      <w:r>
        <w:rPr>
          <w:rFonts w:hint="default" w:cs="Calibri"/>
          <w:b w:val="0"/>
          <w:bCs w:val="0"/>
          <w:color w:val="000000"/>
          <w:kern w:val="0"/>
          <w:sz w:val="20"/>
          <w:szCs w:val="20"/>
          <w:u w:val="none"/>
          <w:lang w:val="en-US" w:eastAsia="zh-CN" w:bidi="ar"/>
        </w:rPr>
        <w:t>Once the component is added by HR manager,it will go to the Director for the Approval.</w:t>
      </w:r>
    </w:p>
    <w:p>
      <w:pPr>
        <w:numPr>
          <w:ilvl w:val="0"/>
          <w:numId w:val="0"/>
        </w:numPr>
        <w:bidi w:val="0"/>
        <w:ind w:leftChars="0"/>
        <w:rPr>
          <w:rFonts w:hint="default"/>
          <w:lang w:val="en-US"/>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Users: Roles &amp; Permission</w:t>
      </w:r>
    </w:p>
    <w:p>
      <w:pPr>
        <w:keepNext w:val="0"/>
        <w:keepLines w:val="0"/>
        <w:widowControl/>
        <w:suppressLineNumbers w:val="0"/>
        <w:ind w:left="-400" w:leftChars="-200" w:right="104" w:rightChars="52" w:firstLine="400" w:firstLineChars="200"/>
        <w:jc w:val="left"/>
        <w:rPr>
          <w:rStyle w:val="252"/>
          <w:rFonts w:hint="default" w:ascii="Calibri" w:hAnsi="Calibri" w:cs="Calibri"/>
          <w:b w:val="0"/>
          <w:bCs w:val="0"/>
          <w:color w:val="000000"/>
          <w:sz w:val="20"/>
          <w:szCs w:val="20"/>
          <w:lang w:val="en-IN"/>
        </w:rPr>
      </w:pPr>
    </w:p>
    <w:p>
      <w:pPr>
        <w:keepNext w:val="0"/>
        <w:keepLines w:val="0"/>
        <w:widowControl/>
        <w:suppressLineNumbers w:val="0"/>
        <w:ind w:left="-400" w:leftChars="-200" w:right="104" w:rightChars="52" w:firstLine="400" w:firstLineChars="200"/>
        <w:jc w:val="left"/>
        <w:rPr>
          <w:rStyle w:val="252"/>
          <w:rFonts w:hint="default" w:ascii="Calibri" w:hAnsi="Calibri" w:cs="Calibri"/>
          <w:b w:val="0"/>
          <w:bCs w:val="0"/>
          <w:color w:val="000000"/>
          <w:sz w:val="20"/>
          <w:szCs w:val="20"/>
          <w:lang w:val="en-IN" w:eastAsia="zh-CN"/>
        </w:rPr>
      </w:pPr>
      <w:r>
        <w:rPr>
          <w:rStyle w:val="252"/>
          <w:rFonts w:hint="default" w:ascii="Calibri" w:hAnsi="Calibri" w:cs="Calibri"/>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93" w:tblpY="278"/>
        <w:tblOverlap w:val="never"/>
        <w:tblW w:w="79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Payroll Admin</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Payroll User</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bl>
    <w:p>
      <w:pPr>
        <w:keepNext w:val="0"/>
        <w:keepLines w:val="0"/>
        <w:widowControl/>
        <w:suppressLineNumbers w:val="0"/>
        <w:ind w:left="-400" w:leftChars="-200" w:right="104" w:rightChars="52" w:firstLine="400" w:firstLineChars="200"/>
        <w:jc w:val="left"/>
        <w:rPr>
          <w:rStyle w:val="252"/>
          <w:rFonts w:hint="default" w:ascii="Calibri" w:hAnsi="Calibri" w:cs="Calibri"/>
          <w:b w:val="0"/>
          <w:bCs w:val="0"/>
          <w:color w:val="000000"/>
          <w:sz w:val="20"/>
          <w:szCs w:val="20"/>
          <w:lang w:val="en-IN" w:eastAsia="zh-CN"/>
        </w:rPr>
      </w:pPr>
    </w:p>
    <w:p>
      <w:pPr>
        <w:pStyle w:val="4"/>
        <w:numPr>
          <w:ilvl w:val="0"/>
          <w:numId w:val="0"/>
        </w:numPr>
        <w:bidi w:val="0"/>
        <w:ind w:leftChars="0" w:right="104" w:rightChars="52"/>
        <w:rPr>
          <w:rFonts w:hint="default" w:ascii="Calibri" w:hAnsi="Calibri" w:cs="Calibri"/>
          <w:lang w:val="en-IN"/>
        </w:rPr>
      </w:pPr>
    </w:p>
    <w:p>
      <w:pPr>
        <w:rPr>
          <w:rFonts w:hint="default" w:cs="Calibri"/>
          <w:lang w:val="en-US"/>
        </w:rPr>
      </w:pPr>
    </w:p>
    <w:p>
      <w:pPr>
        <w:rPr>
          <w:rFonts w:hint="default" w:cs="Calibri"/>
          <w:lang w:val="en-US"/>
        </w:rPr>
      </w:pPr>
    </w:p>
    <w:p>
      <w:pPr>
        <w:rPr>
          <w:rFonts w:hint="default" w:cs="Calibri"/>
          <w:lang w:val="en-IN"/>
        </w:rPr>
      </w:pPr>
    </w:p>
    <w:p>
      <w:pPr>
        <w:rPr>
          <w:rFonts w:hint="default" w:cs="Calibri"/>
          <w:lang w:val="en-US"/>
        </w:rPr>
      </w:pPr>
    </w:p>
    <w:p>
      <w:pPr>
        <w:pStyle w:val="4"/>
        <w:numPr>
          <w:ilvl w:val="0"/>
          <w:numId w:val="0"/>
        </w:numPr>
        <w:bidi w:val="0"/>
        <w:ind w:leftChars="0" w:right="104" w:rightChars="52"/>
        <w:rPr>
          <w:rFonts w:hint="default" w:ascii="Calibri" w:hAnsi="Calibri" w:cs="Calibri"/>
          <w:lang w:val="en-IN"/>
        </w:rPr>
      </w:pPr>
    </w:p>
    <w:p>
      <w:pPr>
        <w:rPr>
          <w:rFonts w:hint="default"/>
          <w:lang w:val="en-IN"/>
        </w:rPr>
      </w:pPr>
    </w:p>
    <w:p>
      <w:pPr>
        <w:pStyle w:val="4"/>
        <w:numPr>
          <w:ilvl w:val="1"/>
          <w:numId w:val="21"/>
        </w:numPr>
        <w:bidi w:val="0"/>
        <w:ind w:left="0" w:leftChars="0" w:right="104" w:rightChars="52" w:firstLine="0" w:firstLineChars="0"/>
        <w:rPr>
          <w:rFonts w:hint="default" w:ascii="Calibri" w:hAnsi="Calibri" w:cs="Calibri"/>
          <w:lang w:val="en-IN"/>
        </w:rPr>
      </w:pPr>
      <w:bookmarkStart w:id="55" w:name="_Toc11386"/>
      <w:r>
        <w:rPr>
          <w:rFonts w:hint="default" w:cs="Calibri"/>
          <w:lang w:val="en-US"/>
        </w:rPr>
        <w:t>Employee</w:t>
      </w:r>
      <w:bookmarkEnd w:id="55"/>
      <w:r>
        <w:rPr>
          <w:rFonts w:hint="default" w:cs="Calibri"/>
          <w:lang w:val="en-US"/>
        </w:rPr>
        <w:t xml:space="preserve"> </w:t>
      </w:r>
    </w:p>
    <w:p>
      <w:pPr>
        <w:rPr>
          <w:rFonts w:hint="default"/>
          <w:lang w:val="en-IN"/>
        </w:rPr>
      </w:pPr>
    </w:p>
    <w:p>
      <w:pPr>
        <w:numPr>
          <w:ilvl w:val="0"/>
          <w:numId w:val="0"/>
        </w:numPr>
        <w:tabs>
          <w:tab w:val="left" w:pos="850"/>
        </w:tabs>
        <w:bidi w:val="0"/>
        <w:outlineLvl w:val="9"/>
        <w:rPr>
          <w:rFonts w:hint="default"/>
          <w:b/>
          <w:bCs/>
          <w:color w:val="000000"/>
          <w:sz w:val="24"/>
          <w:szCs w:val="24"/>
          <w:u w:val="single"/>
          <w:lang w:val="en-IN"/>
        </w:rPr>
      </w:pPr>
      <w:r>
        <w:rPr>
          <w:rFonts w:hint="default"/>
          <w:b/>
          <w:bCs/>
          <w:color w:val="000000"/>
          <w:sz w:val="24"/>
          <w:szCs w:val="24"/>
          <w:u w:val="single"/>
          <w:lang w:val="en-IN"/>
        </w:rPr>
        <w:t>General Description</w:t>
      </w:r>
    </w:p>
    <w:p>
      <w:pPr>
        <w:numPr>
          <w:ilvl w:val="0"/>
          <w:numId w:val="0"/>
        </w:numPr>
        <w:spacing w:line="240" w:lineRule="auto"/>
        <w:ind w:leftChars="0"/>
        <w:rPr>
          <w:rFonts w:hint="default"/>
          <w:b w:val="0"/>
          <w:bCs w:val="0"/>
          <w:u w:val="none"/>
          <w:lang w:val="en-IN"/>
        </w:rPr>
      </w:pP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11"/>
        <w:tblpPr w:leftFromText="180" w:rightFromText="180" w:vertAnchor="text" w:horzAnchor="page" w:tblpX="1694" w:tblpY="18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8"/>
        <w:gridCol w:w="7"/>
        <w:gridCol w:w="4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85" w:type="dxa"/>
            <w:gridSpan w:val="2"/>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IN" w:eastAsia="zh-CN" w:bidi="ar-SA"/>
              </w:rPr>
            </w:pPr>
            <w:r>
              <w:rPr>
                <w:rFonts w:hint="default" w:ascii="Calibri" w:hAnsi="Calibri" w:eastAsia="SimSun" w:cs="Calibri"/>
                <w:b/>
                <w:bCs/>
                <w:sz w:val="20"/>
                <w:szCs w:val="20"/>
                <w:rtl w:val="0"/>
                <w:lang w:val="en-IN" w:eastAsia="zh-CN" w:bidi="ar-SA"/>
              </w:rPr>
              <w:t>Description</w:t>
            </w:r>
          </w:p>
        </w:tc>
        <w:tc>
          <w:tcPr>
            <w:tcW w:w="4263" w:type="dxa"/>
            <w:noWrap w:val="0"/>
            <w:vAlign w:val="top"/>
          </w:tcPr>
          <w:p>
            <w:pPr>
              <w:widowControl w:val="0"/>
              <w:numPr>
                <w:ilvl w:val="0"/>
                <w:numId w:val="41"/>
              </w:numPr>
              <w:ind w:left="425" w:leftChars="0" w:hanging="425" w:firstLineChars="0"/>
              <w:jc w:val="both"/>
              <w:rPr>
                <w:rFonts w:hint="default" w:cs="Times New Roman"/>
                <w:sz w:val="20"/>
                <w:szCs w:val="20"/>
                <w:rtl w:val="0"/>
                <w:lang w:val="en-US" w:eastAsia="zh-CN"/>
              </w:rPr>
            </w:pPr>
            <w:r>
              <w:rPr>
                <w:rFonts w:hint="default" w:cs="Times New Roman"/>
                <w:sz w:val="20"/>
                <w:szCs w:val="20"/>
                <w:rtl w:val="0"/>
                <w:lang w:val="en-US" w:eastAsia="zh-CN"/>
              </w:rPr>
              <w:t>Employee is an individual who works part-time or full-time under a contract of employment, and has recognized rights and duties of your company.</w:t>
            </w:r>
          </w:p>
          <w:p>
            <w:pPr>
              <w:widowControl w:val="0"/>
              <w:numPr>
                <w:ilvl w:val="0"/>
                <w:numId w:val="41"/>
              </w:numPr>
              <w:ind w:left="425" w:leftChars="0" w:hanging="425" w:firstLineChars="0"/>
              <w:jc w:val="both"/>
              <w:rPr>
                <w:rStyle w:val="92"/>
                <w:rFonts w:hint="default" w:ascii="Segoe UI" w:hAnsi="Segoe UI" w:eastAsia="Segoe UI" w:cs="Segoe UI"/>
                <w:b/>
                <w:bCs/>
                <w:i w:val="0"/>
                <w:iCs w:val="0"/>
                <w:caps w:val="0"/>
                <w:color w:val="192734"/>
                <w:spacing w:val="0"/>
                <w:sz w:val="25"/>
                <w:szCs w:val="25"/>
                <w:shd w:val="clear" w:color="auto" w:fill="FFFFFF"/>
                <w:rtl w:val="0"/>
                <w:lang w:val="en-US" w:eastAsia="zh-CN"/>
              </w:rPr>
            </w:pPr>
            <w:r>
              <w:rPr>
                <w:rFonts w:hint="default" w:cs="Times New Roman"/>
                <w:sz w:val="20"/>
                <w:szCs w:val="20"/>
                <w:rtl w:val="0"/>
                <w:lang w:val="en-US" w:eastAsia="zh-CN"/>
              </w:rPr>
              <w:t>User can manage the Employee master. It captures the demographic, personal and professional details, joining and leave details, etc. of the Employee.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9" w:hRule="atLeast"/>
        </w:trPr>
        <w:tc>
          <w:tcPr>
            <w:tcW w:w="4478"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Navigation</w:t>
            </w:r>
          </w:p>
        </w:tc>
        <w:tc>
          <w:tcPr>
            <w:tcW w:w="4270" w:type="dxa"/>
            <w:gridSpan w:val="2"/>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 &gt; HRMS&gt; Employee&gt; Employee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270" w:type="dxa"/>
            <w:gridSpan w:val="2"/>
            <w:noWrap w:val="0"/>
            <w:vAlign w:val="top"/>
          </w:tcPr>
          <w:p>
            <w:pPr>
              <w:widowControl w:val="0"/>
              <w:numPr>
                <w:ilvl w:val="0"/>
                <w:numId w:val="0"/>
              </w:numPr>
              <w:ind w:leftChars="0"/>
              <w:jc w:val="both"/>
              <w:rPr>
                <w:rFonts w:hint="default"/>
                <w:sz w:val="20"/>
                <w:szCs w:val="20"/>
                <w:lang w:val="en-US" w:eastAsia="zh-CN"/>
              </w:rPr>
            </w:pPr>
            <w:r>
              <w:rPr>
                <w:rFonts w:hint="default"/>
                <w:sz w:val="20"/>
                <w:szCs w:val="20"/>
                <w:lang w:val="en-US" w:eastAsia="zh-CN"/>
              </w:rPr>
              <w:t>The system should have</w:t>
            </w:r>
            <w:r>
              <w:rPr>
                <w:rFonts w:hint="default"/>
                <w:sz w:val="20"/>
                <w:szCs w:val="20"/>
                <w:lang w:val="en-IN" w:eastAsia="zh-CN"/>
              </w:rPr>
              <w:t xml:space="preserve"> records in the following screen</w:t>
            </w:r>
            <w:r>
              <w:rPr>
                <w:rFonts w:hint="default"/>
                <w:sz w:val="20"/>
                <w:szCs w:val="20"/>
                <w:lang w:val="en-US" w:eastAsia="zh-CN"/>
              </w:rPr>
              <w:t>:</w:t>
            </w:r>
          </w:p>
          <w:p>
            <w:pPr>
              <w:widowControl w:val="0"/>
              <w:numPr>
                <w:ilvl w:val="0"/>
                <w:numId w:val="42"/>
              </w:numPr>
              <w:jc w:val="both"/>
              <w:rPr>
                <w:rFonts w:hint="default"/>
                <w:sz w:val="20"/>
                <w:szCs w:val="20"/>
                <w:rtl w:val="0"/>
                <w:lang w:val="en-US" w:eastAsia="zh-CN"/>
              </w:rPr>
            </w:pPr>
            <w:r>
              <w:rPr>
                <w:rFonts w:hint="default"/>
                <w:sz w:val="20"/>
                <w:szCs w:val="20"/>
                <w:rtl w:val="0"/>
                <w:lang w:val="en-US" w:eastAsia="zh-CN"/>
              </w:rPr>
              <w:t>Employment Type</w:t>
            </w:r>
          </w:p>
          <w:p>
            <w:pPr>
              <w:widowControl w:val="0"/>
              <w:numPr>
                <w:ilvl w:val="0"/>
                <w:numId w:val="42"/>
              </w:numPr>
              <w:jc w:val="both"/>
              <w:rPr>
                <w:rFonts w:hint="default"/>
                <w:sz w:val="20"/>
                <w:szCs w:val="20"/>
                <w:rtl w:val="0"/>
                <w:lang w:val="en-US" w:eastAsia="zh-CN"/>
              </w:rPr>
            </w:pPr>
            <w:r>
              <w:rPr>
                <w:rFonts w:hint="default"/>
                <w:sz w:val="20"/>
                <w:szCs w:val="20"/>
                <w:rtl w:val="0"/>
                <w:lang w:val="en-US" w:eastAsia="zh-CN"/>
              </w:rPr>
              <w:t>Department</w:t>
            </w:r>
          </w:p>
          <w:p>
            <w:pPr>
              <w:widowControl w:val="0"/>
              <w:numPr>
                <w:ilvl w:val="0"/>
                <w:numId w:val="42"/>
              </w:numPr>
              <w:jc w:val="both"/>
              <w:rPr>
                <w:rFonts w:hint="default"/>
                <w:sz w:val="20"/>
                <w:szCs w:val="20"/>
                <w:rtl w:val="0"/>
                <w:lang w:val="en-US" w:eastAsia="zh-CN"/>
              </w:rPr>
            </w:pPr>
            <w:r>
              <w:rPr>
                <w:rFonts w:hint="default"/>
                <w:sz w:val="20"/>
                <w:szCs w:val="20"/>
                <w:rtl w:val="0"/>
                <w:lang w:val="en-US" w:eastAsia="zh-CN"/>
              </w:rPr>
              <w:t>Employee Grade</w:t>
            </w:r>
          </w:p>
          <w:p>
            <w:pPr>
              <w:widowControl w:val="0"/>
              <w:numPr>
                <w:ilvl w:val="0"/>
                <w:numId w:val="42"/>
              </w:numPr>
              <w:jc w:val="both"/>
              <w:rPr>
                <w:rFonts w:hint="default"/>
                <w:sz w:val="20"/>
                <w:szCs w:val="20"/>
                <w:rtl w:val="0"/>
                <w:lang w:val="en-US" w:eastAsia="zh-CN"/>
              </w:rPr>
            </w:pPr>
            <w:r>
              <w:rPr>
                <w:rFonts w:hint="default"/>
                <w:sz w:val="20"/>
                <w:szCs w:val="20"/>
                <w:rtl w:val="0"/>
                <w:lang w:val="en-US" w:eastAsia="zh-CN"/>
              </w:rPr>
              <w:t>Branch</w:t>
            </w:r>
          </w:p>
          <w:p>
            <w:pPr>
              <w:widowControl w:val="0"/>
              <w:numPr>
                <w:ilvl w:val="0"/>
                <w:numId w:val="42"/>
              </w:numPr>
              <w:jc w:val="both"/>
              <w:rPr>
                <w:rFonts w:hint="default"/>
                <w:sz w:val="20"/>
                <w:szCs w:val="20"/>
                <w:rtl w:val="0"/>
                <w:lang w:val="en-US" w:eastAsia="zh-CN"/>
              </w:rPr>
            </w:pPr>
            <w:r>
              <w:rPr>
                <w:rFonts w:hint="default"/>
                <w:sz w:val="20"/>
                <w:szCs w:val="20"/>
                <w:rtl w:val="0"/>
                <w:lang w:val="en-US" w:eastAsia="zh-CN"/>
              </w:rPr>
              <w:t>Designation</w:t>
            </w:r>
          </w:p>
          <w:p>
            <w:pPr>
              <w:widowControl w:val="0"/>
              <w:numPr>
                <w:ilvl w:val="0"/>
                <w:numId w:val="42"/>
              </w:numPr>
              <w:jc w:val="both"/>
              <w:rPr>
                <w:rFonts w:hint="default"/>
                <w:sz w:val="20"/>
                <w:szCs w:val="20"/>
                <w:rtl w:val="0"/>
                <w:lang w:val="en-US" w:eastAsia="zh-CN"/>
              </w:rPr>
            </w:pPr>
            <w:r>
              <w:rPr>
                <w:rFonts w:hint="default"/>
                <w:sz w:val="20"/>
                <w:szCs w:val="20"/>
                <w:rtl w:val="0"/>
                <w:lang w:val="en-US" w:eastAsia="zh-CN"/>
              </w:rPr>
              <w:t>Leave Policy</w:t>
            </w:r>
          </w:p>
          <w:p>
            <w:pPr>
              <w:widowControl w:val="0"/>
              <w:numPr>
                <w:ilvl w:val="0"/>
                <w:numId w:val="42"/>
              </w:numPr>
              <w:jc w:val="both"/>
              <w:rPr>
                <w:rFonts w:hint="default"/>
                <w:sz w:val="20"/>
                <w:szCs w:val="20"/>
                <w:rtl w:val="0"/>
                <w:lang w:val="en-US" w:eastAsia="zh-CN"/>
              </w:rPr>
            </w:pPr>
            <w:r>
              <w:rPr>
                <w:rFonts w:hint="default"/>
                <w:sz w:val="20"/>
                <w:szCs w:val="20"/>
                <w:rtl w:val="0"/>
                <w:lang w:val="en-US" w:eastAsia="zh-CN"/>
              </w:rPr>
              <w:t>Holiday List</w:t>
            </w:r>
          </w:p>
          <w:p>
            <w:pPr>
              <w:widowControl w:val="0"/>
              <w:numPr>
                <w:ilvl w:val="0"/>
                <w:numId w:val="42"/>
              </w:numPr>
              <w:jc w:val="both"/>
              <w:rPr>
                <w:rFonts w:hint="default"/>
                <w:sz w:val="20"/>
                <w:szCs w:val="20"/>
                <w:rtl w:val="0"/>
                <w:lang w:val="en-US" w:eastAsia="zh-CN"/>
              </w:rPr>
            </w:pPr>
            <w:r>
              <w:rPr>
                <w:rFonts w:hint="default"/>
                <w:sz w:val="20"/>
                <w:szCs w:val="20"/>
                <w:rtl w:val="0"/>
                <w:lang w:val="en-US" w:eastAsia="zh-CN"/>
              </w:rPr>
              <w:t>Shift Type</w:t>
            </w:r>
          </w:p>
          <w:p>
            <w:pPr>
              <w:widowControl w:val="0"/>
              <w:numPr>
                <w:ilvl w:val="0"/>
                <w:numId w:val="42"/>
              </w:numPr>
              <w:jc w:val="both"/>
              <w:rPr>
                <w:rFonts w:hint="default"/>
                <w:sz w:val="20"/>
                <w:szCs w:val="20"/>
                <w:rtl w:val="0"/>
                <w:lang w:val="en-US" w:eastAsia="zh-CN"/>
              </w:rPr>
            </w:pPr>
            <w:r>
              <w:rPr>
                <w:rFonts w:hint="default"/>
                <w:sz w:val="20"/>
                <w:szCs w:val="20"/>
                <w:rtl w:val="0"/>
                <w:lang w:val="en-US" w:eastAsia="zh-CN"/>
              </w:rPr>
              <w:t>Employee Health Insurance</w:t>
            </w:r>
          </w:p>
          <w:p>
            <w:pPr>
              <w:widowControl w:val="0"/>
              <w:numPr>
                <w:ilvl w:val="0"/>
                <w:numId w:val="42"/>
              </w:numPr>
              <w:jc w:val="both"/>
              <w:rPr>
                <w:rFonts w:hint="default"/>
                <w:sz w:val="20"/>
                <w:szCs w:val="20"/>
                <w:rtl w:val="0"/>
                <w:lang w:val="en-US" w:eastAsia="zh-CN"/>
              </w:rPr>
            </w:pPr>
            <w:r>
              <w:rPr>
                <w:rFonts w:hint="default"/>
                <w:sz w:val="20"/>
                <w:szCs w:val="20"/>
                <w:rtl w:val="0"/>
                <w:lang w:val="en-US" w:eastAsia="zh-CN"/>
              </w:rPr>
              <w:t>Job Applicant(Optional)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Employee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4" w:hRule="atLeast"/>
        </w:trPr>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New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No change</w:t>
            </w:r>
          </w:p>
        </w:tc>
      </w:tr>
    </w:tbl>
    <w:p>
      <w:pPr>
        <w:bidi w:val="0"/>
        <w:rPr>
          <w:rFonts w:hint="default"/>
          <w:lang w:val="en-US"/>
        </w:rPr>
      </w:pPr>
    </w:p>
    <w:p>
      <w:pPr>
        <w:bidi w:val="0"/>
        <w:rPr>
          <w:rFonts w:hint="default"/>
          <w:lang w:val="en-US"/>
        </w:rPr>
      </w:pPr>
    </w:p>
    <w:p>
      <w:pPr>
        <w:numPr>
          <w:ilvl w:val="0"/>
          <w:numId w:val="0"/>
        </w:numPr>
        <w:spacing w:line="240" w:lineRule="auto"/>
        <w:ind w:leftChars="0"/>
        <w:rPr>
          <w:rFonts w:hint="default"/>
          <w:b/>
          <w:bCs/>
          <w:color w:val="000000"/>
          <w:sz w:val="24"/>
          <w:szCs w:val="24"/>
          <w:u w:val="single"/>
          <w:lang w:val="en-US" w:eastAsia="zh-CN"/>
        </w:rPr>
      </w:pPr>
      <w:r>
        <w:rPr>
          <w:rFonts w:hint="default"/>
          <w:b/>
          <w:bCs/>
          <w:color w:val="000000"/>
          <w:sz w:val="24"/>
          <w:szCs w:val="24"/>
          <w:u w:val="single"/>
          <w:lang w:val="en-US" w:eastAsia="zh-CN"/>
        </w:rPr>
        <w:t>Screenshot</w:t>
      </w:r>
    </w:p>
    <w:p>
      <w:pPr>
        <w:numPr>
          <w:ilvl w:val="0"/>
          <w:numId w:val="0"/>
        </w:numPr>
        <w:spacing w:line="240" w:lineRule="auto"/>
        <w:ind w:leftChars="0"/>
        <w:rPr>
          <w:rFonts w:hint="default"/>
          <w:b/>
          <w:bCs/>
          <w:color w:val="000000"/>
          <w:sz w:val="24"/>
          <w:szCs w:val="24"/>
          <w:u w:val="single"/>
          <w:lang w:val="en-IN" w:eastAsia="zh-CN"/>
        </w:rPr>
      </w:pPr>
    </w:p>
    <w:p>
      <w:pPr>
        <w:bidi w:val="0"/>
        <w:rPr>
          <w:rFonts w:hint="default" w:ascii="Calibri" w:hAnsi="Calibri" w:eastAsia="SimSun" w:cs="Calibri"/>
          <w:i w:val="0"/>
          <w:iCs w:val="0"/>
          <w:color w:val="000000"/>
          <w:sz w:val="20"/>
          <w:szCs w:val="20"/>
          <w:u w:val="none"/>
          <w:lang w:val="en-US" w:eastAsia="zh-CN" w:bidi="ar-SA"/>
        </w:rPr>
      </w:pPr>
      <w:r>
        <w:rPr>
          <w:rFonts w:hint="default" w:ascii="Calibri" w:hAnsi="Calibri" w:cs="Calibri"/>
          <w:color w:val="00B0F0"/>
          <w:lang w:val="en-IN"/>
        </w:rPr>
        <w:drawing>
          <wp:inline distT="0" distB="0" distL="114300" distR="114300">
            <wp:extent cx="5266690" cy="3390900"/>
            <wp:effectExtent l="9525" t="9525" r="19685" b="9525"/>
            <wp:docPr id="27" name="Picture 8" descr="C:\Users\91997\Documents\Employee Screenshot.pngEmployee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8" descr="C:\Users\91997\Documents\Employee Screenshot.pngEmployee Screenshot"/>
                    <pic:cNvPicPr>
                      <a:picLocks noChangeAspect="1"/>
                    </pic:cNvPicPr>
                  </pic:nvPicPr>
                  <pic:blipFill>
                    <a:blip r:embed="rId19"/>
                    <a:stretch>
                      <a:fillRect/>
                    </a:stretch>
                  </pic:blipFill>
                  <pic:spPr>
                    <a:xfrm>
                      <a:off x="0" y="0"/>
                      <a:ext cx="5266690" cy="3390900"/>
                    </a:xfrm>
                    <a:prstGeom prst="rect">
                      <a:avLst/>
                    </a:prstGeom>
                    <a:noFill/>
                    <a:ln w="9525" cap="flat" cmpd="sng">
                      <a:solidFill>
                        <a:srgbClr val="000000"/>
                      </a:solidFill>
                      <a:prstDash val="solid"/>
                      <a:miter/>
                      <a:headEnd type="none" w="med" len="med"/>
                      <a:tailEnd type="none" w="med" len="med"/>
                    </a:ln>
                  </pic:spPr>
                </pic:pic>
              </a:graphicData>
            </a:graphic>
          </wp:inline>
        </w:drawing>
      </w:r>
    </w:p>
    <w:p>
      <w:pPr>
        <w:rPr>
          <w:rFonts w:hint="default" w:ascii="Calibri" w:hAnsi="Calibri" w:cs="Calibri"/>
          <w:color w:val="00B0F0"/>
          <w:lang w:val="en-IN"/>
        </w:rPr>
      </w:pPr>
      <w:r>
        <w:rPr>
          <w:rFonts w:hint="default" w:ascii="Calibri" w:hAnsi="Calibri" w:cs="Calibri"/>
          <w:color w:val="00B0F0"/>
          <w:lang w:val="en-IN"/>
        </w:rPr>
        <w:drawing>
          <wp:inline distT="0" distB="0" distL="114300" distR="114300">
            <wp:extent cx="5267960" cy="2650490"/>
            <wp:effectExtent l="9525" t="9525" r="18415" b="26035"/>
            <wp:docPr id="28" name="Picture 9" descr="C:\Users\91997\Documents\Employee screenshot 2.pngEmployee screensho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9" descr="C:\Users\91997\Documents\Employee screenshot 2.pngEmployee screenshot 2"/>
                    <pic:cNvPicPr>
                      <a:picLocks noChangeAspect="1"/>
                    </pic:cNvPicPr>
                  </pic:nvPicPr>
                  <pic:blipFill>
                    <a:blip r:embed="rId20"/>
                    <a:stretch>
                      <a:fillRect/>
                    </a:stretch>
                  </pic:blipFill>
                  <pic:spPr>
                    <a:xfrm>
                      <a:off x="0" y="0"/>
                      <a:ext cx="5267960" cy="265049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ind w:right="104" w:rightChars="52"/>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 xml:space="preserve">Figure </w:t>
      </w:r>
      <w:r>
        <w:rPr>
          <w:rFonts w:hint="default" w:ascii="Calibri" w:hAnsi="Calibri" w:eastAsia="SimSun" w:cs="Calibri"/>
          <w:i w:val="0"/>
          <w:iCs w:val="0"/>
          <w:color w:val="000000"/>
          <w:sz w:val="20"/>
          <w:szCs w:val="20"/>
          <w:u w:val="none"/>
          <w:lang w:val="en-US" w:eastAsia="zh-CN" w:bidi="ar-SA"/>
        </w:rPr>
        <w:fldChar w:fldCharType="begin"/>
      </w:r>
      <w:r>
        <w:rPr>
          <w:rFonts w:hint="default" w:ascii="Calibri" w:hAnsi="Calibri" w:eastAsia="SimSun" w:cs="Calibri"/>
          <w:i w:val="0"/>
          <w:iCs w:val="0"/>
          <w:color w:val="000000"/>
          <w:sz w:val="20"/>
          <w:szCs w:val="20"/>
          <w:u w:val="none"/>
          <w:lang w:val="en-US" w:eastAsia="zh-CN" w:bidi="ar-SA"/>
        </w:rPr>
        <w:instrText xml:space="preserve"> SEQ Figure \* ARABIC </w:instrText>
      </w:r>
      <w:r>
        <w:rPr>
          <w:rFonts w:hint="default" w:ascii="Calibri" w:hAnsi="Calibri" w:eastAsia="SimSun" w:cs="Calibri"/>
          <w:i w:val="0"/>
          <w:iCs w:val="0"/>
          <w:color w:val="000000"/>
          <w:sz w:val="20"/>
          <w:szCs w:val="20"/>
          <w:u w:val="none"/>
          <w:lang w:val="en-US" w:eastAsia="zh-CN" w:bidi="ar-SA"/>
        </w:rPr>
        <w:fldChar w:fldCharType="separate"/>
      </w:r>
      <w:r>
        <w:rPr>
          <w:rFonts w:hint="default" w:ascii="Calibri" w:hAnsi="Calibri" w:eastAsia="SimSun" w:cs="Calibri"/>
          <w:i w:val="0"/>
          <w:iCs w:val="0"/>
          <w:color w:val="000000"/>
          <w:sz w:val="20"/>
          <w:szCs w:val="20"/>
          <w:u w:val="none"/>
          <w:lang w:val="en-US" w:eastAsia="zh-CN" w:bidi="ar-SA"/>
        </w:rPr>
        <w:t>5</w:t>
      </w:r>
      <w:r>
        <w:rPr>
          <w:rFonts w:hint="default" w:ascii="Calibri" w:hAnsi="Calibri" w:eastAsia="SimSun" w:cs="Calibri"/>
          <w:i w:val="0"/>
          <w:iCs w:val="0"/>
          <w:color w:val="000000"/>
          <w:sz w:val="20"/>
          <w:szCs w:val="20"/>
          <w:u w:val="none"/>
          <w:lang w:val="en-US" w:eastAsia="zh-CN" w:bidi="ar-SA"/>
        </w:rPr>
        <w:fldChar w:fldCharType="end"/>
      </w:r>
      <w:r>
        <w:rPr>
          <w:rFonts w:hint="default" w:ascii="Calibri" w:hAnsi="Calibri" w:eastAsia="SimSun" w:cs="Calibri"/>
          <w:i w:val="0"/>
          <w:iCs w:val="0"/>
          <w:color w:val="000000"/>
          <w:sz w:val="20"/>
          <w:szCs w:val="20"/>
          <w:u w:val="none"/>
          <w:lang w:val="en-US" w:eastAsia="zh-CN" w:bidi="ar-SA"/>
        </w:rPr>
        <w:t xml:space="preserve"> : Employee Screen</w:t>
      </w:r>
    </w:p>
    <w:p>
      <w:pPr>
        <w:pStyle w:val="23"/>
        <w:bidi w:val="0"/>
        <w:ind w:firstLine="3200" w:firstLineChars="1600"/>
        <w:rPr>
          <w:rFonts w:hint="default" w:ascii="Calibri" w:hAnsi="Calibri" w:eastAsia="SimSun" w:cs="Calibri"/>
          <w:i w:val="0"/>
          <w:iCs w:val="0"/>
          <w:color w:val="000000"/>
          <w:sz w:val="20"/>
          <w:szCs w:val="20"/>
          <w:u w:val="none"/>
          <w:lang w:val="en-IN" w:eastAsia="zh-CN" w:bidi="ar-SA"/>
        </w:rPr>
      </w:pPr>
    </w:p>
    <w:p>
      <w:pPr>
        <w:pStyle w:val="23"/>
        <w:bidi w:val="0"/>
        <w:ind w:firstLine="3200" w:firstLineChars="1600"/>
        <w:rPr>
          <w:rFonts w:hint="default" w:ascii="Calibri" w:hAnsi="Calibri" w:eastAsia="SimSun" w:cs="Calibri"/>
          <w:i w:val="0"/>
          <w:iCs w:val="0"/>
          <w:color w:val="000000"/>
          <w:sz w:val="20"/>
          <w:szCs w:val="20"/>
          <w:u w:val="none"/>
          <w:lang w:val="en-IN" w:eastAsia="zh-CN" w:bidi="ar-SA"/>
        </w:rPr>
      </w:pPr>
    </w:p>
    <w:p>
      <w:pPr>
        <w:rPr>
          <w:rFonts w:hint="default" w:ascii="Calibri" w:hAnsi="Calibri" w:cs="Calibri"/>
          <w:color w:val="00B0F0"/>
          <w:lang w:val="en-US" w:eastAsia="zh-CN"/>
        </w:rPr>
      </w:pPr>
    </w:p>
    <w:p>
      <w:pPr>
        <w:numPr>
          <w:ilvl w:val="0"/>
          <w:numId w:val="0"/>
        </w:numPr>
        <w:tabs>
          <w:tab w:val="left" w:pos="850"/>
        </w:tabs>
        <w:bidi w:val="0"/>
        <w:outlineLvl w:val="9"/>
        <w:rPr>
          <w:rFonts w:hint="default"/>
          <w:b/>
          <w:bCs/>
          <w:color w:val="000000"/>
          <w:sz w:val="24"/>
          <w:szCs w:val="24"/>
          <w:u w:val="single"/>
          <w:lang w:val="en-IN" w:eastAsia="zh-CN"/>
        </w:rPr>
      </w:pPr>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p>
    <w:p>
      <w:pPr>
        <w:bidi w:val="0"/>
        <w:rPr>
          <w:rFonts w:hint="default"/>
          <w:lang w:val="en-US"/>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p>
      <w:pPr>
        <w:keepNext w:val="0"/>
        <w:keepLines w:val="0"/>
        <w:widowControl/>
        <w:suppressLineNumbers w:val="0"/>
        <w:jc w:val="both"/>
        <w:textAlignment w:val="bottom"/>
        <w:rPr>
          <w:rFonts w:hint="default" w:ascii="Calibri" w:hAnsi="Calibri" w:cs="Calibri"/>
          <w:lang w:val="en-US"/>
        </w:rPr>
      </w:pPr>
    </w:p>
    <w:tbl>
      <w:tblPr>
        <w:tblStyle w:val="12"/>
        <w:tblW w:w="9089" w:type="dxa"/>
        <w:tblInd w:w="93" w:type="dxa"/>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Layout w:type="fixed"/>
        <w:tblCellMar>
          <w:top w:w="0" w:type="dxa"/>
          <w:left w:w="108" w:type="dxa"/>
          <w:bottom w:w="0" w:type="dxa"/>
          <w:right w:w="108" w:type="dxa"/>
        </w:tblCellMar>
      </w:tblPr>
      <w:tblGrid>
        <w:gridCol w:w="642"/>
        <w:gridCol w:w="1948"/>
        <w:gridCol w:w="1104"/>
        <w:gridCol w:w="1396"/>
        <w:gridCol w:w="1336"/>
        <w:gridCol w:w="1560"/>
        <w:gridCol w:w="1103"/>
      </w:tblGrid>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shd w:val="clear" w:color="auto" w:fill="4F81BD"/>
            <w:noWrap/>
            <w:vAlign w:val="center"/>
          </w:tcPr>
          <w:p>
            <w:pPr>
              <w:keepNext w:val="0"/>
              <w:keepLines w:val="0"/>
              <w:widowControl/>
              <w:suppressLineNumbers w:val="0"/>
              <w:jc w:val="both"/>
              <w:textAlignment w:val="center"/>
              <w:rPr>
                <w:rFonts w:ascii="Calibri" w:hAnsi="Calibri" w:cs="Calibri"/>
                <w:i w:val="0"/>
                <w:iCs w:val="0"/>
                <w:color w:val="000000"/>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948" w:type="dxa"/>
            <w:tcBorders>
              <w:tl2br w:val="nil"/>
              <w:tr2bl w:val="nil"/>
            </w:tcBorders>
            <w:shd w:val="clear" w:color="auto" w:fill="4F81BD"/>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cs="Calibri"/>
                <w:b/>
                <w:bCs/>
                <w:i w:val="0"/>
                <w:iCs w:val="0"/>
                <w:color w:val="FFFFFF"/>
                <w:kern w:val="0"/>
                <w:sz w:val="20"/>
                <w:szCs w:val="20"/>
                <w:u w:val="none"/>
                <w:lang w:val="en-US" w:eastAsia="zh-CN" w:bidi="ar"/>
              </w:rPr>
              <w:t>Field Name</w:t>
            </w:r>
          </w:p>
        </w:tc>
        <w:tc>
          <w:tcPr>
            <w:tcW w:w="1104" w:type="dxa"/>
            <w:tcBorders>
              <w:tl2br w:val="nil"/>
              <w:tr2bl w:val="nil"/>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sz w:val="20"/>
                <w:szCs w:val="20"/>
                <w:u w:val="none"/>
                <w:lang w:val="en-US" w:eastAsia="zh-CN" w:bidi="ar-SA"/>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1396" w:type="dxa"/>
            <w:tcBorders>
              <w:tl2br w:val="nil"/>
              <w:tr2bl w:val="nil"/>
            </w:tcBorders>
            <w:shd w:val="clear" w:color="auto" w:fill="4F81BD"/>
            <w:noWrap/>
            <w:vAlign w:val="center"/>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Mandatory</w:t>
            </w:r>
          </w:p>
        </w:tc>
        <w:tc>
          <w:tcPr>
            <w:tcW w:w="1336" w:type="dxa"/>
            <w:tcBorders>
              <w:tl2br w:val="nil"/>
              <w:tr2bl w:val="nil"/>
            </w:tcBorders>
            <w:shd w:val="clear" w:color="auto" w:fill="4F81BD"/>
            <w:noWrap/>
            <w:vAlign w:val="center"/>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Validations/Action</w:t>
            </w:r>
          </w:p>
        </w:tc>
        <w:tc>
          <w:tcPr>
            <w:tcW w:w="1560" w:type="dxa"/>
            <w:tcBorders>
              <w:tl2br w:val="nil"/>
              <w:tr2bl w:val="nil"/>
            </w:tcBorders>
            <w:shd w:val="clear" w:color="auto" w:fill="4F81BD"/>
            <w:noWrap/>
            <w:vAlign w:val="center"/>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Remarks</w:t>
            </w:r>
          </w:p>
        </w:tc>
        <w:tc>
          <w:tcPr>
            <w:tcW w:w="1103" w:type="dxa"/>
            <w:tcBorders>
              <w:tl2br w:val="nil"/>
              <w:tr2bl w:val="nil"/>
            </w:tcBorders>
            <w:shd w:val="clear" w:color="auto" w:fill="4F81BD"/>
            <w:noWrap/>
            <w:vAlign w:val="center"/>
          </w:tcPr>
          <w:p>
            <w:pPr>
              <w:keepNext w:val="0"/>
              <w:keepLines w:val="0"/>
              <w:widowControl/>
              <w:suppressLineNumbers w:val="0"/>
              <w:spacing w:line="240" w:lineRule="auto"/>
              <w:jc w:val="both"/>
              <w:textAlignment w:val="bottom"/>
              <w:rPr>
                <w:rFonts w:hint="default" w:cs="Calibri"/>
                <w:b w:val="0"/>
                <w:bCs w:val="0"/>
                <w:i w:val="0"/>
                <w:iCs w:val="0"/>
                <w:color w:val="FFFFFF"/>
                <w:kern w:val="0"/>
                <w:sz w:val="20"/>
                <w:szCs w:val="20"/>
                <w:u w:val="none"/>
                <w:lang w:val="en-IN" w:eastAsia="zh-CN" w:bidi="ar"/>
              </w:rPr>
            </w:pPr>
            <w:r>
              <w:rPr>
                <w:rFonts w:hint="default" w:cs="Calibri"/>
                <w:b w:val="0"/>
                <w:bCs w:val="0"/>
                <w:i w:val="0"/>
                <w:iCs w:val="0"/>
                <w:color w:val="FFFFFF"/>
                <w:kern w:val="0"/>
                <w:sz w:val="20"/>
                <w:szCs w:val="20"/>
                <w:u w:val="none"/>
                <w:lang w:val="en-IN" w:eastAsia="zh-CN" w:bidi="ar"/>
              </w:rPr>
              <w:t>R=Rename</w:t>
            </w:r>
          </w:p>
          <w:p>
            <w:pPr>
              <w:keepNext w:val="0"/>
              <w:keepLines w:val="0"/>
              <w:widowControl/>
              <w:suppressLineNumbers w:val="0"/>
              <w:spacing w:line="240" w:lineRule="auto"/>
              <w:jc w:val="both"/>
              <w:textAlignment w:val="bottom"/>
              <w:rPr>
                <w:rFonts w:hint="default" w:cs="Calibri"/>
                <w:b w:val="0"/>
                <w:bCs w:val="0"/>
                <w:i w:val="0"/>
                <w:iCs w:val="0"/>
                <w:color w:val="FFFFFF"/>
                <w:kern w:val="0"/>
                <w:sz w:val="20"/>
                <w:szCs w:val="20"/>
                <w:u w:val="none"/>
                <w:lang w:val="en-IN" w:eastAsia="zh-CN" w:bidi="ar"/>
              </w:rPr>
            </w:pPr>
            <w:r>
              <w:rPr>
                <w:rFonts w:hint="default" w:cs="Calibri"/>
                <w:b w:val="0"/>
                <w:bCs w:val="0"/>
                <w:i w:val="0"/>
                <w:iCs w:val="0"/>
                <w:color w:val="FFFFFF"/>
                <w:kern w:val="0"/>
                <w:sz w:val="20"/>
                <w:szCs w:val="20"/>
                <w:u w:val="none"/>
                <w:lang w:val="en-IN" w:eastAsia="zh-CN" w:bidi="ar"/>
              </w:rPr>
              <w:t>N= New</w:t>
            </w:r>
          </w:p>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b w:val="0"/>
                <w:bCs w:val="0"/>
                <w:i w:val="0"/>
                <w:iCs w:val="0"/>
                <w:color w:val="FFFFFF"/>
                <w:kern w:val="0"/>
                <w:sz w:val="20"/>
                <w:szCs w:val="20"/>
                <w:u w:val="none"/>
                <w:lang w:val="en-IN" w:eastAsia="zh-CN" w:bidi="ar"/>
              </w:rPr>
              <w:t>D= Delete</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Employee</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Text</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33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560"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Series</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Dopdown</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Yes</w:t>
            </w:r>
          </w:p>
        </w:tc>
        <w:tc>
          <w:tcPr>
            <w:tcW w:w="133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560"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First Name</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US"/>
              </w:rPr>
              <w:t>Text</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Yes</w:t>
            </w:r>
          </w:p>
        </w:tc>
        <w:tc>
          <w:tcPr>
            <w:tcW w:w="133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560"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Middle Name</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US"/>
              </w:rPr>
              <w:t>Text</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33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560"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Last Name</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US"/>
              </w:rPr>
              <w:t>Text</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33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560"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Full Name</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US"/>
              </w:rPr>
              <w:t>Text</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33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560"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Gender</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Yes</w:t>
            </w:r>
          </w:p>
        </w:tc>
        <w:tc>
          <w:tcPr>
            <w:tcW w:w="133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560"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 of Birth</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Yes</w:t>
            </w:r>
          </w:p>
        </w:tc>
        <w:tc>
          <w:tcPr>
            <w:tcW w:w="133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560"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9</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Category</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33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Link to Master Screen “Category”</w:t>
            </w:r>
          </w:p>
        </w:tc>
        <w:tc>
          <w:tcPr>
            <w:tcW w:w="1560"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10</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Salutation</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33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Link to Screen”Salutation”</w:t>
            </w:r>
          </w:p>
        </w:tc>
        <w:tc>
          <w:tcPr>
            <w:tcW w:w="1560"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11</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 of Joining</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33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560"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12</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Image</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 Image</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33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560"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13</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Status</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US"/>
              </w:rPr>
              <w:t>Dopdown</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Yes</w:t>
            </w:r>
          </w:p>
        </w:tc>
        <w:tc>
          <w:tcPr>
            <w:tcW w:w="133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b/>
                <w:bCs/>
                <w:i w:val="0"/>
                <w:iCs w:val="0"/>
                <w:color w:val="000000"/>
                <w:kern w:val="0"/>
                <w:sz w:val="20"/>
                <w:szCs w:val="20"/>
                <w:u w:val="none"/>
                <w:lang w:val="en-US" w:eastAsia="zh-CN" w:bidi="ar"/>
              </w:rPr>
              <w:t>Options:</w:t>
            </w:r>
          </w:p>
          <w:p>
            <w:pPr>
              <w:keepNext w:val="0"/>
              <w:keepLines w:val="0"/>
              <w:widowControl/>
              <w:numPr>
                <w:ilvl w:val="0"/>
                <w:numId w:val="43"/>
              </w:numPr>
              <w:suppressLineNumbers w:val="0"/>
              <w:ind w:left="425" w:leftChars="0" w:hanging="425" w:firstLineChars="0"/>
              <w:jc w:val="left"/>
              <w:textAlignment w:val="center"/>
              <w:rPr>
                <w:rFonts w:hint="default" w:ascii="Calibri" w:hAnsi="Calibri" w:eastAsia="SimSun"/>
                <w:b w:val="0"/>
                <w:bCs w:val="0"/>
                <w:i w:val="0"/>
                <w:iCs w:val="0"/>
                <w:color w:val="000000"/>
                <w:kern w:val="0"/>
                <w:sz w:val="20"/>
                <w:szCs w:val="20"/>
                <w:u w:val="none"/>
                <w:lang w:val="en-US" w:eastAsia="zh-CN"/>
              </w:rPr>
            </w:pPr>
            <w:r>
              <w:rPr>
                <w:rFonts w:hint="default" w:ascii="Calibri" w:hAnsi="Calibri" w:eastAsia="SimSun"/>
                <w:b w:val="0"/>
                <w:bCs w:val="0"/>
                <w:i w:val="0"/>
                <w:iCs w:val="0"/>
                <w:color w:val="000000"/>
                <w:kern w:val="0"/>
                <w:sz w:val="20"/>
                <w:szCs w:val="20"/>
                <w:u w:val="none"/>
                <w:lang w:val="en-US" w:eastAsia="zh-CN"/>
              </w:rPr>
              <w:t>Active</w:t>
            </w:r>
          </w:p>
          <w:p>
            <w:pPr>
              <w:keepNext w:val="0"/>
              <w:keepLines w:val="0"/>
              <w:widowControl/>
              <w:numPr>
                <w:ilvl w:val="0"/>
                <w:numId w:val="43"/>
              </w:numPr>
              <w:suppressLineNumbers w:val="0"/>
              <w:ind w:left="425" w:leftChars="0" w:hanging="425" w:firstLineChars="0"/>
              <w:jc w:val="left"/>
              <w:textAlignment w:val="center"/>
              <w:rPr>
                <w:rFonts w:hint="default" w:ascii="Calibri" w:hAnsi="Calibri" w:eastAsia="SimSun"/>
                <w:b w:val="0"/>
                <w:bCs w:val="0"/>
                <w:i w:val="0"/>
                <w:iCs w:val="0"/>
                <w:color w:val="000000"/>
                <w:kern w:val="0"/>
                <w:sz w:val="20"/>
                <w:szCs w:val="20"/>
                <w:u w:val="none"/>
                <w:lang w:val="en-US" w:eastAsia="zh-CN"/>
              </w:rPr>
            </w:pPr>
            <w:r>
              <w:rPr>
                <w:rFonts w:hint="default" w:ascii="Calibri" w:hAnsi="Calibri" w:eastAsia="SimSun"/>
                <w:b w:val="0"/>
                <w:bCs w:val="0"/>
                <w:i w:val="0"/>
                <w:iCs w:val="0"/>
                <w:color w:val="000000"/>
                <w:kern w:val="0"/>
                <w:sz w:val="20"/>
                <w:szCs w:val="20"/>
                <w:u w:val="none"/>
                <w:lang w:val="en-US" w:eastAsia="zh-CN"/>
              </w:rPr>
              <w:t>Inactive</w:t>
            </w:r>
          </w:p>
          <w:p>
            <w:pPr>
              <w:keepNext w:val="0"/>
              <w:keepLines w:val="0"/>
              <w:widowControl/>
              <w:numPr>
                <w:ilvl w:val="0"/>
                <w:numId w:val="43"/>
              </w:numPr>
              <w:suppressLineNumbers w:val="0"/>
              <w:ind w:left="425" w:leftChars="0" w:hanging="425" w:firstLineChars="0"/>
              <w:jc w:val="left"/>
              <w:textAlignment w:val="center"/>
              <w:rPr>
                <w:rFonts w:hint="default" w:ascii="Calibri" w:hAnsi="Calibri" w:eastAsia="SimSun"/>
                <w:b w:val="0"/>
                <w:bCs w:val="0"/>
                <w:i w:val="0"/>
                <w:iCs w:val="0"/>
                <w:color w:val="000000"/>
                <w:kern w:val="0"/>
                <w:sz w:val="20"/>
                <w:szCs w:val="20"/>
                <w:u w:val="none"/>
                <w:lang w:val="en-US" w:eastAsia="zh-CN"/>
              </w:rPr>
            </w:pPr>
            <w:r>
              <w:rPr>
                <w:rFonts w:hint="default" w:ascii="Calibri" w:hAnsi="Calibri" w:eastAsia="SimSun"/>
                <w:b w:val="0"/>
                <w:bCs w:val="0"/>
                <w:i w:val="0"/>
                <w:iCs w:val="0"/>
                <w:color w:val="000000"/>
                <w:kern w:val="0"/>
                <w:sz w:val="20"/>
                <w:szCs w:val="20"/>
                <w:u w:val="none"/>
                <w:lang w:val="en-US" w:eastAsia="zh-CN"/>
              </w:rPr>
              <w:t>Suspended</w:t>
            </w:r>
          </w:p>
          <w:p>
            <w:pPr>
              <w:keepNext w:val="0"/>
              <w:keepLines w:val="0"/>
              <w:widowControl/>
              <w:numPr>
                <w:ilvl w:val="0"/>
                <w:numId w:val="43"/>
              </w:numPr>
              <w:suppressLineNumbers w:val="0"/>
              <w:ind w:left="425" w:leftChars="0" w:hanging="425" w:firstLineChars="0"/>
              <w:jc w:val="left"/>
              <w:textAlignment w:val="center"/>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b w:val="0"/>
                <w:bCs w:val="0"/>
                <w:i w:val="0"/>
                <w:iCs w:val="0"/>
                <w:color w:val="000000"/>
                <w:kern w:val="0"/>
                <w:sz w:val="20"/>
                <w:szCs w:val="20"/>
                <w:u w:val="none"/>
                <w:lang w:val="en-US" w:eastAsia="zh-CN"/>
              </w:rPr>
              <w:t>Left</w:t>
            </w:r>
          </w:p>
        </w:tc>
        <w:tc>
          <w:tcPr>
            <w:tcW w:w="1560"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14</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ID</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33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Link to the Screen”User”</w:t>
            </w:r>
          </w:p>
        </w:tc>
        <w:tc>
          <w:tcPr>
            <w:tcW w:w="1560"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15</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Create User</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Button</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33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560"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16</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Create User Permission</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Checkbox</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33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If checked “User Permission”</w:t>
            </w:r>
          </w:p>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restrictions will be created for the employee.</w:t>
            </w:r>
          </w:p>
        </w:tc>
        <w:tc>
          <w:tcPr>
            <w:tcW w:w="1560"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17</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Company</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Yes</w:t>
            </w:r>
          </w:p>
        </w:tc>
        <w:tc>
          <w:tcPr>
            <w:tcW w:w="133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The field will be auto-populated as per the settings.</w:t>
            </w:r>
          </w:p>
        </w:tc>
        <w:tc>
          <w:tcPr>
            <w:tcW w:w="1560"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18</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Department</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33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Link to the master screen Department.</w:t>
            </w:r>
          </w:p>
        </w:tc>
        <w:tc>
          <w:tcPr>
            <w:tcW w:w="1560"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19</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Employment Type</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33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 xml:space="preserve">Link to the master screen Employment Type </w:t>
            </w:r>
          </w:p>
        </w:tc>
        <w:tc>
          <w:tcPr>
            <w:tcW w:w="1560"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20</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Employee Number</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US"/>
              </w:rPr>
              <w:t>Text</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33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560"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21</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Designation</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33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Link to the master screen Designation.</w:t>
            </w:r>
          </w:p>
        </w:tc>
        <w:tc>
          <w:tcPr>
            <w:tcW w:w="1560"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22</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Reports to</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33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Link to master screen Employee</w:t>
            </w:r>
          </w:p>
        </w:tc>
        <w:tc>
          <w:tcPr>
            <w:tcW w:w="1560"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23</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Branch</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33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Link to master screen Branch</w:t>
            </w:r>
          </w:p>
        </w:tc>
        <w:tc>
          <w:tcPr>
            <w:tcW w:w="1560"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24</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Grade</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33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Link to master screen Employee Grade.</w:t>
            </w:r>
          </w:p>
        </w:tc>
        <w:tc>
          <w:tcPr>
            <w:tcW w:w="1560"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9089" w:type="dxa"/>
            <w:gridSpan w:val="7"/>
            <w:tcBorders>
              <w:tl2br w:val="nil"/>
              <w:tr2bl w:val="nil"/>
            </w:tcBorders>
            <w:shd w:val="clear" w:color="auto" w:fill="4F81BD" w:themeFill="accent1"/>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 xml:space="preserve">                                                                     </w:t>
            </w:r>
            <w:r>
              <w:rPr>
                <w:rFonts w:hint="default" w:cs="Calibri"/>
                <w:i w:val="0"/>
                <w:iCs w:val="0"/>
                <w:color w:val="FFFFFF" w:themeColor="background1"/>
                <w:kern w:val="0"/>
                <w:sz w:val="20"/>
                <w:szCs w:val="20"/>
                <w:u w:val="none"/>
                <w:lang w:val="en-US" w:eastAsia="zh-CN" w:bidi="ar"/>
                <w14:textFill>
                  <w14:solidFill>
                    <w14:schemeClr w14:val="bg1"/>
                  </w14:solidFill>
                </w14:textFill>
              </w:rPr>
              <w:t xml:space="preserve">   Tab Break</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25</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Job Applicant</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33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Link to screen Job Applicant.</w:t>
            </w:r>
          </w:p>
        </w:tc>
        <w:tc>
          <w:tcPr>
            <w:tcW w:w="1560"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26</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Offer Date</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33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560"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27</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Confirmation Date</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33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560"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28</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Contract End Date</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33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560"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29</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Notice (days)</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Number</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33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560"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30</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 Of Retirement</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33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560"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9089" w:type="dxa"/>
            <w:gridSpan w:val="7"/>
            <w:tcBorders>
              <w:tl2br w:val="nil"/>
              <w:tr2bl w:val="nil"/>
            </w:tcBorders>
            <w:shd w:val="clear" w:color="auto" w:fill="4F81BD" w:themeFill="accent1"/>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 xml:space="preserve">   </w:t>
            </w:r>
            <w:r>
              <w:rPr>
                <w:rFonts w:hint="default" w:cs="Calibri"/>
                <w:i w:val="0"/>
                <w:iCs w:val="0"/>
                <w:color w:val="FFFFFF" w:themeColor="background1"/>
                <w:kern w:val="0"/>
                <w:sz w:val="20"/>
                <w:szCs w:val="20"/>
                <w:u w:val="none"/>
                <w:lang w:val="en-US" w:eastAsia="zh-CN" w:bidi="ar"/>
                <w14:textFill>
                  <w14:solidFill>
                    <w14:schemeClr w14:val="bg1"/>
                  </w14:solidFill>
                </w14:textFill>
              </w:rPr>
              <w:t xml:space="preserve">                                                                     Tab Break</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31</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Mobile</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US"/>
              </w:rPr>
              <w:t>Text</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33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560"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32</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Personal Email</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US"/>
              </w:rPr>
              <w:t>Text</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33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560"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33</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Company Email</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US"/>
              </w:rPr>
              <w:t>Text</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33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560"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34</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Preferred Contact Email</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US"/>
              </w:rPr>
              <w:t>Dopdown</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33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b/>
                <w:bCs/>
                <w:i w:val="0"/>
                <w:iCs w:val="0"/>
                <w:color w:val="000000"/>
                <w:kern w:val="0"/>
                <w:sz w:val="20"/>
                <w:szCs w:val="20"/>
                <w:u w:val="none"/>
                <w:lang w:val="en-US" w:eastAsia="zh-CN"/>
              </w:rPr>
            </w:pPr>
            <w:r>
              <w:rPr>
                <w:rFonts w:hint="default" w:ascii="Calibri" w:hAnsi="Calibri" w:eastAsia="SimSun"/>
                <w:b/>
                <w:bCs/>
                <w:i w:val="0"/>
                <w:iCs w:val="0"/>
                <w:color w:val="000000"/>
                <w:kern w:val="0"/>
                <w:sz w:val="20"/>
                <w:szCs w:val="20"/>
                <w:u w:val="none"/>
                <w:lang w:val="en-US" w:eastAsia="zh-CN"/>
              </w:rPr>
              <w:t>Options:</w:t>
            </w:r>
          </w:p>
          <w:p>
            <w:pPr>
              <w:keepNext w:val="0"/>
              <w:keepLines w:val="0"/>
              <w:widowControl/>
              <w:numPr>
                <w:ilvl w:val="0"/>
                <w:numId w:val="44"/>
              </w:numPr>
              <w:suppressLineNumbers w:val="0"/>
              <w:jc w:val="left"/>
              <w:textAlignment w:val="center"/>
              <w:rPr>
                <w:rFonts w:hint="default" w:ascii="Calibri" w:hAnsi="Calibri" w:eastAsia="SimSun"/>
                <w:i w:val="0"/>
                <w:iCs w:val="0"/>
                <w:color w:val="000000"/>
                <w:kern w:val="0"/>
                <w:sz w:val="20"/>
                <w:szCs w:val="20"/>
                <w:u w:val="none"/>
                <w:lang w:val="en-US" w:eastAsia="zh-CN"/>
              </w:rPr>
            </w:pPr>
            <w:r>
              <w:rPr>
                <w:rFonts w:hint="default" w:ascii="Calibri" w:hAnsi="Calibri" w:eastAsia="SimSun"/>
                <w:i w:val="0"/>
                <w:iCs w:val="0"/>
                <w:color w:val="000000"/>
                <w:kern w:val="0"/>
                <w:sz w:val="20"/>
                <w:szCs w:val="20"/>
                <w:u w:val="none"/>
                <w:lang w:val="en-US" w:eastAsia="zh-CN"/>
              </w:rPr>
              <w:t>Company  Email</w:t>
            </w:r>
          </w:p>
          <w:p>
            <w:pPr>
              <w:keepNext w:val="0"/>
              <w:keepLines w:val="0"/>
              <w:widowControl/>
              <w:numPr>
                <w:ilvl w:val="0"/>
                <w:numId w:val="44"/>
              </w:numPr>
              <w:suppressLineNumbers w:val="0"/>
              <w:ind w:left="0" w:leftChars="0" w:firstLine="0" w:firstLineChars="0"/>
              <w:jc w:val="left"/>
              <w:textAlignment w:val="center"/>
              <w:rPr>
                <w:rFonts w:hint="default" w:ascii="Calibri" w:hAnsi="Calibri" w:eastAsia="SimSun"/>
                <w:i w:val="0"/>
                <w:iCs w:val="0"/>
                <w:color w:val="000000"/>
                <w:kern w:val="0"/>
                <w:sz w:val="20"/>
                <w:szCs w:val="20"/>
                <w:u w:val="none"/>
                <w:lang w:val="en-US" w:eastAsia="zh-CN"/>
              </w:rPr>
            </w:pPr>
            <w:r>
              <w:rPr>
                <w:rFonts w:hint="default" w:ascii="Calibri" w:hAnsi="Calibri" w:eastAsia="SimSun"/>
                <w:i w:val="0"/>
                <w:iCs w:val="0"/>
                <w:color w:val="000000"/>
                <w:kern w:val="0"/>
                <w:sz w:val="20"/>
                <w:szCs w:val="20"/>
                <w:u w:val="none"/>
                <w:lang w:val="en-US" w:eastAsia="zh-CN"/>
              </w:rPr>
              <w:t>Personal Email</w:t>
            </w:r>
          </w:p>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i w:val="0"/>
                <w:iCs w:val="0"/>
                <w:color w:val="000000"/>
                <w:kern w:val="0"/>
                <w:sz w:val="20"/>
                <w:szCs w:val="20"/>
                <w:u w:val="none"/>
                <w:lang w:val="en-US" w:eastAsia="zh-CN"/>
              </w:rPr>
              <w:t>3.User ID</w:t>
            </w:r>
          </w:p>
        </w:tc>
        <w:tc>
          <w:tcPr>
            <w:tcW w:w="1560"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35</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Preferred Email</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US"/>
              </w:rPr>
              <w:t>Text</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33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560"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36</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Unsubscribed</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33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560"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37</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Current Address</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Small Text</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33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560"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38</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Current Address Is</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US"/>
              </w:rPr>
              <w:t>Dopdown</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33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i w:val="0"/>
                <w:iCs w:val="0"/>
                <w:color w:val="000000"/>
                <w:kern w:val="0"/>
                <w:sz w:val="20"/>
                <w:szCs w:val="20"/>
                <w:u w:val="none"/>
                <w:lang w:val="en-US" w:eastAsia="zh-CN"/>
              </w:rPr>
            </w:pPr>
            <w:r>
              <w:rPr>
                <w:rFonts w:hint="default" w:ascii="Calibri" w:hAnsi="Calibri" w:eastAsia="SimSun"/>
                <w:i w:val="0"/>
                <w:iCs w:val="0"/>
                <w:color w:val="000000"/>
                <w:kern w:val="0"/>
                <w:sz w:val="20"/>
                <w:szCs w:val="20"/>
                <w:u w:val="none"/>
                <w:lang w:val="en-US" w:eastAsia="zh-CN"/>
              </w:rPr>
              <w:t>Options:</w:t>
            </w:r>
          </w:p>
          <w:p>
            <w:pPr>
              <w:keepNext w:val="0"/>
              <w:keepLines w:val="0"/>
              <w:widowControl/>
              <w:numPr>
                <w:ilvl w:val="0"/>
                <w:numId w:val="45"/>
              </w:numPr>
              <w:suppressLineNumbers w:val="0"/>
              <w:ind w:left="425" w:leftChars="0" w:hanging="425" w:firstLineChars="0"/>
              <w:jc w:val="left"/>
              <w:textAlignment w:val="center"/>
              <w:rPr>
                <w:rFonts w:hint="default" w:ascii="Calibri" w:hAnsi="Calibri" w:eastAsia="SimSun"/>
                <w:i w:val="0"/>
                <w:iCs w:val="0"/>
                <w:color w:val="000000"/>
                <w:kern w:val="0"/>
                <w:sz w:val="20"/>
                <w:szCs w:val="20"/>
                <w:u w:val="none"/>
                <w:lang w:val="en-US" w:eastAsia="zh-CN"/>
              </w:rPr>
            </w:pPr>
            <w:r>
              <w:rPr>
                <w:rFonts w:hint="default" w:ascii="Calibri" w:hAnsi="Calibri" w:eastAsia="SimSun"/>
                <w:i w:val="0"/>
                <w:iCs w:val="0"/>
                <w:color w:val="000000"/>
                <w:kern w:val="0"/>
                <w:sz w:val="20"/>
                <w:szCs w:val="20"/>
                <w:u w:val="none"/>
                <w:lang w:val="en-US" w:eastAsia="zh-CN"/>
              </w:rPr>
              <w:t>Rented</w:t>
            </w:r>
          </w:p>
          <w:p>
            <w:pPr>
              <w:keepNext w:val="0"/>
              <w:keepLines w:val="0"/>
              <w:widowControl/>
              <w:numPr>
                <w:ilvl w:val="0"/>
                <w:numId w:val="45"/>
              </w:numPr>
              <w:suppressLineNumbers w:val="0"/>
              <w:ind w:left="425" w:leftChars="0" w:hanging="425" w:firstLineChars="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i w:val="0"/>
                <w:iCs w:val="0"/>
                <w:color w:val="000000"/>
                <w:kern w:val="0"/>
                <w:sz w:val="20"/>
                <w:szCs w:val="20"/>
                <w:u w:val="none"/>
                <w:lang w:val="en-US" w:eastAsia="zh-CN"/>
              </w:rPr>
              <w:t>Owned</w:t>
            </w:r>
          </w:p>
        </w:tc>
        <w:tc>
          <w:tcPr>
            <w:tcW w:w="1560"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39</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Permanent Address</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Small Text</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33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560"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40</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Permanent Address Is</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US"/>
              </w:rPr>
              <w:t>Dopdown</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33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i w:val="0"/>
                <w:iCs w:val="0"/>
                <w:color w:val="000000"/>
                <w:kern w:val="0"/>
                <w:sz w:val="20"/>
                <w:szCs w:val="20"/>
                <w:u w:val="none"/>
                <w:lang w:val="en-US" w:eastAsia="zh-CN"/>
              </w:rPr>
            </w:pPr>
            <w:r>
              <w:rPr>
                <w:rFonts w:hint="default" w:ascii="Calibri" w:hAnsi="Calibri" w:eastAsia="SimSun"/>
                <w:i w:val="0"/>
                <w:iCs w:val="0"/>
                <w:color w:val="000000"/>
                <w:kern w:val="0"/>
                <w:sz w:val="20"/>
                <w:szCs w:val="20"/>
                <w:u w:val="none"/>
                <w:lang w:val="en-US" w:eastAsia="zh-CN"/>
              </w:rPr>
              <w:t>Options:</w:t>
            </w:r>
          </w:p>
          <w:p>
            <w:pPr>
              <w:keepNext w:val="0"/>
              <w:keepLines w:val="0"/>
              <w:widowControl/>
              <w:numPr>
                <w:ilvl w:val="0"/>
                <w:numId w:val="46"/>
              </w:numPr>
              <w:suppressLineNumbers w:val="0"/>
              <w:jc w:val="left"/>
              <w:textAlignment w:val="center"/>
              <w:rPr>
                <w:rFonts w:hint="default" w:ascii="Calibri" w:hAnsi="Calibri" w:eastAsia="SimSun"/>
                <w:i w:val="0"/>
                <w:iCs w:val="0"/>
                <w:color w:val="000000"/>
                <w:kern w:val="0"/>
                <w:sz w:val="20"/>
                <w:szCs w:val="20"/>
                <w:u w:val="none"/>
                <w:lang w:val="en-US" w:eastAsia="zh-CN"/>
              </w:rPr>
            </w:pPr>
            <w:r>
              <w:rPr>
                <w:rFonts w:hint="default" w:ascii="Calibri" w:hAnsi="Calibri" w:eastAsia="SimSun"/>
                <w:i w:val="0"/>
                <w:iCs w:val="0"/>
                <w:color w:val="000000"/>
                <w:kern w:val="0"/>
                <w:sz w:val="20"/>
                <w:szCs w:val="20"/>
                <w:u w:val="none"/>
                <w:lang w:val="en-US" w:eastAsia="zh-CN"/>
              </w:rPr>
              <w:t>Rented</w:t>
            </w:r>
          </w:p>
          <w:p>
            <w:pPr>
              <w:keepNext w:val="0"/>
              <w:keepLines w:val="0"/>
              <w:widowControl/>
              <w:numPr>
                <w:ilvl w:val="0"/>
                <w:numId w:val="46"/>
              </w:numPr>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i w:val="0"/>
                <w:iCs w:val="0"/>
                <w:color w:val="000000"/>
                <w:kern w:val="0"/>
                <w:sz w:val="20"/>
                <w:szCs w:val="20"/>
                <w:u w:val="none"/>
                <w:lang w:val="en-US" w:eastAsia="zh-CN"/>
              </w:rPr>
              <w:t>Owned</w:t>
            </w:r>
          </w:p>
        </w:tc>
        <w:tc>
          <w:tcPr>
            <w:tcW w:w="1560"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41</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Emergency Contact Name</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US"/>
              </w:rPr>
              <w:t>Text</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33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560"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42</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Emergency Phone</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US"/>
              </w:rPr>
              <w:t>Text</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33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560"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43</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Relation</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US"/>
              </w:rPr>
              <w:t>Text</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33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560"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9089" w:type="dxa"/>
            <w:gridSpan w:val="7"/>
            <w:tcBorders>
              <w:tl2br w:val="nil"/>
              <w:tr2bl w:val="nil"/>
            </w:tcBorders>
            <w:shd w:val="clear" w:color="auto" w:fill="4F81BD" w:themeFill="accent1"/>
            <w:noWrap/>
            <w:vAlign w:val="center"/>
          </w:tcPr>
          <w:p>
            <w:pPr>
              <w:keepNext w:val="0"/>
              <w:keepLines w:val="0"/>
              <w:widowControl/>
              <w:suppressLineNumbers w:val="0"/>
              <w:ind w:firstLine="3300" w:firstLineChars="165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FFFFFF" w:themeColor="background1"/>
                <w:kern w:val="0"/>
                <w:sz w:val="20"/>
                <w:szCs w:val="20"/>
                <w:u w:val="none"/>
                <w:lang w:val="en-US" w:eastAsia="zh-CN" w:bidi="ar"/>
                <w14:textFill>
                  <w14:solidFill>
                    <w14:schemeClr w14:val="bg1"/>
                  </w14:solidFill>
                </w14:textFill>
              </w:rPr>
              <w:t>Tab Break</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44</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Attendance Device ID (Biometric/RF tag ID)</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US"/>
              </w:rPr>
              <w:t>Text</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33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560"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45</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Holiday List</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33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Link to the master screen “Holiday List”</w:t>
            </w:r>
          </w:p>
        </w:tc>
        <w:tc>
          <w:tcPr>
            <w:tcW w:w="1560"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46</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Default Shift</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33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Link to the master screen “Shift Type”</w:t>
            </w:r>
          </w:p>
        </w:tc>
        <w:tc>
          <w:tcPr>
            <w:tcW w:w="1560"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47</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Expense Approver</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33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Link to the screen “User”</w:t>
            </w:r>
          </w:p>
        </w:tc>
        <w:tc>
          <w:tcPr>
            <w:tcW w:w="1560"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48</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Leave Approver</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33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Link to the screen “User”</w:t>
            </w:r>
          </w:p>
        </w:tc>
        <w:tc>
          <w:tcPr>
            <w:tcW w:w="1560"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49</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Shift Request Approver</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33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Link to the screen “User”</w:t>
            </w:r>
          </w:p>
        </w:tc>
        <w:tc>
          <w:tcPr>
            <w:tcW w:w="1560"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9089" w:type="dxa"/>
            <w:gridSpan w:val="7"/>
            <w:tcBorders>
              <w:tl2br w:val="nil"/>
              <w:tr2bl w:val="nil"/>
            </w:tcBorders>
            <w:shd w:val="clear" w:color="auto" w:fill="4F81BD" w:themeFill="accent1"/>
            <w:noWrap/>
            <w:vAlign w:val="center"/>
          </w:tcPr>
          <w:p>
            <w:pPr>
              <w:keepNext w:val="0"/>
              <w:keepLines w:val="0"/>
              <w:widowControl/>
              <w:suppressLineNumbers w:val="0"/>
              <w:ind w:firstLine="3300" w:firstLineChars="165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FFFFFF" w:themeColor="background1"/>
                <w:kern w:val="0"/>
                <w:sz w:val="20"/>
                <w:szCs w:val="20"/>
                <w:u w:val="none"/>
                <w:lang w:val="en-US" w:eastAsia="zh-CN" w:bidi="ar"/>
                <w14:textFill>
                  <w14:solidFill>
                    <w14:schemeClr w14:val="bg1"/>
                  </w14:solidFill>
                </w14:textFill>
              </w:rPr>
              <w:t>Tab Break</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50</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Cost to Company (CTC)</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33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560"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51</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Salary Currency</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33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560"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52</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Salary Mode</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US"/>
              </w:rPr>
              <w:t>Dopdown</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33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Options:</w:t>
            </w:r>
          </w:p>
          <w:p>
            <w:pPr>
              <w:keepNext w:val="0"/>
              <w:keepLines w:val="0"/>
              <w:widowControl/>
              <w:numPr>
                <w:ilvl w:val="0"/>
                <w:numId w:val="47"/>
              </w:numPr>
              <w:suppressLineNumbers w:val="0"/>
              <w:ind w:left="425" w:leftChars="0" w:hanging="425" w:firstLineChars="0"/>
              <w:jc w:val="left"/>
              <w:textAlignment w:val="center"/>
              <w:rPr>
                <w:rFonts w:hint="default" w:ascii="Calibri" w:hAnsi="Calibri" w:eastAsia="SimSun"/>
                <w:i w:val="0"/>
                <w:iCs w:val="0"/>
                <w:color w:val="000000"/>
                <w:kern w:val="0"/>
                <w:sz w:val="20"/>
                <w:szCs w:val="20"/>
                <w:u w:val="none"/>
                <w:lang w:val="en-US" w:eastAsia="zh-CN"/>
              </w:rPr>
            </w:pPr>
            <w:r>
              <w:rPr>
                <w:rFonts w:hint="default" w:ascii="Calibri" w:hAnsi="Calibri" w:eastAsia="SimSun"/>
                <w:i w:val="0"/>
                <w:iCs w:val="0"/>
                <w:color w:val="000000"/>
                <w:kern w:val="0"/>
                <w:sz w:val="20"/>
                <w:szCs w:val="20"/>
                <w:u w:val="none"/>
                <w:lang w:val="en-US" w:eastAsia="zh-CN"/>
              </w:rPr>
              <w:t>Bank</w:t>
            </w:r>
          </w:p>
          <w:p>
            <w:pPr>
              <w:keepNext w:val="0"/>
              <w:keepLines w:val="0"/>
              <w:widowControl/>
              <w:numPr>
                <w:ilvl w:val="0"/>
                <w:numId w:val="47"/>
              </w:numPr>
              <w:suppressLineNumbers w:val="0"/>
              <w:ind w:left="425" w:leftChars="0" w:hanging="425" w:firstLineChars="0"/>
              <w:jc w:val="left"/>
              <w:textAlignment w:val="center"/>
              <w:rPr>
                <w:rFonts w:hint="default" w:ascii="Calibri" w:hAnsi="Calibri" w:eastAsia="SimSun"/>
                <w:i w:val="0"/>
                <w:iCs w:val="0"/>
                <w:color w:val="000000"/>
                <w:kern w:val="0"/>
                <w:sz w:val="20"/>
                <w:szCs w:val="20"/>
                <w:u w:val="none"/>
                <w:lang w:val="en-US" w:eastAsia="zh-CN"/>
              </w:rPr>
            </w:pPr>
            <w:r>
              <w:rPr>
                <w:rFonts w:hint="default" w:ascii="Calibri" w:hAnsi="Calibri" w:eastAsia="SimSun"/>
                <w:i w:val="0"/>
                <w:iCs w:val="0"/>
                <w:color w:val="000000"/>
                <w:kern w:val="0"/>
                <w:sz w:val="20"/>
                <w:szCs w:val="20"/>
                <w:u w:val="none"/>
                <w:lang w:val="en-US" w:eastAsia="zh-CN"/>
              </w:rPr>
              <w:t>Cash</w:t>
            </w:r>
          </w:p>
          <w:p>
            <w:pPr>
              <w:keepNext w:val="0"/>
              <w:keepLines w:val="0"/>
              <w:widowControl/>
              <w:numPr>
                <w:ilvl w:val="0"/>
                <w:numId w:val="47"/>
              </w:numPr>
              <w:suppressLineNumbers w:val="0"/>
              <w:ind w:left="425" w:leftChars="0" w:hanging="425" w:firstLineChars="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i w:val="0"/>
                <w:iCs w:val="0"/>
                <w:color w:val="000000"/>
                <w:kern w:val="0"/>
                <w:sz w:val="20"/>
                <w:szCs w:val="20"/>
                <w:u w:val="none"/>
                <w:lang w:val="en-US" w:eastAsia="zh-CN"/>
              </w:rPr>
              <w:t>Cheque</w:t>
            </w:r>
          </w:p>
        </w:tc>
        <w:tc>
          <w:tcPr>
            <w:tcW w:w="1560"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53</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Payroll Cost Center</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33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Link to the screen “Cost Center”</w:t>
            </w:r>
          </w:p>
        </w:tc>
        <w:tc>
          <w:tcPr>
            <w:tcW w:w="1560"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54</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PAN Number</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US"/>
              </w:rPr>
              <w:t>Text</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33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560"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55</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Aadhar Number</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33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560"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56</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Provident Fund Account</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US"/>
              </w:rPr>
              <w:t>Text</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33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560"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57</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Bank Name</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US"/>
              </w:rPr>
              <w:t>Text</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33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560"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58</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Bank A/C No.</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US"/>
              </w:rPr>
              <w:t>Text</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33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560"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59</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IFSC Code</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US"/>
              </w:rPr>
              <w:t>Text</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33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560"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60</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MICR Code</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US"/>
              </w:rPr>
              <w:t>Text</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33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560"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61</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Marital Status</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US"/>
              </w:rPr>
              <w:t>Dopdown</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33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Options:</w:t>
            </w:r>
          </w:p>
          <w:p>
            <w:pPr>
              <w:keepNext w:val="0"/>
              <w:keepLines w:val="0"/>
              <w:widowControl/>
              <w:numPr>
                <w:ilvl w:val="0"/>
                <w:numId w:val="0"/>
              </w:numPr>
              <w:suppressLineNumbers w:val="0"/>
              <w:jc w:val="left"/>
              <w:textAlignment w:val="center"/>
              <w:rPr>
                <w:rFonts w:hint="default" w:ascii="Calibri" w:hAnsi="Calibri" w:eastAsia="SimSun"/>
                <w:i w:val="0"/>
                <w:iCs w:val="0"/>
                <w:color w:val="000000"/>
                <w:kern w:val="0"/>
                <w:sz w:val="20"/>
                <w:szCs w:val="20"/>
                <w:u w:val="none"/>
                <w:lang w:val="en-US" w:eastAsia="zh-CN"/>
              </w:rPr>
            </w:pPr>
            <w:r>
              <w:rPr>
                <w:rFonts w:hint="default" w:ascii="Calibri" w:hAnsi="Calibri" w:eastAsia="SimSun"/>
                <w:i w:val="0"/>
                <w:iCs w:val="0"/>
                <w:color w:val="000000"/>
                <w:kern w:val="0"/>
                <w:sz w:val="20"/>
                <w:szCs w:val="20"/>
                <w:u w:val="none"/>
                <w:lang w:val="en-US" w:eastAsia="zh-CN"/>
              </w:rPr>
              <w:t>1   Single</w:t>
            </w:r>
          </w:p>
          <w:p>
            <w:pPr>
              <w:keepNext w:val="0"/>
              <w:keepLines w:val="0"/>
              <w:widowControl/>
              <w:suppressLineNumbers w:val="0"/>
              <w:jc w:val="left"/>
              <w:textAlignment w:val="center"/>
              <w:rPr>
                <w:rFonts w:hint="default" w:ascii="Calibri" w:hAnsi="Calibri" w:eastAsia="SimSun"/>
                <w:i w:val="0"/>
                <w:iCs w:val="0"/>
                <w:color w:val="000000"/>
                <w:kern w:val="0"/>
                <w:sz w:val="20"/>
                <w:szCs w:val="20"/>
                <w:u w:val="none"/>
                <w:lang w:val="en-US" w:eastAsia="zh-CN"/>
              </w:rPr>
            </w:pPr>
            <w:r>
              <w:rPr>
                <w:rFonts w:hint="default" w:ascii="Calibri" w:hAnsi="Calibri" w:eastAsia="SimSun"/>
                <w:i w:val="0"/>
                <w:iCs w:val="0"/>
                <w:color w:val="000000"/>
                <w:kern w:val="0"/>
                <w:sz w:val="20"/>
                <w:szCs w:val="20"/>
                <w:u w:val="none"/>
                <w:lang w:val="en-US" w:eastAsia="zh-CN"/>
              </w:rPr>
              <w:t>2   Married</w:t>
            </w:r>
          </w:p>
          <w:p>
            <w:pPr>
              <w:keepNext w:val="0"/>
              <w:keepLines w:val="0"/>
              <w:widowControl/>
              <w:suppressLineNumbers w:val="0"/>
              <w:jc w:val="left"/>
              <w:textAlignment w:val="center"/>
              <w:rPr>
                <w:rFonts w:hint="default" w:ascii="Calibri" w:hAnsi="Calibri" w:eastAsia="SimSun"/>
                <w:i w:val="0"/>
                <w:iCs w:val="0"/>
                <w:color w:val="000000"/>
                <w:kern w:val="0"/>
                <w:sz w:val="20"/>
                <w:szCs w:val="20"/>
                <w:u w:val="none"/>
                <w:lang w:val="en-US" w:eastAsia="zh-CN"/>
              </w:rPr>
            </w:pPr>
            <w:r>
              <w:rPr>
                <w:rFonts w:hint="default" w:ascii="Calibri" w:hAnsi="Calibri" w:eastAsia="SimSun"/>
                <w:i w:val="0"/>
                <w:iCs w:val="0"/>
                <w:color w:val="000000"/>
                <w:kern w:val="0"/>
                <w:sz w:val="20"/>
                <w:szCs w:val="20"/>
                <w:u w:val="none"/>
                <w:lang w:val="en-US" w:eastAsia="zh-CN"/>
              </w:rPr>
              <w:t>3   Divorced</w:t>
            </w:r>
          </w:p>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i w:val="0"/>
                <w:iCs w:val="0"/>
                <w:color w:val="000000"/>
                <w:kern w:val="0"/>
                <w:sz w:val="20"/>
                <w:szCs w:val="20"/>
                <w:u w:val="none"/>
                <w:lang w:val="en-US" w:eastAsia="zh-CN"/>
              </w:rPr>
              <w:t>4   Widowed</w:t>
            </w:r>
          </w:p>
        </w:tc>
        <w:tc>
          <w:tcPr>
            <w:tcW w:w="1560"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62</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Family Background</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Small Text</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33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560"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63</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Family Background Details</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33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This table is described below</w:t>
            </w:r>
          </w:p>
        </w:tc>
        <w:tc>
          <w:tcPr>
            <w:tcW w:w="1560"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64</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Health Insurance Details</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33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This table is described below</w:t>
            </w:r>
          </w:p>
        </w:tc>
        <w:tc>
          <w:tcPr>
            <w:tcW w:w="1560"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65</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Blood Group</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US"/>
              </w:rPr>
              <w:t>Dopdown</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33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Options:</w:t>
            </w:r>
          </w:p>
          <w:p>
            <w:pPr>
              <w:keepNext w:val="0"/>
              <w:keepLines w:val="0"/>
              <w:widowControl/>
              <w:suppressLineNumbers w:val="0"/>
              <w:jc w:val="left"/>
              <w:textAlignment w:val="center"/>
              <w:rPr>
                <w:rFonts w:hint="default" w:ascii="Calibri" w:hAnsi="Calibri" w:eastAsia="SimSun"/>
                <w:i w:val="0"/>
                <w:iCs w:val="0"/>
                <w:color w:val="000000"/>
                <w:kern w:val="0"/>
                <w:sz w:val="20"/>
                <w:szCs w:val="20"/>
                <w:u w:val="none"/>
                <w:lang w:val="en-US" w:eastAsia="zh-CN"/>
              </w:rPr>
            </w:pPr>
            <w:r>
              <w:rPr>
                <w:rFonts w:hint="default" w:ascii="Calibri" w:hAnsi="Calibri" w:eastAsia="SimSun"/>
                <w:i w:val="0"/>
                <w:iCs w:val="0"/>
                <w:color w:val="000000"/>
                <w:kern w:val="0"/>
                <w:sz w:val="20"/>
                <w:szCs w:val="20"/>
                <w:u w:val="none"/>
                <w:lang w:val="en-US" w:eastAsia="zh-CN"/>
              </w:rPr>
              <w:t>A+</w:t>
            </w:r>
          </w:p>
          <w:p>
            <w:pPr>
              <w:keepNext w:val="0"/>
              <w:keepLines w:val="0"/>
              <w:widowControl/>
              <w:suppressLineNumbers w:val="0"/>
              <w:jc w:val="left"/>
              <w:textAlignment w:val="center"/>
              <w:rPr>
                <w:rFonts w:hint="default" w:ascii="Calibri" w:hAnsi="Calibri" w:eastAsia="SimSun"/>
                <w:i w:val="0"/>
                <w:iCs w:val="0"/>
                <w:color w:val="000000"/>
                <w:kern w:val="0"/>
                <w:sz w:val="20"/>
                <w:szCs w:val="20"/>
                <w:u w:val="none"/>
                <w:lang w:val="en-US" w:eastAsia="zh-CN"/>
              </w:rPr>
            </w:pPr>
            <w:r>
              <w:rPr>
                <w:rFonts w:hint="default" w:ascii="Calibri" w:hAnsi="Calibri" w:eastAsia="SimSun"/>
                <w:i w:val="0"/>
                <w:iCs w:val="0"/>
                <w:color w:val="000000"/>
                <w:kern w:val="0"/>
                <w:sz w:val="20"/>
                <w:szCs w:val="20"/>
                <w:u w:val="none"/>
                <w:lang w:val="en-US" w:eastAsia="zh-CN"/>
              </w:rPr>
              <w:t>A-</w:t>
            </w:r>
          </w:p>
          <w:p>
            <w:pPr>
              <w:keepNext w:val="0"/>
              <w:keepLines w:val="0"/>
              <w:widowControl/>
              <w:suppressLineNumbers w:val="0"/>
              <w:jc w:val="left"/>
              <w:textAlignment w:val="center"/>
              <w:rPr>
                <w:rFonts w:hint="default" w:ascii="Calibri" w:hAnsi="Calibri" w:eastAsia="SimSun"/>
                <w:i w:val="0"/>
                <w:iCs w:val="0"/>
                <w:color w:val="000000"/>
                <w:kern w:val="0"/>
                <w:sz w:val="20"/>
                <w:szCs w:val="20"/>
                <w:u w:val="none"/>
                <w:lang w:val="en-US" w:eastAsia="zh-CN"/>
              </w:rPr>
            </w:pPr>
            <w:r>
              <w:rPr>
                <w:rFonts w:hint="default" w:ascii="Calibri" w:hAnsi="Calibri" w:eastAsia="SimSun"/>
                <w:i w:val="0"/>
                <w:iCs w:val="0"/>
                <w:color w:val="000000"/>
                <w:kern w:val="0"/>
                <w:sz w:val="20"/>
                <w:szCs w:val="20"/>
                <w:u w:val="none"/>
                <w:lang w:val="en-US" w:eastAsia="zh-CN"/>
              </w:rPr>
              <w:t>B+</w:t>
            </w:r>
          </w:p>
          <w:p>
            <w:pPr>
              <w:keepNext w:val="0"/>
              <w:keepLines w:val="0"/>
              <w:widowControl/>
              <w:suppressLineNumbers w:val="0"/>
              <w:jc w:val="left"/>
              <w:textAlignment w:val="center"/>
              <w:rPr>
                <w:rFonts w:hint="default" w:ascii="Calibri" w:hAnsi="Calibri" w:eastAsia="SimSun"/>
                <w:i w:val="0"/>
                <w:iCs w:val="0"/>
                <w:color w:val="000000"/>
                <w:kern w:val="0"/>
                <w:sz w:val="20"/>
                <w:szCs w:val="20"/>
                <w:u w:val="none"/>
                <w:lang w:val="en-US" w:eastAsia="zh-CN"/>
              </w:rPr>
            </w:pPr>
            <w:r>
              <w:rPr>
                <w:rFonts w:hint="default" w:ascii="Calibri" w:hAnsi="Calibri" w:eastAsia="SimSun"/>
                <w:i w:val="0"/>
                <w:iCs w:val="0"/>
                <w:color w:val="000000"/>
                <w:kern w:val="0"/>
                <w:sz w:val="20"/>
                <w:szCs w:val="20"/>
                <w:u w:val="none"/>
                <w:lang w:val="en-US" w:eastAsia="zh-CN"/>
              </w:rPr>
              <w:t>B-</w:t>
            </w:r>
          </w:p>
          <w:p>
            <w:pPr>
              <w:keepNext w:val="0"/>
              <w:keepLines w:val="0"/>
              <w:widowControl/>
              <w:suppressLineNumbers w:val="0"/>
              <w:jc w:val="left"/>
              <w:textAlignment w:val="center"/>
              <w:rPr>
                <w:rFonts w:hint="default" w:ascii="Calibri" w:hAnsi="Calibri" w:eastAsia="SimSun"/>
                <w:i w:val="0"/>
                <w:iCs w:val="0"/>
                <w:color w:val="000000"/>
                <w:kern w:val="0"/>
                <w:sz w:val="20"/>
                <w:szCs w:val="20"/>
                <w:u w:val="none"/>
                <w:lang w:val="en-US" w:eastAsia="zh-CN"/>
              </w:rPr>
            </w:pPr>
            <w:r>
              <w:rPr>
                <w:rFonts w:hint="default" w:ascii="Calibri" w:hAnsi="Calibri" w:eastAsia="SimSun"/>
                <w:i w:val="0"/>
                <w:iCs w:val="0"/>
                <w:color w:val="000000"/>
                <w:kern w:val="0"/>
                <w:sz w:val="20"/>
                <w:szCs w:val="20"/>
                <w:u w:val="none"/>
                <w:lang w:val="en-US" w:eastAsia="zh-CN"/>
              </w:rPr>
              <w:t>AB+</w:t>
            </w:r>
          </w:p>
          <w:p>
            <w:pPr>
              <w:keepNext w:val="0"/>
              <w:keepLines w:val="0"/>
              <w:widowControl/>
              <w:suppressLineNumbers w:val="0"/>
              <w:jc w:val="left"/>
              <w:textAlignment w:val="center"/>
              <w:rPr>
                <w:rFonts w:hint="default" w:ascii="Calibri" w:hAnsi="Calibri" w:eastAsia="SimSun"/>
                <w:i w:val="0"/>
                <w:iCs w:val="0"/>
                <w:color w:val="000000"/>
                <w:kern w:val="0"/>
                <w:sz w:val="20"/>
                <w:szCs w:val="20"/>
                <w:u w:val="none"/>
                <w:lang w:val="en-US" w:eastAsia="zh-CN"/>
              </w:rPr>
            </w:pPr>
            <w:r>
              <w:rPr>
                <w:rFonts w:hint="default" w:ascii="Calibri" w:hAnsi="Calibri" w:eastAsia="SimSun"/>
                <w:i w:val="0"/>
                <w:iCs w:val="0"/>
                <w:color w:val="000000"/>
                <w:kern w:val="0"/>
                <w:sz w:val="20"/>
                <w:szCs w:val="20"/>
                <w:u w:val="none"/>
                <w:lang w:val="en-US" w:eastAsia="zh-CN"/>
              </w:rPr>
              <w:t>AB-</w:t>
            </w:r>
          </w:p>
          <w:p>
            <w:pPr>
              <w:keepNext w:val="0"/>
              <w:keepLines w:val="0"/>
              <w:widowControl/>
              <w:suppressLineNumbers w:val="0"/>
              <w:jc w:val="left"/>
              <w:textAlignment w:val="center"/>
              <w:rPr>
                <w:rFonts w:hint="default" w:ascii="Calibri" w:hAnsi="Calibri" w:eastAsia="SimSun"/>
                <w:i w:val="0"/>
                <w:iCs w:val="0"/>
                <w:color w:val="000000"/>
                <w:kern w:val="0"/>
                <w:sz w:val="20"/>
                <w:szCs w:val="20"/>
                <w:u w:val="none"/>
                <w:lang w:val="en-US" w:eastAsia="zh-CN"/>
              </w:rPr>
            </w:pPr>
            <w:r>
              <w:rPr>
                <w:rFonts w:hint="default" w:ascii="Calibri" w:hAnsi="Calibri" w:eastAsia="SimSun"/>
                <w:i w:val="0"/>
                <w:iCs w:val="0"/>
                <w:color w:val="000000"/>
                <w:kern w:val="0"/>
                <w:sz w:val="20"/>
                <w:szCs w:val="20"/>
                <w:u w:val="none"/>
                <w:lang w:val="en-US" w:eastAsia="zh-CN"/>
              </w:rPr>
              <w:t>O+</w:t>
            </w:r>
          </w:p>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i w:val="0"/>
                <w:iCs w:val="0"/>
                <w:color w:val="000000"/>
                <w:kern w:val="0"/>
                <w:sz w:val="20"/>
                <w:szCs w:val="20"/>
                <w:u w:val="none"/>
                <w:lang w:val="en-US" w:eastAsia="zh-CN"/>
              </w:rPr>
              <w:t>O-</w:t>
            </w:r>
          </w:p>
        </w:tc>
        <w:tc>
          <w:tcPr>
            <w:tcW w:w="1560"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66</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Health Details</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Small Text</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33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560"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67</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Health Insurance Provider</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33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Link to screen Employee Insurance Provider</w:t>
            </w:r>
          </w:p>
        </w:tc>
        <w:tc>
          <w:tcPr>
            <w:tcW w:w="1560"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68</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Health Insurance No</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US"/>
              </w:rPr>
              <w:t>Text</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33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560"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69</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Passport Number</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US"/>
              </w:rPr>
              <w:t>Text</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33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560"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70</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Valid Upto</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33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560"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71</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 of Issue</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33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560"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72</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Place of Issue</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US"/>
              </w:rPr>
              <w:t>Text</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33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560"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73</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Visa Details</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33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This table is described below</w:t>
            </w:r>
          </w:p>
        </w:tc>
        <w:tc>
          <w:tcPr>
            <w:tcW w:w="1560"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74</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Bio / Cover Letter</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Editor</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33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560"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75</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Education</w:t>
            </w:r>
            <w:r>
              <w:rPr>
                <w:rFonts w:hint="default" w:cs="Calibri"/>
                <w:i w:val="0"/>
                <w:iCs w:val="0"/>
                <w:color w:val="000000"/>
                <w:kern w:val="0"/>
                <w:sz w:val="20"/>
                <w:szCs w:val="20"/>
                <w:u w:val="none"/>
                <w:lang w:val="en-US" w:eastAsia="zh-CN" w:bidi="ar"/>
              </w:rPr>
              <w:t xml:space="preserve"> Details</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33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This table is described below</w:t>
            </w:r>
          </w:p>
        </w:tc>
        <w:tc>
          <w:tcPr>
            <w:tcW w:w="1560"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76</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External Work History</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33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This table is described below</w:t>
            </w:r>
          </w:p>
        </w:tc>
        <w:tc>
          <w:tcPr>
            <w:tcW w:w="1560"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77</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Internal Work History</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33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This table is described below</w:t>
            </w:r>
          </w:p>
        </w:tc>
        <w:tc>
          <w:tcPr>
            <w:tcW w:w="1560"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78</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Additional Charges</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33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This table is described below</w:t>
            </w:r>
          </w:p>
        </w:tc>
        <w:tc>
          <w:tcPr>
            <w:tcW w:w="1560"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79</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US" w:eastAsia="zh-CN" w:bidi="ar"/>
              </w:rPr>
              <w:t>Criminal Cases(If any)</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33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This table is described below</w:t>
            </w:r>
          </w:p>
        </w:tc>
        <w:tc>
          <w:tcPr>
            <w:tcW w:w="1560"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80</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Resignation Letter Date</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33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560"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81</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Relieving Date</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33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560"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82</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Exit Interview Held On</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33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560"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83</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New Workplace</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Text</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33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560"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84</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Leave Encashed?</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US"/>
              </w:rPr>
              <w:t>Dopdown</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33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560"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85</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Encashment Date</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33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560"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86</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Reason for Leaving</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Small Text</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33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560"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87</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Feedback</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Small Text</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33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560"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88</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Old Parent</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Text</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33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560"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9089" w:type="dxa"/>
            <w:gridSpan w:val="7"/>
            <w:tcBorders>
              <w:top w:val="single" w:color="FFFFFF" w:sz="12" w:space="0"/>
              <w:left w:val="single" w:color="FFFFFF" w:sz="12" w:space="0"/>
              <w:bottom w:val="single" w:color="FFFFFF" w:sz="12" w:space="0"/>
              <w:right w:val="single" w:color="FFFFFF" w:sz="12" w:space="0"/>
            </w:tcBorders>
            <w:shd w:val="clear" w:color="auto" w:fill="4F81BD"/>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 xml:space="preserve">                                                                    </w:t>
            </w:r>
            <w:r>
              <w:rPr>
                <w:rFonts w:hint="default" w:cs="Calibri"/>
                <w:b/>
                <w:bCs/>
                <w:i w:val="0"/>
                <w:iCs w:val="0"/>
                <w:color w:val="000000"/>
                <w:sz w:val="20"/>
                <w:szCs w:val="20"/>
                <w:u w:val="none"/>
                <w:lang w:val="en-US" w:eastAsia="zh-CN" w:bidi="ar-SA"/>
              </w:rPr>
              <w:t xml:space="preserve">             </w:t>
            </w:r>
            <w:r>
              <w:rPr>
                <w:rFonts w:hint="default" w:cs="Calibri"/>
                <w:b/>
                <w:bCs/>
                <w:i w:val="0"/>
                <w:iCs w:val="0"/>
                <w:color w:val="FFFFFF"/>
                <w:sz w:val="20"/>
                <w:szCs w:val="20"/>
                <w:u w:val="none"/>
                <w:lang w:val="en-US" w:eastAsia="zh-CN" w:bidi="ar-SA"/>
              </w:rPr>
              <w:t xml:space="preserve"> Family Background Details</w:t>
            </w:r>
            <w:r>
              <w:rPr>
                <w:rFonts w:hint="default" w:cs="Calibri"/>
                <w:b/>
                <w:bCs/>
                <w:i w:val="0"/>
                <w:iCs w:val="0"/>
                <w:color w:val="000000"/>
                <w:sz w:val="20"/>
                <w:szCs w:val="20"/>
                <w:u w:val="none"/>
                <w:lang w:val="en-US" w:eastAsia="zh-CN" w:bidi="ar-SA"/>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42"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948"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cs="Calibri"/>
                <w:b/>
                <w:bCs/>
                <w:i w:val="0"/>
                <w:iCs w:val="0"/>
                <w:color w:val="FFFFFF"/>
                <w:kern w:val="0"/>
                <w:sz w:val="20"/>
                <w:szCs w:val="20"/>
                <w:u w:val="none"/>
                <w:lang w:val="en-US" w:eastAsia="zh-CN" w:bidi="ar"/>
              </w:rPr>
              <w:t>Field Name</w:t>
            </w:r>
          </w:p>
        </w:tc>
        <w:tc>
          <w:tcPr>
            <w:tcW w:w="1104"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sz w:val="20"/>
                <w:szCs w:val="20"/>
                <w:u w:val="none"/>
                <w:lang w:val="en-US" w:eastAsia="zh-CN" w:bidi="ar-SA"/>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1396"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336"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56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103"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bidi="ar"/>
              </w:rPr>
              <w:t>1</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Name</w:t>
            </w:r>
          </w:p>
        </w:tc>
        <w:tc>
          <w:tcPr>
            <w:tcW w:w="11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Text</w:t>
            </w:r>
          </w:p>
        </w:tc>
        <w:tc>
          <w:tcPr>
            <w:tcW w:w="13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US" w:eastAsia="zh-CN" w:bidi="ar-SA"/>
              </w:rPr>
              <w:t>Yes</w:t>
            </w:r>
          </w:p>
        </w:tc>
        <w:tc>
          <w:tcPr>
            <w:tcW w:w="13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ascii="Calibri" w:hAnsi="Calibri" w:eastAsia="SimSun" w:cs="Calibri"/>
                <w:color w:val="000000"/>
                <w:sz w:val="20"/>
                <w:szCs w:val="20"/>
                <w:lang w:val="en-US" w:eastAsia="zh-CN" w:bidi="ar-SA"/>
              </w:rPr>
            </w:pP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1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2</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Relation</w:t>
            </w:r>
          </w:p>
        </w:tc>
        <w:tc>
          <w:tcPr>
            <w:tcW w:w="11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Text</w:t>
            </w:r>
          </w:p>
        </w:tc>
        <w:tc>
          <w:tcPr>
            <w:tcW w:w="13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r>
              <w:rPr>
                <w:rFonts w:hint="default" w:cs="Calibri"/>
                <w:color w:val="000000"/>
                <w:sz w:val="20"/>
                <w:szCs w:val="20"/>
                <w:lang w:val="en-US" w:eastAsia="zh-CN" w:bidi="ar-SA"/>
              </w:rPr>
              <w:t>Yes</w:t>
            </w:r>
          </w:p>
        </w:tc>
        <w:tc>
          <w:tcPr>
            <w:tcW w:w="13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ascii="Calibri" w:hAnsi="Calibri" w:eastAsia="SimSun" w:cs="Calibri"/>
                <w:color w:val="000000"/>
                <w:sz w:val="20"/>
                <w:szCs w:val="20"/>
                <w:lang w:val="en-US" w:eastAsia="zh-CN" w:bidi="ar-SA"/>
              </w:rPr>
            </w:pP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1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3</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Occupation</w:t>
            </w:r>
          </w:p>
        </w:tc>
        <w:tc>
          <w:tcPr>
            <w:tcW w:w="11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Text</w:t>
            </w:r>
          </w:p>
        </w:tc>
        <w:tc>
          <w:tcPr>
            <w:tcW w:w="13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US" w:eastAsia="zh-CN" w:bidi="ar-SA"/>
              </w:rPr>
            </w:pPr>
            <w:r>
              <w:rPr>
                <w:rFonts w:hint="default" w:cs="Calibri"/>
                <w:color w:val="000000"/>
                <w:sz w:val="20"/>
                <w:szCs w:val="20"/>
                <w:lang w:val="en-US" w:eastAsia="zh-CN" w:bidi="ar-SA"/>
              </w:rPr>
              <w:t>Yes</w:t>
            </w:r>
          </w:p>
        </w:tc>
        <w:tc>
          <w:tcPr>
            <w:tcW w:w="13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ascii="Calibri" w:hAnsi="Calibri" w:eastAsia="SimSun" w:cs="Calibri"/>
                <w:color w:val="000000"/>
                <w:sz w:val="20"/>
                <w:szCs w:val="20"/>
                <w:lang w:val="en-US" w:eastAsia="zh-CN" w:bidi="ar-SA"/>
              </w:rPr>
            </w:pP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1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4</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Gender</w:t>
            </w:r>
          </w:p>
        </w:tc>
        <w:tc>
          <w:tcPr>
            <w:tcW w:w="11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Link</w:t>
            </w:r>
          </w:p>
        </w:tc>
        <w:tc>
          <w:tcPr>
            <w:tcW w:w="13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US" w:eastAsia="zh-CN" w:bidi="ar-SA"/>
              </w:rPr>
            </w:pPr>
            <w:r>
              <w:rPr>
                <w:rFonts w:hint="default" w:cs="Calibri"/>
                <w:color w:val="000000"/>
                <w:sz w:val="20"/>
                <w:szCs w:val="20"/>
                <w:lang w:val="en-US" w:eastAsia="zh-CN" w:bidi="ar-SA"/>
              </w:rPr>
              <w:t>Yes</w:t>
            </w:r>
          </w:p>
        </w:tc>
        <w:tc>
          <w:tcPr>
            <w:tcW w:w="13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Link to the screen Gender</w:t>
            </w: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1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5</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Contact</w:t>
            </w:r>
          </w:p>
        </w:tc>
        <w:tc>
          <w:tcPr>
            <w:tcW w:w="11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Number</w:t>
            </w:r>
          </w:p>
        </w:tc>
        <w:tc>
          <w:tcPr>
            <w:tcW w:w="13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US" w:eastAsia="zh-CN" w:bidi="ar-SA"/>
              </w:rPr>
            </w:pPr>
            <w:r>
              <w:rPr>
                <w:rFonts w:hint="default" w:cs="Calibri"/>
                <w:color w:val="000000"/>
                <w:sz w:val="20"/>
                <w:szCs w:val="20"/>
                <w:lang w:val="en-US" w:eastAsia="zh-CN" w:bidi="ar-SA"/>
              </w:rPr>
              <w:t>Yes</w:t>
            </w:r>
          </w:p>
        </w:tc>
        <w:tc>
          <w:tcPr>
            <w:tcW w:w="13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ascii="Calibri" w:hAnsi="Calibri" w:eastAsia="SimSun" w:cs="Calibri"/>
                <w:color w:val="000000"/>
                <w:sz w:val="20"/>
                <w:szCs w:val="20"/>
                <w:lang w:val="en-US" w:eastAsia="zh-CN" w:bidi="ar-SA"/>
              </w:rPr>
            </w:pP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1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6</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Date of Birth</w:t>
            </w:r>
          </w:p>
        </w:tc>
        <w:tc>
          <w:tcPr>
            <w:tcW w:w="11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Date</w:t>
            </w:r>
          </w:p>
        </w:tc>
        <w:tc>
          <w:tcPr>
            <w:tcW w:w="13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US" w:eastAsia="zh-CN" w:bidi="ar-SA"/>
              </w:rPr>
            </w:pPr>
            <w:r>
              <w:rPr>
                <w:rFonts w:hint="default" w:cs="Calibri"/>
                <w:color w:val="000000"/>
                <w:sz w:val="20"/>
                <w:szCs w:val="20"/>
                <w:lang w:val="en-US" w:eastAsia="zh-CN" w:bidi="ar-SA"/>
              </w:rPr>
              <w:t>Yes</w:t>
            </w:r>
          </w:p>
        </w:tc>
        <w:tc>
          <w:tcPr>
            <w:tcW w:w="13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ascii="Calibri" w:hAnsi="Calibri" w:eastAsia="SimSun" w:cs="Calibri"/>
                <w:color w:val="000000"/>
                <w:sz w:val="20"/>
                <w:szCs w:val="20"/>
                <w:lang w:val="en-US" w:eastAsia="zh-CN" w:bidi="ar-SA"/>
              </w:rPr>
            </w:pP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1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7</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Annual Income</w:t>
            </w:r>
          </w:p>
        </w:tc>
        <w:tc>
          <w:tcPr>
            <w:tcW w:w="11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Number</w:t>
            </w:r>
          </w:p>
        </w:tc>
        <w:tc>
          <w:tcPr>
            <w:tcW w:w="13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US" w:eastAsia="zh-CN" w:bidi="ar-SA"/>
              </w:rPr>
            </w:pPr>
          </w:p>
        </w:tc>
        <w:tc>
          <w:tcPr>
            <w:tcW w:w="13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ascii="Calibri" w:hAnsi="Calibri" w:eastAsia="SimSun" w:cs="Calibri"/>
                <w:color w:val="000000"/>
                <w:sz w:val="20"/>
                <w:szCs w:val="20"/>
                <w:lang w:val="en-US" w:eastAsia="zh-CN" w:bidi="ar-SA"/>
              </w:rPr>
            </w:pP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1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9089" w:type="dxa"/>
            <w:gridSpan w:val="7"/>
            <w:tcBorders>
              <w:top w:val="single" w:color="FFFFFF" w:sz="12" w:space="0"/>
              <w:left w:val="single" w:color="FFFFFF" w:sz="12" w:space="0"/>
              <w:bottom w:val="single" w:color="FFFFFF" w:sz="12" w:space="0"/>
              <w:right w:val="single" w:color="FFFFFF" w:sz="12" w:space="0"/>
            </w:tcBorders>
            <w:shd w:val="clear" w:color="auto" w:fill="4F81BD"/>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 xml:space="preserve">                                                                                      </w:t>
            </w:r>
            <w:r>
              <w:rPr>
                <w:rFonts w:hint="default" w:cs="Calibri"/>
                <w:i w:val="0"/>
                <w:iCs w:val="0"/>
                <w:color w:val="FFFFFF"/>
                <w:sz w:val="20"/>
                <w:szCs w:val="20"/>
                <w:u w:val="none"/>
                <w:lang w:val="en-US" w:eastAsia="zh-CN" w:bidi="ar-SA"/>
              </w:rPr>
              <w:t xml:space="preserve"> Health  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42"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948"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cs="Calibri"/>
                <w:b/>
                <w:bCs/>
                <w:i w:val="0"/>
                <w:iCs w:val="0"/>
                <w:color w:val="FFFFFF"/>
                <w:kern w:val="0"/>
                <w:sz w:val="20"/>
                <w:szCs w:val="20"/>
                <w:u w:val="none"/>
                <w:lang w:val="en-US" w:eastAsia="zh-CN" w:bidi="ar"/>
              </w:rPr>
              <w:t>Field Name</w:t>
            </w:r>
          </w:p>
        </w:tc>
        <w:tc>
          <w:tcPr>
            <w:tcW w:w="1104"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sz w:val="20"/>
                <w:szCs w:val="20"/>
                <w:u w:val="none"/>
                <w:lang w:val="en-US" w:eastAsia="zh-CN" w:bidi="ar-SA"/>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1396"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336"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56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103"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bidi="ar"/>
              </w:rPr>
              <w:t>1</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Disease name</w:t>
            </w:r>
          </w:p>
        </w:tc>
        <w:tc>
          <w:tcPr>
            <w:tcW w:w="11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Text</w:t>
            </w:r>
          </w:p>
        </w:tc>
        <w:tc>
          <w:tcPr>
            <w:tcW w:w="13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US" w:eastAsia="zh-CN" w:bidi="ar-SA"/>
              </w:rPr>
              <w:t>Yes</w:t>
            </w:r>
          </w:p>
        </w:tc>
        <w:tc>
          <w:tcPr>
            <w:tcW w:w="13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ascii="Calibri" w:hAnsi="Calibri" w:eastAsia="SimSun" w:cs="Calibri"/>
                <w:color w:val="000000"/>
                <w:sz w:val="20"/>
                <w:szCs w:val="20"/>
                <w:lang w:val="en-US" w:eastAsia="zh-CN" w:bidi="ar-SA"/>
              </w:rPr>
            </w:pP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1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2</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Description</w:t>
            </w:r>
          </w:p>
        </w:tc>
        <w:tc>
          <w:tcPr>
            <w:tcW w:w="11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Text Editor</w:t>
            </w:r>
          </w:p>
        </w:tc>
        <w:tc>
          <w:tcPr>
            <w:tcW w:w="13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r>
              <w:rPr>
                <w:rFonts w:hint="default" w:cs="Calibri"/>
                <w:color w:val="000000"/>
                <w:sz w:val="20"/>
                <w:szCs w:val="20"/>
                <w:lang w:val="en-US" w:eastAsia="zh-CN" w:bidi="ar-SA"/>
              </w:rPr>
              <w:t>Yes</w:t>
            </w:r>
          </w:p>
        </w:tc>
        <w:tc>
          <w:tcPr>
            <w:tcW w:w="13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ascii="Calibri" w:hAnsi="Calibri" w:eastAsia="SimSun" w:cs="Calibri"/>
                <w:color w:val="000000"/>
                <w:sz w:val="20"/>
                <w:szCs w:val="20"/>
                <w:lang w:val="en-US" w:eastAsia="zh-CN" w:bidi="ar-SA"/>
              </w:rPr>
            </w:pP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1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3</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Recommendation by Physician</w:t>
            </w:r>
          </w:p>
        </w:tc>
        <w:tc>
          <w:tcPr>
            <w:tcW w:w="11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Text</w:t>
            </w:r>
          </w:p>
        </w:tc>
        <w:tc>
          <w:tcPr>
            <w:tcW w:w="13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3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ascii="Calibri" w:hAnsi="Calibri" w:eastAsia="SimSun" w:cs="Calibri"/>
                <w:color w:val="000000"/>
                <w:sz w:val="20"/>
                <w:szCs w:val="20"/>
                <w:lang w:val="en-US" w:eastAsia="zh-CN" w:bidi="ar-SA"/>
              </w:rPr>
            </w:pP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1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4</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Attach</w:t>
            </w:r>
          </w:p>
        </w:tc>
        <w:tc>
          <w:tcPr>
            <w:tcW w:w="11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p>
        </w:tc>
        <w:tc>
          <w:tcPr>
            <w:tcW w:w="13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3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ascii="Calibri" w:hAnsi="Calibri" w:eastAsia="SimSun" w:cs="Calibri"/>
                <w:color w:val="000000"/>
                <w:sz w:val="20"/>
                <w:szCs w:val="20"/>
                <w:lang w:val="en-US" w:eastAsia="zh-CN" w:bidi="ar-SA"/>
              </w:rPr>
            </w:pP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1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9089" w:type="dxa"/>
            <w:gridSpan w:val="7"/>
            <w:tcBorders>
              <w:top w:val="single" w:color="FFFFFF" w:sz="12" w:space="0"/>
              <w:left w:val="single" w:color="FFFFFF" w:sz="12" w:space="0"/>
              <w:bottom w:val="single" w:color="FFFFFF" w:sz="12" w:space="0"/>
              <w:right w:val="single" w:color="FFFFFF" w:sz="12" w:space="0"/>
            </w:tcBorders>
            <w:shd w:val="clear" w:color="auto" w:fill="4F81BD"/>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 xml:space="preserve">                                                                                               </w:t>
            </w:r>
            <w:r>
              <w:rPr>
                <w:rFonts w:hint="default" w:cs="Calibri"/>
                <w:b/>
                <w:bCs/>
                <w:i w:val="0"/>
                <w:iCs w:val="0"/>
                <w:color w:val="000000"/>
                <w:sz w:val="20"/>
                <w:szCs w:val="20"/>
                <w:u w:val="none"/>
                <w:lang w:val="en-US" w:eastAsia="zh-CN" w:bidi="ar-SA"/>
              </w:rPr>
              <w:t xml:space="preserve"> </w:t>
            </w:r>
            <w:r>
              <w:rPr>
                <w:rFonts w:hint="default" w:cs="Calibri"/>
                <w:b/>
                <w:bCs/>
                <w:i w:val="0"/>
                <w:iCs w:val="0"/>
                <w:color w:val="FFFFFF"/>
                <w:sz w:val="20"/>
                <w:szCs w:val="20"/>
                <w:u w:val="none"/>
                <w:lang w:val="en-US" w:eastAsia="zh-CN" w:bidi="ar-SA"/>
              </w:rPr>
              <w:t xml:space="preserve"> Visa 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42"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948"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cs="Calibri"/>
                <w:b/>
                <w:bCs/>
                <w:i w:val="0"/>
                <w:iCs w:val="0"/>
                <w:color w:val="FFFFFF"/>
                <w:kern w:val="0"/>
                <w:sz w:val="20"/>
                <w:szCs w:val="20"/>
                <w:u w:val="none"/>
                <w:lang w:val="en-US" w:eastAsia="zh-CN" w:bidi="ar"/>
              </w:rPr>
              <w:t>Field Name</w:t>
            </w:r>
          </w:p>
        </w:tc>
        <w:tc>
          <w:tcPr>
            <w:tcW w:w="1104"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sz w:val="20"/>
                <w:szCs w:val="20"/>
                <w:u w:val="none"/>
                <w:lang w:val="en-US" w:eastAsia="zh-CN" w:bidi="ar-SA"/>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1396"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336"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56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103"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bidi="ar"/>
              </w:rPr>
              <w:t>1</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Visa Number</w:t>
            </w:r>
          </w:p>
        </w:tc>
        <w:tc>
          <w:tcPr>
            <w:tcW w:w="11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Text</w:t>
            </w:r>
          </w:p>
        </w:tc>
        <w:tc>
          <w:tcPr>
            <w:tcW w:w="13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US" w:eastAsia="zh-CN" w:bidi="ar-SA"/>
              </w:rPr>
              <w:t>Yes</w:t>
            </w:r>
          </w:p>
        </w:tc>
        <w:tc>
          <w:tcPr>
            <w:tcW w:w="13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ascii="Calibri" w:hAnsi="Calibri" w:eastAsia="SimSun" w:cs="Calibri"/>
                <w:color w:val="000000"/>
                <w:sz w:val="20"/>
                <w:szCs w:val="20"/>
                <w:lang w:val="en-US" w:eastAsia="zh-CN" w:bidi="ar-SA"/>
              </w:rPr>
            </w:pP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1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2</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Visa Type</w:t>
            </w:r>
          </w:p>
        </w:tc>
        <w:tc>
          <w:tcPr>
            <w:tcW w:w="11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Dropdown</w:t>
            </w:r>
          </w:p>
        </w:tc>
        <w:tc>
          <w:tcPr>
            <w:tcW w:w="13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r>
              <w:rPr>
                <w:rFonts w:hint="default" w:cs="Calibri"/>
                <w:color w:val="000000"/>
                <w:sz w:val="20"/>
                <w:szCs w:val="20"/>
                <w:lang w:val="en-US" w:eastAsia="zh-CN" w:bidi="ar-SA"/>
              </w:rPr>
              <w:t>Yes</w:t>
            </w:r>
          </w:p>
        </w:tc>
        <w:tc>
          <w:tcPr>
            <w:tcW w:w="13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cs="Calibri"/>
                <w:b/>
                <w:bCs/>
                <w:color w:val="000000"/>
                <w:sz w:val="20"/>
                <w:szCs w:val="20"/>
                <w:lang w:val="en-US" w:eastAsia="zh-CN" w:bidi="ar-SA"/>
              </w:rPr>
            </w:pPr>
            <w:r>
              <w:rPr>
                <w:rFonts w:hint="default" w:cs="Calibri"/>
                <w:b/>
                <w:bCs/>
                <w:color w:val="000000"/>
                <w:sz w:val="20"/>
                <w:szCs w:val="20"/>
                <w:lang w:val="en-US" w:eastAsia="zh-CN" w:bidi="ar-SA"/>
              </w:rPr>
              <w:t>Options:</w:t>
            </w:r>
          </w:p>
          <w:p>
            <w:pPr>
              <w:numPr>
                <w:ilvl w:val="0"/>
                <w:numId w:val="48"/>
              </w:numPr>
              <w:spacing w:line="240" w:lineRule="auto"/>
              <w:ind w:right="104" w:rightChars="52"/>
              <w:jc w:val="left"/>
              <w:rPr>
                <w:rFonts w:hint="default" w:cs="Calibri"/>
                <w:b w:val="0"/>
                <w:bCs w:val="0"/>
                <w:color w:val="000000"/>
                <w:sz w:val="20"/>
                <w:szCs w:val="20"/>
                <w:lang w:val="en-US" w:eastAsia="zh-CN" w:bidi="ar-SA"/>
              </w:rPr>
            </w:pPr>
            <w:r>
              <w:rPr>
                <w:rFonts w:hint="default" w:cs="Calibri"/>
                <w:b w:val="0"/>
                <w:bCs w:val="0"/>
                <w:color w:val="000000"/>
                <w:sz w:val="20"/>
                <w:szCs w:val="20"/>
                <w:lang w:val="en-US" w:eastAsia="zh-CN" w:bidi="ar-SA"/>
              </w:rPr>
              <w:t>Tourist Visa(T)</w:t>
            </w:r>
          </w:p>
          <w:p>
            <w:pPr>
              <w:numPr>
                <w:ilvl w:val="0"/>
                <w:numId w:val="48"/>
              </w:numPr>
              <w:spacing w:line="240" w:lineRule="auto"/>
              <w:ind w:right="104" w:rightChars="52"/>
              <w:jc w:val="left"/>
              <w:rPr>
                <w:rFonts w:hint="default" w:cs="Calibri"/>
                <w:b w:val="0"/>
                <w:bCs w:val="0"/>
                <w:color w:val="000000"/>
                <w:sz w:val="20"/>
                <w:szCs w:val="20"/>
                <w:lang w:val="en-US" w:eastAsia="zh-CN" w:bidi="ar-SA"/>
              </w:rPr>
            </w:pPr>
            <w:r>
              <w:rPr>
                <w:rFonts w:hint="default" w:cs="Calibri"/>
                <w:b w:val="0"/>
                <w:bCs w:val="0"/>
                <w:color w:val="000000"/>
                <w:sz w:val="20"/>
                <w:szCs w:val="20"/>
                <w:lang w:val="en-US" w:eastAsia="zh-CN" w:bidi="ar-SA"/>
              </w:rPr>
              <w:t>Business Visa(B)</w:t>
            </w:r>
          </w:p>
          <w:p>
            <w:pPr>
              <w:numPr>
                <w:ilvl w:val="0"/>
                <w:numId w:val="48"/>
              </w:numPr>
              <w:spacing w:line="240" w:lineRule="auto"/>
              <w:ind w:right="104" w:rightChars="52"/>
              <w:jc w:val="left"/>
              <w:rPr>
                <w:rFonts w:hint="default" w:cs="Calibri"/>
                <w:b w:val="0"/>
                <w:bCs w:val="0"/>
                <w:color w:val="000000"/>
                <w:sz w:val="20"/>
                <w:szCs w:val="20"/>
                <w:lang w:val="en-US" w:eastAsia="zh-CN" w:bidi="ar-SA"/>
              </w:rPr>
            </w:pPr>
            <w:r>
              <w:rPr>
                <w:rFonts w:hint="default" w:cs="Calibri"/>
                <w:b w:val="0"/>
                <w:bCs w:val="0"/>
                <w:color w:val="000000"/>
                <w:sz w:val="20"/>
                <w:szCs w:val="20"/>
                <w:lang w:val="en-US" w:eastAsia="zh-CN" w:bidi="ar-SA"/>
              </w:rPr>
              <w:t>Employment Visa(E)</w:t>
            </w:r>
          </w:p>
          <w:p>
            <w:pPr>
              <w:numPr>
                <w:ilvl w:val="0"/>
                <w:numId w:val="48"/>
              </w:numPr>
              <w:spacing w:line="240" w:lineRule="auto"/>
              <w:ind w:right="104" w:rightChars="52"/>
              <w:jc w:val="left"/>
              <w:rPr>
                <w:rFonts w:hint="default" w:cs="Calibri"/>
                <w:b w:val="0"/>
                <w:bCs w:val="0"/>
                <w:color w:val="000000"/>
                <w:sz w:val="20"/>
                <w:szCs w:val="20"/>
                <w:lang w:val="en-US" w:eastAsia="zh-CN" w:bidi="ar-SA"/>
              </w:rPr>
            </w:pPr>
            <w:r>
              <w:rPr>
                <w:rFonts w:hint="default" w:cs="Calibri"/>
                <w:b w:val="0"/>
                <w:bCs w:val="0"/>
                <w:color w:val="000000"/>
                <w:sz w:val="20"/>
                <w:szCs w:val="20"/>
                <w:lang w:val="en-US" w:eastAsia="zh-CN" w:bidi="ar-SA"/>
              </w:rPr>
              <w:t>Medical Visa(Med)</w:t>
            </w:r>
          </w:p>
          <w:p>
            <w:pPr>
              <w:numPr>
                <w:ilvl w:val="0"/>
                <w:numId w:val="48"/>
              </w:numPr>
              <w:spacing w:line="240" w:lineRule="auto"/>
              <w:ind w:right="104" w:rightChars="52"/>
              <w:jc w:val="left"/>
              <w:rPr>
                <w:rFonts w:hint="default" w:cs="Calibri"/>
                <w:b w:val="0"/>
                <w:bCs w:val="0"/>
                <w:color w:val="000000"/>
                <w:sz w:val="20"/>
                <w:szCs w:val="20"/>
                <w:lang w:val="en-US" w:eastAsia="zh-CN" w:bidi="ar-SA"/>
              </w:rPr>
            </w:pPr>
            <w:r>
              <w:rPr>
                <w:rFonts w:hint="default" w:cs="Calibri"/>
                <w:b w:val="0"/>
                <w:bCs w:val="0"/>
                <w:color w:val="000000"/>
                <w:sz w:val="20"/>
                <w:szCs w:val="20"/>
                <w:lang w:val="en-US" w:eastAsia="zh-CN" w:bidi="ar-SA"/>
              </w:rPr>
              <w:t>Conference(C)</w:t>
            </w:r>
          </w:p>
          <w:p>
            <w:pPr>
              <w:numPr>
                <w:ilvl w:val="0"/>
                <w:numId w:val="48"/>
              </w:numPr>
              <w:spacing w:line="240" w:lineRule="auto"/>
              <w:ind w:right="104" w:rightChars="52"/>
              <w:jc w:val="left"/>
              <w:rPr>
                <w:rFonts w:hint="default" w:cs="Calibri"/>
                <w:b w:val="0"/>
                <w:bCs w:val="0"/>
                <w:color w:val="000000"/>
                <w:sz w:val="20"/>
                <w:szCs w:val="20"/>
                <w:lang w:val="en-US" w:eastAsia="zh-CN" w:bidi="ar-SA"/>
              </w:rPr>
            </w:pPr>
            <w:r>
              <w:rPr>
                <w:rFonts w:hint="default" w:cs="Calibri"/>
                <w:b w:val="0"/>
                <w:bCs w:val="0"/>
                <w:color w:val="000000"/>
                <w:sz w:val="20"/>
                <w:szCs w:val="20"/>
                <w:lang w:val="en-US" w:eastAsia="zh-CN" w:bidi="ar-SA"/>
              </w:rPr>
              <w:t>Entry Visa(X)</w:t>
            </w: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1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3</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Visa Sub Type</w:t>
            </w:r>
          </w:p>
        </w:tc>
        <w:tc>
          <w:tcPr>
            <w:tcW w:w="11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Dropdown</w:t>
            </w:r>
          </w:p>
        </w:tc>
        <w:tc>
          <w:tcPr>
            <w:tcW w:w="13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US" w:eastAsia="zh-CN" w:bidi="ar-SA"/>
              </w:rPr>
            </w:pPr>
          </w:p>
        </w:tc>
        <w:tc>
          <w:tcPr>
            <w:tcW w:w="13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cs="Calibri"/>
                <w:b/>
                <w:bCs/>
                <w:color w:val="000000"/>
                <w:sz w:val="20"/>
                <w:szCs w:val="20"/>
                <w:lang w:val="en-US" w:eastAsia="zh-CN" w:bidi="ar-SA"/>
              </w:rPr>
            </w:pPr>
            <w:r>
              <w:rPr>
                <w:rFonts w:hint="default" w:cs="Calibri"/>
                <w:b/>
                <w:bCs/>
                <w:color w:val="000000"/>
                <w:sz w:val="20"/>
                <w:szCs w:val="20"/>
                <w:lang w:val="en-US" w:eastAsia="zh-CN" w:bidi="ar-SA"/>
              </w:rPr>
              <w:t>Options:</w:t>
            </w:r>
          </w:p>
          <w:p>
            <w:pPr>
              <w:numPr>
                <w:ilvl w:val="0"/>
                <w:numId w:val="49"/>
              </w:numPr>
              <w:spacing w:line="240" w:lineRule="auto"/>
              <w:ind w:right="104" w:rightChars="52"/>
              <w:jc w:val="left"/>
              <w:rPr>
                <w:rFonts w:hint="default" w:cs="Calibri"/>
                <w:b w:val="0"/>
                <w:bCs w:val="0"/>
                <w:color w:val="000000"/>
                <w:sz w:val="20"/>
                <w:szCs w:val="20"/>
                <w:lang w:val="en-US" w:eastAsia="zh-CN" w:bidi="ar-SA"/>
              </w:rPr>
            </w:pPr>
            <w:r>
              <w:rPr>
                <w:rFonts w:hint="default" w:cs="Calibri"/>
                <w:b w:val="0"/>
                <w:bCs w:val="0"/>
                <w:color w:val="000000"/>
                <w:sz w:val="20"/>
                <w:szCs w:val="20"/>
                <w:lang w:val="en-US" w:eastAsia="zh-CN" w:bidi="ar-SA"/>
              </w:rPr>
              <w:t>T-1</w:t>
            </w:r>
          </w:p>
          <w:p>
            <w:pPr>
              <w:numPr>
                <w:ilvl w:val="0"/>
                <w:numId w:val="49"/>
              </w:numPr>
              <w:spacing w:line="240" w:lineRule="auto"/>
              <w:ind w:right="104" w:rightChars="52"/>
              <w:jc w:val="left"/>
              <w:rPr>
                <w:rFonts w:hint="default" w:cs="Calibri"/>
                <w:b w:val="0"/>
                <w:bCs w:val="0"/>
                <w:color w:val="000000"/>
                <w:sz w:val="20"/>
                <w:szCs w:val="20"/>
                <w:lang w:val="en-US" w:eastAsia="zh-CN" w:bidi="ar-SA"/>
              </w:rPr>
            </w:pPr>
            <w:r>
              <w:rPr>
                <w:rFonts w:hint="default" w:cs="Calibri"/>
                <w:b w:val="0"/>
                <w:bCs w:val="0"/>
                <w:color w:val="000000"/>
                <w:sz w:val="20"/>
                <w:szCs w:val="20"/>
                <w:lang w:val="en-US" w:eastAsia="zh-CN" w:bidi="ar-SA"/>
              </w:rPr>
              <w:t>T-2</w:t>
            </w:r>
          </w:p>
          <w:p>
            <w:pPr>
              <w:numPr>
                <w:ilvl w:val="0"/>
                <w:numId w:val="49"/>
              </w:numPr>
              <w:spacing w:line="240" w:lineRule="auto"/>
              <w:ind w:right="104" w:rightChars="52"/>
              <w:jc w:val="left"/>
              <w:rPr>
                <w:rFonts w:hint="default" w:cs="Calibri"/>
                <w:b w:val="0"/>
                <w:bCs w:val="0"/>
                <w:color w:val="000000"/>
                <w:sz w:val="20"/>
                <w:szCs w:val="20"/>
                <w:lang w:val="en-US" w:eastAsia="zh-CN" w:bidi="ar-SA"/>
              </w:rPr>
            </w:pPr>
            <w:r>
              <w:rPr>
                <w:rFonts w:hint="default" w:cs="Calibri"/>
                <w:b w:val="0"/>
                <w:bCs w:val="0"/>
                <w:color w:val="000000"/>
                <w:sz w:val="20"/>
                <w:szCs w:val="20"/>
                <w:lang w:val="en-US" w:eastAsia="zh-CN" w:bidi="ar-SA"/>
              </w:rPr>
              <w:t>T-3</w:t>
            </w:r>
          </w:p>
          <w:p>
            <w:pPr>
              <w:numPr>
                <w:ilvl w:val="0"/>
                <w:numId w:val="49"/>
              </w:numPr>
              <w:spacing w:line="240" w:lineRule="auto"/>
              <w:ind w:right="104" w:rightChars="52"/>
              <w:jc w:val="left"/>
              <w:rPr>
                <w:rFonts w:hint="default" w:cs="Calibri"/>
                <w:b w:val="0"/>
                <w:bCs w:val="0"/>
                <w:color w:val="000000"/>
                <w:sz w:val="20"/>
                <w:szCs w:val="20"/>
                <w:lang w:val="en-US" w:eastAsia="zh-CN" w:bidi="ar-SA"/>
              </w:rPr>
            </w:pPr>
            <w:r>
              <w:rPr>
                <w:rFonts w:hint="default" w:cs="Calibri"/>
                <w:b w:val="0"/>
                <w:bCs w:val="0"/>
                <w:color w:val="000000"/>
                <w:sz w:val="20"/>
                <w:szCs w:val="20"/>
                <w:lang w:val="en-US" w:eastAsia="zh-CN" w:bidi="ar-SA"/>
              </w:rPr>
              <w:t>B-1</w:t>
            </w:r>
          </w:p>
          <w:p>
            <w:pPr>
              <w:numPr>
                <w:ilvl w:val="0"/>
                <w:numId w:val="49"/>
              </w:numPr>
              <w:spacing w:line="240" w:lineRule="auto"/>
              <w:ind w:right="104" w:rightChars="52"/>
              <w:jc w:val="left"/>
              <w:rPr>
                <w:rFonts w:hint="default" w:cs="Calibri"/>
                <w:b w:val="0"/>
                <w:bCs w:val="0"/>
                <w:color w:val="000000"/>
                <w:sz w:val="20"/>
                <w:szCs w:val="20"/>
                <w:lang w:val="en-US" w:eastAsia="zh-CN" w:bidi="ar-SA"/>
              </w:rPr>
            </w:pPr>
            <w:r>
              <w:rPr>
                <w:rFonts w:hint="default" w:cs="Calibri"/>
                <w:b w:val="0"/>
                <w:bCs w:val="0"/>
                <w:color w:val="000000"/>
                <w:sz w:val="20"/>
                <w:szCs w:val="20"/>
                <w:lang w:val="en-US" w:eastAsia="zh-CN" w:bidi="ar-SA"/>
              </w:rPr>
              <w:t>B-2</w:t>
            </w:r>
          </w:p>
          <w:p>
            <w:pPr>
              <w:numPr>
                <w:ilvl w:val="0"/>
                <w:numId w:val="49"/>
              </w:numPr>
              <w:spacing w:line="240" w:lineRule="auto"/>
              <w:ind w:right="104" w:rightChars="52"/>
              <w:jc w:val="left"/>
              <w:rPr>
                <w:rFonts w:hint="default" w:cs="Calibri"/>
                <w:b w:val="0"/>
                <w:bCs w:val="0"/>
                <w:color w:val="000000"/>
                <w:sz w:val="20"/>
                <w:szCs w:val="20"/>
                <w:lang w:val="en-US" w:eastAsia="zh-CN" w:bidi="ar-SA"/>
              </w:rPr>
            </w:pPr>
            <w:r>
              <w:rPr>
                <w:rFonts w:hint="default" w:cs="Calibri"/>
                <w:b w:val="0"/>
                <w:bCs w:val="0"/>
                <w:color w:val="000000"/>
                <w:sz w:val="20"/>
                <w:szCs w:val="20"/>
                <w:lang w:val="en-US" w:eastAsia="zh-CN" w:bidi="ar-SA"/>
              </w:rPr>
              <w:t>B-3</w:t>
            </w:r>
          </w:p>
          <w:p>
            <w:pPr>
              <w:numPr>
                <w:ilvl w:val="0"/>
                <w:numId w:val="49"/>
              </w:numPr>
              <w:spacing w:line="240" w:lineRule="auto"/>
              <w:ind w:right="104" w:rightChars="52"/>
              <w:jc w:val="left"/>
              <w:rPr>
                <w:rFonts w:hint="default" w:cs="Calibri"/>
                <w:b w:val="0"/>
                <w:bCs w:val="0"/>
                <w:color w:val="000000"/>
                <w:sz w:val="20"/>
                <w:szCs w:val="20"/>
                <w:lang w:val="en-US" w:eastAsia="zh-CN" w:bidi="ar-SA"/>
              </w:rPr>
            </w:pPr>
            <w:r>
              <w:rPr>
                <w:rFonts w:hint="default" w:cs="Calibri"/>
                <w:b w:val="0"/>
                <w:bCs w:val="0"/>
                <w:color w:val="000000"/>
                <w:sz w:val="20"/>
                <w:szCs w:val="20"/>
                <w:lang w:val="en-US" w:eastAsia="zh-CN" w:bidi="ar-SA"/>
              </w:rPr>
              <w:t>B-4</w:t>
            </w:r>
          </w:p>
          <w:p>
            <w:pPr>
              <w:numPr>
                <w:ilvl w:val="0"/>
                <w:numId w:val="49"/>
              </w:numPr>
              <w:spacing w:line="240" w:lineRule="auto"/>
              <w:ind w:right="104" w:rightChars="52"/>
              <w:jc w:val="left"/>
              <w:rPr>
                <w:rFonts w:hint="default" w:cs="Calibri"/>
                <w:b w:val="0"/>
                <w:bCs w:val="0"/>
                <w:color w:val="000000"/>
                <w:sz w:val="20"/>
                <w:szCs w:val="20"/>
                <w:lang w:val="en-US" w:eastAsia="zh-CN" w:bidi="ar-SA"/>
              </w:rPr>
            </w:pPr>
            <w:r>
              <w:rPr>
                <w:rFonts w:hint="default" w:cs="Calibri"/>
                <w:b w:val="0"/>
                <w:bCs w:val="0"/>
                <w:color w:val="000000"/>
                <w:sz w:val="20"/>
                <w:szCs w:val="20"/>
                <w:lang w:val="en-US" w:eastAsia="zh-CN" w:bidi="ar-SA"/>
              </w:rPr>
              <w:t>B-5</w:t>
            </w:r>
          </w:p>
          <w:p>
            <w:pPr>
              <w:numPr>
                <w:ilvl w:val="0"/>
                <w:numId w:val="49"/>
              </w:numPr>
              <w:spacing w:line="240" w:lineRule="auto"/>
              <w:ind w:right="104" w:rightChars="52"/>
              <w:jc w:val="left"/>
              <w:rPr>
                <w:rFonts w:hint="default" w:cs="Calibri"/>
                <w:b w:val="0"/>
                <w:bCs w:val="0"/>
                <w:color w:val="000000"/>
                <w:sz w:val="20"/>
                <w:szCs w:val="20"/>
                <w:lang w:val="en-US" w:eastAsia="zh-CN" w:bidi="ar-SA"/>
              </w:rPr>
            </w:pPr>
            <w:r>
              <w:rPr>
                <w:rFonts w:hint="default" w:cs="Calibri"/>
                <w:b w:val="0"/>
                <w:bCs w:val="0"/>
                <w:color w:val="000000"/>
                <w:sz w:val="20"/>
                <w:szCs w:val="20"/>
                <w:lang w:val="en-US" w:eastAsia="zh-CN" w:bidi="ar-SA"/>
              </w:rPr>
              <w:t>B-6</w:t>
            </w:r>
          </w:p>
          <w:p>
            <w:pPr>
              <w:numPr>
                <w:ilvl w:val="0"/>
                <w:numId w:val="49"/>
              </w:numPr>
              <w:spacing w:line="240" w:lineRule="auto"/>
              <w:ind w:right="104" w:rightChars="52"/>
              <w:jc w:val="left"/>
              <w:rPr>
                <w:rFonts w:hint="default" w:cs="Calibri"/>
                <w:b w:val="0"/>
                <w:bCs w:val="0"/>
                <w:color w:val="000000"/>
                <w:sz w:val="20"/>
                <w:szCs w:val="20"/>
                <w:lang w:val="en-US" w:eastAsia="zh-CN" w:bidi="ar-SA"/>
              </w:rPr>
            </w:pPr>
            <w:r>
              <w:rPr>
                <w:rFonts w:hint="default" w:cs="Calibri"/>
                <w:b w:val="0"/>
                <w:bCs w:val="0"/>
                <w:color w:val="000000"/>
                <w:sz w:val="20"/>
                <w:szCs w:val="20"/>
                <w:lang w:val="en-US" w:eastAsia="zh-CN" w:bidi="ar-SA"/>
              </w:rPr>
              <w:t>B-7</w:t>
            </w:r>
          </w:p>
          <w:p>
            <w:pPr>
              <w:numPr>
                <w:ilvl w:val="0"/>
                <w:numId w:val="49"/>
              </w:numPr>
              <w:spacing w:line="240" w:lineRule="auto"/>
              <w:ind w:right="104" w:rightChars="52"/>
              <w:jc w:val="left"/>
              <w:rPr>
                <w:rFonts w:hint="default" w:cs="Calibri"/>
                <w:b w:val="0"/>
                <w:bCs w:val="0"/>
                <w:color w:val="000000"/>
                <w:sz w:val="20"/>
                <w:szCs w:val="20"/>
                <w:lang w:val="en-US" w:eastAsia="zh-CN" w:bidi="ar-SA"/>
              </w:rPr>
            </w:pPr>
            <w:r>
              <w:rPr>
                <w:rFonts w:hint="default" w:cs="Calibri"/>
                <w:b w:val="0"/>
                <w:bCs w:val="0"/>
                <w:color w:val="000000"/>
                <w:sz w:val="20"/>
                <w:szCs w:val="20"/>
                <w:lang w:val="en-US" w:eastAsia="zh-CN" w:bidi="ar-SA"/>
              </w:rPr>
              <w:t>B-Sports</w:t>
            </w:r>
          </w:p>
          <w:p>
            <w:pPr>
              <w:numPr>
                <w:ilvl w:val="0"/>
                <w:numId w:val="49"/>
              </w:numPr>
              <w:spacing w:line="240" w:lineRule="auto"/>
              <w:ind w:right="104" w:rightChars="52"/>
              <w:jc w:val="left"/>
              <w:rPr>
                <w:rFonts w:hint="default" w:cs="Calibri"/>
                <w:b w:val="0"/>
                <w:bCs w:val="0"/>
                <w:color w:val="000000"/>
                <w:sz w:val="20"/>
                <w:szCs w:val="20"/>
                <w:lang w:val="en-US" w:eastAsia="zh-CN" w:bidi="ar-SA"/>
              </w:rPr>
            </w:pPr>
            <w:r>
              <w:rPr>
                <w:rFonts w:hint="default" w:cs="Calibri"/>
                <w:b w:val="0"/>
                <w:bCs w:val="0"/>
                <w:color w:val="000000"/>
                <w:sz w:val="20"/>
                <w:szCs w:val="20"/>
                <w:lang w:val="en-US" w:eastAsia="zh-CN" w:bidi="ar-SA"/>
              </w:rPr>
              <w:t>B-1X</w:t>
            </w:r>
          </w:p>
          <w:p>
            <w:pPr>
              <w:numPr>
                <w:ilvl w:val="0"/>
                <w:numId w:val="49"/>
              </w:numPr>
              <w:spacing w:line="240" w:lineRule="auto"/>
              <w:ind w:right="104" w:rightChars="52"/>
              <w:jc w:val="left"/>
              <w:rPr>
                <w:rFonts w:hint="default" w:cs="Calibri"/>
                <w:b w:val="0"/>
                <w:bCs w:val="0"/>
                <w:color w:val="000000"/>
                <w:sz w:val="20"/>
                <w:szCs w:val="20"/>
                <w:lang w:val="en-US" w:eastAsia="zh-CN" w:bidi="ar-SA"/>
              </w:rPr>
            </w:pPr>
            <w:r>
              <w:rPr>
                <w:rFonts w:hint="default" w:cs="Calibri"/>
                <w:b w:val="0"/>
                <w:bCs w:val="0"/>
                <w:color w:val="000000"/>
                <w:sz w:val="20"/>
                <w:szCs w:val="20"/>
                <w:lang w:val="en-US" w:eastAsia="zh-CN" w:bidi="ar-SA"/>
              </w:rPr>
              <w:t>B-2X</w:t>
            </w:r>
          </w:p>
          <w:p>
            <w:pPr>
              <w:numPr>
                <w:ilvl w:val="0"/>
                <w:numId w:val="49"/>
              </w:numPr>
              <w:spacing w:line="240" w:lineRule="auto"/>
              <w:ind w:right="104" w:rightChars="52"/>
              <w:jc w:val="left"/>
              <w:rPr>
                <w:rFonts w:hint="default" w:cs="Calibri"/>
                <w:b w:val="0"/>
                <w:bCs w:val="0"/>
                <w:color w:val="000000"/>
                <w:sz w:val="20"/>
                <w:szCs w:val="20"/>
                <w:lang w:val="en-US" w:eastAsia="zh-CN" w:bidi="ar-SA"/>
              </w:rPr>
            </w:pPr>
            <w:r>
              <w:rPr>
                <w:rFonts w:hint="default" w:cs="Calibri"/>
                <w:b w:val="0"/>
                <w:bCs w:val="0"/>
                <w:color w:val="000000"/>
                <w:sz w:val="20"/>
                <w:szCs w:val="20"/>
                <w:lang w:val="en-US" w:eastAsia="zh-CN" w:bidi="ar-SA"/>
              </w:rPr>
              <w:t>B-3X</w:t>
            </w:r>
          </w:p>
          <w:p>
            <w:pPr>
              <w:numPr>
                <w:ilvl w:val="0"/>
                <w:numId w:val="49"/>
              </w:numPr>
              <w:spacing w:line="240" w:lineRule="auto"/>
              <w:ind w:right="104" w:rightChars="52"/>
              <w:jc w:val="left"/>
              <w:rPr>
                <w:rFonts w:hint="default" w:cs="Calibri"/>
                <w:b w:val="0"/>
                <w:bCs w:val="0"/>
                <w:color w:val="000000"/>
                <w:sz w:val="20"/>
                <w:szCs w:val="20"/>
                <w:lang w:val="en-US" w:eastAsia="zh-CN" w:bidi="ar-SA"/>
              </w:rPr>
            </w:pPr>
            <w:r>
              <w:rPr>
                <w:rFonts w:hint="default" w:cs="Calibri"/>
                <w:b w:val="0"/>
                <w:bCs w:val="0"/>
                <w:color w:val="000000"/>
                <w:sz w:val="20"/>
                <w:szCs w:val="20"/>
                <w:lang w:val="en-US" w:eastAsia="zh-CN" w:bidi="ar-SA"/>
              </w:rPr>
              <w:t>B-4X</w:t>
            </w:r>
          </w:p>
          <w:p>
            <w:pPr>
              <w:numPr>
                <w:ilvl w:val="0"/>
                <w:numId w:val="49"/>
              </w:numPr>
              <w:spacing w:line="240" w:lineRule="auto"/>
              <w:ind w:right="104" w:rightChars="52"/>
              <w:jc w:val="left"/>
              <w:rPr>
                <w:rFonts w:hint="default" w:cs="Calibri"/>
                <w:b w:val="0"/>
                <w:bCs w:val="0"/>
                <w:color w:val="000000"/>
                <w:sz w:val="20"/>
                <w:szCs w:val="20"/>
                <w:lang w:val="en-US" w:eastAsia="zh-CN" w:bidi="ar-SA"/>
              </w:rPr>
            </w:pPr>
            <w:r>
              <w:rPr>
                <w:rFonts w:hint="default" w:cs="Calibri"/>
                <w:b w:val="0"/>
                <w:bCs w:val="0"/>
                <w:color w:val="000000"/>
                <w:sz w:val="20"/>
                <w:szCs w:val="20"/>
                <w:lang w:val="en-US" w:eastAsia="zh-CN" w:bidi="ar-SA"/>
              </w:rPr>
              <w:t>E-1</w:t>
            </w:r>
          </w:p>
          <w:p>
            <w:pPr>
              <w:numPr>
                <w:ilvl w:val="0"/>
                <w:numId w:val="49"/>
              </w:numPr>
              <w:spacing w:line="240" w:lineRule="auto"/>
              <w:ind w:right="104" w:rightChars="52"/>
              <w:jc w:val="left"/>
              <w:rPr>
                <w:rFonts w:hint="default" w:cs="Calibri"/>
                <w:b w:val="0"/>
                <w:bCs w:val="0"/>
                <w:color w:val="000000"/>
                <w:sz w:val="20"/>
                <w:szCs w:val="20"/>
                <w:lang w:val="en-US" w:eastAsia="zh-CN" w:bidi="ar-SA"/>
              </w:rPr>
            </w:pPr>
            <w:r>
              <w:rPr>
                <w:rFonts w:hint="default" w:cs="Calibri"/>
                <w:b w:val="0"/>
                <w:bCs w:val="0"/>
                <w:color w:val="000000"/>
                <w:sz w:val="20"/>
                <w:szCs w:val="20"/>
                <w:lang w:val="en-US" w:eastAsia="zh-CN" w:bidi="ar-SA"/>
              </w:rPr>
              <w:t>E-2</w:t>
            </w:r>
          </w:p>
          <w:p>
            <w:pPr>
              <w:numPr>
                <w:ilvl w:val="0"/>
                <w:numId w:val="49"/>
              </w:numPr>
              <w:spacing w:line="240" w:lineRule="auto"/>
              <w:ind w:right="104" w:rightChars="52"/>
              <w:jc w:val="left"/>
              <w:rPr>
                <w:rFonts w:hint="default" w:cs="Calibri"/>
                <w:b w:val="0"/>
                <w:bCs w:val="0"/>
                <w:color w:val="000000"/>
                <w:sz w:val="20"/>
                <w:szCs w:val="20"/>
                <w:lang w:val="en-US" w:eastAsia="zh-CN" w:bidi="ar-SA"/>
              </w:rPr>
            </w:pPr>
            <w:r>
              <w:rPr>
                <w:rFonts w:hint="default" w:cs="Calibri"/>
                <w:b w:val="0"/>
                <w:bCs w:val="0"/>
                <w:color w:val="000000"/>
                <w:sz w:val="20"/>
                <w:szCs w:val="20"/>
                <w:lang w:val="en-US" w:eastAsia="zh-CN" w:bidi="ar-SA"/>
              </w:rPr>
              <w:t>E-3</w:t>
            </w:r>
          </w:p>
          <w:p>
            <w:pPr>
              <w:numPr>
                <w:ilvl w:val="0"/>
                <w:numId w:val="49"/>
              </w:numPr>
              <w:spacing w:line="240" w:lineRule="auto"/>
              <w:ind w:right="104" w:rightChars="52"/>
              <w:jc w:val="left"/>
              <w:rPr>
                <w:rFonts w:hint="default" w:cs="Calibri"/>
                <w:b w:val="0"/>
                <w:bCs w:val="0"/>
                <w:color w:val="000000"/>
                <w:sz w:val="20"/>
                <w:szCs w:val="20"/>
                <w:lang w:val="en-US" w:eastAsia="zh-CN" w:bidi="ar-SA"/>
              </w:rPr>
            </w:pPr>
            <w:r>
              <w:rPr>
                <w:rFonts w:hint="default" w:cs="Calibri"/>
                <w:b w:val="0"/>
                <w:bCs w:val="0"/>
                <w:color w:val="000000"/>
                <w:sz w:val="20"/>
                <w:szCs w:val="20"/>
                <w:lang w:val="en-US" w:eastAsia="zh-CN" w:bidi="ar-SA"/>
              </w:rPr>
              <w:t>E-4</w:t>
            </w:r>
          </w:p>
          <w:p>
            <w:pPr>
              <w:numPr>
                <w:ilvl w:val="0"/>
                <w:numId w:val="49"/>
              </w:numPr>
              <w:spacing w:line="240" w:lineRule="auto"/>
              <w:ind w:right="104" w:rightChars="52"/>
              <w:jc w:val="left"/>
              <w:rPr>
                <w:rFonts w:hint="default" w:cs="Calibri"/>
                <w:b w:val="0"/>
                <w:bCs w:val="0"/>
                <w:color w:val="000000"/>
                <w:sz w:val="20"/>
                <w:szCs w:val="20"/>
                <w:lang w:val="en-US" w:eastAsia="zh-CN" w:bidi="ar-SA"/>
              </w:rPr>
            </w:pPr>
            <w:r>
              <w:rPr>
                <w:rFonts w:hint="default" w:cs="Calibri"/>
                <w:b w:val="0"/>
                <w:bCs w:val="0"/>
                <w:color w:val="000000"/>
                <w:sz w:val="20"/>
                <w:szCs w:val="20"/>
                <w:lang w:val="en-US" w:eastAsia="zh-CN" w:bidi="ar-SA"/>
              </w:rPr>
              <w:t>E-5</w:t>
            </w:r>
          </w:p>
          <w:p>
            <w:pPr>
              <w:numPr>
                <w:ilvl w:val="0"/>
                <w:numId w:val="49"/>
              </w:numPr>
              <w:spacing w:line="240" w:lineRule="auto"/>
              <w:ind w:right="104" w:rightChars="52"/>
              <w:jc w:val="left"/>
              <w:rPr>
                <w:rFonts w:hint="default" w:cs="Calibri"/>
                <w:b w:val="0"/>
                <w:bCs w:val="0"/>
                <w:color w:val="000000"/>
                <w:sz w:val="20"/>
                <w:szCs w:val="20"/>
                <w:lang w:val="en-US" w:eastAsia="zh-CN" w:bidi="ar-SA"/>
              </w:rPr>
            </w:pPr>
            <w:r>
              <w:rPr>
                <w:rFonts w:hint="default" w:cs="Calibri"/>
                <w:b w:val="0"/>
                <w:bCs w:val="0"/>
                <w:color w:val="000000"/>
                <w:sz w:val="20"/>
                <w:szCs w:val="20"/>
                <w:lang w:val="en-US" w:eastAsia="zh-CN" w:bidi="ar-SA"/>
              </w:rPr>
              <w:t>E-1X</w:t>
            </w:r>
          </w:p>
          <w:p>
            <w:pPr>
              <w:numPr>
                <w:ilvl w:val="0"/>
                <w:numId w:val="49"/>
              </w:numPr>
              <w:spacing w:line="240" w:lineRule="auto"/>
              <w:ind w:right="104" w:rightChars="52"/>
              <w:jc w:val="left"/>
              <w:rPr>
                <w:rFonts w:hint="default" w:cs="Calibri"/>
                <w:b w:val="0"/>
                <w:bCs w:val="0"/>
                <w:color w:val="000000"/>
                <w:sz w:val="20"/>
                <w:szCs w:val="20"/>
                <w:lang w:val="en-US" w:eastAsia="zh-CN" w:bidi="ar-SA"/>
              </w:rPr>
            </w:pPr>
            <w:r>
              <w:rPr>
                <w:rFonts w:hint="default" w:cs="Calibri"/>
                <w:b w:val="0"/>
                <w:bCs w:val="0"/>
                <w:color w:val="000000"/>
                <w:sz w:val="20"/>
                <w:szCs w:val="20"/>
                <w:lang w:val="en-US" w:eastAsia="zh-CN" w:bidi="ar-SA"/>
              </w:rPr>
              <w:t>E-2X</w:t>
            </w:r>
          </w:p>
          <w:p>
            <w:pPr>
              <w:numPr>
                <w:ilvl w:val="0"/>
                <w:numId w:val="49"/>
              </w:numPr>
              <w:spacing w:line="240" w:lineRule="auto"/>
              <w:ind w:right="104" w:rightChars="52"/>
              <w:jc w:val="left"/>
              <w:rPr>
                <w:rFonts w:hint="default" w:cs="Calibri"/>
                <w:b w:val="0"/>
                <w:bCs w:val="0"/>
                <w:color w:val="000000"/>
                <w:sz w:val="20"/>
                <w:szCs w:val="20"/>
                <w:lang w:val="en-US" w:eastAsia="zh-CN" w:bidi="ar-SA"/>
              </w:rPr>
            </w:pPr>
            <w:r>
              <w:rPr>
                <w:rFonts w:hint="default" w:cs="Calibri"/>
                <w:b w:val="0"/>
                <w:bCs w:val="0"/>
                <w:color w:val="000000"/>
                <w:sz w:val="20"/>
                <w:szCs w:val="20"/>
                <w:lang w:val="en-US" w:eastAsia="zh-CN" w:bidi="ar-SA"/>
              </w:rPr>
              <w:t>E-3X</w:t>
            </w:r>
          </w:p>
          <w:p>
            <w:pPr>
              <w:numPr>
                <w:ilvl w:val="0"/>
                <w:numId w:val="49"/>
              </w:numPr>
              <w:spacing w:line="240" w:lineRule="auto"/>
              <w:ind w:right="104" w:rightChars="52"/>
              <w:jc w:val="left"/>
              <w:rPr>
                <w:rFonts w:hint="default" w:cs="Calibri"/>
                <w:b w:val="0"/>
                <w:bCs w:val="0"/>
                <w:color w:val="000000"/>
                <w:sz w:val="20"/>
                <w:szCs w:val="20"/>
                <w:lang w:val="en-US" w:eastAsia="zh-CN" w:bidi="ar-SA"/>
              </w:rPr>
            </w:pPr>
            <w:r>
              <w:rPr>
                <w:rFonts w:hint="default" w:cs="Calibri"/>
                <w:b w:val="0"/>
                <w:bCs w:val="0"/>
                <w:color w:val="000000"/>
                <w:sz w:val="20"/>
                <w:szCs w:val="20"/>
                <w:lang w:val="en-US" w:eastAsia="zh-CN" w:bidi="ar-SA"/>
              </w:rPr>
              <w:t>E-4X</w:t>
            </w:r>
          </w:p>
          <w:p>
            <w:pPr>
              <w:numPr>
                <w:ilvl w:val="0"/>
                <w:numId w:val="49"/>
              </w:numPr>
              <w:spacing w:line="240" w:lineRule="auto"/>
              <w:ind w:right="104" w:rightChars="52"/>
              <w:jc w:val="left"/>
              <w:rPr>
                <w:rFonts w:hint="default" w:cs="Calibri"/>
                <w:b w:val="0"/>
                <w:bCs w:val="0"/>
                <w:color w:val="000000"/>
                <w:sz w:val="20"/>
                <w:szCs w:val="20"/>
                <w:lang w:val="en-US" w:eastAsia="zh-CN" w:bidi="ar-SA"/>
              </w:rPr>
            </w:pPr>
            <w:r>
              <w:rPr>
                <w:rFonts w:hint="default" w:cs="Calibri"/>
                <w:b w:val="0"/>
                <w:bCs w:val="0"/>
                <w:color w:val="000000"/>
                <w:sz w:val="20"/>
                <w:szCs w:val="20"/>
                <w:lang w:val="en-US" w:eastAsia="zh-CN" w:bidi="ar-SA"/>
              </w:rPr>
              <w:t>E-5X</w:t>
            </w:r>
          </w:p>
          <w:p>
            <w:pPr>
              <w:numPr>
                <w:ilvl w:val="0"/>
                <w:numId w:val="49"/>
              </w:numPr>
              <w:spacing w:line="240" w:lineRule="auto"/>
              <w:ind w:right="104" w:rightChars="52"/>
              <w:jc w:val="left"/>
              <w:rPr>
                <w:rFonts w:hint="default" w:cs="Calibri"/>
                <w:b w:val="0"/>
                <w:bCs w:val="0"/>
                <w:color w:val="000000"/>
                <w:sz w:val="20"/>
                <w:szCs w:val="20"/>
                <w:lang w:val="en-US" w:eastAsia="zh-CN" w:bidi="ar-SA"/>
              </w:rPr>
            </w:pPr>
            <w:r>
              <w:rPr>
                <w:rFonts w:hint="default" w:cs="Calibri"/>
                <w:b w:val="0"/>
                <w:bCs w:val="0"/>
                <w:color w:val="000000"/>
                <w:sz w:val="20"/>
                <w:szCs w:val="20"/>
                <w:lang w:val="en-US" w:eastAsia="zh-CN" w:bidi="ar-SA"/>
              </w:rPr>
              <w:t>F</w:t>
            </w:r>
          </w:p>
          <w:p>
            <w:pPr>
              <w:numPr>
                <w:ilvl w:val="0"/>
                <w:numId w:val="49"/>
              </w:numPr>
              <w:spacing w:line="240" w:lineRule="auto"/>
              <w:ind w:right="104" w:rightChars="52"/>
              <w:jc w:val="left"/>
              <w:rPr>
                <w:rFonts w:hint="default" w:cs="Calibri"/>
                <w:b w:val="0"/>
                <w:bCs w:val="0"/>
                <w:color w:val="000000"/>
                <w:sz w:val="20"/>
                <w:szCs w:val="20"/>
                <w:lang w:val="en-US" w:eastAsia="zh-CN" w:bidi="ar-SA"/>
              </w:rPr>
            </w:pPr>
            <w:r>
              <w:rPr>
                <w:rFonts w:hint="default" w:cs="Calibri"/>
                <w:b w:val="0"/>
                <w:bCs w:val="0"/>
                <w:color w:val="000000"/>
                <w:sz w:val="20"/>
                <w:szCs w:val="20"/>
                <w:lang w:val="en-US" w:eastAsia="zh-CN" w:bidi="ar-SA"/>
              </w:rPr>
              <w:t>C-1</w:t>
            </w:r>
          </w:p>
          <w:p>
            <w:pPr>
              <w:numPr>
                <w:ilvl w:val="0"/>
                <w:numId w:val="49"/>
              </w:numPr>
              <w:spacing w:line="240" w:lineRule="auto"/>
              <w:ind w:right="104" w:rightChars="52"/>
              <w:jc w:val="left"/>
              <w:rPr>
                <w:rFonts w:hint="default" w:cs="Calibri"/>
                <w:b w:val="0"/>
                <w:bCs w:val="0"/>
                <w:color w:val="000000"/>
                <w:sz w:val="20"/>
                <w:szCs w:val="20"/>
                <w:lang w:val="en-US" w:eastAsia="zh-CN" w:bidi="ar-SA"/>
              </w:rPr>
            </w:pPr>
            <w:r>
              <w:rPr>
                <w:rFonts w:hint="default" w:cs="Calibri"/>
                <w:b w:val="0"/>
                <w:bCs w:val="0"/>
                <w:color w:val="000000"/>
                <w:sz w:val="20"/>
                <w:szCs w:val="20"/>
                <w:lang w:val="en-US" w:eastAsia="zh-CN" w:bidi="ar-SA"/>
              </w:rPr>
              <w:t>C-2</w:t>
            </w:r>
          </w:p>
          <w:p>
            <w:pPr>
              <w:numPr>
                <w:ilvl w:val="0"/>
                <w:numId w:val="49"/>
              </w:numPr>
              <w:spacing w:line="240" w:lineRule="auto"/>
              <w:ind w:right="104" w:rightChars="52"/>
              <w:jc w:val="left"/>
              <w:rPr>
                <w:rFonts w:hint="default" w:cs="Calibri"/>
                <w:b w:val="0"/>
                <w:bCs w:val="0"/>
                <w:color w:val="000000"/>
                <w:sz w:val="20"/>
                <w:szCs w:val="20"/>
                <w:lang w:val="en-US" w:eastAsia="zh-CN" w:bidi="ar-SA"/>
              </w:rPr>
            </w:pPr>
            <w:r>
              <w:rPr>
                <w:rFonts w:hint="default" w:cs="Calibri"/>
                <w:b w:val="0"/>
                <w:bCs w:val="0"/>
                <w:color w:val="000000"/>
                <w:sz w:val="20"/>
                <w:szCs w:val="20"/>
                <w:lang w:val="en-US" w:eastAsia="zh-CN" w:bidi="ar-SA"/>
              </w:rPr>
              <w:t>X-1</w:t>
            </w:r>
          </w:p>
          <w:p>
            <w:pPr>
              <w:numPr>
                <w:ilvl w:val="0"/>
                <w:numId w:val="49"/>
              </w:numPr>
              <w:spacing w:line="240" w:lineRule="auto"/>
              <w:ind w:right="104" w:rightChars="52"/>
              <w:jc w:val="left"/>
              <w:rPr>
                <w:rFonts w:hint="default" w:cs="Calibri"/>
                <w:b w:val="0"/>
                <w:bCs w:val="0"/>
                <w:color w:val="000000"/>
                <w:sz w:val="20"/>
                <w:szCs w:val="20"/>
                <w:lang w:val="en-US" w:eastAsia="zh-CN" w:bidi="ar-SA"/>
              </w:rPr>
            </w:pPr>
            <w:r>
              <w:rPr>
                <w:rFonts w:hint="default" w:cs="Calibri"/>
                <w:b w:val="0"/>
                <w:bCs w:val="0"/>
                <w:color w:val="000000"/>
                <w:sz w:val="20"/>
                <w:szCs w:val="20"/>
                <w:lang w:val="en-US" w:eastAsia="zh-CN" w:bidi="ar-SA"/>
              </w:rPr>
              <w:t>X-2</w:t>
            </w:r>
          </w:p>
          <w:p>
            <w:pPr>
              <w:numPr>
                <w:ilvl w:val="0"/>
                <w:numId w:val="49"/>
              </w:numPr>
              <w:spacing w:line="240" w:lineRule="auto"/>
              <w:ind w:right="104" w:rightChars="52"/>
              <w:jc w:val="left"/>
              <w:rPr>
                <w:rFonts w:hint="default" w:cs="Calibri"/>
                <w:b w:val="0"/>
                <w:bCs w:val="0"/>
                <w:color w:val="000000"/>
                <w:sz w:val="20"/>
                <w:szCs w:val="20"/>
                <w:lang w:val="en-US" w:eastAsia="zh-CN" w:bidi="ar-SA"/>
              </w:rPr>
            </w:pPr>
            <w:r>
              <w:rPr>
                <w:rFonts w:hint="default" w:cs="Calibri"/>
                <w:b w:val="0"/>
                <w:bCs w:val="0"/>
                <w:color w:val="000000"/>
                <w:sz w:val="20"/>
                <w:szCs w:val="20"/>
                <w:lang w:val="en-US" w:eastAsia="zh-CN" w:bidi="ar-SA"/>
              </w:rPr>
              <w:t>X-Misc</w:t>
            </w: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1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4</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Date of issue</w:t>
            </w:r>
          </w:p>
        </w:tc>
        <w:tc>
          <w:tcPr>
            <w:tcW w:w="11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Date</w:t>
            </w:r>
          </w:p>
        </w:tc>
        <w:tc>
          <w:tcPr>
            <w:tcW w:w="13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US" w:eastAsia="zh-CN" w:bidi="ar-SA"/>
              </w:rPr>
            </w:pPr>
            <w:r>
              <w:rPr>
                <w:rFonts w:hint="default" w:cs="Calibri"/>
                <w:color w:val="000000"/>
                <w:sz w:val="20"/>
                <w:szCs w:val="20"/>
                <w:lang w:val="en-US" w:eastAsia="zh-CN" w:bidi="ar-SA"/>
              </w:rPr>
              <w:t>Yes</w:t>
            </w:r>
          </w:p>
        </w:tc>
        <w:tc>
          <w:tcPr>
            <w:tcW w:w="13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Link to the screen Gender</w:t>
            </w: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1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5</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Date of Expiry</w:t>
            </w:r>
          </w:p>
        </w:tc>
        <w:tc>
          <w:tcPr>
            <w:tcW w:w="11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Date</w:t>
            </w:r>
          </w:p>
        </w:tc>
        <w:tc>
          <w:tcPr>
            <w:tcW w:w="13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US" w:eastAsia="zh-CN" w:bidi="ar-SA"/>
              </w:rPr>
            </w:pPr>
            <w:r>
              <w:rPr>
                <w:rFonts w:hint="default" w:cs="Calibri"/>
                <w:color w:val="000000"/>
                <w:sz w:val="20"/>
                <w:szCs w:val="20"/>
                <w:lang w:val="en-US" w:eastAsia="zh-CN" w:bidi="ar-SA"/>
              </w:rPr>
              <w:t>Yes</w:t>
            </w:r>
          </w:p>
        </w:tc>
        <w:tc>
          <w:tcPr>
            <w:tcW w:w="13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ascii="Calibri" w:hAnsi="Calibri" w:eastAsia="SimSun" w:cs="Calibri"/>
                <w:color w:val="000000"/>
                <w:sz w:val="20"/>
                <w:szCs w:val="20"/>
                <w:lang w:val="en-US" w:eastAsia="zh-CN" w:bidi="ar-SA"/>
              </w:rPr>
            </w:pP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1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6</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Service Number</w:t>
            </w:r>
          </w:p>
        </w:tc>
        <w:tc>
          <w:tcPr>
            <w:tcW w:w="11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Text</w:t>
            </w:r>
          </w:p>
        </w:tc>
        <w:tc>
          <w:tcPr>
            <w:tcW w:w="13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US" w:eastAsia="zh-CN" w:bidi="ar-SA"/>
              </w:rPr>
            </w:pPr>
          </w:p>
        </w:tc>
        <w:tc>
          <w:tcPr>
            <w:tcW w:w="13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ascii="Calibri" w:hAnsi="Calibri" w:eastAsia="SimSun" w:cs="Calibri"/>
                <w:color w:val="000000"/>
                <w:sz w:val="20"/>
                <w:szCs w:val="20"/>
                <w:lang w:val="en-US" w:eastAsia="zh-CN" w:bidi="ar-SA"/>
              </w:rPr>
            </w:pP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1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7</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Number of entries</w:t>
            </w:r>
          </w:p>
        </w:tc>
        <w:tc>
          <w:tcPr>
            <w:tcW w:w="11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Number</w:t>
            </w:r>
          </w:p>
        </w:tc>
        <w:tc>
          <w:tcPr>
            <w:tcW w:w="13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US" w:eastAsia="zh-CN" w:bidi="ar-SA"/>
              </w:rPr>
            </w:pPr>
          </w:p>
        </w:tc>
        <w:tc>
          <w:tcPr>
            <w:tcW w:w="13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ascii="Calibri" w:hAnsi="Calibri" w:eastAsia="SimSun" w:cs="Calibri"/>
                <w:color w:val="000000"/>
                <w:sz w:val="20"/>
                <w:szCs w:val="20"/>
                <w:lang w:val="en-US" w:eastAsia="zh-CN" w:bidi="ar-SA"/>
              </w:rPr>
            </w:pP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1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9089" w:type="dxa"/>
            <w:gridSpan w:val="7"/>
            <w:tcBorders>
              <w:top w:val="single" w:color="FFFFFF" w:sz="12" w:space="0"/>
              <w:left w:val="single" w:color="FFFFFF" w:sz="12" w:space="0"/>
              <w:bottom w:val="single" w:color="FFFFFF" w:sz="12" w:space="0"/>
              <w:right w:val="single" w:color="FFFFFF" w:sz="12" w:space="0"/>
            </w:tcBorders>
            <w:shd w:val="clear" w:color="auto" w:fill="4F81BD"/>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 xml:space="preserve">                                                                    </w:t>
            </w:r>
            <w:r>
              <w:rPr>
                <w:rFonts w:hint="default" w:cs="Calibri"/>
                <w:b/>
                <w:bCs/>
                <w:i w:val="0"/>
                <w:iCs w:val="0"/>
                <w:color w:val="000000"/>
                <w:sz w:val="20"/>
                <w:szCs w:val="20"/>
                <w:u w:val="none"/>
                <w:lang w:val="en-US" w:eastAsia="zh-CN" w:bidi="ar-SA"/>
              </w:rPr>
              <w:t xml:space="preserve">          </w:t>
            </w:r>
            <w:r>
              <w:rPr>
                <w:rFonts w:hint="default" w:cs="Calibri"/>
                <w:b/>
                <w:bCs/>
                <w:i w:val="0"/>
                <w:iCs w:val="0"/>
                <w:color w:val="FFFFFF"/>
                <w:sz w:val="20"/>
                <w:szCs w:val="20"/>
                <w:u w:val="none"/>
                <w:lang w:val="en-US" w:eastAsia="zh-CN" w:bidi="ar-SA"/>
              </w:rPr>
              <w:t xml:space="preserve"> Education Qualification Details </w:t>
            </w:r>
            <w:r>
              <w:rPr>
                <w:rFonts w:hint="default" w:cs="Calibri"/>
                <w:b/>
                <w:bCs/>
                <w:i w:val="0"/>
                <w:iCs w:val="0"/>
                <w:color w:val="000000"/>
                <w:sz w:val="20"/>
                <w:szCs w:val="20"/>
                <w:u w:val="none"/>
                <w:lang w:val="en-US" w:eastAsia="zh-CN" w:bidi="ar-SA"/>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42"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948"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cs="Calibri"/>
                <w:b/>
                <w:bCs/>
                <w:i w:val="0"/>
                <w:iCs w:val="0"/>
                <w:color w:val="FFFFFF"/>
                <w:kern w:val="0"/>
                <w:sz w:val="20"/>
                <w:szCs w:val="20"/>
                <w:u w:val="none"/>
                <w:lang w:val="en-US" w:eastAsia="zh-CN" w:bidi="ar"/>
              </w:rPr>
              <w:t>Field Name</w:t>
            </w:r>
          </w:p>
        </w:tc>
        <w:tc>
          <w:tcPr>
            <w:tcW w:w="1104"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396"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336"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56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103"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bidi="ar"/>
              </w:rPr>
              <w:t>1</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ascii="Calibri" w:hAnsi="Calibri" w:eastAsia="SimSun"/>
                <w:color w:val="000000"/>
                <w:sz w:val="20"/>
                <w:szCs w:val="20"/>
                <w:lang w:val="en-US" w:eastAsia="zh-CN"/>
              </w:rPr>
              <w:t>School/University</w:t>
            </w:r>
          </w:p>
        </w:tc>
        <w:tc>
          <w:tcPr>
            <w:tcW w:w="11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Small Text</w:t>
            </w:r>
          </w:p>
        </w:tc>
        <w:tc>
          <w:tcPr>
            <w:tcW w:w="13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US" w:eastAsia="zh-CN" w:bidi="ar-SA"/>
              </w:rPr>
              <w:t>Yes</w:t>
            </w:r>
          </w:p>
        </w:tc>
        <w:tc>
          <w:tcPr>
            <w:tcW w:w="13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ascii="Calibri" w:hAnsi="Calibri" w:eastAsia="SimSun" w:cs="Calibri"/>
                <w:color w:val="000000"/>
                <w:sz w:val="20"/>
                <w:szCs w:val="20"/>
                <w:lang w:val="en-US" w:eastAsia="zh-CN" w:bidi="ar-SA"/>
              </w:rPr>
            </w:pP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1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2</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olor w:val="000000"/>
                <w:sz w:val="20"/>
                <w:szCs w:val="20"/>
                <w:lang w:val="en-US" w:eastAsia="zh-CN"/>
              </w:rPr>
              <w:t>Qualification</w:t>
            </w:r>
          </w:p>
        </w:tc>
        <w:tc>
          <w:tcPr>
            <w:tcW w:w="11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Text</w:t>
            </w:r>
          </w:p>
        </w:tc>
        <w:tc>
          <w:tcPr>
            <w:tcW w:w="13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r>
              <w:rPr>
                <w:rFonts w:hint="default" w:cs="Calibri"/>
                <w:color w:val="000000"/>
                <w:sz w:val="20"/>
                <w:szCs w:val="20"/>
                <w:lang w:val="en-US" w:eastAsia="zh-CN" w:bidi="ar-SA"/>
              </w:rPr>
              <w:t>Yes</w:t>
            </w:r>
          </w:p>
        </w:tc>
        <w:tc>
          <w:tcPr>
            <w:tcW w:w="13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ascii="Calibri" w:hAnsi="Calibri" w:eastAsia="SimSun" w:cs="Calibri"/>
                <w:color w:val="000000"/>
                <w:sz w:val="20"/>
                <w:szCs w:val="20"/>
                <w:lang w:val="en-US" w:eastAsia="zh-CN" w:bidi="ar-SA"/>
              </w:rPr>
            </w:pP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1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3</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olor w:val="000000"/>
                <w:sz w:val="20"/>
                <w:szCs w:val="20"/>
                <w:lang w:val="en-US" w:eastAsia="zh-CN"/>
              </w:rPr>
              <w:t>Level</w:t>
            </w:r>
          </w:p>
        </w:tc>
        <w:tc>
          <w:tcPr>
            <w:tcW w:w="11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Dopdown</w:t>
            </w:r>
          </w:p>
        </w:tc>
        <w:tc>
          <w:tcPr>
            <w:tcW w:w="13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US" w:eastAsia="zh-CN" w:bidi="ar-SA"/>
              </w:rPr>
            </w:pPr>
            <w:r>
              <w:rPr>
                <w:rFonts w:hint="default" w:cs="Calibri"/>
                <w:color w:val="000000"/>
                <w:sz w:val="20"/>
                <w:szCs w:val="20"/>
                <w:lang w:val="en-US" w:eastAsia="zh-CN" w:bidi="ar-SA"/>
              </w:rPr>
              <w:t>Yes</w:t>
            </w:r>
          </w:p>
        </w:tc>
        <w:tc>
          <w:tcPr>
            <w:tcW w:w="13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b/>
                <w:bCs/>
                <w:color w:val="000000"/>
                <w:sz w:val="20"/>
                <w:szCs w:val="20"/>
                <w:lang w:val="en-US" w:eastAsia="zh-CN"/>
              </w:rPr>
            </w:pPr>
            <w:r>
              <w:rPr>
                <w:rFonts w:hint="default"/>
                <w:b/>
                <w:bCs/>
                <w:color w:val="000000"/>
                <w:sz w:val="20"/>
                <w:szCs w:val="20"/>
                <w:lang w:val="en-US" w:eastAsia="zh-CN"/>
              </w:rPr>
              <w:t>Options:</w:t>
            </w:r>
          </w:p>
          <w:p>
            <w:pPr>
              <w:numPr>
                <w:ilvl w:val="0"/>
                <w:numId w:val="50"/>
              </w:numPr>
              <w:spacing w:line="240" w:lineRule="auto"/>
              <w:ind w:left="425" w:leftChars="0" w:right="104" w:rightChars="52" w:hanging="425" w:firstLineChars="0"/>
              <w:jc w:val="left"/>
              <w:rPr>
                <w:rFonts w:hint="default" w:ascii="Calibri" w:hAnsi="Calibri" w:eastAsia="SimSun"/>
                <w:color w:val="000000"/>
                <w:sz w:val="20"/>
                <w:szCs w:val="20"/>
                <w:lang w:val="en-US" w:eastAsia="zh-CN"/>
              </w:rPr>
            </w:pPr>
            <w:r>
              <w:rPr>
                <w:rFonts w:hint="default" w:ascii="Calibri" w:hAnsi="Calibri" w:eastAsia="SimSun"/>
                <w:color w:val="000000"/>
                <w:sz w:val="20"/>
                <w:szCs w:val="20"/>
                <w:lang w:val="en-US" w:eastAsia="zh-CN"/>
              </w:rPr>
              <w:t>Graduate</w:t>
            </w:r>
          </w:p>
          <w:p>
            <w:pPr>
              <w:numPr>
                <w:ilvl w:val="0"/>
                <w:numId w:val="50"/>
              </w:numPr>
              <w:spacing w:line="240" w:lineRule="auto"/>
              <w:ind w:left="425" w:leftChars="0" w:right="104" w:rightChars="52" w:hanging="425" w:firstLineChars="0"/>
              <w:jc w:val="left"/>
              <w:rPr>
                <w:rFonts w:hint="default" w:ascii="Calibri" w:hAnsi="Calibri" w:eastAsia="SimSun"/>
                <w:color w:val="000000"/>
                <w:sz w:val="20"/>
                <w:szCs w:val="20"/>
                <w:lang w:val="en-US" w:eastAsia="zh-CN"/>
              </w:rPr>
            </w:pPr>
            <w:r>
              <w:rPr>
                <w:rFonts w:hint="default" w:ascii="Calibri" w:hAnsi="Calibri" w:eastAsia="SimSun"/>
                <w:color w:val="000000"/>
                <w:sz w:val="20"/>
                <w:szCs w:val="20"/>
                <w:lang w:val="en-US" w:eastAsia="zh-CN"/>
              </w:rPr>
              <w:t>Post Graduate</w:t>
            </w:r>
          </w:p>
          <w:p>
            <w:pPr>
              <w:numPr>
                <w:ilvl w:val="0"/>
                <w:numId w:val="50"/>
              </w:numPr>
              <w:spacing w:line="240" w:lineRule="auto"/>
              <w:ind w:left="425" w:leftChars="0" w:right="104" w:rightChars="52" w:hanging="425" w:firstLineChars="0"/>
              <w:jc w:val="left"/>
              <w:rPr>
                <w:rFonts w:hint="default" w:ascii="Calibri" w:hAnsi="Calibri" w:eastAsia="SimSun" w:cs="Calibri"/>
                <w:color w:val="000000"/>
                <w:sz w:val="20"/>
                <w:szCs w:val="20"/>
                <w:lang w:val="en-US" w:eastAsia="zh-CN" w:bidi="ar-SA"/>
              </w:rPr>
            </w:pPr>
            <w:r>
              <w:rPr>
                <w:rFonts w:hint="default" w:ascii="Calibri" w:hAnsi="Calibri" w:eastAsia="SimSun"/>
                <w:color w:val="000000"/>
                <w:sz w:val="20"/>
                <w:szCs w:val="20"/>
                <w:lang w:val="en-US" w:eastAsia="zh-CN"/>
              </w:rPr>
              <w:t>Under Graduate</w:t>
            </w: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1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4</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olor w:val="000000"/>
                <w:sz w:val="20"/>
                <w:szCs w:val="20"/>
                <w:lang w:val="en-US" w:eastAsia="zh-CN"/>
              </w:rPr>
              <w:t>Year of Passing</w:t>
            </w:r>
          </w:p>
        </w:tc>
        <w:tc>
          <w:tcPr>
            <w:tcW w:w="11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Number</w:t>
            </w:r>
          </w:p>
        </w:tc>
        <w:tc>
          <w:tcPr>
            <w:tcW w:w="13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US" w:eastAsia="zh-CN" w:bidi="ar-SA"/>
              </w:rPr>
            </w:pPr>
            <w:r>
              <w:rPr>
                <w:rFonts w:hint="default" w:cs="Calibri"/>
                <w:color w:val="000000"/>
                <w:sz w:val="20"/>
                <w:szCs w:val="20"/>
                <w:lang w:val="en-US" w:eastAsia="zh-CN" w:bidi="ar-SA"/>
              </w:rPr>
              <w:t>Yes</w:t>
            </w:r>
          </w:p>
        </w:tc>
        <w:tc>
          <w:tcPr>
            <w:tcW w:w="13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ascii="Calibri" w:hAnsi="Calibri" w:eastAsia="SimSun" w:cs="Calibri"/>
                <w:color w:val="000000"/>
                <w:sz w:val="20"/>
                <w:szCs w:val="20"/>
                <w:lang w:val="en-US" w:eastAsia="zh-CN" w:bidi="ar-SA"/>
              </w:rPr>
            </w:pP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1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5</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olor w:val="000000"/>
                <w:sz w:val="20"/>
                <w:szCs w:val="20"/>
                <w:lang w:val="en-US" w:eastAsia="zh-CN"/>
              </w:rPr>
              <w:t>Class / Percentage</w:t>
            </w:r>
          </w:p>
        </w:tc>
        <w:tc>
          <w:tcPr>
            <w:tcW w:w="11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Number</w:t>
            </w:r>
          </w:p>
        </w:tc>
        <w:tc>
          <w:tcPr>
            <w:tcW w:w="13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US" w:eastAsia="zh-CN" w:bidi="ar-SA"/>
              </w:rPr>
            </w:pPr>
            <w:r>
              <w:rPr>
                <w:rFonts w:hint="default" w:cs="Calibri"/>
                <w:color w:val="000000"/>
                <w:sz w:val="20"/>
                <w:szCs w:val="20"/>
                <w:lang w:val="en-US" w:eastAsia="zh-CN" w:bidi="ar-SA"/>
              </w:rPr>
              <w:t>Yes</w:t>
            </w:r>
          </w:p>
        </w:tc>
        <w:tc>
          <w:tcPr>
            <w:tcW w:w="13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ascii="Calibri" w:hAnsi="Calibri" w:eastAsia="SimSun" w:cs="Calibri"/>
                <w:color w:val="000000"/>
                <w:sz w:val="20"/>
                <w:szCs w:val="20"/>
                <w:lang w:val="en-US" w:eastAsia="zh-CN" w:bidi="ar-SA"/>
              </w:rPr>
            </w:pP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1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6</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sz w:val="20"/>
                <w:szCs w:val="20"/>
              </w:rPr>
              <w:t>Major/Optional Subjects</w:t>
            </w:r>
          </w:p>
        </w:tc>
        <w:tc>
          <w:tcPr>
            <w:tcW w:w="11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Text</w:t>
            </w:r>
          </w:p>
        </w:tc>
        <w:tc>
          <w:tcPr>
            <w:tcW w:w="13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US" w:eastAsia="zh-CN" w:bidi="ar-SA"/>
              </w:rPr>
            </w:pPr>
            <w:r>
              <w:rPr>
                <w:rFonts w:hint="default" w:cs="Calibri"/>
                <w:color w:val="000000"/>
                <w:sz w:val="20"/>
                <w:szCs w:val="20"/>
                <w:lang w:val="en-US" w:eastAsia="zh-CN" w:bidi="ar-SA"/>
              </w:rPr>
              <w:t>Yes</w:t>
            </w:r>
          </w:p>
        </w:tc>
        <w:tc>
          <w:tcPr>
            <w:tcW w:w="13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ascii="Calibri" w:hAnsi="Calibri" w:eastAsia="SimSun" w:cs="Calibri"/>
                <w:color w:val="000000"/>
                <w:sz w:val="20"/>
                <w:szCs w:val="20"/>
                <w:lang w:val="en-US" w:eastAsia="zh-CN" w:bidi="ar-SA"/>
              </w:rPr>
            </w:pP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1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9089" w:type="dxa"/>
            <w:gridSpan w:val="7"/>
            <w:tcBorders>
              <w:top w:val="single" w:color="FFFFFF" w:sz="12" w:space="0"/>
              <w:left w:val="single" w:color="FFFFFF" w:sz="12" w:space="0"/>
              <w:bottom w:val="single" w:color="FFFFFF" w:sz="12" w:space="0"/>
              <w:right w:val="single" w:color="FFFFFF" w:sz="12" w:space="0"/>
            </w:tcBorders>
            <w:shd w:val="clear" w:color="auto" w:fill="4F81BD"/>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 xml:space="preserve">                                                                    </w:t>
            </w:r>
            <w:r>
              <w:rPr>
                <w:rFonts w:hint="default" w:cs="Calibri"/>
                <w:b/>
                <w:bCs/>
                <w:i w:val="0"/>
                <w:iCs w:val="0"/>
                <w:color w:val="000000"/>
                <w:sz w:val="20"/>
                <w:szCs w:val="20"/>
                <w:u w:val="none"/>
                <w:lang w:val="en-US" w:eastAsia="zh-CN" w:bidi="ar-SA"/>
              </w:rPr>
              <w:t xml:space="preserve">          </w:t>
            </w:r>
            <w:r>
              <w:rPr>
                <w:rFonts w:hint="default" w:cs="Calibri"/>
                <w:b/>
                <w:bCs/>
                <w:i w:val="0"/>
                <w:iCs w:val="0"/>
                <w:color w:val="FFFFFF"/>
                <w:sz w:val="20"/>
                <w:szCs w:val="20"/>
                <w:u w:val="none"/>
                <w:lang w:val="en-US" w:eastAsia="zh-CN" w:bidi="ar-SA"/>
              </w:rPr>
              <w:t xml:space="preserve"> External Work History</w:t>
            </w:r>
            <w:r>
              <w:rPr>
                <w:rFonts w:hint="default" w:cs="Calibri"/>
                <w:b/>
                <w:bCs/>
                <w:i w:val="0"/>
                <w:iCs w:val="0"/>
                <w:color w:val="000000"/>
                <w:sz w:val="20"/>
                <w:szCs w:val="20"/>
                <w:u w:val="none"/>
                <w:lang w:val="en-US" w:eastAsia="zh-CN" w:bidi="ar-SA"/>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42"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948"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cs="Calibri"/>
                <w:b/>
                <w:bCs/>
                <w:i w:val="0"/>
                <w:iCs w:val="0"/>
                <w:color w:val="FFFFFF"/>
                <w:kern w:val="0"/>
                <w:sz w:val="20"/>
                <w:szCs w:val="20"/>
                <w:u w:val="none"/>
                <w:lang w:val="en-US" w:eastAsia="zh-CN" w:bidi="ar"/>
              </w:rPr>
              <w:t>Field Name</w:t>
            </w:r>
          </w:p>
        </w:tc>
        <w:tc>
          <w:tcPr>
            <w:tcW w:w="1104"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sz w:val="20"/>
                <w:szCs w:val="20"/>
                <w:u w:val="none"/>
                <w:lang w:val="en-US" w:eastAsia="zh-CN" w:bidi="ar-SA"/>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1396"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336"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56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103"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bidi="ar"/>
              </w:rPr>
              <w:t>1</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ascii="Calibri" w:hAnsi="Calibri" w:eastAsia="SimSun"/>
                <w:color w:val="000000"/>
                <w:sz w:val="20"/>
                <w:szCs w:val="20"/>
                <w:lang w:val="en-US" w:eastAsia="zh-CN"/>
              </w:rPr>
              <w:t>Company</w:t>
            </w:r>
          </w:p>
        </w:tc>
        <w:tc>
          <w:tcPr>
            <w:tcW w:w="11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Text</w:t>
            </w:r>
          </w:p>
        </w:tc>
        <w:tc>
          <w:tcPr>
            <w:tcW w:w="13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US" w:eastAsia="zh-CN" w:bidi="ar-SA"/>
              </w:rPr>
              <w:t>Yes</w:t>
            </w:r>
          </w:p>
        </w:tc>
        <w:tc>
          <w:tcPr>
            <w:tcW w:w="13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Company will be auto-populated on the basis of setting.</w:t>
            </w: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1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2</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olor w:val="000000"/>
                <w:sz w:val="20"/>
                <w:szCs w:val="20"/>
                <w:lang w:val="en-US" w:eastAsia="zh-CN"/>
              </w:rPr>
              <w:t>Designation</w:t>
            </w:r>
          </w:p>
        </w:tc>
        <w:tc>
          <w:tcPr>
            <w:tcW w:w="11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Text</w:t>
            </w:r>
          </w:p>
        </w:tc>
        <w:tc>
          <w:tcPr>
            <w:tcW w:w="13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r>
              <w:rPr>
                <w:rFonts w:hint="default" w:cs="Calibri"/>
                <w:color w:val="000000"/>
                <w:sz w:val="20"/>
                <w:szCs w:val="20"/>
                <w:lang w:val="en-US" w:eastAsia="zh-CN" w:bidi="ar-SA"/>
              </w:rPr>
              <w:t>Yes</w:t>
            </w:r>
          </w:p>
        </w:tc>
        <w:tc>
          <w:tcPr>
            <w:tcW w:w="13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ascii="Calibri" w:hAnsi="Calibri" w:eastAsia="SimSun" w:cs="Calibri"/>
                <w:color w:val="000000"/>
                <w:sz w:val="20"/>
                <w:szCs w:val="20"/>
                <w:lang w:val="en-US" w:eastAsia="zh-CN" w:bidi="ar-SA"/>
              </w:rPr>
            </w:pP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1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3</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olor w:val="000000"/>
                <w:sz w:val="20"/>
                <w:szCs w:val="20"/>
                <w:lang w:val="en-US" w:eastAsia="zh-CN"/>
              </w:rPr>
              <w:t>Salary</w:t>
            </w:r>
          </w:p>
        </w:tc>
        <w:tc>
          <w:tcPr>
            <w:tcW w:w="11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Currency</w:t>
            </w:r>
          </w:p>
        </w:tc>
        <w:tc>
          <w:tcPr>
            <w:tcW w:w="13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US" w:eastAsia="zh-CN" w:bidi="ar-SA"/>
              </w:rPr>
            </w:pPr>
            <w:r>
              <w:rPr>
                <w:rFonts w:hint="default" w:cs="Calibri"/>
                <w:color w:val="000000"/>
                <w:sz w:val="20"/>
                <w:szCs w:val="20"/>
                <w:lang w:val="en-US" w:eastAsia="zh-CN" w:bidi="ar-SA"/>
              </w:rPr>
              <w:t>Yes</w:t>
            </w:r>
          </w:p>
        </w:tc>
        <w:tc>
          <w:tcPr>
            <w:tcW w:w="13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0"/>
              </w:numPr>
              <w:spacing w:line="240" w:lineRule="auto"/>
              <w:ind w:leftChars="0" w:right="104" w:rightChars="52"/>
              <w:jc w:val="left"/>
              <w:rPr>
                <w:rFonts w:hint="default" w:ascii="Calibri" w:hAnsi="Calibri" w:eastAsia="SimSun" w:cs="Calibri"/>
                <w:color w:val="000000"/>
                <w:sz w:val="20"/>
                <w:szCs w:val="20"/>
                <w:lang w:val="en-US" w:eastAsia="zh-CN" w:bidi="ar-SA"/>
              </w:rPr>
            </w:pP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1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4</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sz w:val="20"/>
                <w:szCs w:val="20"/>
              </w:rPr>
              <w:t>Address</w:t>
            </w:r>
          </w:p>
        </w:tc>
        <w:tc>
          <w:tcPr>
            <w:tcW w:w="11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Small Text</w:t>
            </w:r>
          </w:p>
        </w:tc>
        <w:tc>
          <w:tcPr>
            <w:tcW w:w="13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US" w:eastAsia="zh-CN" w:bidi="ar-SA"/>
              </w:rPr>
            </w:pPr>
            <w:r>
              <w:rPr>
                <w:rFonts w:hint="default" w:cs="Calibri"/>
                <w:color w:val="000000"/>
                <w:sz w:val="20"/>
                <w:szCs w:val="20"/>
                <w:lang w:val="en-US" w:eastAsia="zh-CN" w:bidi="ar-SA"/>
              </w:rPr>
              <w:t>Yes</w:t>
            </w:r>
          </w:p>
        </w:tc>
        <w:tc>
          <w:tcPr>
            <w:tcW w:w="13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ascii="Calibri" w:hAnsi="Calibri" w:eastAsia="SimSun" w:cs="Calibri"/>
                <w:color w:val="000000"/>
                <w:sz w:val="20"/>
                <w:szCs w:val="20"/>
                <w:lang w:val="en-US" w:eastAsia="zh-CN" w:bidi="ar-SA"/>
              </w:rPr>
            </w:pP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1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5</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sz w:val="20"/>
                <w:szCs w:val="20"/>
              </w:rPr>
              <w:t>Contact</w:t>
            </w:r>
          </w:p>
        </w:tc>
        <w:tc>
          <w:tcPr>
            <w:tcW w:w="11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Text</w:t>
            </w:r>
          </w:p>
        </w:tc>
        <w:tc>
          <w:tcPr>
            <w:tcW w:w="13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US" w:eastAsia="zh-CN" w:bidi="ar-SA"/>
              </w:rPr>
            </w:pPr>
            <w:r>
              <w:rPr>
                <w:rFonts w:hint="default" w:cs="Calibri"/>
                <w:color w:val="000000"/>
                <w:sz w:val="20"/>
                <w:szCs w:val="20"/>
                <w:lang w:val="en-US" w:eastAsia="zh-CN" w:bidi="ar-SA"/>
              </w:rPr>
              <w:t>Yes</w:t>
            </w:r>
          </w:p>
        </w:tc>
        <w:tc>
          <w:tcPr>
            <w:tcW w:w="13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ascii="Calibri" w:hAnsi="Calibri" w:eastAsia="SimSun" w:cs="Calibri"/>
                <w:color w:val="000000"/>
                <w:sz w:val="20"/>
                <w:szCs w:val="20"/>
                <w:lang w:val="en-US" w:eastAsia="zh-CN" w:bidi="ar-SA"/>
              </w:rPr>
            </w:pP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1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6</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sz w:val="20"/>
                <w:szCs w:val="20"/>
              </w:rPr>
              <w:t>Total Experience</w:t>
            </w:r>
          </w:p>
        </w:tc>
        <w:tc>
          <w:tcPr>
            <w:tcW w:w="11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Text</w:t>
            </w:r>
          </w:p>
        </w:tc>
        <w:tc>
          <w:tcPr>
            <w:tcW w:w="13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US" w:eastAsia="zh-CN" w:bidi="ar-SA"/>
              </w:rPr>
            </w:pPr>
            <w:r>
              <w:rPr>
                <w:rFonts w:hint="default" w:cs="Calibri"/>
                <w:color w:val="000000"/>
                <w:sz w:val="20"/>
                <w:szCs w:val="20"/>
                <w:lang w:val="en-US" w:eastAsia="zh-CN" w:bidi="ar-SA"/>
              </w:rPr>
              <w:t>Yes</w:t>
            </w:r>
          </w:p>
        </w:tc>
        <w:tc>
          <w:tcPr>
            <w:tcW w:w="13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ascii="Calibri" w:hAnsi="Calibri" w:eastAsia="SimSun" w:cs="Calibri"/>
                <w:color w:val="000000"/>
                <w:sz w:val="20"/>
                <w:szCs w:val="20"/>
                <w:lang w:val="en-US" w:eastAsia="zh-CN" w:bidi="ar-SA"/>
              </w:rPr>
            </w:pP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1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9089" w:type="dxa"/>
            <w:gridSpan w:val="7"/>
            <w:tcBorders>
              <w:top w:val="single" w:color="FFFFFF" w:sz="12" w:space="0"/>
              <w:left w:val="single" w:color="FFFFFF" w:sz="12" w:space="0"/>
              <w:bottom w:val="single" w:color="FFFFFF" w:sz="12" w:space="0"/>
              <w:right w:val="single" w:color="FFFFFF" w:sz="12" w:space="0"/>
            </w:tcBorders>
            <w:shd w:val="clear" w:color="auto" w:fill="4F81BD"/>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 xml:space="preserve">                                                                    </w:t>
            </w:r>
            <w:r>
              <w:rPr>
                <w:rFonts w:hint="default" w:cs="Calibri"/>
                <w:b/>
                <w:bCs/>
                <w:i w:val="0"/>
                <w:iCs w:val="0"/>
                <w:color w:val="000000"/>
                <w:sz w:val="20"/>
                <w:szCs w:val="20"/>
                <w:u w:val="none"/>
                <w:lang w:val="en-US" w:eastAsia="zh-CN" w:bidi="ar-SA"/>
              </w:rPr>
              <w:t xml:space="preserve">          </w:t>
            </w:r>
            <w:r>
              <w:rPr>
                <w:rFonts w:hint="default" w:cs="Calibri"/>
                <w:b/>
                <w:bCs/>
                <w:i w:val="0"/>
                <w:iCs w:val="0"/>
                <w:color w:val="FFFFFF"/>
                <w:sz w:val="20"/>
                <w:szCs w:val="20"/>
                <w:u w:val="none"/>
                <w:lang w:val="en-US" w:eastAsia="zh-CN" w:bidi="ar-SA"/>
              </w:rPr>
              <w:t xml:space="preserve"> Internal Work History</w:t>
            </w:r>
            <w:r>
              <w:rPr>
                <w:rFonts w:hint="default" w:cs="Calibri"/>
                <w:b/>
                <w:bCs/>
                <w:i w:val="0"/>
                <w:iCs w:val="0"/>
                <w:color w:val="000000"/>
                <w:sz w:val="20"/>
                <w:szCs w:val="20"/>
                <w:u w:val="none"/>
                <w:lang w:val="en-US" w:eastAsia="zh-CN" w:bidi="ar-SA"/>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42"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948"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cs="Calibri"/>
                <w:b/>
                <w:bCs/>
                <w:i w:val="0"/>
                <w:iCs w:val="0"/>
                <w:color w:val="FFFFFF"/>
                <w:kern w:val="0"/>
                <w:sz w:val="20"/>
                <w:szCs w:val="20"/>
                <w:u w:val="none"/>
                <w:lang w:val="en-US" w:eastAsia="zh-CN" w:bidi="ar"/>
              </w:rPr>
              <w:t>Field Name</w:t>
            </w:r>
          </w:p>
        </w:tc>
        <w:tc>
          <w:tcPr>
            <w:tcW w:w="1104"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sz w:val="20"/>
                <w:szCs w:val="20"/>
                <w:u w:val="none"/>
                <w:lang w:val="en-US" w:eastAsia="zh-CN" w:bidi="ar-SA"/>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1396"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336"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56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103"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bidi="ar"/>
              </w:rPr>
              <w:t>1</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ascii="Calibri" w:hAnsi="Calibri" w:eastAsia="SimSun"/>
                <w:color w:val="000000"/>
                <w:sz w:val="20"/>
                <w:szCs w:val="20"/>
                <w:lang w:val="en-US" w:eastAsia="zh-CN"/>
              </w:rPr>
              <w:t>Branch</w:t>
            </w:r>
          </w:p>
        </w:tc>
        <w:tc>
          <w:tcPr>
            <w:tcW w:w="11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Link</w:t>
            </w:r>
          </w:p>
        </w:tc>
        <w:tc>
          <w:tcPr>
            <w:tcW w:w="13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3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Link to master screen Branch</w:t>
            </w: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1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2</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olor w:val="000000"/>
                <w:sz w:val="20"/>
                <w:szCs w:val="20"/>
                <w:lang w:val="en-US" w:eastAsia="zh-CN"/>
              </w:rPr>
              <w:t>Department</w:t>
            </w:r>
          </w:p>
        </w:tc>
        <w:tc>
          <w:tcPr>
            <w:tcW w:w="11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Link</w:t>
            </w:r>
          </w:p>
        </w:tc>
        <w:tc>
          <w:tcPr>
            <w:tcW w:w="13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3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Link to master screen Department</w:t>
            </w: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1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3</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olor w:val="000000"/>
                <w:sz w:val="20"/>
                <w:szCs w:val="20"/>
                <w:lang w:val="en-US" w:eastAsia="zh-CN"/>
              </w:rPr>
              <w:t>Designation</w:t>
            </w:r>
          </w:p>
        </w:tc>
        <w:tc>
          <w:tcPr>
            <w:tcW w:w="11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Link</w:t>
            </w:r>
          </w:p>
        </w:tc>
        <w:tc>
          <w:tcPr>
            <w:tcW w:w="13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US" w:eastAsia="zh-CN" w:bidi="ar-SA"/>
              </w:rPr>
            </w:pPr>
          </w:p>
        </w:tc>
        <w:tc>
          <w:tcPr>
            <w:tcW w:w="13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0"/>
              </w:numPr>
              <w:spacing w:line="240" w:lineRule="auto"/>
              <w:ind w:leftChars="0" w:right="104" w:rightChars="52"/>
              <w:jc w:val="left"/>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Link to master screen Designation</w:t>
            </w: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1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4</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sz w:val="20"/>
                <w:szCs w:val="20"/>
              </w:rPr>
              <w:t>From Date</w:t>
            </w:r>
          </w:p>
        </w:tc>
        <w:tc>
          <w:tcPr>
            <w:tcW w:w="11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Date</w:t>
            </w:r>
          </w:p>
        </w:tc>
        <w:tc>
          <w:tcPr>
            <w:tcW w:w="13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US" w:eastAsia="zh-CN" w:bidi="ar-SA"/>
              </w:rPr>
            </w:pPr>
          </w:p>
        </w:tc>
        <w:tc>
          <w:tcPr>
            <w:tcW w:w="13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ascii="Calibri" w:hAnsi="Calibri" w:eastAsia="SimSun" w:cs="Calibri"/>
                <w:color w:val="000000"/>
                <w:sz w:val="20"/>
                <w:szCs w:val="20"/>
                <w:lang w:val="en-US" w:eastAsia="zh-CN" w:bidi="ar-SA"/>
              </w:rPr>
            </w:pP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1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5</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sz w:val="20"/>
                <w:szCs w:val="20"/>
              </w:rPr>
              <w:t>To Date</w:t>
            </w:r>
          </w:p>
        </w:tc>
        <w:tc>
          <w:tcPr>
            <w:tcW w:w="11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Date</w:t>
            </w:r>
          </w:p>
        </w:tc>
        <w:tc>
          <w:tcPr>
            <w:tcW w:w="13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US" w:eastAsia="zh-CN" w:bidi="ar-SA"/>
              </w:rPr>
            </w:pPr>
          </w:p>
        </w:tc>
        <w:tc>
          <w:tcPr>
            <w:tcW w:w="13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ascii="Calibri" w:hAnsi="Calibri" w:eastAsia="SimSun" w:cs="Calibri"/>
                <w:color w:val="000000"/>
                <w:sz w:val="20"/>
                <w:szCs w:val="20"/>
                <w:lang w:val="en-US" w:eastAsia="zh-CN" w:bidi="ar-SA"/>
              </w:rPr>
            </w:pP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1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6</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sz w:val="20"/>
                <w:szCs w:val="20"/>
                <w:lang w:val="en-US"/>
              </w:rPr>
            </w:pPr>
            <w:r>
              <w:rPr>
                <w:rFonts w:hint="default"/>
                <w:sz w:val="20"/>
                <w:szCs w:val="20"/>
                <w:lang w:val="en-US"/>
              </w:rPr>
              <w:t>Employee Re-engagement ID</w:t>
            </w:r>
          </w:p>
        </w:tc>
        <w:tc>
          <w:tcPr>
            <w:tcW w:w="11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Link</w:t>
            </w:r>
          </w:p>
        </w:tc>
        <w:tc>
          <w:tcPr>
            <w:tcW w:w="13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US" w:eastAsia="zh-CN" w:bidi="ar-SA"/>
              </w:rPr>
            </w:pPr>
          </w:p>
        </w:tc>
        <w:tc>
          <w:tcPr>
            <w:tcW w:w="13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ascii="Calibri" w:hAnsi="Calibri" w:eastAsia="SimSun" w:cs="Calibri"/>
                <w:color w:val="000000"/>
                <w:sz w:val="20"/>
                <w:szCs w:val="20"/>
                <w:lang w:val="en-US" w:eastAsia="zh-CN" w:bidi="ar-SA"/>
              </w:rPr>
            </w:pP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1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9089" w:type="dxa"/>
            <w:gridSpan w:val="7"/>
            <w:tcBorders>
              <w:top w:val="single" w:color="FFFFFF" w:sz="12" w:space="0"/>
              <w:left w:val="single" w:color="FFFFFF" w:sz="12" w:space="0"/>
              <w:bottom w:val="single" w:color="FFFFFF" w:sz="12" w:space="0"/>
              <w:right w:val="single" w:color="FFFFFF" w:sz="12" w:space="0"/>
            </w:tcBorders>
            <w:shd w:val="clear" w:color="auto" w:fill="4F81BD"/>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 xml:space="preserve">                                                                    </w:t>
            </w:r>
            <w:r>
              <w:rPr>
                <w:rFonts w:hint="default" w:cs="Calibri"/>
                <w:b/>
                <w:bCs/>
                <w:i w:val="0"/>
                <w:iCs w:val="0"/>
                <w:color w:val="000000"/>
                <w:sz w:val="20"/>
                <w:szCs w:val="20"/>
                <w:u w:val="none"/>
                <w:lang w:val="en-US" w:eastAsia="zh-CN" w:bidi="ar-SA"/>
              </w:rPr>
              <w:t xml:space="preserve">          </w:t>
            </w:r>
            <w:r>
              <w:rPr>
                <w:rFonts w:hint="default" w:cs="Calibri"/>
                <w:b/>
                <w:bCs/>
                <w:i w:val="0"/>
                <w:iCs w:val="0"/>
                <w:color w:val="FFFFFF"/>
                <w:sz w:val="20"/>
                <w:szCs w:val="20"/>
                <w:u w:val="none"/>
                <w:lang w:val="en-US" w:eastAsia="zh-CN" w:bidi="ar-SA"/>
              </w:rPr>
              <w:t xml:space="preserve"> Additional Charges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42"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948"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cs="Calibri"/>
                <w:b/>
                <w:bCs/>
                <w:i w:val="0"/>
                <w:iCs w:val="0"/>
                <w:color w:val="FFFFFF"/>
                <w:kern w:val="0"/>
                <w:sz w:val="20"/>
                <w:szCs w:val="20"/>
                <w:u w:val="none"/>
                <w:lang w:val="en-US" w:eastAsia="zh-CN" w:bidi="ar"/>
              </w:rPr>
              <w:t>Field Name</w:t>
            </w:r>
          </w:p>
        </w:tc>
        <w:tc>
          <w:tcPr>
            <w:tcW w:w="1104"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sz w:val="20"/>
                <w:szCs w:val="20"/>
                <w:u w:val="none"/>
                <w:lang w:val="en-US" w:eastAsia="zh-CN" w:bidi="ar-SA"/>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1396"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336"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56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103"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bidi="ar"/>
              </w:rPr>
              <w:t>1</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Project Name</w:t>
            </w:r>
          </w:p>
        </w:tc>
        <w:tc>
          <w:tcPr>
            <w:tcW w:w="11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Text</w:t>
            </w:r>
          </w:p>
        </w:tc>
        <w:tc>
          <w:tcPr>
            <w:tcW w:w="13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3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ascii="Calibri" w:hAnsi="Calibri" w:eastAsia="SimSun" w:cs="Calibri"/>
                <w:color w:val="000000"/>
                <w:sz w:val="20"/>
                <w:szCs w:val="20"/>
                <w:lang w:val="en-US" w:eastAsia="zh-CN" w:bidi="ar-SA"/>
              </w:rPr>
            </w:pP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1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2</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Place of Work</w:t>
            </w:r>
          </w:p>
        </w:tc>
        <w:tc>
          <w:tcPr>
            <w:tcW w:w="11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Text</w:t>
            </w:r>
          </w:p>
        </w:tc>
        <w:tc>
          <w:tcPr>
            <w:tcW w:w="13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3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ascii="Calibri" w:hAnsi="Calibri" w:eastAsia="SimSun" w:cs="Calibri"/>
                <w:color w:val="000000"/>
                <w:sz w:val="20"/>
                <w:szCs w:val="20"/>
                <w:lang w:val="en-US" w:eastAsia="zh-CN" w:bidi="ar-SA"/>
              </w:rPr>
            </w:pP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1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3</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Description of Work</w:t>
            </w:r>
          </w:p>
        </w:tc>
        <w:tc>
          <w:tcPr>
            <w:tcW w:w="11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Text</w:t>
            </w:r>
          </w:p>
        </w:tc>
        <w:tc>
          <w:tcPr>
            <w:tcW w:w="13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US" w:eastAsia="zh-CN" w:bidi="ar-SA"/>
              </w:rPr>
            </w:pPr>
          </w:p>
        </w:tc>
        <w:tc>
          <w:tcPr>
            <w:tcW w:w="13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0"/>
              </w:numPr>
              <w:spacing w:line="240" w:lineRule="auto"/>
              <w:ind w:leftChars="0" w:right="104" w:rightChars="52"/>
              <w:jc w:val="left"/>
              <w:rPr>
                <w:rFonts w:hint="default" w:ascii="Calibri" w:hAnsi="Calibri" w:eastAsia="SimSun" w:cs="Calibri"/>
                <w:color w:val="000000"/>
                <w:sz w:val="20"/>
                <w:szCs w:val="20"/>
                <w:lang w:val="en-US" w:eastAsia="zh-CN" w:bidi="ar-SA"/>
              </w:rPr>
            </w:pP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1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4</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Role</w:t>
            </w:r>
          </w:p>
        </w:tc>
        <w:tc>
          <w:tcPr>
            <w:tcW w:w="11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Link</w:t>
            </w:r>
          </w:p>
        </w:tc>
        <w:tc>
          <w:tcPr>
            <w:tcW w:w="13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US" w:eastAsia="zh-CN" w:bidi="ar-SA"/>
              </w:rPr>
            </w:pPr>
          </w:p>
        </w:tc>
        <w:tc>
          <w:tcPr>
            <w:tcW w:w="13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ascii="Calibri" w:hAnsi="Calibri" w:eastAsia="SimSun" w:cs="Calibri"/>
                <w:color w:val="000000"/>
                <w:sz w:val="20"/>
                <w:szCs w:val="20"/>
                <w:lang w:val="en-US" w:eastAsia="zh-CN" w:bidi="ar-SA"/>
              </w:rPr>
            </w:pP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1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5</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Assigned By</w:t>
            </w:r>
          </w:p>
        </w:tc>
        <w:tc>
          <w:tcPr>
            <w:tcW w:w="11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Link</w:t>
            </w:r>
          </w:p>
        </w:tc>
        <w:tc>
          <w:tcPr>
            <w:tcW w:w="13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US" w:eastAsia="zh-CN" w:bidi="ar-SA"/>
              </w:rPr>
            </w:pPr>
          </w:p>
        </w:tc>
        <w:tc>
          <w:tcPr>
            <w:tcW w:w="13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ascii="Calibri" w:hAnsi="Calibri" w:eastAsia="SimSun" w:cs="Calibri"/>
                <w:color w:val="000000"/>
                <w:sz w:val="20"/>
                <w:szCs w:val="20"/>
                <w:lang w:val="en-US" w:eastAsia="zh-CN" w:bidi="ar-SA"/>
              </w:rPr>
            </w:pP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1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6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6</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sz w:val="20"/>
                <w:szCs w:val="20"/>
                <w:lang w:val="en-US"/>
              </w:rPr>
            </w:pPr>
            <w:r>
              <w:rPr>
                <w:rFonts w:hint="default"/>
                <w:sz w:val="20"/>
                <w:szCs w:val="20"/>
                <w:lang w:val="en-US"/>
              </w:rPr>
              <w:t>Start Date</w:t>
            </w:r>
          </w:p>
        </w:tc>
        <w:tc>
          <w:tcPr>
            <w:tcW w:w="11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Date</w:t>
            </w:r>
          </w:p>
        </w:tc>
        <w:tc>
          <w:tcPr>
            <w:tcW w:w="13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US" w:eastAsia="zh-CN" w:bidi="ar-SA"/>
              </w:rPr>
            </w:pPr>
          </w:p>
        </w:tc>
        <w:tc>
          <w:tcPr>
            <w:tcW w:w="13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ascii="Calibri" w:hAnsi="Calibri" w:eastAsia="SimSun" w:cs="Calibri"/>
                <w:color w:val="000000"/>
                <w:sz w:val="20"/>
                <w:szCs w:val="20"/>
                <w:lang w:val="en-US" w:eastAsia="zh-CN" w:bidi="ar-SA"/>
              </w:rPr>
            </w:pP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1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7</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sz w:val="20"/>
                <w:szCs w:val="20"/>
                <w:lang w:val="en-US"/>
              </w:rPr>
            </w:pPr>
            <w:r>
              <w:rPr>
                <w:rFonts w:hint="default"/>
                <w:sz w:val="20"/>
                <w:szCs w:val="20"/>
                <w:lang w:val="en-US"/>
              </w:rPr>
              <w:t>End Date</w:t>
            </w:r>
          </w:p>
        </w:tc>
        <w:tc>
          <w:tcPr>
            <w:tcW w:w="11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Date</w:t>
            </w:r>
          </w:p>
        </w:tc>
        <w:tc>
          <w:tcPr>
            <w:tcW w:w="13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US" w:eastAsia="zh-CN" w:bidi="ar-SA"/>
              </w:rPr>
            </w:pPr>
          </w:p>
        </w:tc>
        <w:tc>
          <w:tcPr>
            <w:tcW w:w="13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ascii="Calibri" w:hAnsi="Calibri" w:eastAsia="SimSun" w:cs="Calibri"/>
                <w:color w:val="000000"/>
                <w:sz w:val="20"/>
                <w:szCs w:val="20"/>
                <w:lang w:val="en-US" w:eastAsia="zh-CN" w:bidi="ar-SA"/>
              </w:rPr>
            </w:pP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1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8</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sz w:val="20"/>
                <w:szCs w:val="20"/>
                <w:lang w:val="en-US"/>
              </w:rPr>
            </w:pPr>
            <w:r>
              <w:rPr>
                <w:rFonts w:hint="default"/>
                <w:sz w:val="20"/>
                <w:szCs w:val="20"/>
                <w:lang w:val="en-US"/>
              </w:rPr>
              <w:t>Office Order</w:t>
            </w:r>
          </w:p>
        </w:tc>
        <w:tc>
          <w:tcPr>
            <w:tcW w:w="11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Attach</w:t>
            </w:r>
          </w:p>
        </w:tc>
        <w:tc>
          <w:tcPr>
            <w:tcW w:w="13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US" w:eastAsia="zh-CN" w:bidi="ar-SA"/>
              </w:rPr>
            </w:pPr>
          </w:p>
        </w:tc>
        <w:tc>
          <w:tcPr>
            <w:tcW w:w="13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ascii="Calibri" w:hAnsi="Calibri" w:eastAsia="SimSun" w:cs="Calibri"/>
                <w:color w:val="000000"/>
                <w:sz w:val="20"/>
                <w:szCs w:val="20"/>
                <w:lang w:val="en-US" w:eastAsia="zh-CN" w:bidi="ar-SA"/>
              </w:rPr>
            </w:pP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1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9089" w:type="dxa"/>
            <w:gridSpan w:val="7"/>
            <w:tcBorders>
              <w:top w:val="single" w:color="FFFFFF" w:sz="12" w:space="0"/>
              <w:left w:val="single" w:color="FFFFFF" w:sz="12" w:space="0"/>
              <w:bottom w:val="single" w:color="FFFFFF" w:sz="12" w:space="0"/>
              <w:right w:val="single" w:color="FFFFFF" w:sz="12" w:space="0"/>
            </w:tcBorders>
            <w:shd w:val="clear" w:color="auto" w:fill="4F81BD"/>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 xml:space="preserve">                                                                    </w:t>
            </w:r>
            <w:r>
              <w:rPr>
                <w:rFonts w:hint="default" w:cs="Calibri"/>
                <w:b/>
                <w:bCs/>
                <w:i w:val="0"/>
                <w:iCs w:val="0"/>
                <w:color w:val="000000"/>
                <w:sz w:val="20"/>
                <w:szCs w:val="20"/>
                <w:u w:val="none"/>
                <w:lang w:val="en-US" w:eastAsia="zh-CN" w:bidi="ar-SA"/>
              </w:rPr>
              <w:t xml:space="preserve">          </w:t>
            </w:r>
            <w:r>
              <w:rPr>
                <w:rFonts w:hint="default" w:cs="Calibri"/>
                <w:b/>
                <w:bCs/>
                <w:i w:val="0"/>
                <w:iCs w:val="0"/>
                <w:color w:val="FFFFFF"/>
                <w:sz w:val="20"/>
                <w:szCs w:val="20"/>
                <w:u w:val="none"/>
                <w:lang w:val="en-US" w:eastAsia="zh-CN" w:bidi="ar-SA"/>
              </w:rPr>
              <w:t xml:space="preserve"> Criminal Cases(if any)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42"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948"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cs="Calibri"/>
                <w:b/>
                <w:bCs/>
                <w:i w:val="0"/>
                <w:iCs w:val="0"/>
                <w:color w:val="FFFFFF"/>
                <w:kern w:val="0"/>
                <w:sz w:val="20"/>
                <w:szCs w:val="20"/>
                <w:u w:val="none"/>
                <w:lang w:val="en-US" w:eastAsia="zh-CN" w:bidi="ar"/>
              </w:rPr>
              <w:t>Field Name</w:t>
            </w:r>
          </w:p>
        </w:tc>
        <w:tc>
          <w:tcPr>
            <w:tcW w:w="1104"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sz w:val="20"/>
                <w:szCs w:val="20"/>
                <w:u w:val="none"/>
                <w:lang w:val="en-US" w:eastAsia="zh-CN" w:bidi="ar-SA"/>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1396"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336"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56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103"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bidi="ar"/>
              </w:rPr>
              <w:t>1</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Description</w:t>
            </w:r>
          </w:p>
        </w:tc>
        <w:tc>
          <w:tcPr>
            <w:tcW w:w="11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Text</w:t>
            </w:r>
          </w:p>
        </w:tc>
        <w:tc>
          <w:tcPr>
            <w:tcW w:w="13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3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ascii="Calibri" w:hAnsi="Calibri" w:eastAsia="SimSun" w:cs="Calibri"/>
                <w:color w:val="000000"/>
                <w:sz w:val="20"/>
                <w:szCs w:val="20"/>
                <w:lang w:val="en-US" w:eastAsia="zh-CN" w:bidi="ar-SA"/>
              </w:rPr>
            </w:pP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1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2</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Status</w:t>
            </w:r>
          </w:p>
        </w:tc>
        <w:tc>
          <w:tcPr>
            <w:tcW w:w="11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Dropdown</w:t>
            </w:r>
          </w:p>
        </w:tc>
        <w:tc>
          <w:tcPr>
            <w:tcW w:w="13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3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cs="Calibri"/>
                <w:color w:val="000000"/>
                <w:sz w:val="20"/>
                <w:szCs w:val="20"/>
                <w:lang w:val="en-US" w:eastAsia="zh-CN" w:bidi="ar-SA"/>
              </w:rPr>
            </w:pPr>
            <w:r>
              <w:rPr>
                <w:rFonts w:hint="default" w:cs="Calibri"/>
                <w:color w:val="000000"/>
                <w:sz w:val="20"/>
                <w:szCs w:val="20"/>
                <w:lang w:val="en-US" w:eastAsia="zh-CN" w:bidi="ar-SA"/>
              </w:rPr>
              <w:t>Options:</w:t>
            </w:r>
          </w:p>
          <w:p>
            <w:pPr>
              <w:spacing w:line="240" w:lineRule="auto"/>
              <w:ind w:right="104" w:rightChars="52"/>
              <w:jc w:val="left"/>
              <w:rPr>
                <w:rFonts w:hint="default" w:cs="Calibri"/>
                <w:color w:val="000000"/>
                <w:sz w:val="20"/>
                <w:szCs w:val="20"/>
                <w:lang w:val="en-US" w:eastAsia="zh-CN" w:bidi="ar-SA"/>
              </w:rPr>
            </w:pPr>
            <w:r>
              <w:rPr>
                <w:rFonts w:hint="default" w:cs="Calibri"/>
                <w:color w:val="000000"/>
                <w:sz w:val="20"/>
                <w:szCs w:val="20"/>
                <w:lang w:val="en-US" w:eastAsia="zh-CN" w:bidi="ar-SA"/>
              </w:rPr>
              <w:t>Resolved</w:t>
            </w:r>
          </w:p>
          <w:p>
            <w:pPr>
              <w:numPr>
                <w:ilvl w:val="0"/>
                <w:numId w:val="0"/>
              </w:numPr>
              <w:spacing w:line="240" w:lineRule="auto"/>
              <w:ind w:leftChars="0" w:right="104" w:rightChars="52"/>
              <w:jc w:val="left"/>
              <w:rPr>
                <w:rFonts w:hint="default" w:cs="Calibri"/>
                <w:color w:val="000000"/>
                <w:sz w:val="20"/>
                <w:szCs w:val="20"/>
                <w:lang w:val="en-US" w:eastAsia="zh-CN" w:bidi="ar-SA"/>
              </w:rPr>
            </w:pPr>
            <w:r>
              <w:rPr>
                <w:rFonts w:hint="default" w:cs="Calibri"/>
                <w:color w:val="000000"/>
                <w:sz w:val="20"/>
                <w:szCs w:val="20"/>
                <w:lang w:val="en-US" w:eastAsia="zh-CN" w:bidi="ar-SA"/>
              </w:rPr>
              <w:t>Pending</w:t>
            </w:r>
          </w:p>
          <w:p>
            <w:pPr>
              <w:numPr>
                <w:ilvl w:val="0"/>
                <w:numId w:val="0"/>
              </w:numPr>
              <w:spacing w:line="240" w:lineRule="auto"/>
              <w:ind w:leftChars="0" w:right="104" w:rightChars="52"/>
              <w:jc w:val="left"/>
              <w:rPr>
                <w:rFonts w:hint="default" w:cs="Calibri"/>
                <w:color w:val="000000"/>
                <w:sz w:val="20"/>
                <w:szCs w:val="20"/>
                <w:lang w:val="en-US" w:eastAsia="zh-CN" w:bidi="ar-SA"/>
              </w:rPr>
            </w:pPr>
            <w:r>
              <w:rPr>
                <w:rFonts w:hint="default" w:cs="Calibri"/>
                <w:color w:val="000000"/>
                <w:sz w:val="20"/>
                <w:szCs w:val="20"/>
                <w:lang w:val="en-US" w:eastAsia="zh-CN" w:bidi="ar-SA"/>
              </w:rPr>
              <w:t>Ongoing</w:t>
            </w: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1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r>
    </w:tbl>
    <w:p>
      <w:pPr>
        <w:numPr>
          <w:ilvl w:val="0"/>
          <w:numId w:val="0"/>
        </w:numPr>
        <w:bidi w:val="0"/>
        <w:ind w:leftChars="0"/>
        <w:rPr>
          <w:rFonts w:hint="default"/>
          <w:lang w:val="en-US"/>
        </w:rPr>
      </w:pPr>
    </w:p>
    <w:p>
      <w:pPr>
        <w:ind w:right="104" w:rightChars="52"/>
        <w:rPr>
          <w:rFonts w:hint="default" w:ascii="Calibri" w:hAnsi="Calibri" w:cs="Calibri"/>
          <w:lang w:val="en-US"/>
        </w:rPr>
      </w:pPr>
    </w:p>
    <w:p>
      <w:pPr>
        <w:numPr>
          <w:ilvl w:val="0"/>
          <w:numId w:val="0"/>
        </w:numPr>
        <w:bidi w:val="0"/>
        <w:ind w:leftChars="0"/>
        <w:rPr>
          <w:rFonts w:hint="default"/>
          <w:lang w:val="en-US"/>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Users: Roles &amp; Permission</w:t>
      </w:r>
    </w:p>
    <w:p>
      <w:pPr>
        <w:keepNext w:val="0"/>
        <w:keepLines w:val="0"/>
        <w:widowControl/>
        <w:suppressLineNumbers w:val="0"/>
        <w:ind w:left="-400" w:leftChars="-200" w:right="104" w:rightChars="52" w:firstLine="400" w:firstLineChars="200"/>
        <w:jc w:val="left"/>
        <w:rPr>
          <w:rStyle w:val="252"/>
          <w:rFonts w:hint="default" w:ascii="Calibri" w:hAnsi="Calibri" w:cs="Calibri"/>
          <w:b w:val="0"/>
          <w:bCs w:val="0"/>
          <w:color w:val="000000"/>
          <w:sz w:val="20"/>
          <w:szCs w:val="20"/>
          <w:lang w:val="en-IN"/>
        </w:rPr>
      </w:pPr>
    </w:p>
    <w:p>
      <w:pPr>
        <w:keepNext w:val="0"/>
        <w:keepLines w:val="0"/>
        <w:widowControl/>
        <w:suppressLineNumbers w:val="0"/>
        <w:ind w:left="-400" w:leftChars="-200" w:right="104" w:rightChars="52" w:firstLine="400" w:firstLineChars="200"/>
        <w:jc w:val="left"/>
        <w:rPr>
          <w:rStyle w:val="252"/>
          <w:rFonts w:hint="default" w:ascii="Calibri" w:hAnsi="Calibri" w:cs="Calibri"/>
          <w:b w:val="0"/>
          <w:bCs w:val="0"/>
          <w:color w:val="000000"/>
          <w:sz w:val="20"/>
          <w:szCs w:val="20"/>
          <w:lang w:val="en-IN"/>
        </w:rPr>
      </w:pPr>
      <w:r>
        <w:rPr>
          <w:rStyle w:val="252"/>
          <w:rFonts w:hint="default" w:ascii="Calibri" w:hAnsi="Calibri" w:cs="Calibri"/>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93" w:tblpY="278"/>
        <w:tblOverlap w:val="never"/>
        <w:tblW w:w="79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Payroll Admin</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NA</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NA</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Payroll User</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keepNext w:val="0"/>
        <w:keepLines w:val="0"/>
        <w:widowControl/>
        <w:suppressLineNumbers w:val="0"/>
        <w:ind w:left="-400" w:leftChars="-200" w:right="104" w:rightChars="52" w:firstLine="400" w:firstLineChars="200"/>
        <w:jc w:val="left"/>
        <w:rPr>
          <w:rStyle w:val="252"/>
          <w:rFonts w:hint="default" w:ascii="Calibri" w:hAnsi="Calibri" w:cs="Calibri"/>
          <w:b w:val="0"/>
          <w:bCs w:val="0"/>
          <w:color w:val="000000"/>
          <w:sz w:val="20"/>
          <w:szCs w:val="20"/>
          <w:lang w:val="en-IN" w:eastAsia="zh-CN"/>
        </w:rPr>
      </w:pPr>
    </w:p>
    <w:p>
      <w:pPr>
        <w:pStyle w:val="4"/>
        <w:numPr>
          <w:ilvl w:val="0"/>
          <w:numId w:val="0"/>
        </w:numPr>
        <w:bidi w:val="0"/>
        <w:ind w:leftChars="0" w:right="104" w:rightChars="52"/>
        <w:rPr>
          <w:rFonts w:hint="default" w:ascii="Calibri" w:hAnsi="Calibri" w:cs="Calibri"/>
          <w:lang w:val="en-IN"/>
        </w:rPr>
      </w:pPr>
    </w:p>
    <w:p>
      <w:pPr>
        <w:keepNext w:val="0"/>
        <w:keepLines w:val="0"/>
        <w:widowControl/>
        <w:suppressLineNumbers w:val="0"/>
        <w:ind w:left="-400" w:leftChars="-200" w:right="104" w:rightChars="52" w:firstLine="400" w:firstLineChars="200"/>
        <w:jc w:val="left"/>
        <w:rPr>
          <w:rStyle w:val="252"/>
          <w:rFonts w:hint="default" w:ascii="Calibri" w:hAnsi="Calibri" w:cs="Calibri"/>
          <w:b w:val="0"/>
          <w:bCs w:val="0"/>
          <w:color w:val="000000"/>
          <w:sz w:val="20"/>
          <w:szCs w:val="20"/>
          <w:lang w:val="en-IN" w:eastAsia="zh-CN"/>
        </w:rPr>
      </w:pPr>
    </w:p>
    <w:p>
      <w:pPr>
        <w:pStyle w:val="4"/>
        <w:numPr>
          <w:ilvl w:val="0"/>
          <w:numId w:val="0"/>
        </w:numPr>
        <w:bidi w:val="0"/>
        <w:ind w:leftChars="0" w:right="104" w:rightChars="52"/>
        <w:outlineLvl w:val="2"/>
        <w:rPr>
          <w:rFonts w:hint="default" w:cs="Calibri"/>
          <w:lang w:val="en-IN"/>
        </w:rPr>
      </w:pPr>
      <w:bookmarkStart w:id="56" w:name="_Toc19390"/>
      <w:r>
        <w:rPr>
          <w:rFonts w:hint="default" w:cs="Calibri"/>
          <w:lang w:val="en-US"/>
        </w:rPr>
        <w:t>1.6Payroll Setting</w:t>
      </w:r>
      <w:bookmarkEnd w:id="56"/>
      <w:r>
        <w:rPr>
          <w:rFonts w:hint="default" w:cs="Calibri"/>
          <w:lang w:val="en-US"/>
        </w:rPr>
        <w:t xml:space="preserve"> </w:t>
      </w:r>
    </w:p>
    <w:p>
      <w:pPr>
        <w:numPr>
          <w:ilvl w:val="0"/>
          <w:numId w:val="0"/>
        </w:numPr>
        <w:tabs>
          <w:tab w:val="left" w:pos="850"/>
        </w:tabs>
        <w:bidi w:val="0"/>
        <w:outlineLvl w:val="9"/>
        <w:rPr>
          <w:rFonts w:hint="default"/>
          <w:b/>
          <w:bCs/>
          <w:color w:val="000000"/>
          <w:sz w:val="24"/>
          <w:szCs w:val="24"/>
          <w:u w:val="single"/>
          <w:lang w:val="en-IN"/>
        </w:rPr>
      </w:pPr>
      <w:r>
        <w:rPr>
          <w:rFonts w:hint="default"/>
          <w:b/>
          <w:bCs/>
          <w:color w:val="000000"/>
          <w:sz w:val="24"/>
          <w:szCs w:val="24"/>
          <w:u w:val="single"/>
          <w:lang w:val="en-IN"/>
        </w:rPr>
        <w:t>General Description</w:t>
      </w:r>
    </w:p>
    <w:p>
      <w:pPr>
        <w:numPr>
          <w:ilvl w:val="0"/>
          <w:numId w:val="0"/>
        </w:numPr>
        <w:spacing w:line="240" w:lineRule="auto"/>
        <w:ind w:leftChars="0"/>
        <w:rPr>
          <w:rFonts w:hint="default"/>
          <w:b w:val="0"/>
          <w:bCs w:val="0"/>
          <w:u w:val="none"/>
          <w:lang w:val="en-IN"/>
        </w:rPr>
      </w:pP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11"/>
        <w:tblpPr w:leftFromText="180" w:rightFromText="180" w:vertAnchor="text" w:horzAnchor="page" w:tblpX="1694" w:tblpY="18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8"/>
        <w:gridCol w:w="42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ind w:left="-400" w:leftChars="-200" w:right="104" w:rightChars="52" w:firstLine="400" w:firstLineChars="200"/>
              <w:jc w:val="left"/>
              <w:rPr>
                <w:rStyle w:val="252"/>
                <w:rFonts w:hint="default" w:ascii="Calibri" w:hAnsi="Calibri" w:cs="Calibri"/>
                <w:b w:val="0"/>
                <w:bCs w:val="0"/>
                <w:color w:val="000000"/>
                <w:sz w:val="20"/>
                <w:szCs w:val="20"/>
                <w:rtl w:val="0"/>
                <w:lang w:val="en-IN" w:eastAsia="zh-CN"/>
              </w:rPr>
            </w:pPr>
            <w:r>
              <w:rPr>
                <w:rStyle w:val="252"/>
                <w:rFonts w:hint="default" w:ascii="Calibri" w:hAnsi="Calibri" w:cs="Calibri"/>
                <w:b w:val="0"/>
                <w:bCs w:val="0"/>
                <w:color w:val="000000"/>
                <w:sz w:val="20"/>
                <w:szCs w:val="20"/>
                <w:rtl w:val="0"/>
                <w:lang w:val="en-IN" w:eastAsia="zh-CN"/>
              </w:rPr>
              <w:t>Description</w:t>
            </w:r>
          </w:p>
        </w:tc>
        <w:tc>
          <w:tcPr>
            <w:tcW w:w="4270" w:type="dxa"/>
            <w:noWrap w:val="0"/>
            <w:vAlign w:val="top"/>
          </w:tcPr>
          <w:p>
            <w:pPr>
              <w:keepNext w:val="0"/>
              <w:keepLines w:val="0"/>
              <w:widowControl/>
              <w:numPr>
                <w:ilvl w:val="0"/>
                <w:numId w:val="51"/>
              </w:numPr>
              <w:suppressLineNumbers w:val="0"/>
              <w:ind w:left="425" w:leftChars="0" w:right="104" w:rightChars="52" w:hanging="425" w:firstLineChars="0"/>
              <w:jc w:val="left"/>
              <w:rPr>
                <w:rStyle w:val="252"/>
                <w:rFonts w:hint="default" w:cs="Calibri"/>
                <w:b w:val="0"/>
                <w:bCs w:val="0"/>
                <w:color w:val="000000"/>
                <w:sz w:val="20"/>
                <w:szCs w:val="20"/>
                <w:rtl w:val="0"/>
                <w:lang w:val="en-US" w:eastAsia="zh-CN"/>
              </w:rPr>
            </w:pPr>
            <w:r>
              <w:rPr>
                <w:rStyle w:val="252"/>
                <w:rFonts w:hint="default" w:cs="Calibri"/>
                <w:b w:val="0"/>
                <w:bCs w:val="0"/>
                <w:color w:val="000000"/>
                <w:sz w:val="20"/>
                <w:szCs w:val="20"/>
                <w:rtl w:val="0"/>
                <w:lang w:val="en-US" w:eastAsia="zh-CN"/>
              </w:rPr>
              <w:t>Payroll Settings helps you to set-up payroll criteria.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4478"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Navigation</w:t>
            </w:r>
          </w:p>
        </w:tc>
        <w:tc>
          <w:tcPr>
            <w:tcW w:w="4270" w:type="dxa"/>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 xml:space="preserve">Home &gt; Payroll&gt; Settings&gt; Payroll Settings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270" w:type="dxa"/>
            <w:noWrap w:val="0"/>
            <w:vAlign w:val="top"/>
          </w:tcPr>
          <w:p>
            <w:pPr>
              <w:widowControl w:val="0"/>
              <w:numPr>
                <w:ilvl w:val="0"/>
                <w:numId w:val="0"/>
              </w:numPr>
              <w:ind w:leftChars="0"/>
              <w:jc w:val="both"/>
              <w:rPr>
                <w:rFonts w:hint="default"/>
                <w:sz w:val="20"/>
                <w:szCs w:val="20"/>
                <w:lang w:val="en-US" w:eastAsia="zh-CN"/>
              </w:rPr>
            </w:pPr>
            <w:r>
              <w:rPr>
                <w:rFonts w:hint="default"/>
                <w:sz w:val="20"/>
                <w:szCs w:val="20"/>
                <w:lang w:val="en-US" w:eastAsia="zh-CN"/>
              </w:rPr>
              <w:t>The system should have</w:t>
            </w:r>
            <w:r>
              <w:rPr>
                <w:rFonts w:hint="default"/>
                <w:sz w:val="20"/>
                <w:szCs w:val="20"/>
                <w:lang w:val="en-IN" w:eastAsia="zh-CN"/>
              </w:rPr>
              <w:t xml:space="preserve"> records in the following screen</w:t>
            </w:r>
            <w:r>
              <w:rPr>
                <w:rFonts w:hint="default"/>
                <w:sz w:val="20"/>
                <w:szCs w:val="20"/>
                <w:lang w:val="en-US" w:eastAsia="zh-CN"/>
              </w:rPr>
              <w:t>:</w:t>
            </w:r>
          </w:p>
          <w:p>
            <w:pPr>
              <w:widowControl w:val="0"/>
              <w:numPr>
                <w:ilvl w:val="0"/>
                <w:numId w:val="52"/>
              </w:numPr>
              <w:jc w:val="both"/>
              <w:rPr>
                <w:rFonts w:hint="default"/>
                <w:sz w:val="20"/>
                <w:szCs w:val="20"/>
                <w:rtl w:val="0"/>
                <w:lang w:val="en-US" w:eastAsia="zh-CN"/>
              </w:rPr>
            </w:pPr>
            <w:r>
              <w:rPr>
                <w:rFonts w:hint="default"/>
                <w:sz w:val="20"/>
                <w:szCs w:val="20"/>
                <w:rtl w:val="0"/>
                <w:lang w:val="en-US" w:eastAsia="zh-CN"/>
              </w:rPr>
              <w:t>Company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270" w:type="dxa"/>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Payroll Settings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New Screen Name</w:t>
            </w:r>
          </w:p>
        </w:tc>
        <w:tc>
          <w:tcPr>
            <w:tcW w:w="4270" w:type="dxa"/>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No change</w:t>
            </w:r>
          </w:p>
        </w:tc>
      </w:tr>
    </w:tbl>
    <w:p>
      <w:pPr>
        <w:bidi w:val="0"/>
        <w:rPr>
          <w:rFonts w:hint="default"/>
          <w:lang w:val="en-US"/>
        </w:rPr>
      </w:pPr>
    </w:p>
    <w:p>
      <w:pPr>
        <w:bidi w:val="0"/>
        <w:rPr>
          <w:rFonts w:hint="default"/>
          <w:lang w:val="en-US"/>
        </w:rPr>
      </w:pPr>
    </w:p>
    <w:p>
      <w:pPr>
        <w:numPr>
          <w:ilvl w:val="0"/>
          <w:numId w:val="0"/>
        </w:numPr>
        <w:spacing w:line="240" w:lineRule="auto"/>
        <w:ind w:leftChars="0"/>
        <w:rPr>
          <w:rFonts w:hint="default"/>
          <w:b/>
          <w:bCs/>
          <w:color w:val="000000"/>
          <w:sz w:val="24"/>
          <w:szCs w:val="24"/>
          <w:u w:val="single"/>
          <w:lang w:val="en-US" w:eastAsia="zh-CN"/>
        </w:rPr>
      </w:pPr>
      <w:r>
        <w:rPr>
          <w:rFonts w:hint="default"/>
          <w:b/>
          <w:bCs/>
          <w:color w:val="000000"/>
          <w:sz w:val="24"/>
          <w:szCs w:val="24"/>
          <w:u w:val="single"/>
          <w:lang w:val="en-US" w:eastAsia="zh-CN"/>
        </w:rPr>
        <w:t>Screenshot</w:t>
      </w:r>
    </w:p>
    <w:p>
      <w:pPr>
        <w:numPr>
          <w:ilvl w:val="0"/>
          <w:numId w:val="0"/>
        </w:numPr>
        <w:spacing w:line="240" w:lineRule="auto"/>
        <w:ind w:leftChars="0"/>
        <w:rPr>
          <w:rFonts w:hint="default"/>
          <w:b/>
          <w:bCs/>
          <w:color w:val="000000"/>
          <w:sz w:val="24"/>
          <w:szCs w:val="24"/>
          <w:u w:val="single"/>
          <w:lang w:val="en-US" w:eastAsia="zh-CN"/>
        </w:rPr>
      </w:pPr>
    </w:p>
    <w:p>
      <w:pPr>
        <w:numPr>
          <w:ilvl w:val="0"/>
          <w:numId w:val="0"/>
        </w:numPr>
        <w:tabs>
          <w:tab w:val="left" w:pos="850"/>
        </w:tabs>
        <w:bidi w:val="0"/>
        <w:outlineLvl w:val="9"/>
      </w:pPr>
      <w:r>
        <w:drawing>
          <wp:inline distT="0" distB="0" distL="114300" distR="114300">
            <wp:extent cx="5267325" cy="3528695"/>
            <wp:effectExtent l="9525" t="9525" r="19050" b="24130"/>
            <wp:docPr id="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5"/>
                    <pic:cNvPicPr>
                      <a:picLocks noChangeAspect="1"/>
                    </pic:cNvPicPr>
                  </pic:nvPicPr>
                  <pic:blipFill>
                    <a:blip r:embed="rId21"/>
                    <a:stretch>
                      <a:fillRect/>
                    </a:stretch>
                  </pic:blipFill>
                  <pic:spPr>
                    <a:xfrm>
                      <a:off x="0" y="0"/>
                      <a:ext cx="5267325" cy="3528695"/>
                    </a:xfrm>
                    <a:prstGeom prst="rect">
                      <a:avLst/>
                    </a:prstGeom>
                    <a:noFill/>
                    <a:ln>
                      <a:solidFill>
                        <a:schemeClr val="tx1"/>
                      </a:solidFill>
                    </a:ln>
                  </pic:spPr>
                </pic:pic>
              </a:graphicData>
            </a:graphic>
          </wp:inline>
        </w:drawing>
      </w:r>
    </w:p>
    <w:p>
      <w:pPr>
        <w:numPr>
          <w:ilvl w:val="0"/>
          <w:numId w:val="0"/>
        </w:numPr>
        <w:spacing w:line="240" w:lineRule="auto"/>
        <w:ind w:leftChars="0" w:firstLine="2700" w:firstLineChars="1350"/>
        <w:rPr>
          <w:rFonts w:hint="default"/>
          <w:rtl w:val="0"/>
          <w:lang w:val="en-US" w:eastAsia="zh-CN"/>
        </w:rPr>
      </w:pPr>
      <w:r>
        <w:t xml:space="preserve">Figure </w:t>
      </w:r>
      <w:r>
        <w:fldChar w:fldCharType="begin"/>
      </w:r>
      <w:r>
        <w:instrText xml:space="preserve"> SEQ Figure \* ARABIC </w:instrText>
      </w:r>
      <w:r>
        <w:fldChar w:fldCharType="separate"/>
      </w:r>
      <w:r>
        <w:t>6</w:t>
      </w:r>
      <w:r>
        <w:fldChar w:fldCharType="end"/>
      </w:r>
      <w:r>
        <w:rPr>
          <w:rFonts w:hint="default"/>
          <w:lang w:val="en-US"/>
        </w:rPr>
        <w:t xml:space="preserve"> : Payroll Settings Screen</w:t>
      </w:r>
    </w:p>
    <w:p>
      <w:pPr>
        <w:numPr>
          <w:ilvl w:val="0"/>
          <w:numId w:val="0"/>
        </w:numPr>
        <w:tabs>
          <w:tab w:val="left" w:pos="850"/>
        </w:tabs>
        <w:bidi w:val="0"/>
        <w:outlineLvl w:val="9"/>
        <w:rPr>
          <w:rFonts w:hint="default"/>
          <w:b/>
          <w:bCs/>
          <w:color w:val="000000"/>
          <w:sz w:val="24"/>
          <w:szCs w:val="24"/>
          <w:u w:val="single"/>
          <w:rtl w:val="0"/>
          <w:lang w:val="en-US" w:eastAsia="zh-CN"/>
        </w:rPr>
      </w:pPr>
    </w:p>
    <w:p>
      <w:pPr>
        <w:numPr>
          <w:ilvl w:val="0"/>
          <w:numId w:val="0"/>
        </w:numPr>
        <w:tabs>
          <w:tab w:val="left" w:pos="850"/>
        </w:tabs>
        <w:bidi w:val="0"/>
        <w:outlineLvl w:val="9"/>
        <w:rPr>
          <w:rFonts w:hint="default"/>
          <w:b/>
          <w:bCs/>
          <w:color w:val="000000"/>
          <w:sz w:val="24"/>
          <w:szCs w:val="24"/>
          <w:u w:val="single"/>
          <w:rtl w:val="0"/>
          <w:lang w:val="en-US" w:eastAsia="zh-CN"/>
        </w:rPr>
      </w:pPr>
    </w:p>
    <w:p>
      <w:pPr>
        <w:numPr>
          <w:ilvl w:val="0"/>
          <w:numId w:val="0"/>
        </w:numPr>
        <w:tabs>
          <w:tab w:val="left" w:pos="850"/>
        </w:tabs>
        <w:bidi w:val="0"/>
        <w:outlineLvl w:val="9"/>
        <w:rPr>
          <w:rFonts w:hint="default"/>
          <w:b/>
          <w:bCs/>
          <w:color w:val="000000"/>
          <w:sz w:val="24"/>
          <w:szCs w:val="24"/>
          <w:u w:val="single"/>
          <w:lang w:val="en-IN" w:eastAsia="zh-CN"/>
        </w:rPr>
      </w:pPr>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p>
    <w:p>
      <w:pPr>
        <w:bidi w:val="0"/>
        <w:rPr>
          <w:rFonts w:hint="default"/>
          <w:lang w:val="en-US"/>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p>
      <w:pPr>
        <w:keepNext w:val="0"/>
        <w:keepLines w:val="0"/>
        <w:widowControl/>
        <w:suppressLineNumbers w:val="0"/>
        <w:ind w:right="104" w:rightChars="52"/>
        <w:jc w:val="left"/>
        <w:rPr>
          <w:rStyle w:val="252"/>
          <w:rFonts w:hint="default" w:cs="Calibri"/>
          <w:b w:val="0"/>
          <w:bCs w:val="0"/>
          <w:color w:val="000000"/>
          <w:sz w:val="20"/>
          <w:szCs w:val="20"/>
          <w:lang w:val="en-US" w:eastAsia="zh-CN"/>
        </w:rPr>
      </w:pPr>
    </w:p>
    <w:tbl>
      <w:tblPr>
        <w:tblStyle w:val="12"/>
        <w:tblW w:w="8734" w:type="dxa"/>
        <w:tblInd w:w="-109" w:type="dxa"/>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shd w:val="clear" w:color="auto" w:fill="auto"/>
        <w:tblLayout w:type="fixed"/>
        <w:tblCellMar>
          <w:top w:w="0" w:type="dxa"/>
          <w:left w:w="108" w:type="dxa"/>
          <w:bottom w:w="0" w:type="dxa"/>
          <w:right w:w="108" w:type="dxa"/>
        </w:tblCellMar>
      </w:tblPr>
      <w:tblGrid>
        <w:gridCol w:w="517"/>
        <w:gridCol w:w="1517"/>
        <w:gridCol w:w="1233"/>
        <w:gridCol w:w="1233"/>
        <w:gridCol w:w="1484"/>
        <w:gridCol w:w="1350"/>
        <w:gridCol w:w="1400"/>
      </w:tblGrid>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tblCellMar>
            <w:top w:w="0" w:type="dxa"/>
            <w:left w:w="108" w:type="dxa"/>
            <w:bottom w:w="0" w:type="dxa"/>
            <w:right w:w="108" w:type="dxa"/>
          </w:tblCellMar>
        </w:tblPrEx>
        <w:trPr>
          <w:trHeight w:val="300" w:hRule="atLeast"/>
        </w:trPr>
        <w:tc>
          <w:tcPr>
            <w:tcW w:w="517" w:type="dxa"/>
            <w:tcBorders>
              <w:tl2br w:val="nil"/>
              <w:tr2bl w:val="nil"/>
            </w:tcBorders>
            <w:shd w:val="clear" w:color="auto" w:fill="4F81BD" w:themeFill="accent1"/>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FFFFFF" w:themeColor="background1"/>
                <w:kern w:val="0"/>
                <w:sz w:val="20"/>
                <w:szCs w:val="20"/>
                <w:u w:val="none"/>
                <w:lang w:val="en-US" w:eastAsia="zh-CN" w:bidi="ar"/>
                <w14:textFill>
                  <w14:solidFill>
                    <w14:schemeClr w14:val="bg1"/>
                  </w14:solidFill>
                </w14:textFill>
              </w:rPr>
              <w:t>ID</w:t>
            </w:r>
          </w:p>
        </w:tc>
        <w:tc>
          <w:tcPr>
            <w:tcW w:w="1517" w:type="dxa"/>
            <w:tcBorders>
              <w:tl2br w:val="nil"/>
              <w:tr2bl w:val="nil"/>
            </w:tcBorders>
            <w:shd w:val="clear" w:color="auto" w:fill="4F81BD" w:themeFill="accent1"/>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cs="Calibri"/>
                <w:i w:val="0"/>
                <w:iCs w:val="0"/>
                <w:color w:val="FFFFFF" w:themeColor="background1"/>
                <w:kern w:val="0"/>
                <w:sz w:val="20"/>
                <w:szCs w:val="20"/>
                <w:u w:val="none"/>
                <w:lang w:val="en-US" w:eastAsia="zh-CN" w:bidi="ar"/>
                <w14:textFill>
                  <w14:solidFill>
                    <w14:schemeClr w14:val="bg1"/>
                  </w14:solidFill>
                </w14:textFill>
              </w:rPr>
              <w:t>Field Name</w:t>
            </w:r>
          </w:p>
        </w:tc>
        <w:tc>
          <w:tcPr>
            <w:tcW w:w="1233" w:type="dxa"/>
            <w:tcBorders>
              <w:tl2br w:val="nil"/>
              <w:tr2bl w:val="nil"/>
            </w:tcBorders>
            <w:shd w:val="clear" w:color="auto" w:fill="4F81BD" w:themeFill="accent1"/>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sz w:val="20"/>
                <w:szCs w:val="20"/>
                <w:u w:val="none"/>
                <w:lang w:val="en-US" w:eastAsia="zh-CN" w:bidi="ar-SA"/>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1233" w:type="dxa"/>
            <w:tcBorders>
              <w:tl2br w:val="nil"/>
              <w:tr2bl w:val="nil"/>
            </w:tcBorders>
            <w:shd w:val="clear" w:color="auto" w:fill="4F81BD" w:themeFill="accent1"/>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FFFFFF" w:themeColor="background1"/>
                <w:kern w:val="0"/>
                <w:sz w:val="20"/>
                <w:szCs w:val="20"/>
                <w:u w:val="none"/>
                <w:lang w:val="en-US" w:eastAsia="zh-CN" w:bidi="ar"/>
                <w14:textFill>
                  <w14:solidFill>
                    <w14:schemeClr w14:val="bg1"/>
                  </w14:solidFill>
                </w14:textFill>
              </w:rPr>
              <w:t>Mandatory</w:t>
            </w:r>
          </w:p>
        </w:tc>
        <w:tc>
          <w:tcPr>
            <w:tcW w:w="1484" w:type="dxa"/>
            <w:tcBorders>
              <w:tl2br w:val="nil"/>
              <w:tr2bl w:val="nil"/>
            </w:tcBorders>
            <w:shd w:val="clear" w:color="auto" w:fill="4F81BD" w:themeFill="accent1"/>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 Action</w:t>
            </w:r>
          </w:p>
        </w:tc>
        <w:tc>
          <w:tcPr>
            <w:tcW w:w="1350" w:type="dxa"/>
            <w:tcBorders>
              <w:tl2br w:val="nil"/>
              <w:tr2bl w:val="nil"/>
            </w:tcBorders>
            <w:shd w:val="clear" w:color="auto" w:fill="4F81BD" w:themeFill="accent1"/>
            <w:noWrap/>
            <w:vAlign w:val="center"/>
          </w:tcPr>
          <w:p>
            <w:pPr>
              <w:keepNext w:val="0"/>
              <w:keepLines w:val="0"/>
              <w:widowControl/>
              <w:suppressLineNumbers w:val="0"/>
              <w:jc w:val="left"/>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IN" w:eastAsia="zh-CN" w:bidi="ar"/>
              </w:rPr>
              <w:t>Remarks</w:t>
            </w:r>
          </w:p>
        </w:tc>
        <w:tc>
          <w:tcPr>
            <w:tcW w:w="1400" w:type="dxa"/>
            <w:tcBorders>
              <w:tl2br w:val="nil"/>
              <w:tr2bl w:val="nil"/>
            </w:tcBorders>
            <w:shd w:val="clear" w:color="auto" w:fill="4F81BD" w:themeFill="accent1"/>
            <w:noWrap/>
            <w:vAlign w:val="center"/>
          </w:tcPr>
          <w:p>
            <w:pPr>
              <w:keepNext w:val="0"/>
              <w:keepLines w:val="0"/>
              <w:widowControl/>
              <w:suppressLineNumbers w:val="0"/>
              <w:spacing w:line="240" w:lineRule="auto"/>
              <w:jc w:val="both"/>
              <w:textAlignment w:val="bottom"/>
              <w:rPr>
                <w:rFonts w:hint="default" w:ascii="Calibri" w:hAnsi="Calibri" w:cs="Calibri"/>
                <w:b/>
                <w:bCs/>
                <w:i w:val="0"/>
                <w:iCs w:val="0"/>
                <w:color w:val="FFFFFF"/>
                <w:kern w:val="0"/>
                <w:sz w:val="20"/>
                <w:szCs w:val="20"/>
                <w:u w:val="none"/>
                <w:lang w:val="en-IN" w:eastAsia="zh-CN" w:bidi="ar"/>
              </w:rPr>
            </w:pPr>
            <w:r>
              <w:rPr>
                <w:rFonts w:hint="default" w:ascii="Calibri" w:hAnsi="Calibri"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ascii="Calibri" w:hAnsi="Calibri" w:cs="Calibri"/>
                <w:b/>
                <w:bCs/>
                <w:i w:val="0"/>
                <w:iCs w:val="0"/>
                <w:color w:val="FFFFFF"/>
                <w:kern w:val="0"/>
                <w:sz w:val="20"/>
                <w:szCs w:val="20"/>
                <w:u w:val="none"/>
                <w:lang w:val="en-IN" w:eastAsia="zh-CN" w:bidi="ar"/>
              </w:rPr>
            </w:pPr>
            <w:r>
              <w:rPr>
                <w:rFonts w:hint="default" w:ascii="Calibri" w:hAnsi="Calibri" w:cs="Calibri"/>
                <w:b/>
                <w:bCs/>
                <w:i w:val="0"/>
                <w:iCs w:val="0"/>
                <w:color w:val="FFFFFF"/>
                <w:kern w:val="0"/>
                <w:sz w:val="20"/>
                <w:szCs w:val="20"/>
                <w:u w:val="none"/>
                <w:lang w:val="en-IN" w:eastAsia="zh-CN" w:bidi="ar"/>
              </w:rPr>
              <w:t>N= New</w:t>
            </w:r>
          </w:p>
          <w:p>
            <w:pPr>
              <w:keepNext w:val="0"/>
              <w:keepLines w:val="0"/>
              <w:widowControl/>
              <w:suppressLineNumbers w:val="0"/>
              <w:jc w:val="left"/>
              <w:textAlignment w:val="center"/>
              <w:rPr>
                <w:rFonts w:hint="default" w:ascii="Calibri" w:hAnsi="Calibri" w:cs="Calibri"/>
                <w:b/>
                <w:bCs/>
                <w:i w:val="0"/>
                <w:iCs w:val="0"/>
                <w:color w:val="FFFFFF"/>
                <w:kern w:val="0"/>
                <w:sz w:val="20"/>
                <w:szCs w:val="20"/>
                <w:u w:val="none"/>
                <w:lang w:val="en-IN" w:eastAsia="zh-CN" w:bidi="ar"/>
              </w:rPr>
            </w:pPr>
            <w:r>
              <w:rPr>
                <w:rFonts w:hint="default" w:ascii="Calibri" w:hAnsi="Calibri" w:cs="Calibri"/>
                <w:b/>
                <w:bCs/>
                <w:i w:val="0"/>
                <w:iCs w:val="0"/>
                <w:color w:val="FFFFFF"/>
                <w:kern w:val="0"/>
                <w:sz w:val="20"/>
                <w:szCs w:val="20"/>
                <w:u w:val="none"/>
                <w:lang w:val="en-IN" w:eastAsia="zh-CN" w:bidi="ar"/>
              </w:rPr>
              <w:t>D= Delete</w:t>
            </w: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shd w:val="clear" w:color="auto" w:fill="auto"/>
          <w:tblCellMar>
            <w:top w:w="0" w:type="dxa"/>
            <w:left w:w="108" w:type="dxa"/>
            <w:bottom w:w="0" w:type="dxa"/>
            <w:right w:w="108" w:type="dxa"/>
          </w:tblCellMar>
        </w:tblPrEx>
        <w:trPr>
          <w:trHeight w:val="300" w:hRule="atLeast"/>
        </w:trPr>
        <w:tc>
          <w:tcPr>
            <w:tcW w:w="517" w:type="dxa"/>
            <w:tcBorders>
              <w:tl2br w:val="nil"/>
              <w:tr2bl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517" w:type="dxa"/>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Calculate Payroll Working Days Based On</w:t>
            </w:r>
          </w:p>
        </w:tc>
        <w:tc>
          <w:tcPr>
            <w:tcW w:w="1233" w:type="dxa"/>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1233" w:type="dxa"/>
            <w:tcBorders>
              <w:tl2br w:val="nil"/>
              <w:tr2bl w:val="nil"/>
            </w:tcBorders>
            <w:shd w:val="clear" w:color="auto" w:fill="auto"/>
            <w:noWrap/>
            <w:vAlign w:val="center"/>
          </w:tcPr>
          <w:p>
            <w:pPr>
              <w:keepNext w:val="0"/>
              <w:keepLines w:val="0"/>
              <w:widowControl/>
              <w:suppressLineNumbers w:val="0"/>
              <w:jc w:val="left"/>
              <w:textAlignment w:val="center"/>
              <w:rPr>
                <w:rFonts w:hint="default" w:cs="Calibri"/>
                <w:i w:val="0"/>
                <w:iCs w:val="0"/>
                <w:color w:val="000000"/>
                <w:sz w:val="20"/>
                <w:szCs w:val="20"/>
                <w:u w:val="none"/>
                <w:lang w:val="en-US"/>
              </w:rPr>
            </w:pPr>
          </w:p>
        </w:tc>
        <w:tc>
          <w:tcPr>
            <w:tcW w:w="1484" w:type="dxa"/>
            <w:tcBorders>
              <w:tl2br w:val="nil"/>
              <w:tr2bl w:val="nil"/>
            </w:tcBorders>
            <w:shd w:val="clear" w:color="auto" w:fill="auto"/>
            <w:noWrap/>
            <w:vAlign w:val="center"/>
          </w:tcPr>
          <w:p>
            <w:pPr>
              <w:keepNext w:val="0"/>
              <w:keepLines w:val="0"/>
              <w:widowControl/>
              <w:suppressLineNumbers w:val="0"/>
              <w:jc w:val="left"/>
              <w:textAlignment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Options:</w:t>
            </w:r>
          </w:p>
          <w:p>
            <w:pPr>
              <w:keepNext w:val="0"/>
              <w:keepLines w:val="0"/>
              <w:widowControl/>
              <w:suppressLineNumbers w:val="0"/>
              <w:jc w:val="left"/>
              <w:textAlignment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Leave</w:t>
            </w:r>
          </w:p>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Attendance</w:t>
            </w:r>
          </w:p>
        </w:tc>
        <w:tc>
          <w:tcPr>
            <w:tcW w:w="1350" w:type="dxa"/>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00" w:type="dxa"/>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shd w:val="clear" w:color="auto" w:fill="auto"/>
          <w:tblCellMar>
            <w:top w:w="0" w:type="dxa"/>
            <w:left w:w="108" w:type="dxa"/>
            <w:bottom w:w="0" w:type="dxa"/>
            <w:right w:w="108" w:type="dxa"/>
          </w:tblCellMar>
        </w:tblPrEx>
        <w:trPr>
          <w:trHeight w:val="300" w:hRule="atLeast"/>
        </w:trPr>
        <w:tc>
          <w:tcPr>
            <w:tcW w:w="517" w:type="dxa"/>
            <w:tcBorders>
              <w:tl2br w:val="nil"/>
              <w:tr2bl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517" w:type="dxa"/>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Consider Unmarked Attendance As</w:t>
            </w:r>
          </w:p>
        </w:tc>
        <w:tc>
          <w:tcPr>
            <w:tcW w:w="1233" w:type="dxa"/>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Dropdown</w:t>
            </w:r>
          </w:p>
        </w:tc>
        <w:tc>
          <w:tcPr>
            <w:tcW w:w="1233" w:type="dxa"/>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p>
        </w:tc>
        <w:tc>
          <w:tcPr>
            <w:tcW w:w="1484" w:type="dxa"/>
            <w:tcBorders>
              <w:tl2br w:val="nil"/>
              <w:tr2bl w:val="nil"/>
            </w:tcBorders>
            <w:shd w:val="clear" w:color="auto" w:fill="auto"/>
            <w:noWrap/>
            <w:vAlign w:val="center"/>
          </w:tcPr>
          <w:p>
            <w:pPr>
              <w:keepNext w:val="0"/>
              <w:keepLines w:val="0"/>
              <w:widowControl/>
              <w:suppressLineNumbers w:val="0"/>
              <w:jc w:val="left"/>
              <w:textAlignment w:val="center"/>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Options:</w:t>
            </w:r>
          </w:p>
          <w:p>
            <w:pPr>
              <w:keepNext w:val="0"/>
              <w:keepLines w:val="0"/>
              <w:widowControl/>
              <w:suppressLineNumbers w:val="0"/>
              <w:jc w:val="left"/>
              <w:textAlignment w:val="center"/>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Present</w:t>
            </w:r>
          </w:p>
          <w:p>
            <w:pPr>
              <w:keepNext w:val="0"/>
              <w:keepLines w:val="0"/>
              <w:widowControl/>
              <w:suppressLineNumbers w:val="0"/>
              <w:jc w:val="left"/>
              <w:textAlignment w:val="center"/>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Absent</w:t>
            </w:r>
          </w:p>
        </w:tc>
        <w:tc>
          <w:tcPr>
            <w:tcW w:w="1350" w:type="dxa"/>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00" w:type="dxa"/>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shd w:val="clear" w:color="auto" w:fill="auto"/>
          <w:tblCellMar>
            <w:top w:w="0" w:type="dxa"/>
            <w:left w:w="108" w:type="dxa"/>
            <w:bottom w:w="0" w:type="dxa"/>
            <w:right w:w="108" w:type="dxa"/>
          </w:tblCellMar>
        </w:tblPrEx>
        <w:trPr>
          <w:trHeight w:val="300" w:hRule="atLeast"/>
        </w:trPr>
        <w:tc>
          <w:tcPr>
            <w:tcW w:w="517" w:type="dxa"/>
            <w:tcBorders>
              <w:tl2br w:val="nil"/>
              <w:tr2bl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517" w:type="dxa"/>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Disable Rounded Total</w:t>
            </w:r>
          </w:p>
        </w:tc>
        <w:tc>
          <w:tcPr>
            <w:tcW w:w="1233" w:type="dxa"/>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Checkbox</w:t>
            </w:r>
          </w:p>
        </w:tc>
        <w:tc>
          <w:tcPr>
            <w:tcW w:w="1233" w:type="dxa"/>
            <w:tcBorders>
              <w:tl2br w:val="nil"/>
              <w:tr2bl w:val="nil"/>
            </w:tcBorders>
            <w:shd w:val="clear" w:color="auto" w:fill="auto"/>
            <w:noWrap/>
            <w:vAlign w:val="center"/>
          </w:tcPr>
          <w:p>
            <w:pPr>
              <w:rPr>
                <w:rFonts w:hint="default" w:ascii="Calibri" w:hAnsi="Calibri" w:cs="Calibri"/>
                <w:i w:val="0"/>
                <w:iCs w:val="0"/>
                <w:color w:val="000000"/>
                <w:sz w:val="20"/>
                <w:szCs w:val="20"/>
                <w:u w:val="none"/>
              </w:rPr>
            </w:pPr>
          </w:p>
        </w:tc>
        <w:tc>
          <w:tcPr>
            <w:tcW w:w="1484" w:type="dxa"/>
            <w:tcBorders>
              <w:tl2br w:val="nil"/>
              <w:tr2bl w:val="nil"/>
            </w:tcBorders>
            <w:shd w:val="clear" w:color="auto" w:fill="auto"/>
            <w:noWrap/>
            <w:vAlign w:val="center"/>
          </w:tcPr>
          <w:p>
            <w:pP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If checkbox is checked,hides and disables Rounded Total Field in Salary Slips.</w:t>
            </w:r>
          </w:p>
        </w:tc>
        <w:tc>
          <w:tcPr>
            <w:tcW w:w="1350" w:type="dxa"/>
            <w:tcBorders>
              <w:tl2br w:val="nil"/>
              <w:tr2bl w:val="nil"/>
            </w:tcBorders>
            <w:shd w:val="clear" w:color="auto" w:fill="auto"/>
            <w:noWrap/>
            <w:vAlign w:val="center"/>
          </w:tcPr>
          <w:p>
            <w:pPr>
              <w:rPr>
                <w:rFonts w:hint="default" w:ascii="Calibri" w:hAnsi="Calibri" w:cs="Calibri"/>
                <w:i w:val="0"/>
                <w:iCs w:val="0"/>
                <w:color w:val="000000"/>
                <w:sz w:val="20"/>
                <w:szCs w:val="20"/>
                <w:u w:val="none"/>
              </w:rPr>
            </w:pPr>
          </w:p>
        </w:tc>
        <w:tc>
          <w:tcPr>
            <w:tcW w:w="1400" w:type="dxa"/>
            <w:tcBorders>
              <w:tl2br w:val="nil"/>
              <w:tr2bl w:val="nil"/>
            </w:tcBorders>
            <w:shd w:val="clear" w:color="auto" w:fill="auto"/>
            <w:noWrap/>
            <w:vAlign w:val="center"/>
          </w:tcPr>
          <w:p>
            <w:pPr>
              <w:rPr>
                <w:rFonts w:hint="default" w:ascii="Calibri" w:hAnsi="Calibri" w:cs="Calibri"/>
                <w:i w:val="0"/>
                <w:iCs w:val="0"/>
                <w:color w:val="000000"/>
                <w:sz w:val="20"/>
                <w:szCs w:val="20"/>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shd w:val="clear" w:color="auto" w:fill="auto"/>
          <w:tblCellMar>
            <w:top w:w="0" w:type="dxa"/>
            <w:left w:w="108" w:type="dxa"/>
            <w:bottom w:w="0" w:type="dxa"/>
            <w:right w:w="108" w:type="dxa"/>
          </w:tblCellMar>
        </w:tblPrEx>
        <w:trPr>
          <w:trHeight w:val="300" w:hRule="atLeast"/>
        </w:trPr>
        <w:tc>
          <w:tcPr>
            <w:tcW w:w="517" w:type="dxa"/>
            <w:tcBorders>
              <w:tl2br w:val="nil"/>
              <w:tr2bl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517" w:type="dxa"/>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Include holidays in Total no. of Working Days</w:t>
            </w:r>
          </w:p>
        </w:tc>
        <w:tc>
          <w:tcPr>
            <w:tcW w:w="1233" w:type="dxa"/>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US"/>
              </w:rPr>
              <w:t>Checkbox</w:t>
            </w:r>
          </w:p>
        </w:tc>
        <w:tc>
          <w:tcPr>
            <w:tcW w:w="1233" w:type="dxa"/>
            <w:tcBorders>
              <w:tl2br w:val="nil"/>
              <w:tr2bl w:val="nil"/>
            </w:tcBorders>
            <w:shd w:val="clear" w:color="auto" w:fill="auto"/>
            <w:noWrap/>
            <w:vAlign w:val="center"/>
          </w:tcPr>
          <w:p>
            <w:pPr>
              <w:rPr>
                <w:rFonts w:hint="default" w:ascii="Calibri" w:hAnsi="Calibri" w:cs="Calibri"/>
                <w:i w:val="0"/>
                <w:iCs w:val="0"/>
                <w:color w:val="000000"/>
                <w:sz w:val="20"/>
                <w:szCs w:val="20"/>
                <w:u w:val="none"/>
              </w:rPr>
            </w:pPr>
          </w:p>
        </w:tc>
        <w:tc>
          <w:tcPr>
            <w:tcW w:w="1484" w:type="dxa"/>
            <w:tcBorders>
              <w:tl2br w:val="nil"/>
              <w:tr2bl w:val="nil"/>
            </w:tcBorders>
            <w:shd w:val="clear" w:color="auto" w:fill="auto"/>
            <w:noWrap/>
            <w:vAlign w:val="center"/>
          </w:tcPr>
          <w:p>
            <w:pP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If checkbox is checked,Total no. of Working Days will include holidays, and this will reduce the value of Salary Per Day</w:t>
            </w:r>
          </w:p>
        </w:tc>
        <w:tc>
          <w:tcPr>
            <w:tcW w:w="1350" w:type="dxa"/>
            <w:tcBorders>
              <w:tl2br w:val="nil"/>
              <w:tr2bl w:val="nil"/>
            </w:tcBorders>
            <w:shd w:val="clear" w:color="auto" w:fill="auto"/>
            <w:noWrap/>
            <w:vAlign w:val="center"/>
          </w:tcPr>
          <w:p>
            <w:pPr>
              <w:rPr>
                <w:rFonts w:hint="default" w:ascii="Calibri" w:hAnsi="Calibri" w:cs="Calibri"/>
                <w:i w:val="0"/>
                <w:iCs w:val="0"/>
                <w:color w:val="000000"/>
                <w:sz w:val="20"/>
                <w:szCs w:val="20"/>
                <w:u w:val="none"/>
              </w:rPr>
            </w:pPr>
          </w:p>
        </w:tc>
        <w:tc>
          <w:tcPr>
            <w:tcW w:w="1400" w:type="dxa"/>
            <w:tcBorders>
              <w:tl2br w:val="nil"/>
              <w:tr2bl w:val="nil"/>
            </w:tcBorders>
            <w:shd w:val="clear" w:color="auto" w:fill="auto"/>
            <w:noWrap/>
            <w:vAlign w:val="center"/>
          </w:tcPr>
          <w:p>
            <w:pPr>
              <w:rPr>
                <w:rFonts w:hint="default" w:ascii="Calibri" w:hAnsi="Calibri" w:cs="Calibri"/>
                <w:i w:val="0"/>
                <w:iCs w:val="0"/>
                <w:color w:val="000000"/>
                <w:sz w:val="20"/>
                <w:szCs w:val="20"/>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shd w:val="clear" w:color="auto" w:fill="auto"/>
          <w:tblCellMar>
            <w:top w:w="0" w:type="dxa"/>
            <w:left w:w="108" w:type="dxa"/>
            <w:bottom w:w="0" w:type="dxa"/>
            <w:right w:w="108" w:type="dxa"/>
          </w:tblCellMar>
        </w:tblPrEx>
        <w:trPr>
          <w:trHeight w:val="300" w:hRule="atLeast"/>
        </w:trPr>
        <w:tc>
          <w:tcPr>
            <w:tcW w:w="517" w:type="dxa"/>
            <w:tcBorders>
              <w:tl2br w:val="nil"/>
              <w:tr2bl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517" w:type="dxa"/>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Show Leave Balances in Salary Slip</w:t>
            </w:r>
          </w:p>
        </w:tc>
        <w:tc>
          <w:tcPr>
            <w:tcW w:w="1233" w:type="dxa"/>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US"/>
              </w:rPr>
              <w:t>Checkbox</w:t>
            </w:r>
          </w:p>
        </w:tc>
        <w:tc>
          <w:tcPr>
            <w:tcW w:w="1233" w:type="dxa"/>
            <w:tcBorders>
              <w:tl2br w:val="nil"/>
              <w:tr2bl w:val="nil"/>
            </w:tcBorders>
            <w:shd w:val="clear" w:color="auto" w:fill="auto"/>
            <w:noWrap/>
            <w:vAlign w:val="center"/>
          </w:tcPr>
          <w:p>
            <w:pPr>
              <w:rPr>
                <w:rFonts w:hint="default" w:ascii="Calibri" w:hAnsi="Calibri" w:cs="Calibri"/>
                <w:i w:val="0"/>
                <w:iCs w:val="0"/>
                <w:color w:val="000000"/>
                <w:sz w:val="20"/>
                <w:szCs w:val="20"/>
                <w:u w:val="none"/>
              </w:rPr>
            </w:pPr>
          </w:p>
        </w:tc>
        <w:tc>
          <w:tcPr>
            <w:tcW w:w="1484" w:type="dxa"/>
            <w:tcBorders>
              <w:tl2br w:val="nil"/>
              <w:tr2bl w:val="nil"/>
            </w:tcBorders>
            <w:shd w:val="clear" w:color="auto" w:fill="auto"/>
            <w:noWrap/>
            <w:vAlign w:val="center"/>
          </w:tcPr>
          <w:p>
            <w:pP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If checkbox is checked,leave balance will be shown in salary slip</w:t>
            </w:r>
          </w:p>
        </w:tc>
        <w:tc>
          <w:tcPr>
            <w:tcW w:w="1350" w:type="dxa"/>
            <w:tcBorders>
              <w:tl2br w:val="nil"/>
              <w:tr2bl w:val="nil"/>
            </w:tcBorders>
            <w:shd w:val="clear" w:color="auto" w:fill="auto"/>
            <w:noWrap/>
            <w:vAlign w:val="center"/>
          </w:tcPr>
          <w:p>
            <w:pPr>
              <w:rPr>
                <w:rFonts w:hint="default" w:ascii="Calibri" w:hAnsi="Calibri" w:cs="Calibri"/>
                <w:i w:val="0"/>
                <w:iCs w:val="0"/>
                <w:color w:val="000000"/>
                <w:sz w:val="20"/>
                <w:szCs w:val="20"/>
                <w:u w:val="none"/>
              </w:rPr>
            </w:pPr>
          </w:p>
        </w:tc>
        <w:tc>
          <w:tcPr>
            <w:tcW w:w="1400" w:type="dxa"/>
            <w:tcBorders>
              <w:tl2br w:val="nil"/>
              <w:tr2bl w:val="nil"/>
            </w:tcBorders>
            <w:shd w:val="clear" w:color="auto" w:fill="auto"/>
            <w:noWrap/>
            <w:vAlign w:val="center"/>
          </w:tcPr>
          <w:p>
            <w:pPr>
              <w:rPr>
                <w:rFonts w:hint="default" w:ascii="Calibri" w:hAnsi="Calibri" w:cs="Calibri"/>
                <w:i w:val="0"/>
                <w:iCs w:val="0"/>
                <w:color w:val="000000"/>
                <w:sz w:val="20"/>
                <w:szCs w:val="20"/>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shd w:val="clear" w:color="auto" w:fill="auto"/>
          <w:tblCellMar>
            <w:top w:w="0" w:type="dxa"/>
            <w:left w:w="108" w:type="dxa"/>
            <w:bottom w:w="0" w:type="dxa"/>
            <w:right w:w="108" w:type="dxa"/>
          </w:tblCellMar>
        </w:tblPrEx>
        <w:trPr>
          <w:trHeight w:val="3892" w:hRule="atLeast"/>
        </w:trPr>
        <w:tc>
          <w:tcPr>
            <w:tcW w:w="517" w:type="dxa"/>
            <w:tcBorders>
              <w:tl2br w:val="nil"/>
              <w:tr2bl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517" w:type="dxa"/>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Define Opening Balance for Earning and Deductions</w:t>
            </w:r>
          </w:p>
        </w:tc>
        <w:tc>
          <w:tcPr>
            <w:tcW w:w="1233" w:type="dxa"/>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US"/>
              </w:rPr>
              <w:t>Checkbox</w:t>
            </w:r>
          </w:p>
        </w:tc>
        <w:tc>
          <w:tcPr>
            <w:tcW w:w="1233" w:type="dxa"/>
            <w:tcBorders>
              <w:tl2br w:val="nil"/>
              <w:tr2bl w:val="nil"/>
            </w:tcBorders>
            <w:shd w:val="clear" w:color="auto" w:fill="auto"/>
            <w:noWrap/>
            <w:vAlign w:val="center"/>
          </w:tcPr>
          <w:p>
            <w:pPr>
              <w:rPr>
                <w:rFonts w:hint="default" w:ascii="Calibri" w:hAnsi="Calibri" w:cs="Calibri"/>
                <w:i w:val="0"/>
                <w:iCs w:val="0"/>
                <w:color w:val="000000"/>
                <w:sz w:val="20"/>
                <w:szCs w:val="20"/>
                <w:u w:val="none"/>
              </w:rPr>
            </w:pPr>
          </w:p>
        </w:tc>
        <w:tc>
          <w:tcPr>
            <w:tcW w:w="1484" w:type="dxa"/>
            <w:tcBorders>
              <w:tl2br w:val="nil"/>
              <w:tr2bl w:val="nil"/>
            </w:tcBorders>
            <w:shd w:val="clear" w:color="auto" w:fill="auto"/>
            <w:noWrap/>
            <w:vAlign w:val="center"/>
          </w:tcPr>
          <w:p>
            <w:pPr>
              <w:pStyle w:val="85"/>
              <w:keepNext w:val="0"/>
              <w:keepLines w:val="0"/>
              <w:widowControl/>
              <w:suppressLineNumbers w:val="0"/>
              <w:spacing w:before="60" w:beforeAutospacing="0" w:after="120" w:afterAutospacing="0" w:line="24" w:lineRule="atLeast"/>
              <w:ind w:left="0" w:right="0"/>
              <w:jc w:val="left"/>
              <w:rPr>
                <w:rFonts w:hint="default" w:ascii="Calibri" w:hAnsi="Calibri" w:eastAsia="SimSun" w:cs="Calibri"/>
                <w:i w:val="0"/>
                <w:iCs w:val="0"/>
                <w:color w:val="000000"/>
                <w:kern w:val="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SA"/>
              </w:rPr>
              <w:t>If checkbox is checked,then the system will enable the provision to set the opening balance for earnings and deductions till date while creating a Salary Structure Assignment (if any)</w:t>
            </w:r>
          </w:p>
          <w:p>
            <w:pPr>
              <w:keepNext w:val="0"/>
              <w:keepLines w:val="0"/>
              <w:widowControl/>
              <w:suppressLineNumbers w:val="0"/>
              <w:shd w:val="clear" w:fill="FFFFFF"/>
              <w:spacing w:after="0" w:afterAutospacing="0"/>
              <w:ind w:left="0" w:firstLine="0"/>
              <w:jc w:val="left"/>
              <w:rPr>
                <w:rFonts w:hint="default" w:ascii="Segoe UI" w:hAnsi="Segoe UI" w:eastAsia="Segoe UI" w:cs="Segoe UI"/>
                <w:i w:val="0"/>
                <w:iCs w:val="0"/>
                <w:caps w:val="0"/>
                <w:color w:val="333C44"/>
                <w:spacing w:val="0"/>
              </w:rPr>
            </w:pPr>
          </w:p>
          <w:p>
            <w:pPr>
              <w:rPr>
                <w:rFonts w:hint="default" w:ascii="Calibri" w:hAnsi="Calibri" w:cs="Calibri"/>
                <w:i w:val="0"/>
                <w:iCs w:val="0"/>
                <w:color w:val="000000"/>
                <w:sz w:val="20"/>
                <w:szCs w:val="20"/>
                <w:u w:val="none"/>
                <w:lang w:val="en-US"/>
              </w:rPr>
            </w:pPr>
          </w:p>
        </w:tc>
        <w:tc>
          <w:tcPr>
            <w:tcW w:w="1350" w:type="dxa"/>
            <w:tcBorders>
              <w:tl2br w:val="nil"/>
              <w:tr2bl w:val="nil"/>
            </w:tcBorders>
            <w:shd w:val="clear" w:color="auto" w:fill="auto"/>
            <w:noWrap/>
            <w:vAlign w:val="center"/>
          </w:tcPr>
          <w:p>
            <w:pPr>
              <w:rPr>
                <w:rFonts w:hint="default" w:ascii="Calibri" w:hAnsi="Calibri" w:cs="Calibri"/>
                <w:i w:val="0"/>
                <w:iCs w:val="0"/>
                <w:color w:val="000000"/>
                <w:sz w:val="20"/>
                <w:szCs w:val="20"/>
                <w:u w:val="none"/>
              </w:rPr>
            </w:pPr>
          </w:p>
        </w:tc>
        <w:tc>
          <w:tcPr>
            <w:tcW w:w="1400" w:type="dxa"/>
            <w:tcBorders>
              <w:tl2br w:val="nil"/>
              <w:tr2bl w:val="nil"/>
            </w:tcBorders>
            <w:shd w:val="clear" w:color="auto" w:fill="auto"/>
            <w:noWrap/>
            <w:vAlign w:val="center"/>
          </w:tcPr>
          <w:p>
            <w:pPr>
              <w:rPr>
                <w:rFonts w:hint="default" w:ascii="Calibri" w:hAnsi="Calibri" w:cs="Calibri"/>
                <w:i w:val="0"/>
                <w:iCs w:val="0"/>
                <w:color w:val="000000"/>
                <w:sz w:val="20"/>
                <w:szCs w:val="20"/>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shd w:val="clear" w:color="auto" w:fill="auto"/>
          <w:tblCellMar>
            <w:top w:w="0" w:type="dxa"/>
            <w:left w:w="108" w:type="dxa"/>
            <w:bottom w:w="0" w:type="dxa"/>
            <w:right w:w="108" w:type="dxa"/>
          </w:tblCellMar>
        </w:tblPrEx>
        <w:trPr>
          <w:trHeight w:val="300" w:hRule="atLeast"/>
        </w:trPr>
        <w:tc>
          <w:tcPr>
            <w:tcW w:w="517" w:type="dxa"/>
            <w:tcBorders>
              <w:tl2br w:val="nil"/>
              <w:tr2bl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1517" w:type="dxa"/>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Process Payroll Accounting Entry based on Employee</w:t>
            </w:r>
          </w:p>
        </w:tc>
        <w:tc>
          <w:tcPr>
            <w:tcW w:w="1233" w:type="dxa"/>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US"/>
              </w:rPr>
              <w:t>Checkbox</w:t>
            </w:r>
          </w:p>
        </w:tc>
        <w:tc>
          <w:tcPr>
            <w:tcW w:w="1233" w:type="dxa"/>
            <w:tcBorders>
              <w:tl2br w:val="nil"/>
              <w:tr2bl w:val="nil"/>
            </w:tcBorders>
            <w:shd w:val="clear" w:color="auto" w:fill="auto"/>
            <w:noWrap/>
            <w:vAlign w:val="center"/>
          </w:tcPr>
          <w:p>
            <w:pPr>
              <w:rPr>
                <w:rFonts w:hint="default" w:ascii="Calibri" w:hAnsi="Calibri" w:cs="Calibri"/>
                <w:i w:val="0"/>
                <w:iCs w:val="0"/>
                <w:color w:val="000000"/>
                <w:sz w:val="20"/>
                <w:szCs w:val="20"/>
                <w:u w:val="none"/>
              </w:rPr>
            </w:pPr>
          </w:p>
        </w:tc>
        <w:tc>
          <w:tcPr>
            <w:tcW w:w="1484" w:type="dxa"/>
            <w:tcBorders>
              <w:tl2br w:val="nil"/>
              <w:tr2bl w:val="nil"/>
            </w:tcBorders>
            <w:shd w:val="clear" w:color="auto" w:fill="auto"/>
            <w:noWrap/>
            <w:vAlign w:val="center"/>
          </w:tcPr>
          <w:p>
            <w:pP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If checkbox is c</w:t>
            </w:r>
            <w:r>
              <w:rPr>
                <w:rFonts w:hint="default" w:ascii="Calibri" w:hAnsi="Calibri" w:eastAsia="SimSun" w:cs="Calibri"/>
                <w:i w:val="0"/>
                <w:iCs w:val="0"/>
                <w:color w:val="000000"/>
                <w:kern w:val="0"/>
                <w:sz w:val="20"/>
                <w:szCs w:val="20"/>
                <w:u w:val="none"/>
                <w:lang w:val="en-US" w:eastAsia="zh-CN" w:bidi="ar-SA"/>
              </w:rPr>
              <w:t>hecked, Payroll Payable will be booked against each employee</w:t>
            </w:r>
          </w:p>
        </w:tc>
        <w:tc>
          <w:tcPr>
            <w:tcW w:w="1350" w:type="dxa"/>
            <w:tcBorders>
              <w:tl2br w:val="nil"/>
              <w:tr2bl w:val="nil"/>
            </w:tcBorders>
            <w:shd w:val="clear" w:color="auto" w:fill="auto"/>
            <w:noWrap/>
            <w:vAlign w:val="center"/>
          </w:tcPr>
          <w:p>
            <w:pPr>
              <w:rPr>
                <w:rFonts w:hint="default" w:ascii="Calibri" w:hAnsi="Calibri" w:cs="Calibri"/>
                <w:i w:val="0"/>
                <w:iCs w:val="0"/>
                <w:color w:val="000000"/>
                <w:sz w:val="20"/>
                <w:szCs w:val="20"/>
                <w:u w:val="none"/>
              </w:rPr>
            </w:pPr>
          </w:p>
        </w:tc>
        <w:tc>
          <w:tcPr>
            <w:tcW w:w="1400" w:type="dxa"/>
            <w:tcBorders>
              <w:tl2br w:val="nil"/>
              <w:tr2bl w:val="nil"/>
            </w:tcBorders>
            <w:shd w:val="clear" w:color="auto" w:fill="auto"/>
            <w:noWrap/>
            <w:vAlign w:val="center"/>
          </w:tcPr>
          <w:p>
            <w:pPr>
              <w:rPr>
                <w:rFonts w:hint="default" w:ascii="Calibri" w:hAnsi="Calibri" w:cs="Calibri"/>
                <w:i w:val="0"/>
                <w:iCs w:val="0"/>
                <w:color w:val="000000"/>
                <w:sz w:val="20"/>
                <w:szCs w:val="20"/>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shd w:val="clear" w:color="auto" w:fill="auto"/>
          <w:tblCellMar>
            <w:top w:w="0" w:type="dxa"/>
            <w:left w:w="108" w:type="dxa"/>
            <w:bottom w:w="0" w:type="dxa"/>
            <w:right w:w="108" w:type="dxa"/>
          </w:tblCellMar>
        </w:tblPrEx>
        <w:trPr>
          <w:trHeight w:val="300" w:hRule="atLeast"/>
        </w:trPr>
        <w:tc>
          <w:tcPr>
            <w:tcW w:w="517" w:type="dxa"/>
            <w:tcBorders>
              <w:tl2br w:val="nil"/>
              <w:tr2bl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w:t>
            </w:r>
          </w:p>
        </w:tc>
        <w:tc>
          <w:tcPr>
            <w:tcW w:w="1517" w:type="dxa"/>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Max working hours against Timesheet</w:t>
            </w:r>
          </w:p>
        </w:tc>
        <w:tc>
          <w:tcPr>
            <w:tcW w:w="1233" w:type="dxa"/>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Float</w:t>
            </w:r>
          </w:p>
        </w:tc>
        <w:tc>
          <w:tcPr>
            <w:tcW w:w="1233" w:type="dxa"/>
            <w:tcBorders>
              <w:tl2br w:val="nil"/>
              <w:tr2bl w:val="nil"/>
            </w:tcBorders>
            <w:shd w:val="clear" w:color="auto" w:fill="auto"/>
            <w:noWrap/>
            <w:vAlign w:val="center"/>
          </w:tcPr>
          <w:p>
            <w:pPr>
              <w:rPr>
                <w:rFonts w:hint="default" w:ascii="Calibri" w:hAnsi="Calibri" w:cs="Calibri"/>
                <w:i w:val="0"/>
                <w:iCs w:val="0"/>
                <w:color w:val="000000"/>
                <w:sz w:val="20"/>
                <w:szCs w:val="20"/>
                <w:u w:val="none"/>
              </w:rPr>
            </w:pPr>
          </w:p>
        </w:tc>
        <w:tc>
          <w:tcPr>
            <w:tcW w:w="1484" w:type="dxa"/>
            <w:tcBorders>
              <w:tl2br w:val="nil"/>
              <w:tr2bl w:val="nil"/>
            </w:tcBorders>
            <w:shd w:val="clear" w:color="auto" w:fill="auto"/>
            <w:noWrap/>
            <w:vAlign w:val="center"/>
          </w:tcPr>
          <w:p>
            <w:pPr>
              <w:rPr>
                <w:rFonts w:hint="default" w:ascii="Calibri" w:hAnsi="Calibri" w:cs="Calibri"/>
                <w:i w:val="0"/>
                <w:iCs w:val="0"/>
                <w:color w:val="000000"/>
                <w:sz w:val="20"/>
                <w:szCs w:val="20"/>
                <w:u w:val="none"/>
              </w:rPr>
            </w:pPr>
          </w:p>
        </w:tc>
        <w:tc>
          <w:tcPr>
            <w:tcW w:w="1350" w:type="dxa"/>
            <w:tcBorders>
              <w:tl2br w:val="nil"/>
              <w:tr2bl w:val="nil"/>
            </w:tcBorders>
            <w:shd w:val="clear" w:color="auto" w:fill="auto"/>
            <w:noWrap/>
            <w:vAlign w:val="center"/>
          </w:tcPr>
          <w:p>
            <w:pPr>
              <w:rPr>
                <w:rFonts w:hint="default" w:ascii="Calibri" w:hAnsi="Calibri" w:cs="Calibri"/>
                <w:i w:val="0"/>
                <w:iCs w:val="0"/>
                <w:color w:val="000000"/>
                <w:sz w:val="20"/>
                <w:szCs w:val="20"/>
                <w:u w:val="none"/>
              </w:rPr>
            </w:pPr>
          </w:p>
        </w:tc>
        <w:tc>
          <w:tcPr>
            <w:tcW w:w="1400" w:type="dxa"/>
            <w:tcBorders>
              <w:tl2br w:val="nil"/>
              <w:tr2bl w:val="nil"/>
            </w:tcBorders>
            <w:shd w:val="clear" w:color="auto" w:fill="auto"/>
            <w:noWrap/>
            <w:vAlign w:val="center"/>
          </w:tcPr>
          <w:p>
            <w:pPr>
              <w:rPr>
                <w:rFonts w:hint="default" w:ascii="Calibri" w:hAnsi="Calibri" w:cs="Calibri"/>
                <w:i w:val="0"/>
                <w:iCs w:val="0"/>
                <w:color w:val="000000"/>
                <w:sz w:val="20"/>
                <w:szCs w:val="20"/>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shd w:val="clear" w:color="auto" w:fill="auto"/>
          <w:tblCellMar>
            <w:top w:w="0" w:type="dxa"/>
            <w:left w:w="108" w:type="dxa"/>
            <w:bottom w:w="0" w:type="dxa"/>
            <w:right w:w="108" w:type="dxa"/>
          </w:tblCellMar>
        </w:tblPrEx>
        <w:trPr>
          <w:trHeight w:val="300" w:hRule="atLeast"/>
        </w:trPr>
        <w:tc>
          <w:tcPr>
            <w:tcW w:w="517" w:type="dxa"/>
            <w:tcBorders>
              <w:tl2br w:val="nil"/>
              <w:tr2bl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9</w:t>
            </w:r>
          </w:p>
        </w:tc>
        <w:tc>
          <w:tcPr>
            <w:tcW w:w="1517" w:type="dxa"/>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Fraction of Daily Salary for Half Day</w:t>
            </w:r>
          </w:p>
        </w:tc>
        <w:tc>
          <w:tcPr>
            <w:tcW w:w="1233" w:type="dxa"/>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Float</w:t>
            </w:r>
          </w:p>
        </w:tc>
        <w:tc>
          <w:tcPr>
            <w:tcW w:w="1233" w:type="dxa"/>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p>
        </w:tc>
        <w:tc>
          <w:tcPr>
            <w:tcW w:w="1484" w:type="dxa"/>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350" w:type="dxa"/>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00" w:type="dxa"/>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shd w:val="clear" w:color="auto" w:fill="auto"/>
          <w:tblCellMar>
            <w:top w:w="0" w:type="dxa"/>
            <w:left w:w="108" w:type="dxa"/>
            <w:bottom w:w="0" w:type="dxa"/>
            <w:right w:w="108" w:type="dxa"/>
          </w:tblCellMar>
        </w:tblPrEx>
        <w:trPr>
          <w:trHeight w:val="300" w:hRule="atLeast"/>
        </w:trPr>
        <w:tc>
          <w:tcPr>
            <w:tcW w:w="517" w:type="dxa"/>
            <w:tcBorders>
              <w:tl2br w:val="nil"/>
              <w:tr2bl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10</w:t>
            </w:r>
          </w:p>
        </w:tc>
        <w:tc>
          <w:tcPr>
            <w:tcW w:w="1517" w:type="dxa"/>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Email Salary Slip to Employee</w:t>
            </w:r>
          </w:p>
        </w:tc>
        <w:tc>
          <w:tcPr>
            <w:tcW w:w="1233" w:type="dxa"/>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US"/>
              </w:rPr>
              <w:t>Checkbox</w:t>
            </w:r>
          </w:p>
        </w:tc>
        <w:tc>
          <w:tcPr>
            <w:tcW w:w="1233" w:type="dxa"/>
            <w:tcBorders>
              <w:tl2br w:val="nil"/>
              <w:tr2bl w:val="nil"/>
            </w:tcBorders>
            <w:shd w:val="clear" w:color="auto" w:fill="auto"/>
            <w:noWrap/>
            <w:vAlign w:val="center"/>
          </w:tcPr>
          <w:p>
            <w:pPr>
              <w:rPr>
                <w:rFonts w:hint="default" w:ascii="Calibri" w:hAnsi="Calibri" w:cs="Calibri"/>
                <w:i w:val="0"/>
                <w:iCs w:val="0"/>
                <w:color w:val="000000"/>
                <w:sz w:val="20"/>
                <w:szCs w:val="20"/>
                <w:u w:val="none"/>
              </w:rPr>
            </w:pPr>
          </w:p>
        </w:tc>
        <w:tc>
          <w:tcPr>
            <w:tcW w:w="1484" w:type="dxa"/>
            <w:tcBorders>
              <w:tl2br w:val="nil"/>
              <w:tr2bl w:val="nil"/>
            </w:tcBorders>
            <w:shd w:val="clear" w:color="auto" w:fill="auto"/>
            <w:noWrap/>
            <w:vAlign w:val="center"/>
          </w:tcPr>
          <w:p>
            <w:pP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If checkbox is ch</w:t>
            </w:r>
            <w:r>
              <w:rPr>
                <w:rFonts w:hint="default" w:ascii="Calibri" w:hAnsi="Calibri" w:eastAsia="SimSun" w:cs="Calibri"/>
                <w:i w:val="0"/>
                <w:iCs w:val="0"/>
                <w:color w:val="000000"/>
                <w:kern w:val="0"/>
                <w:sz w:val="20"/>
                <w:szCs w:val="20"/>
                <w:u w:val="none"/>
                <w:lang w:val="en-US" w:eastAsia="zh-CN" w:bidi="ar-SA"/>
              </w:rPr>
              <w:t>ecked,Emails salary slip to employee based on preferred email selected in Employee</w:t>
            </w:r>
          </w:p>
        </w:tc>
        <w:tc>
          <w:tcPr>
            <w:tcW w:w="1350" w:type="dxa"/>
            <w:tcBorders>
              <w:tl2br w:val="nil"/>
              <w:tr2bl w:val="nil"/>
            </w:tcBorders>
            <w:shd w:val="clear" w:color="auto" w:fill="auto"/>
            <w:noWrap/>
            <w:vAlign w:val="center"/>
          </w:tcPr>
          <w:p>
            <w:pPr>
              <w:rPr>
                <w:rFonts w:hint="default" w:ascii="Calibri" w:hAnsi="Calibri" w:cs="Calibri"/>
                <w:i w:val="0"/>
                <w:iCs w:val="0"/>
                <w:color w:val="000000"/>
                <w:sz w:val="20"/>
                <w:szCs w:val="20"/>
                <w:u w:val="none"/>
              </w:rPr>
            </w:pPr>
          </w:p>
        </w:tc>
        <w:tc>
          <w:tcPr>
            <w:tcW w:w="1400" w:type="dxa"/>
            <w:tcBorders>
              <w:tl2br w:val="nil"/>
              <w:tr2bl w:val="nil"/>
            </w:tcBorders>
            <w:shd w:val="clear" w:color="auto" w:fill="auto"/>
            <w:noWrap/>
            <w:vAlign w:val="center"/>
          </w:tcPr>
          <w:p>
            <w:pPr>
              <w:rPr>
                <w:rFonts w:hint="default" w:ascii="Calibri" w:hAnsi="Calibri" w:cs="Calibri"/>
                <w:i w:val="0"/>
                <w:iCs w:val="0"/>
                <w:color w:val="000000"/>
                <w:sz w:val="20"/>
                <w:szCs w:val="20"/>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tblCellMar>
            <w:top w:w="0" w:type="dxa"/>
            <w:left w:w="108" w:type="dxa"/>
            <w:bottom w:w="0" w:type="dxa"/>
            <w:right w:w="108" w:type="dxa"/>
          </w:tblCellMar>
        </w:tblPrEx>
        <w:trPr>
          <w:trHeight w:val="300" w:hRule="atLeast"/>
        </w:trPr>
        <w:tc>
          <w:tcPr>
            <w:tcW w:w="517" w:type="dxa"/>
            <w:tcBorders>
              <w:tl2br w:val="nil"/>
              <w:tr2bl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11</w:t>
            </w:r>
          </w:p>
        </w:tc>
        <w:tc>
          <w:tcPr>
            <w:tcW w:w="1517" w:type="dxa"/>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Encrypt Salary Slips in Emails</w:t>
            </w:r>
          </w:p>
        </w:tc>
        <w:tc>
          <w:tcPr>
            <w:tcW w:w="1233" w:type="dxa"/>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US"/>
              </w:rPr>
              <w:t>Checkbox</w:t>
            </w:r>
          </w:p>
        </w:tc>
        <w:tc>
          <w:tcPr>
            <w:tcW w:w="1233" w:type="dxa"/>
            <w:tcBorders>
              <w:tl2br w:val="nil"/>
              <w:tr2bl w:val="nil"/>
            </w:tcBorders>
            <w:shd w:val="clear" w:color="auto" w:fill="auto"/>
            <w:noWrap/>
            <w:vAlign w:val="center"/>
          </w:tcPr>
          <w:p>
            <w:pPr>
              <w:rPr>
                <w:rFonts w:hint="default" w:ascii="Calibri" w:hAnsi="Calibri" w:cs="Calibri"/>
                <w:i w:val="0"/>
                <w:iCs w:val="0"/>
                <w:color w:val="000000"/>
                <w:sz w:val="20"/>
                <w:szCs w:val="20"/>
                <w:u w:val="none"/>
              </w:rPr>
            </w:pPr>
          </w:p>
        </w:tc>
        <w:tc>
          <w:tcPr>
            <w:tcW w:w="1484" w:type="dxa"/>
            <w:tcBorders>
              <w:tl2br w:val="nil"/>
              <w:tr2bl w:val="nil"/>
            </w:tcBorders>
            <w:shd w:val="clear" w:color="auto" w:fill="auto"/>
            <w:noWrap/>
            <w:vAlign w:val="center"/>
          </w:tcPr>
          <w:p>
            <w:pP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SA"/>
              </w:rPr>
              <w:t>If checkbox is checked,The salary slip emailed to the employee will be password protected, the password will be generated based on the password policy.</w:t>
            </w:r>
          </w:p>
        </w:tc>
        <w:tc>
          <w:tcPr>
            <w:tcW w:w="1350" w:type="dxa"/>
            <w:tcBorders>
              <w:tl2br w:val="nil"/>
              <w:tr2bl w:val="nil"/>
            </w:tcBorders>
            <w:shd w:val="clear" w:color="auto" w:fill="auto"/>
            <w:noWrap/>
            <w:vAlign w:val="center"/>
          </w:tcPr>
          <w:p>
            <w:pPr>
              <w:rPr>
                <w:rFonts w:hint="default" w:ascii="Calibri" w:hAnsi="Calibri" w:cs="Calibri"/>
                <w:i w:val="0"/>
                <w:iCs w:val="0"/>
                <w:color w:val="000000"/>
                <w:sz w:val="20"/>
                <w:szCs w:val="20"/>
                <w:u w:val="none"/>
              </w:rPr>
            </w:pPr>
          </w:p>
        </w:tc>
        <w:tc>
          <w:tcPr>
            <w:tcW w:w="1400" w:type="dxa"/>
            <w:tcBorders>
              <w:tl2br w:val="nil"/>
              <w:tr2bl w:val="nil"/>
            </w:tcBorders>
            <w:shd w:val="clear" w:color="auto" w:fill="auto"/>
            <w:noWrap/>
            <w:vAlign w:val="center"/>
          </w:tcPr>
          <w:p>
            <w:pPr>
              <w:rPr>
                <w:rFonts w:hint="default" w:ascii="Calibri" w:hAnsi="Calibri" w:cs="Calibri"/>
                <w:i w:val="0"/>
                <w:iCs w:val="0"/>
                <w:color w:val="000000"/>
                <w:sz w:val="20"/>
                <w:szCs w:val="20"/>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shd w:val="clear" w:color="auto" w:fill="auto"/>
          <w:tblCellMar>
            <w:top w:w="0" w:type="dxa"/>
            <w:left w:w="108" w:type="dxa"/>
            <w:bottom w:w="0" w:type="dxa"/>
            <w:right w:w="108" w:type="dxa"/>
          </w:tblCellMar>
        </w:tblPrEx>
        <w:trPr>
          <w:trHeight w:val="300" w:hRule="atLeast"/>
        </w:trPr>
        <w:tc>
          <w:tcPr>
            <w:tcW w:w="517" w:type="dxa"/>
            <w:tcBorders>
              <w:tl2br w:val="nil"/>
              <w:tr2bl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12</w:t>
            </w:r>
          </w:p>
        </w:tc>
        <w:tc>
          <w:tcPr>
            <w:tcW w:w="1517" w:type="dxa"/>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Password Policy</w:t>
            </w:r>
          </w:p>
        </w:tc>
        <w:tc>
          <w:tcPr>
            <w:tcW w:w="1233" w:type="dxa"/>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Text</w:t>
            </w:r>
          </w:p>
        </w:tc>
        <w:tc>
          <w:tcPr>
            <w:tcW w:w="1233" w:type="dxa"/>
            <w:tcBorders>
              <w:tl2br w:val="nil"/>
              <w:tr2bl w:val="nil"/>
            </w:tcBorders>
            <w:shd w:val="clear" w:color="auto" w:fill="auto"/>
            <w:noWrap/>
            <w:vAlign w:val="center"/>
          </w:tcPr>
          <w:p>
            <w:pPr>
              <w:rPr>
                <w:rFonts w:hint="default" w:ascii="Calibri" w:hAnsi="Calibri" w:cs="Calibri"/>
                <w:i w:val="0"/>
                <w:iCs w:val="0"/>
                <w:color w:val="000000"/>
                <w:sz w:val="20"/>
                <w:szCs w:val="20"/>
                <w:u w:val="none"/>
              </w:rPr>
            </w:pPr>
          </w:p>
        </w:tc>
        <w:tc>
          <w:tcPr>
            <w:tcW w:w="1484" w:type="dxa"/>
            <w:tcBorders>
              <w:tl2br w:val="nil"/>
              <w:tr2bl w:val="nil"/>
            </w:tcBorders>
            <w:shd w:val="clear" w:color="auto" w:fill="auto"/>
            <w:noWrap/>
            <w:vAlign w:val="center"/>
          </w:tcPr>
          <w:p>
            <w:pPr>
              <w:rPr>
                <w:rFonts w:hint="default" w:ascii="Calibri" w:hAnsi="Calibri" w:cs="Calibri"/>
                <w:i w:val="0"/>
                <w:iCs w:val="0"/>
                <w:color w:val="000000"/>
                <w:sz w:val="20"/>
                <w:szCs w:val="20"/>
                <w:u w:val="none"/>
              </w:rPr>
            </w:pPr>
          </w:p>
        </w:tc>
        <w:tc>
          <w:tcPr>
            <w:tcW w:w="1350" w:type="dxa"/>
            <w:tcBorders>
              <w:tl2br w:val="nil"/>
              <w:tr2bl w:val="nil"/>
            </w:tcBorders>
            <w:shd w:val="clear" w:color="auto" w:fill="auto"/>
            <w:noWrap/>
            <w:vAlign w:val="center"/>
          </w:tcPr>
          <w:p>
            <w:pPr>
              <w:rPr>
                <w:rFonts w:hint="default" w:ascii="Calibri" w:hAnsi="Calibri" w:cs="Calibri"/>
                <w:i w:val="0"/>
                <w:iCs w:val="0"/>
                <w:color w:val="000000"/>
                <w:sz w:val="20"/>
                <w:szCs w:val="20"/>
                <w:u w:val="none"/>
              </w:rPr>
            </w:pPr>
          </w:p>
        </w:tc>
        <w:tc>
          <w:tcPr>
            <w:tcW w:w="1400" w:type="dxa"/>
            <w:tcBorders>
              <w:tl2br w:val="nil"/>
              <w:tr2bl w:val="nil"/>
            </w:tcBorders>
            <w:shd w:val="clear" w:color="auto" w:fill="auto"/>
            <w:noWrap/>
            <w:vAlign w:val="center"/>
          </w:tcPr>
          <w:p>
            <w:pPr>
              <w:rPr>
                <w:rFonts w:hint="default" w:ascii="Calibri" w:hAnsi="Calibri" w:cs="Calibri"/>
                <w:i w:val="0"/>
                <w:iCs w:val="0"/>
                <w:color w:val="000000"/>
                <w:sz w:val="20"/>
                <w:szCs w:val="20"/>
                <w:u w:val="none"/>
              </w:rPr>
            </w:pPr>
          </w:p>
        </w:tc>
      </w:tr>
    </w:tbl>
    <w:p>
      <w:pPr>
        <w:keepNext w:val="0"/>
        <w:keepLines w:val="0"/>
        <w:widowControl/>
        <w:numPr>
          <w:ilvl w:val="0"/>
          <w:numId w:val="0"/>
        </w:numPr>
        <w:suppressLineNumbers w:val="0"/>
        <w:ind w:leftChars="0"/>
        <w:jc w:val="both"/>
        <w:textAlignment w:val="bottom"/>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p>
    <w:p>
      <w:pPr>
        <w:keepNext w:val="0"/>
        <w:keepLines w:val="0"/>
        <w:widowControl/>
        <w:numPr>
          <w:ilvl w:val="0"/>
          <w:numId w:val="0"/>
        </w:numPr>
        <w:suppressLineNumbers w:val="0"/>
        <w:ind w:leftChars="0"/>
        <w:jc w:val="both"/>
        <w:textAlignment w:val="bottom"/>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Users: Roles &amp; Permission</w:t>
      </w:r>
    </w:p>
    <w:p>
      <w:pPr>
        <w:keepNext w:val="0"/>
        <w:keepLines w:val="0"/>
        <w:widowControl/>
        <w:suppressLineNumbers w:val="0"/>
        <w:ind w:left="-400" w:leftChars="-200" w:right="104" w:rightChars="52" w:firstLine="400" w:firstLineChars="200"/>
        <w:jc w:val="left"/>
        <w:rPr>
          <w:rStyle w:val="252"/>
          <w:rFonts w:hint="default" w:ascii="Calibri" w:hAnsi="Calibri" w:cs="Calibri"/>
          <w:b w:val="0"/>
          <w:bCs w:val="0"/>
          <w:color w:val="000000"/>
          <w:sz w:val="20"/>
          <w:szCs w:val="20"/>
          <w:lang w:val="en-IN"/>
        </w:rPr>
      </w:pPr>
    </w:p>
    <w:p>
      <w:pPr>
        <w:keepNext w:val="0"/>
        <w:keepLines w:val="0"/>
        <w:widowControl/>
        <w:suppressLineNumbers w:val="0"/>
        <w:ind w:left="-400" w:leftChars="-200" w:right="104" w:rightChars="52" w:firstLine="400" w:firstLineChars="200"/>
        <w:jc w:val="left"/>
        <w:rPr>
          <w:rStyle w:val="252"/>
          <w:rFonts w:hint="default" w:ascii="Calibri" w:hAnsi="Calibri" w:cs="Calibri"/>
          <w:b w:val="0"/>
          <w:bCs w:val="0"/>
          <w:color w:val="000000"/>
          <w:sz w:val="20"/>
          <w:szCs w:val="20"/>
          <w:lang w:val="en-IN"/>
        </w:rPr>
      </w:pPr>
      <w:r>
        <w:rPr>
          <w:rStyle w:val="252"/>
          <w:rFonts w:hint="default" w:ascii="Calibri" w:hAnsi="Calibri" w:cs="Calibri"/>
          <w:b w:val="0"/>
          <w:bCs w:val="0"/>
          <w:color w:val="000000"/>
          <w:sz w:val="20"/>
          <w:szCs w:val="20"/>
          <w:lang w:val="en-IN"/>
        </w:rPr>
        <w:t>The following table describes the users and their roles and permissions for the screens :</w:t>
      </w:r>
    </w:p>
    <w:p>
      <w:pPr>
        <w:rPr>
          <w:rFonts w:hint="default"/>
          <w:lang w:val="en-IN"/>
        </w:rPr>
      </w:pPr>
    </w:p>
    <w:tbl>
      <w:tblPr>
        <w:tblStyle w:val="12"/>
        <w:tblpPr w:leftFromText="180" w:rightFromText="180" w:vertAnchor="text" w:horzAnchor="page" w:tblpX="1693" w:tblpY="278"/>
        <w:tblOverlap w:val="never"/>
        <w:tblW w:w="79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Payroll Admin</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NA</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NA</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Payroll User</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p>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r>
    </w:tbl>
    <w:p>
      <w:pPr>
        <w:numPr>
          <w:ilvl w:val="0"/>
          <w:numId w:val="0"/>
        </w:numPr>
        <w:tabs>
          <w:tab w:val="left" w:pos="850"/>
        </w:tabs>
        <w:bidi w:val="0"/>
        <w:ind w:leftChars="0"/>
        <w:outlineLvl w:val="9"/>
        <w:rPr>
          <w:rFonts w:hint="default" w:ascii="Calibri" w:hAnsi="Calibri"/>
          <w:sz w:val="20"/>
          <w:szCs w:val="20"/>
          <w:lang w:val="en-US" w:eastAsia="zh-CN"/>
        </w:rPr>
      </w:pPr>
    </w:p>
    <w:p>
      <w:pPr>
        <w:pStyle w:val="3"/>
        <w:numPr>
          <w:ilvl w:val="1"/>
          <w:numId w:val="0"/>
        </w:numPr>
        <w:bidi w:val="0"/>
        <w:ind w:leftChars="0"/>
        <w:outlineLvl w:val="0"/>
        <w:rPr>
          <w:rFonts w:hint="default"/>
          <w:lang w:val="en-US" w:eastAsia="zh-CN"/>
        </w:rPr>
      </w:pPr>
    </w:p>
    <w:p>
      <w:pPr>
        <w:pStyle w:val="3"/>
        <w:numPr>
          <w:ilvl w:val="0"/>
          <w:numId w:val="20"/>
        </w:numPr>
        <w:bidi w:val="0"/>
        <w:ind w:left="0" w:leftChars="0" w:firstLine="0" w:firstLineChars="0"/>
        <w:outlineLvl w:val="1"/>
        <w:rPr>
          <w:rFonts w:hint="default"/>
          <w:lang w:val="en-US" w:eastAsia="zh-CN"/>
        </w:rPr>
      </w:pPr>
      <w:bookmarkStart w:id="57" w:name="_Toc1247"/>
      <w:r>
        <w:rPr>
          <w:rFonts w:hint="default"/>
          <w:sz w:val="32"/>
          <w:szCs w:val="32"/>
          <w:lang w:val="en-US" w:eastAsia="zh-CN"/>
        </w:rPr>
        <w:t>Transactional Screen</w:t>
      </w:r>
      <w:bookmarkEnd w:id="57"/>
      <w:r>
        <w:rPr>
          <w:rFonts w:hint="default"/>
          <w:sz w:val="32"/>
          <w:szCs w:val="32"/>
          <w:lang w:val="en-US" w:eastAsia="zh-CN"/>
        </w:rPr>
        <w:t xml:space="preserve"> </w:t>
      </w:r>
    </w:p>
    <w:p>
      <w:pPr>
        <w:pStyle w:val="4"/>
        <w:numPr>
          <w:ilvl w:val="1"/>
          <w:numId w:val="20"/>
        </w:numPr>
        <w:bidi w:val="0"/>
        <w:ind w:left="0" w:leftChars="0" w:right="104" w:rightChars="52" w:firstLine="0" w:firstLineChars="0"/>
        <w:outlineLvl w:val="2"/>
        <w:rPr>
          <w:rFonts w:hint="default" w:ascii="Calibri" w:hAnsi="Calibri" w:cs="Calibri"/>
          <w:lang w:val="en-IN"/>
        </w:rPr>
      </w:pPr>
      <w:bookmarkStart w:id="58" w:name="_Toc19620"/>
      <w:r>
        <w:rPr>
          <w:rFonts w:hint="default" w:cs="Calibri"/>
          <w:lang w:val="en-US"/>
        </w:rPr>
        <w:t>Salary Structure Assignment</w:t>
      </w:r>
      <w:bookmarkEnd w:id="58"/>
    </w:p>
    <w:p>
      <w:pPr>
        <w:numPr>
          <w:ilvl w:val="0"/>
          <w:numId w:val="0"/>
        </w:numPr>
        <w:tabs>
          <w:tab w:val="left" w:pos="850"/>
        </w:tabs>
        <w:bidi w:val="0"/>
        <w:outlineLvl w:val="9"/>
        <w:rPr>
          <w:rFonts w:hint="default"/>
          <w:b/>
          <w:bCs/>
          <w:color w:val="000000"/>
          <w:sz w:val="24"/>
          <w:szCs w:val="24"/>
          <w:u w:val="single"/>
          <w:lang w:val="en-IN"/>
        </w:rPr>
      </w:pPr>
      <w:r>
        <w:rPr>
          <w:rFonts w:hint="default"/>
          <w:b/>
          <w:bCs/>
          <w:color w:val="000000"/>
          <w:sz w:val="24"/>
          <w:szCs w:val="24"/>
          <w:u w:val="single"/>
          <w:lang w:val="en-IN"/>
        </w:rPr>
        <w:t>General Description</w:t>
      </w:r>
    </w:p>
    <w:p>
      <w:pPr>
        <w:numPr>
          <w:ilvl w:val="0"/>
          <w:numId w:val="0"/>
        </w:numPr>
        <w:spacing w:line="240" w:lineRule="auto"/>
        <w:ind w:leftChars="0"/>
        <w:rPr>
          <w:rFonts w:hint="default"/>
          <w:b w:val="0"/>
          <w:bCs w:val="0"/>
          <w:u w:val="none"/>
          <w:lang w:val="en-IN"/>
        </w:rPr>
      </w:pP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11"/>
        <w:tblpPr w:leftFromText="180" w:rightFromText="180" w:vertAnchor="text" w:horzAnchor="page" w:tblpX="1694" w:tblpY="18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8"/>
        <w:gridCol w:w="7"/>
        <w:gridCol w:w="4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85" w:type="dxa"/>
            <w:gridSpan w:val="2"/>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IN" w:eastAsia="zh-CN" w:bidi="ar-SA"/>
              </w:rPr>
            </w:pPr>
            <w:r>
              <w:rPr>
                <w:rFonts w:hint="default" w:ascii="Calibri" w:hAnsi="Calibri" w:eastAsia="SimSun" w:cs="Calibri"/>
                <w:b/>
                <w:bCs/>
                <w:sz w:val="20"/>
                <w:szCs w:val="20"/>
                <w:rtl w:val="0"/>
                <w:lang w:val="en-IN" w:eastAsia="zh-CN" w:bidi="ar-SA"/>
              </w:rPr>
              <w:t>Description</w:t>
            </w:r>
          </w:p>
        </w:tc>
        <w:tc>
          <w:tcPr>
            <w:tcW w:w="4263" w:type="dxa"/>
            <w:noWrap w:val="0"/>
            <w:vAlign w:val="top"/>
          </w:tcPr>
          <w:p>
            <w:pPr>
              <w:widowControl w:val="0"/>
              <w:numPr>
                <w:ilvl w:val="0"/>
                <w:numId w:val="53"/>
              </w:numPr>
              <w:tabs>
                <w:tab w:val="clear" w:pos="425"/>
              </w:tabs>
              <w:ind w:left="425" w:leftChars="0" w:hanging="425" w:firstLineChars="0"/>
              <w:jc w:val="both"/>
              <w:rPr>
                <w:rFonts w:hint="default"/>
                <w:sz w:val="20"/>
                <w:szCs w:val="20"/>
                <w:lang w:val="en-IN" w:eastAsia="zh-CN"/>
              </w:rPr>
            </w:pPr>
            <w:r>
              <w:rPr>
                <w:rFonts w:hint="default"/>
                <w:sz w:val="20"/>
                <w:szCs w:val="20"/>
                <w:lang w:val="en-US" w:eastAsia="zh-CN"/>
              </w:rPr>
              <w:t>S</w:t>
            </w:r>
            <w:r>
              <w:rPr>
                <w:rFonts w:hint="default"/>
                <w:sz w:val="20"/>
                <w:szCs w:val="20"/>
                <w:lang w:val="en-IN" w:eastAsia="zh-CN"/>
              </w:rPr>
              <w:t>alary Structure Assignment form allows you to assign a particular Salary Structure to the employee.</w:t>
            </w:r>
          </w:p>
          <w:p>
            <w:pPr>
              <w:widowControl w:val="0"/>
              <w:numPr>
                <w:ilvl w:val="0"/>
                <w:numId w:val="53"/>
              </w:numPr>
              <w:tabs>
                <w:tab w:val="clear" w:pos="425"/>
              </w:tabs>
              <w:ind w:left="425" w:leftChars="0" w:hanging="425" w:firstLineChars="0"/>
              <w:jc w:val="both"/>
              <w:rPr>
                <w:rStyle w:val="92"/>
                <w:rFonts w:hint="default" w:ascii="Segoe UI" w:hAnsi="Segoe UI" w:eastAsia="Segoe UI" w:cs="Segoe UI"/>
                <w:b/>
                <w:bCs/>
                <w:i w:val="0"/>
                <w:iCs w:val="0"/>
                <w:caps w:val="0"/>
                <w:color w:val="192734"/>
                <w:spacing w:val="0"/>
                <w:sz w:val="25"/>
                <w:szCs w:val="25"/>
                <w:shd w:val="clear" w:fill="FFFFFF"/>
                <w:rtl w:val="0"/>
                <w:lang w:val="en-US" w:eastAsia="zh-CN"/>
              </w:rPr>
            </w:pPr>
            <w:r>
              <w:rPr>
                <w:rFonts w:hint="default"/>
                <w:sz w:val="20"/>
                <w:szCs w:val="20"/>
                <w:lang w:val="en-IN" w:eastAsia="zh-CN"/>
              </w:rPr>
              <w:t xml:space="preserve">In </w:t>
            </w:r>
            <w:r>
              <w:rPr>
                <w:rFonts w:hint="default"/>
                <w:sz w:val="20"/>
                <w:szCs w:val="20"/>
                <w:lang w:val="en-US" w:eastAsia="zh-CN"/>
              </w:rPr>
              <w:t>the ERP application</w:t>
            </w:r>
            <w:r>
              <w:rPr>
                <w:rFonts w:hint="default"/>
                <w:sz w:val="20"/>
                <w:szCs w:val="20"/>
                <w:lang w:val="en-IN" w:eastAsia="zh-CN"/>
              </w:rPr>
              <w:t>, you can create multiple Salary Structure Assignments for the same Employee for different periods.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4478"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Navigation</w:t>
            </w:r>
          </w:p>
        </w:tc>
        <w:tc>
          <w:tcPr>
            <w:tcW w:w="4270" w:type="dxa"/>
            <w:gridSpan w:val="2"/>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 &gt; Payroll&gt; Payroll &gt; Salary Structure Assignment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270" w:type="dxa"/>
            <w:gridSpan w:val="2"/>
            <w:noWrap w:val="0"/>
            <w:vAlign w:val="top"/>
          </w:tcPr>
          <w:p>
            <w:pPr>
              <w:widowControl w:val="0"/>
              <w:numPr>
                <w:ilvl w:val="0"/>
                <w:numId w:val="0"/>
              </w:numPr>
              <w:ind w:leftChars="0"/>
              <w:jc w:val="both"/>
              <w:rPr>
                <w:rFonts w:hint="default"/>
                <w:sz w:val="20"/>
                <w:szCs w:val="20"/>
                <w:lang w:val="en-US" w:eastAsia="zh-CN"/>
              </w:rPr>
            </w:pPr>
            <w:r>
              <w:rPr>
                <w:rFonts w:hint="default"/>
                <w:sz w:val="20"/>
                <w:szCs w:val="20"/>
                <w:lang w:val="en-US" w:eastAsia="zh-CN"/>
              </w:rPr>
              <w:t>The system should have</w:t>
            </w:r>
            <w:r>
              <w:rPr>
                <w:rFonts w:hint="default"/>
                <w:sz w:val="20"/>
                <w:szCs w:val="20"/>
                <w:lang w:val="en-IN" w:eastAsia="zh-CN"/>
              </w:rPr>
              <w:t xml:space="preserve"> records in the following screen</w:t>
            </w:r>
            <w:r>
              <w:rPr>
                <w:rFonts w:hint="default"/>
                <w:sz w:val="20"/>
                <w:szCs w:val="20"/>
                <w:lang w:val="en-US" w:eastAsia="zh-CN"/>
              </w:rPr>
              <w:t>:</w:t>
            </w:r>
          </w:p>
          <w:p>
            <w:pPr>
              <w:widowControl w:val="0"/>
              <w:numPr>
                <w:ilvl w:val="0"/>
                <w:numId w:val="54"/>
              </w:numPr>
              <w:ind w:left="425" w:leftChars="0" w:hanging="425" w:firstLineChars="0"/>
              <w:jc w:val="both"/>
              <w:rPr>
                <w:rFonts w:hint="default"/>
                <w:sz w:val="20"/>
                <w:szCs w:val="20"/>
                <w:lang w:val="en-US" w:eastAsia="zh-CN"/>
              </w:rPr>
            </w:pPr>
            <w:r>
              <w:rPr>
                <w:rFonts w:hint="default"/>
                <w:sz w:val="20"/>
                <w:szCs w:val="20"/>
                <w:lang w:val="en-US" w:eastAsia="zh-CN"/>
              </w:rPr>
              <w:t>Employee</w:t>
            </w:r>
          </w:p>
          <w:p>
            <w:pPr>
              <w:widowControl w:val="0"/>
              <w:numPr>
                <w:ilvl w:val="0"/>
                <w:numId w:val="54"/>
              </w:numPr>
              <w:ind w:left="425" w:leftChars="0" w:hanging="425" w:firstLineChars="0"/>
              <w:jc w:val="both"/>
              <w:rPr>
                <w:rFonts w:hint="default"/>
                <w:sz w:val="20"/>
                <w:szCs w:val="20"/>
                <w:lang w:val="en-US" w:eastAsia="zh-CN"/>
              </w:rPr>
            </w:pPr>
            <w:r>
              <w:rPr>
                <w:rFonts w:hint="default"/>
                <w:sz w:val="20"/>
                <w:szCs w:val="20"/>
                <w:lang w:val="en-US" w:eastAsia="zh-CN"/>
              </w:rPr>
              <w:t>Salary Component</w:t>
            </w:r>
          </w:p>
          <w:p>
            <w:pPr>
              <w:widowControl w:val="0"/>
              <w:numPr>
                <w:ilvl w:val="0"/>
                <w:numId w:val="54"/>
              </w:numPr>
              <w:ind w:left="425" w:leftChars="0" w:hanging="425" w:firstLineChars="0"/>
              <w:jc w:val="both"/>
              <w:rPr>
                <w:rFonts w:hint="default"/>
                <w:sz w:val="20"/>
                <w:szCs w:val="20"/>
                <w:rtl w:val="0"/>
                <w:lang w:val="en-US" w:eastAsia="zh-CN"/>
              </w:rPr>
            </w:pPr>
            <w:r>
              <w:rPr>
                <w:rFonts w:hint="default"/>
                <w:sz w:val="20"/>
                <w:szCs w:val="20"/>
                <w:lang w:val="en-US" w:eastAsia="zh-CN"/>
              </w:rPr>
              <w:t>Salary Structure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Salary Structure Assignment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New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No change</w:t>
            </w:r>
          </w:p>
        </w:tc>
      </w:tr>
    </w:tbl>
    <w:p>
      <w:pPr>
        <w:bidi w:val="0"/>
        <w:rPr>
          <w:rFonts w:hint="default"/>
          <w:lang w:val="en-US"/>
        </w:rPr>
      </w:pPr>
    </w:p>
    <w:p>
      <w:pPr>
        <w:numPr>
          <w:ilvl w:val="0"/>
          <w:numId w:val="0"/>
        </w:numPr>
        <w:spacing w:line="240" w:lineRule="auto"/>
        <w:ind w:leftChars="0"/>
        <w:rPr>
          <w:rFonts w:hint="default"/>
          <w:b/>
          <w:bCs/>
          <w:color w:val="000000"/>
          <w:sz w:val="24"/>
          <w:szCs w:val="24"/>
          <w:u w:val="single"/>
          <w:lang w:val="en-US" w:eastAsia="zh-CN"/>
        </w:rPr>
      </w:pPr>
    </w:p>
    <w:p>
      <w:pPr>
        <w:numPr>
          <w:ilvl w:val="0"/>
          <w:numId w:val="0"/>
        </w:numPr>
        <w:spacing w:line="240" w:lineRule="auto"/>
        <w:ind w:leftChars="0"/>
        <w:rPr>
          <w:rFonts w:hint="default"/>
          <w:b/>
          <w:bCs/>
          <w:color w:val="000000"/>
          <w:sz w:val="24"/>
          <w:szCs w:val="24"/>
          <w:u w:val="single"/>
          <w:lang w:val="en-US" w:eastAsia="zh-CN"/>
        </w:rPr>
      </w:pPr>
    </w:p>
    <w:p>
      <w:pPr>
        <w:numPr>
          <w:ilvl w:val="0"/>
          <w:numId w:val="0"/>
        </w:numPr>
        <w:spacing w:line="240" w:lineRule="auto"/>
        <w:ind w:leftChars="0"/>
        <w:rPr>
          <w:rFonts w:hint="default"/>
          <w:b/>
          <w:bCs/>
          <w:color w:val="000000"/>
          <w:sz w:val="24"/>
          <w:szCs w:val="24"/>
          <w:u w:val="single"/>
          <w:lang w:val="en-US" w:eastAsia="zh-CN"/>
        </w:rPr>
      </w:pPr>
    </w:p>
    <w:p>
      <w:pPr>
        <w:numPr>
          <w:ilvl w:val="0"/>
          <w:numId w:val="0"/>
        </w:numPr>
        <w:spacing w:line="240" w:lineRule="auto"/>
        <w:ind w:leftChars="0"/>
        <w:rPr>
          <w:rFonts w:hint="default"/>
          <w:b/>
          <w:bCs/>
          <w:color w:val="000000"/>
          <w:sz w:val="24"/>
          <w:szCs w:val="24"/>
          <w:u w:val="single"/>
          <w:lang w:val="en-US" w:eastAsia="zh-CN"/>
        </w:rPr>
      </w:pPr>
    </w:p>
    <w:p>
      <w:pPr>
        <w:numPr>
          <w:ilvl w:val="0"/>
          <w:numId w:val="0"/>
        </w:numPr>
        <w:spacing w:line="240" w:lineRule="auto"/>
        <w:ind w:leftChars="0"/>
        <w:rPr>
          <w:rFonts w:hint="default"/>
          <w:b/>
          <w:bCs/>
          <w:color w:val="000000"/>
          <w:sz w:val="24"/>
          <w:szCs w:val="24"/>
          <w:u w:val="single"/>
          <w:lang w:val="en-US" w:eastAsia="zh-CN"/>
        </w:rPr>
      </w:pPr>
    </w:p>
    <w:p>
      <w:pPr>
        <w:numPr>
          <w:ilvl w:val="0"/>
          <w:numId w:val="0"/>
        </w:numPr>
        <w:spacing w:line="240" w:lineRule="auto"/>
        <w:ind w:leftChars="0"/>
        <w:rPr>
          <w:rFonts w:hint="default"/>
          <w:b/>
          <w:bCs/>
          <w:color w:val="000000"/>
          <w:sz w:val="24"/>
          <w:szCs w:val="24"/>
          <w:u w:val="single"/>
          <w:lang w:val="en-US" w:eastAsia="zh-CN"/>
        </w:rPr>
      </w:pPr>
    </w:p>
    <w:p>
      <w:pPr>
        <w:numPr>
          <w:ilvl w:val="0"/>
          <w:numId w:val="0"/>
        </w:numPr>
        <w:spacing w:line="240" w:lineRule="auto"/>
        <w:ind w:leftChars="0"/>
        <w:rPr>
          <w:rFonts w:hint="default"/>
          <w:b/>
          <w:bCs/>
          <w:color w:val="000000"/>
          <w:sz w:val="24"/>
          <w:szCs w:val="24"/>
          <w:u w:val="single"/>
          <w:lang w:val="en-US" w:eastAsia="zh-CN"/>
        </w:rPr>
      </w:pPr>
    </w:p>
    <w:p>
      <w:pPr>
        <w:numPr>
          <w:ilvl w:val="0"/>
          <w:numId w:val="0"/>
        </w:numPr>
        <w:spacing w:line="240" w:lineRule="auto"/>
        <w:ind w:leftChars="0"/>
        <w:rPr>
          <w:rFonts w:hint="default"/>
          <w:b/>
          <w:bCs/>
          <w:color w:val="000000"/>
          <w:sz w:val="24"/>
          <w:szCs w:val="24"/>
          <w:u w:val="single"/>
          <w:lang w:val="en-US" w:eastAsia="zh-CN"/>
        </w:rPr>
      </w:pPr>
    </w:p>
    <w:p>
      <w:pPr>
        <w:numPr>
          <w:ilvl w:val="0"/>
          <w:numId w:val="0"/>
        </w:numPr>
        <w:spacing w:line="240" w:lineRule="auto"/>
        <w:ind w:leftChars="0"/>
        <w:rPr>
          <w:rFonts w:hint="default"/>
          <w:b/>
          <w:bCs/>
          <w:color w:val="000000"/>
          <w:sz w:val="24"/>
          <w:szCs w:val="24"/>
          <w:u w:val="single"/>
          <w:lang w:val="en-US" w:eastAsia="zh-CN"/>
        </w:rPr>
      </w:pPr>
    </w:p>
    <w:p>
      <w:pPr>
        <w:numPr>
          <w:ilvl w:val="0"/>
          <w:numId w:val="0"/>
        </w:numPr>
        <w:spacing w:line="240" w:lineRule="auto"/>
        <w:ind w:leftChars="0"/>
        <w:rPr>
          <w:rFonts w:hint="default"/>
          <w:b/>
          <w:bCs/>
          <w:color w:val="000000"/>
          <w:sz w:val="24"/>
          <w:szCs w:val="24"/>
          <w:u w:val="single"/>
          <w:lang w:val="en-US" w:eastAsia="zh-CN"/>
        </w:rPr>
      </w:pPr>
    </w:p>
    <w:p>
      <w:pPr>
        <w:numPr>
          <w:ilvl w:val="0"/>
          <w:numId w:val="0"/>
        </w:numPr>
        <w:spacing w:line="240" w:lineRule="auto"/>
        <w:ind w:leftChars="0"/>
        <w:rPr>
          <w:rFonts w:hint="default"/>
          <w:b/>
          <w:bCs/>
          <w:color w:val="000000"/>
          <w:sz w:val="24"/>
          <w:szCs w:val="24"/>
          <w:u w:val="single"/>
          <w:lang w:val="en-US" w:eastAsia="zh-CN"/>
        </w:rPr>
      </w:pPr>
    </w:p>
    <w:p>
      <w:pPr>
        <w:numPr>
          <w:ilvl w:val="0"/>
          <w:numId w:val="0"/>
        </w:numPr>
        <w:spacing w:line="240" w:lineRule="auto"/>
        <w:ind w:leftChars="0"/>
        <w:rPr>
          <w:rFonts w:hint="default"/>
          <w:b/>
          <w:bCs/>
          <w:color w:val="000000"/>
          <w:sz w:val="24"/>
          <w:szCs w:val="24"/>
          <w:u w:val="single"/>
          <w:lang w:val="en-US" w:eastAsia="zh-CN"/>
        </w:rPr>
      </w:pPr>
    </w:p>
    <w:p>
      <w:pPr>
        <w:numPr>
          <w:ilvl w:val="0"/>
          <w:numId w:val="0"/>
        </w:numPr>
        <w:spacing w:line="240" w:lineRule="auto"/>
        <w:ind w:leftChars="0"/>
        <w:rPr>
          <w:rFonts w:hint="default"/>
          <w:b/>
          <w:bCs/>
          <w:color w:val="000000"/>
          <w:sz w:val="24"/>
          <w:szCs w:val="24"/>
          <w:u w:val="single"/>
          <w:lang w:val="en-US" w:eastAsia="zh-CN"/>
        </w:rPr>
      </w:pPr>
      <w:r>
        <w:rPr>
          <w:rFonts w:hint="default"/>
          <w:b/>
          <w:bCs/>
          <w:color w:val="000000"/>
          <w:sz w:val="24"/>
          <w:szCs w:val="24"/>
          <w:u w:val="single"/>
          <w:lang w:val="en-US" w:eastAsia="zh-CN"/>
        </w:rPr>
        <w:t>Screenshot</w:t>
      </w:r>
    </w:p>
    <w:p>
      <w:pPr>
        <w:numPr>
          <w:ilvl w:val="0"/>
          <w:numId w:val="0"/>
        </w:numPr>
        <w:spacing w:line="240" w:lineRule="auto"/>
        <w:ind w:leftChars="0"/>
        <w:rPr>
          <w:rFonts w:hint="default"/>
          <w:b/>
          <w:bCs/>
          <w:color w:val="000000"/>
          <w:sz w:val="24"/>
          <w:szCs w:val="24"/>
          <w:u w:val="single"/>
          <w:lang w:val="en-IN" w:eastAsia="zh-CN"/>
        </w:rPr>
      </w:pPr>
    </w:p>
    <w:p>
      <w:pPr>
        <w:bidi w:val="0"/>
      </w:pPr>
      <w:r>
        <w:drawing>
          <wp:inline distT="0" distB="0" distL="114300" distR="114300">
            <wp:extent cx="5272405" cy="3533140"/>
            <wp:effectExtent l="9525" t="9525" r="13970" b="19685"/>
            <wp:docPr id="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8"/>
                    <pic:cNvPicPr>
                      <a:picLocks noChangeAspect="1"/>
                    </pic:cNvPicPr>
                  </pic:nvPicPr>
                  <pic:blipFill>
                    <a:blip r:embed="rId22"/>
                    <a:stretch>
                      <a:fillRect/>
                    </a:stretch>
                  </pic:blipFill>
                  <pic:spPr>
                    <a:xfrm>
                      <a:off x="0" y="0"/>
                      <a:ext cx="5272405" cy="3533140"/>
                    </a:xfrm>
                    <a:prstGeom prst="rect">
                      <a:avLst/>
                    </a:prstGeom>
                    <a:noFill/>
                    <a:ln>
                      <a:solidFill>
                        <a:schemeClr val="tx1"/>
                      </a:solidFill>
                    </a:ln>
                  </pic:spPr>
                </pic:pic>
              </a:graphicData>
            </a:graphic>
          </wp:inline>
        </w:drawing>
      </w:r>
    </w:p>
    <w:p>
      <w:pPr>
        <w:pStyle w:val="23"/>
        <w:ind w:right="104" w:rightChars="52"/>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 xml:space="preserve">Figure </w:t>
      </w:r>
      <w:r>
        <w:rPr>
          <w:rFonts w:hint="default" w:ascii="Calibri" w:hAnsi="Calibri" w:eastAsia="SimSun" w:cs="Calibri"/>
          <w:i w:val="0"/>
          <w:iCs w:val="0"/>
          <w:color w:val="000000"/>
          <w:sz w:val="20"/>
          <w:szCs w:val="20"/>
          <w:u w:val="none"/>
          <w:lang w:val="en-US" w:eastAsia="zh-CN" w:bidi="ar-SA"/>
        </w:rPr>
        <w:fldChar w:fldCharType="begin"/>
      </w:r>
      <w:r>
        <w:rPr>
          <w:rFonts w:hint="default" w:ascii="Calibri" w:hAnsi="Calibri" w:eastAsia="SimSun" w:cs="Calibri"/>
          <w:i w:val="0"/>
          <w:iCs w:val="0"/>
          <w:color w:val="000000"/>
          <w:sz w:val="20"/>
          <w:szCs w:val="20"/>
          <w:u w:val="none"/>
          <w:lang w:val="en-US" w:eastAsia="zh-CN" w:bidi="ar-SA"/>
        </w:rPr>
        <w:instrText xml:space="preserve"> SEQ Figure \* ARABIC </w:instrText>
      </w:r>
      <w:r>
        <w:rPr>
          <w:rFonts w:hint="default" w:ascii="Calibri" w:hAnsi="Calibri" w:eastAsia="SimSun" w:cs="Calibri"/>
          <w:i w:val="0"/>
          <w:iCs w:val="0"/>
          <w:color w:val="000000"/>
          <w:sz w:val="20"/>
          <w:szCs w:val="20"/>
          <w:u w:val="none"/>
          <w:lang w:val="en-US" w:eastAsia="zh-CN" w:bidi="ar-SA"/>
        </w:rPr>
        <w:fldChar w:fldCharType="separate"/>
      </w:r>
      <w:r>
        <w:rPr>
          <w:rFonts w:hint="default" w:ascii="Calibri" w:hAnsi="Calibri" w:eastAsia="SimSun" w:cs="Calibri"/>
          <w:i w:val="0"/>
          <w:iCs w:val="0"/>
          <w:color w:val="000000"/>
          <w:sz w:val="20"/>
          <w:szCs w:val="20"/>
          <w:u w:val="none"/>
          <w:lang w:val="en-US" w:eastAsia="zh-CN" w:bidi="ar-SA"/>
        </w:rPr>
        <w:t>7</w:t>
      </w:r>
      <w:r>
        <w:rPr>
          <w:rFonts w:hint="default" w:ascii="Calibri" w:hAnsi="Calibri" w:eastAsia="SimSun" w:cs="Calibri"/>
          <w:i w:val="0"/>
          <w:iCs w:val="0"/>
          <w:color w:val="000000"/>
          <w:sz w:val="20"/>
          <w:szCs w:val="20"/>
          <w:u w:val="none"/>
          <w:lang w:val="en-US" w:eastAsia="zh-CN" w:bidi="ar-SA"/>
        </w:rPr>
        <w:fldChar w:fldCharType="end"/>
      </w:r>
      <w:r>
        <w:rPr>
          <w:rFonts w:hint="default" w:ascii="Calibri" w:hAnsi="Calibri" w:eastAsia="SimSun" w:cs="Calibri"/>
          <w:i w:val="0"/>
          <w:iCs w:val="0"/>
          <w:color w:val="000000"/>
          <w:sz w:val="20"/>
          <w:szCs w:val="20"/>
          <w:u w:val="none"/>
          <w:lang w:val="en-US" w:eastAsia="zh-CN" w:bidi="ar-SA"/>
        </w:rPr>
        <w:t xml:space="preserve"> : Salary Structure Assignment</w:t>
      </w:r>
    </w:p>
    <w:p>
      <w:pPr>
        <w:pStyle w:val="23"/>
        <w:ind w:right="104" w:rightChars="52"/>
        <w:jc w:val="center"/>
        <w:rPr>
          <w:rFonts w:hint="default" w:ascii="Calibri" w:hAnsi="Calibri" w:eastAsia="SimSun" w:cs="Calibri"/>
          <w:i w:val="0"/>
          <w:iCs w:val="0"/>
          <w:color w:val="000000"/>
          <w:sz w:val="20"/>
          <w:szCs w:val="20"/>
          <w:u w:val="none"/>
          <w:lang w:val="en-US" w:eastAsia="zh-CN" w:bidi="ar-SA"/>
        </w:rPr>
      </w:pPr>
    </w:p>
    <w:p>
      <w:pPr>
        <w:rPr>
          <w:rFonts w:hint="default" w:ascii="Calibri" w:hAnsi="Calibri" w:eastAsia="SimSun" w:cs="Calibri"/>
          <w:i w:val="0"/>
          <w:iCs w:val="0"/>
          <w:color w:val="000000"/>
          <w:sz w:val="20"/>
          <w:szCs w:val="20"/>
          <w:u w:val="none"/>
          <w:lang w:val="en-US" w:eastAsia="zh-CN" w:bidi="ar-SA"/>
        </w:rPr>
      </w:pPr>
    </w:p>
    <w:p>
      <w:pPr>
        <w:numPr>
          <w:ilvl w:val="0"/>
          <w:numId w:val="0"/>
        </w:numPr>
        <w:tabs>
          <w:tab w:val="left" w:pos="850"/>
        </w:tabs>
        <w:bidi w:val="0"/>
        <w:outlineLvl w:val="9"/>
        <w:rPr>
          <w:rFonts w:hint="default"/>
          <w:b/>
          <w:bCs/>
          <w:color w:val="000000"/>
          <w:sz w:val="24"/>
          <w:szCs w:val="24"/>
          <w:u w:val="single"/>
          <w:lang w:val="en-IN" w:eastAsia="zh-CN"/>
        </w:rPr>
      </w:pPr>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p>
    <w:p>
      <w:pPr>
        <w:bidi w:val="0"/>
        <w:rPr>
          <w:rFonts w:hint="default"/>
          <w:lang w:val="en-US"/>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p>
      <w:pPr>
        <w:ind w:right="104" w:rightChars="52"/>
        <w:rPr>
          <w:rFonts w:hint="default" w:ascii="Calibri" w:hAnsi="Calibri" w:cs="Calibri"/>
          <w:lang w:val="en-US"/>
        </w:rPr>
      </w:pPr>
    </w:p>
    <w:tbl>
      <w:tblPr>
        <w:tblStyle w:val="12"/>
        <w:tblW w:w="8761"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1"/>
        <w:gridCol w:w="1509"/>
        <w:gridCol w:w="1140"/>
        <w:gridCol w:w="1240"/>
        <w:gridCol w:w="1582"/>
        <w:gridCol w:w="1319"/>
        <w:gridCol w:w="14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cs="Calibri"/>
                <w:b/>
                <w:bCs/>
                <w:i w:val="0"/>
                <w:iCs w:val="0"/>
                <w:color w:val="FFFFFF"/>
                <w:kern w:val="0"/>
                <w:sz w:val="20"/>
                <w:szCs w:val="20"/>
                <w:u w:val="none"/>
                <w:lang w:val="en-US" w:eastAsia="zh-CN" w:bidi="ar"/>
              </w:rPr>
              <w:t>Field Name</w:t>
            </w:r>
          </w:p>
        </w:tc>
        <w:tc>
          <w:tcPr>
            <w:tcW w:w="11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sz w:val="20"/>
                <w:szCs w:val="20"/>
                <w:u w:val="none"/>
                <w:lang w:val="en-US" w:eastAsia="zh-CN" w:bidi="ar-SA"/>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FFFFFF" w:sz="18" w:space="0"/>
              <w:left w:val="single" w:color="4F81BD" w:sz="8" w:space="0"/>
              <w:bottom w:val="single" w:color="4F81BD" w:sz="4" w:space="0"/>
              <w:right w:val="single" w:color="4F81BD" w:sz="8" w:space="0"/>
            </w:tcBorders>
            <w:shd w:val="clear" w:color="auto" w:fill="FFFFFF"/>
            <w:noWrap/>
            <w:vAlign w:val="bottom"/>
          </w:tcPr>
          <w:p>
            <w:pPr>
              <w:keepNext w:val="0"/>
              <w:keepLines w:val="0"/>
              <w:widowControl/>
              <w:numPr>
                <w:ilvl w:val="0"/>
                <w:numId w:val="55"/>
              </w:numPr>
              <w:suppressLineNumbers w:val="0"/>
              <w:spacing w:line="240" w:lineRule="auto"/>
              <w:ind w:left="432" w:leftChars="0" w:hanging="432" w:firstLineChars="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1</w:t>
            </w:r>
          </w:p>
        </w:tc>
        <w:tc>
          <w:tcPr>
            <w:tcW w:w="1509" w:type="dxa"/>
            <w:tcBorders>
              <w:top w:val="single" w:color="FFFFFF" w:sz="18" w:space="0"/>
              <w:left w:val="single" w:color="4F81BD" w:sz="8" w:space="0"/>
              <w:bottom w:val="single" w:color="4F81BD" w:sz="4"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rPr>
              <w:t>Employee</w:t>
            </w:r>
          </w:p>
        </w:tc>
        <w:tc>
          <w:tcPr>
            <w:tcW w:w="1140" w:type="dxa"/>
            <w:tcBorders>
              <w:top w:val="single" w:color="FFFFFF" w:sz="18" w:space="0"/>
              <w:left w:val="single" w:color="4F81BD" w:sz="8" w:space="0"/>
              <w:bottom w:val="single" w:color="4F81BD" w:sz="4"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FFFFFF" w:sz="18" w:space="0"/>
              <w:left w:val="single" w:color="4F81BD" w:sz="8" w:space="0"/>
              <w:bottom w:val="single" w:color="4F81BD" w:sz="4"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FFFFFF" w:sz="18" w:space="0"/>
              <w:left w:val="single" w:color="4F81BD" w:sz="8" w:space="0"/>
              <w:bottom w:val="single" w:color="4F81BD" w:sz="4" w:space="0"/>
              <w:right w:val="single" w:color="4F81BD" w:sz="8" w:space="0"/>
            </w:tcBorders>
            <w:shd w:val="clear" w:color="auto" w:fill="FFFFFF"/>
            <w:noWrap/>
            <w:vAlign w:val="bottom"/>
          </w:tcPr>
          <w:p>
            <w:pPr>
              <w:keepNext w:val="0"/>
              <w:keepLines w:val="0"/>
              <w:widowControl/>
              <w:suppressLineNumbers w:val="0"/>
              <w:spacing w:line="240" w:lineRule="auto"/>
              <w:jc w:val="left"/>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 to master screen “Employee”</w:t>
            </w:r>
          </w:p>
        </w:tc>
        <w:tc>
          <w:tcPr>
            <w:tcW w:w="1319" w:type="dxa"/>
            <w:tcBorders>
              <w:top w:val="single" w:color="FFFFFF" w:sz="18" w:space="0"/>
              <w:left w:val="single" w:color="4F81BD" w:sz="8" w:space="0"/>
              <w:bottom w:val="single" w:color="4F81BD" w:sz="4" w:space="0"/>
              <w:right w:val="single" w:color="4F81BD" w:sz="8" w:space="0"/>
            </w:tcBorders>
            <w:shd w:val="clear" w:color="auto" w:fill="FFFFFF"/>
            <w:noWrap/>
            <w:vAlign w:val="bottom"/>
          </w:tcPr>
          <w:p>
            <w:pPr>
              <w:keepNext w:val="0"/>
              <w:keepLines w:val="0"/>
              <w:widowControl/>
              <w:suppressLineNumbers w:val="0"/>
              <w:spacing w:line="240" w:lineRule="auto"/>
              <w:jc w:val="left"/>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 xml:space="preserve"> </w:t>
            </w:r>
          </w:p>
        </w:tc>
        <w:tc>
          <w:tcPr>
            <w:tcW w:w="1430" w:type="dxa"/>
            <w:tcBorders>
              <w:top w:val="single" w:color="FFFFFF" w:sz="18" w:space="0"/>
              <w:left w:val="single" w:color="4F81BD" w:sz="8" w:space="0"/>
              <w:bottom w:val="single" w:color="4F81BD" w:sz="4"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numPr>
                <w:ilvl w:val="0"/>
                <w:numId w:val="55"/>
              </w:numPr>
              <w:suppressLineNumbers w:val="0"/>
              <w:spacing w:line="240" w:lineRule="auto"/>
              <w:ind w:left="432" w:leftChars="0" w:hanging="432" w:firstLineChars="0"/>
              <w:jc w:val="both"/>
              <w:textAlignment w:val="bottom"/>
              <w:rPr>
                <w:rFonts w:hint="default" w:cs="Calibri"/>
                <w:i w:val="0"/>
                <w:iCs w:val="0"/>
                <w:color w:val="000000"/>
                <w:sz w:val="20"/>
                <w:szCs w:val="20"/>
                <w:u w:val="none"/>
                <w:lang w:val="en-US" w:eastAsia="zh-CN" w:bidi="ar-SA"/>
              </w:rPr>
            </w:pPr>
          </w:p>
        </w:tc>
        <w:tc>
          <w:tcPr>
            <w:tcW w:w="1509"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i w:val="0"/>
                <w:iCs w:val="0"/>
                <w:color w:val="000000"/>
                <w:sz w:val="20"/>
                <w:szCs w:val="20"/>
                <w:u w:val="none"/>
                <w:lang w:val="en-US" w:eastAsia="zh-CN"/>
              </w:rPr>
            </w:pPr>
            <w:r>
              <w:rPr>
                <w:rFonts w:hint="default"/>
              </w:rPr>
              <w:t>Employee Name</w:t>
            </w:r>
          </w:p>
        </w:tc>
        <w:tc>
          <w:tcPr>
            <w:tcW w:w="1140"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Text</w:t>
            </w:r>
          </w:p>
        </w:tc>
        <w:tc>
          <w:tcPr>
            <w:tcW w:w="1240"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IN" w:eastAsia="zh-CN" w:bidi="ar-SA"/>
              </w:rPr>
            </w:pPr>
          </w:p>
        </w:tc>
        <w:tc>
          <w:tcPr>
            <w:tcW w:w="1582"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suppressLineNumbers w:val="0"/>
              <w:spacing w:line="240" w:lineRule="auto"/>
              <w:jc w:val="left"/>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 name will be auto-populated on the basis of Employee selected.</w:t>
            </w:r>
          </w:p>
        </w:tc>
        <w:tc>
          <w:tcPr>
            <w:tcW w:w="1319"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suppressLineNumbers w:val="0"/>
              <w:spacing w:line="240" w:lineRule="auto"/>
              <w:jc w:val="left"/>
              <w:textAlignment w:val="bottom"/>
              <w:rPr>
                <w:rFonts w:hint="default" w:cs="Calibri"/>
                <w:i w:val="0"/>
                <w:iCs w:val="0"/>
                <w:color w:val="000000"/>
                <w:kern w:val="0"/>
                <w:sz w:val="20"/>
                <w:szCs w:val="20"/>
                <w:u w:val="none"/>
                <w:lang w:val="en-US" w:eastAsia="zh-CN" w:bidi="ar"/>
              </w:rPr>
            </w:pPr>
          </w:p>
        </w:tc>
        <w:tc>
          <w:tcPr>
            <w:tcW w:w="1430"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numPr>
                <w:ilvl w:val="0"/>
                <w:numId w:val="55"/>
              </w:numPr>
              <w:suppressLineNumbers w:val="0"/>
              <w:spacing w:line="240" w:lineRule="auto"/>
              <w:ind w:left="432" w:leftChars="0" w:hanging="432" w:firstLineChars="0"/>
              <w:jc w:val="both"/>
              <w:textAlignment w:val="bottom"/>
              <w:rPr>
                <w:rFonts w:hint="default" w:cs="Calibri"/>
                <w:i w:val="0"/>
                <w:iCs w:val="0"/>
                <w:color w:val="000000"/>
                <w:sz w:val="20"/>
                <w:szCs w:val="20"/>
                <w:u w:val="none"/>
                <w:lang w:val="en-US" w:eastAsia="zh-CN" w:bidi="ar-SA"/>
              </w:rPr>
            </w:pPr>
          </w:p>
        </w:tc>
        <w:tc>
          <w:tcPr>
            <w:tcW w:w="1509"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rPr>
              <w:t>Department</w:t>
            </w:r>
          </w:p>
        </w:tc>
        <w:tc>
          <w:tcPr>
            <w:tcW w:w="1140"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IN" w:eastAsia="zh-CN" w:bidi="ar-SA"/>
              </w:rPr>
            </w:pPr>
          </w:p>
        </w:tc>
        <w:tc>
          <w:tcPr>
            <w:tcW w:w="1582"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suppressLineNumbers w:val="0"/>
              <w:spacing w:line="240" w:lineRule="auto"/>
              <w:jc w:val="left"/>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Department will be auto-populated on the basis of Employee selected.</w:t>
            </w:r>
          </w:p>
        </w:tc>
        <w:tc>
          <w:tcPr>
            <w:tcW w:w="1319"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suppressLineNumbers w:val="0"/>
              <w:spacing w:line="240" w:lineRule="auto"/>
              <w:jc w:val="left"/>
              <w:textAlignment w:val="bottom"/>
              <w:rPr>
                <w:rFonts w:hint="default" w:cs="Calibri"/>
                <w:i w:val="0"/>
                <w:iCs w:val="0"/>
                <w:color w:val="000000"/>
                <w:kern w:val="0"/>
                <w:sz w:val="20"/>
                <w:szCs w:val="20"/>
                <w:u w:val="none"/>
                <w:lang w:val="en-US" w:eastAsia="zh-CN" w:bidi="ar"/>
              </w:rPr>
            </w:pPr>
          </w:p>
        </w:tc>
        <w:tc>
          <w:tcPr>
            <w:tcW w:w="1430"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numPr>
                <w:ilvl w:val="0"/>
                <w:numId w:val="55"/>
              </w:numPr>
              <w:suppressLineNumbers w:val="0"/>
              <w:spacing w:line="240" w:lineRule="auto"/>
              <w:ind w:left="432" w:leftChars="0" w:hanging="432" w:firstLineChars="0"/>
              <w:jc w:val="both"/>
              <w:textAlignment w:val="bottom"/>
              <w:rPr>
                <w:rFonts w:hint="default" w:cs="Calibri"/>
                <w:i w:val="0"/>
                <w:iCs w:val="0"/>
                <w:color w:val="000000"/>
                <w:sz w:val="20"/>
                <w:szCs w:val="20"/>
                <w:u w:val="none"/>
                <w:lang w:val="en-US" w:eastAsia="zh-CN" w:bidi="ar-SA"/>
              </w:rPr>
            </w:pPr>
          </w:p>
        </w:tc>
        <w:tc>
          <w:tcPr>
            <w:tcW w:w="1509"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rPr>
              <w:t>Designation</w:t>
            </w:r>
          </w:p>
        </w:tc>
        <w:tc>
          <w:tcPr>
            <w:tcW w:w="1140"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IN" w:eastAsia="zh-CN" w:bidi="ar-SA"/>
              </w:rPr>
            </w:pPr>
          </w:p>
        </w:tc>
        <w:tc>
          <w:tcPr>
            <w:tcW w:w="1582"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numPr>
                <w:ilvl w:val="0"/>
                <w:numId w:val="0"/>
              </w:numPr>
              <w:suppressLineNumbers w:val="0"/>
              <w:spacing w:line="240" w:lineRule="auto"/>
              <w:jc w:val="left"/>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Designation will be auto-populated on the basis of Employee selected.</w:t>
            </w:r>
          </w:p>
        </w:tc>
        <w:tc>
          <w:tcPr>
            <w:tcW w:w="1319"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suppressLineNumbers w:val="0"/>
              <w:spacing w:line="240" w:lineRule="auto"/>
              <w:jc w:val="left"/>
              <w:textAlignment w:val="bottom"/>
              <w:rPr>
                <w:rFonts w:hint="default" w:cs="Calibri"/>
                <w:i w:val="0"/>
                <w:iCs w:val="0"/>
                <w:color w:val="000000"/>
                <w:kern w:val="0"/>
                <w:sz w:val="20"/>
                <w:szCs w:val="20"/>
                <w:u w:val="none"/>
                <w:lang w:val="en-US" w:eastAsia="zh-CN" w:bidi="ar"/>
              </w:rPr>
            </w:pPr>
          </w:p>
        </w:tc>
        <w:tc>
          <w:tcPr>
            <w:tcW w:w="1430"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numPr>
                <w:ilvl w:val="0"/>
                <w:numId w:val="55"/>
              </w:numPr>
              <w:suppressLineNumbers w:val="0"/>
              <w:spacing w:line="240" w:lineRule="auto"/>
              <w:ind w:left="432" w:leftChars="0" w:hanging="432" w:firstLineChars="0"/>
              <w:jc w:val="both"/>
              <w:textAlignment w:val="bottom"/>
              <w:rPr>
                <w:rFonts w:hint="default" w:cs="Calibri"/>
                <w:i w:val="0"/>
                <w:iCs w:val="0"/>
                <w:color w:val="000000"/>
                <w:sz w:val="20"/>
                <w:szCs w:val="20"/>
                <w:u w:val="none"/>
                <w:lang w:val="en-US" w:eastAsia="zh-CN" w:bidi="ar-SA"/>
              </w:rPr>
            </w:pPr>
          </w:p>
        </w:tc>
        <w:tc>
          <w:tcPr>
            <w:tcW w:w="1509"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i w:val="0"/>
                <w:iCs w:val="0"/>
                <w:color w:val="000000"/>
                <w:sz w:val="20"/>
                <w:szCs w:val="20"/>
                <w:u w:val="none"/>
                <w:lang w:val="en-US" w:eastAsia="zh-CN"/>
              </w:rPr>
            </w:pPr>
            <w:r>
              <w:rPr>
                <w:rFonts w:hint="default"/>
              </w:rPr>
              <w:t>Grade</w:t>
            </w:r>
          </w:p>
        </w:tc>
        <w:tc>
          <w:tcPr>
            <w:tcW w:w="1140"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IN" w:eastAsia="zh-CN" w:bidi="ar-SA"/>
              </w:rPr>
            </w:pPr>
          </w:p>
        </w:tc>
        <w:tc>
          <w:tcPr>
            <w:tcW w:w="1582"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numPr>
                <w:ilvl w:val="0"/>
                <w:numId w:val="0"/>
              </w:numPr>
              <w:suppressLineNumbers w:val="0"/>
              <w:spacing w:line="240" w:lineRule="auto"/>
              <w:jc w:val="left"/>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Grade will be auto-populated on the basis of Employee selected.</w:t>
            </w:r>
          </w:p>
        </w:tc>
        <w:tc>
          <w:tcPr>
            <w:tcW w:w="1319"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suppressLineNumbers w:val="0"/>
              <w:spacing w:line="240" w:lineRule="auto"/>
              <w:jc w:val="left"/>
              <w:textAlignment w:val="bottom"/>
              <w:rPr>
                <w:rFonts w:hint="default" w:cs="Calibri"/>
                <w:i w:val="0"/>
                <w:iCs w:val="0"/>
                <w:color w:val="000000"/>
                <w:kern w:val="0"/>
                <w:sz w:val="20"/>
                <w:szCs w:val="20"/>
                <w:u w:val="none"/>
                <w:lang w:val="en-US" w:eastAsia="zh-CN" w:bidi="ar"/>
              </w:rPr>
            </w:pPr>
          </w:p>
        </w:tc>
        <w:tc>
          <w:tcPr>
            <w:tcW w:w="1430"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numPr>
                <w:ilvl w:val="0"/>
                <w:numId w:val="55"/>
              </w:numPr>
              <w:suppressLineNumbers w:val="0"/>
              <w:spacing w:line="240" w:lineRule="auto"/>
              <w:ind w:left="432" w:leftChars="0" w:hanging="432" w:firstLineChars="0"/>
              <w:jc w:val="both"/>
              <w:textAlignment w:val="bottom"/>
              <w:rPr>
                <w:rFonts w:hint="default" w:cs="Calibri"/>
                <w:i w:val="0"/>
                <w:iCs w:val="0"/>
                <w:color w:val="000000"/>
                <w:sz w:val="20"/>
                <w:szCs w:val="20"/>
                <w:u w:val="none"/>
                <w:lang w:val="en-US" w:eastAsia="zh-CN" w:bidi="ar-SA"/>
              </w:rPr>
            </w:pPr>
          </w:p>
        </w:tc>
        <w:tc>
          <w:tcPr>
            <w:tcW w:w="1509"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i w:val="0"/>
                <w:iCs w:val="0"/>
                <w:color w:val="000000"/>
                <w:sz w:val="20"/>
                <w:szCs w:val="20"/>
                <w:u w:val="none"/>
                <w:lang w:val="en-US" w:eastAsia="zh-CN"/>
              </w:rPr>
            </w:pPr>
            <w:r>
              <w:rPr>
                <w:rFonts w:hint="default"/>
              </w:rPr>
              <w:t>Salary Structure</w:t>
            </w:r>
          </w:p>
        </w:tc>
        <w:tc>
          <w:tcPr>
            <w:tcW w:w="1140"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numPr>
                <w:ilvl w:val="0"/>
                <w:numId w:val="0"/>
              </w:numPr>
              <w:suppressLineNumbers w:val="0"/>
              <w:spacing w:line="240" w:lineRule="auto"/>
              <w:ind w:leftChars="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 to the screen Salary Structure</w:t>
            </w:r>
          </w:p>
        </w:tc>
        <w:tc>
          <w:tcPr>
            <w:tcW w:w="1319"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suppressLineNumbers w:val="0"/>
              <w:spacing w:line="240" w:lineRule="auto"/>
              <w:jc w:val="left"/>
              <w:textAlignment w:val="bottom"/>
              <w:rPr>
                <w:rFonts w:hint="default" w:cs="Calibri"/>
                <w:i w:val="0"/>
                <w:iCs w:val="0"/>
                <w:color w:val="000000"/>
                <w:kern w:val="0"/>
                <w:sz w:val="20"/>
                <w:szCs w:val="20"/>
                <w:u w:val="none"/>
                <w:lang w:val="en-US" w:eastAsia="zh-CN" w:bidi="ar"/>
              </w:rPr>
            </w:pPr>
          </w:p>
        </w:tc>
        <w:tc>
          <w:tcPr>
            <w:tcW w:w="1430"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numPr>
                <w:ilvl w:val="0"/>
                <w:numId w:val="55"/>
              </w:numPr>
              <w:suppressLineNumbers w:val="0"/>
              <w:spacing w:line="240" w:lineRule="auto"/>
              <w:ind w:left="432" w:leftChars="0" w:hanging="432" w:firstLineChars="0"/>
              <w:jc w:val="both"/>
              <w:textAlignment w:val="bottom"/>
              <w:rPr>
                <w:rFonts w:hint="default" w:cs="Calibri"/>
                <w:i w:val="0"/>
                <w:iCs w:val="0"/>
                <w:color w:val="000000"/>
                <w:sz w:val="20"/>
                <w:szCs w:val="20"/>
                <w:u w:val="none"/>
                <w:lang w:val="en-US" w:eastAsia="zh-CN" w:bidi="ar-SA"/>
              </w:rPr>
            </w:pPr>
          </w:p>
        </w:tc>
        <w:tc>
          <w:tcPr>
            <w:tcW w:w="1509"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i w:val="0"/>
                <w:iCs w:val="0"/>
                <w:color w:val="000000"/>
                <w:sz w:val="20"/>
                <w:szCs w:val="20"/>
                <w:u w:val="none"/>
                <w:lang w:val="en-US" w:eastAsia="zh-CN"/>
              </w:rPr>
            </w:pPr>
            <w:r>
              <w:rPr>
                <w:rFonts w:hint="default" w:ascii="Calibri" w:hAnsi="Calibri" w:eastAsia="SimSun"/>
                <w:i w:val="0"/>
                <w:iCs w:val="0"/>
                <w:color w:val="000000"/>
                <w:sz w:val="20"/>
                <w:szCs w:val="20"/>
                <w:u w:val="none"/>
                <w:lang w:val="en-US" w:eastAsia="zh-CN"/>
              </w:rPr>
              <w:t>From Date</w:t>
            </w:r>
          </w:p>
        </w:tc>
        <w:tc>
          <w:tcPr>
            <w:tcW w:w="1140"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Date</w:t>
            </w:r>
          </w:p>
        </w:tc>
        <w:tc>
          <w:tcPr>
            <w:tcW w:w="1240"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319"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suppressLineNumbers w:val="0"/>
              <w:spacing w:line="240" w:lineRule="auto"/>
              <w:jc w:val="left"/>
              <w:textAlignment w:val="bottom"/>
              <w:rPr>
                <w:rFonts w:hint="default" w:cs="Calibri"/>
                <w:i w:val="0"/>
                <w:iCs w:val="0"/>
                <w:color w:val="000000"/>
                <w:kern w:val="0"/>
                <w:sz w:val="20"/>
                <w:szCs w:val="20"/>
                <w:u w:val="none"/>
                <w:lang w:val="en-US" w:eastAsia="zh-CN" w:bidi="ar"/>
              </w:rPr>
            </w:pPr>
          </w:p>
        </w:tc>
        <w:tc>
          <w:tcPr>
            <w:tcW w:w="1430"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numPr>
                <w:ilvl w:val="0"/>
                <w:numId w:val="55"/>
              </w:numPr>
              <w:suppressLineNumbers w:val="0"/>
              <w:spacing w:line="240" w:lineRule="auto"/>
              <w:ind w:left="432" w:leftChars="0" w:hanging="432" w:firstLineChars="0"/>
              <w:jc w:val="both"/>
              <w:textAlignment w:val="bottom"/>
              <w:rPr>
                <w:rFonts w:hint="default" w:cs="Calibri"/>
                <w:i w:val="0"/>
                <w:iCs w:val="0"/>
                <w:color w:val="000000"/>
                <w:sz w:val="20"/>
                <w:szCs w:val="20"/>
                <w:u w:val="none"/>
                <w:lang w:val="en-US" w:eastAsia="zh-CN" w:bidi="ar-SA"/>
              </w:rPr>
            </w:pPr>
          </w:p>
        </w:tc>
        <w:tc>
          <w:tcPr>
            <w:tcW w:w="1509"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i w:val="0"/>
                <w:iCs w:val="0"/>
                <w:color w:val="000000"/>
                <w:sz w:val="20"/>
                <w:szCs w:val="20"/>
                <w:u w:val="none"/>
                <w:lang w:val="en-US" w:eastAsia="zh-CN"/>
              </w:rPr>
            </w:pPr>
            <w:r>
              <w:rPr>
                <w:rFonts w:hint="default"/>
              </w:rPr>
              <w:t>Income Tax Slab</w:t>
            </w:r>
          </w:p>
        </w:tc>
        <w:tc>
          <w:tcPr>
            <w:tcW w:w="1140"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IN" w:eastAsia="zh-CN" w:bidi="ar-SA"/>
              </w:rPr>
            </w:pPr>
          </w:p>
        </w:tc>
        <w:tc>
          <w:tcPr>
            <w:tcW w:w="1582"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 to the screen Income Tax Slab</w:t>
            </w:r>
          </w:p>
        </w:tc>
        <w:tc>
          <w:tcPr>
            <w:tcW w:w="1319"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suppressLineNumbers w:val="0"/>
              <w:spacing w:line="240" w:lineRule="auto"/>
              <w:jc w:val="left"/>
              <w:textAlignment w:val="bottom"/>
              <w:rPr>
                <w:rFonts w:hint="default" w:cs="Calibri"/>
                <w:i w:val="0"/>
                <w:iCs w:val="0"/>
                <w:color w:val="000000"/>
                <w:kern w:val="0"/>
                <w:sz w:val="20"/>
                <w:szCs w:val="20"/>
                <w:u w:val="none"/>
                <w:lang w:val="en-US" w:eastAsia="zh-CN" w:bidi="ar"/>
              </w:rPr>
            </w:pPr>
          </w:p>
        </w:tc>
        <w:tc>
          <w:tcPr>
            <w:tcW w:w="1430"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numPr>
                <w:ilvl w:val="0"/>
                <w:numId w:val="55"/>
              </w:numPr>
              <w:suppressLineNumbers w:val="0"/>
              <w:spacing w:line="240" w:lineRule="auto"/>
              <w:ind w:left="432" w:leftChars="0" w:hanging="432" w:firstLineChars="0"/>
              <w:jc w:val="both"/>
              <w:textAlignment w:val="bottom"/>
              <w:rPr>
                <w:rFonts w:hint="default" w:cs="Calibri"/>
                <w:i w:val="0"/>
                <w:iCs w:val="0"/>
                <w:color w:val="000000"/>
                <w:sz w:val="20"/>
                <w:szCs w:val="20"/>
                <w:u w:val="none"/>
                <w:lang w:val="en-US" w:eastAsia="zh-CN" w:bidi="ar-SA"/>
              </w:rPr>
            </w:pPr>
          </w:p>
        </w:tc>
        <w:tc>
          <w:tcPr>
            <w:tcW w:w="1509"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i w:val="0"/>
                <w:iCs w:val="0"/>
                <w:color w:val="000000"/>
                <w:sz w:val="20"/>
                <w:szCs w:val="20"/>
                <w:u w:val="none"/>
                <w:lang w:val="en-US" w:eastAsia="zh-CN"/>
              </w:rPr>
            </w:pPr>
            <w:r>
              <w:rPr>
                <w:rFonts w:hint="default"/>
              </w:rPr>
              <w:t>Payroll Payable Account</w:t>
            </w:r>
          </w:p>
        </w:tc>
        <w:tc>
          <w:tcPr>
            <w:tcW w:w="1140"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IN" w:eastAsia="zh-CN" w:bidi="ar-SA"/>
              </w:rPr>
            </w:pPr>
          </w:p>
        </w:tc>
        <w:tc>
          <w:tcPr>
            <w:tcW w:w="1582"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 to the screen Account</w:t>
            </w:r>
          </w:p>
        </w:tc>
        <w:tc>
          <w:tcPr>
            <w:tcW w:w="1319"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suppressLineNumbers w:val="0"/>
              <w:spacing w:line="240" w:lineRule="auto"/>
              <w:jc w:val="left"/>
              <w:textAlignment w:val="bottom"/>
              <w:rPr>
                <w:rFonts w:hint="default" w:cs="Calibri"/>
                <w:i w:val="0"/>
                <w:iCs w:val="0"/>
                <w:color w:val="000000"/>
                <w:kern w:val="0"/>
                <w:sz w:val="20"/>
                <w:szCs w:val="20"/>
                <w:u w:val="none"/>
                <w:lang w:val="en-US" w:eastAsia="zh-CN" w:bidi="ar"/>
              </w:rPr>
            </w:pPr>
          </w:p>
        </w:tc>
        <w:tc>
          <w:tcPr>
            <w:tcW w:w="1430"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numPr>
                <w:ilvl w:val="0"/>
                <w:numId w:val="55"/>
              </w:numPr>
              <w:suppressLineNumbers w:val="0"/>
              <w:spacing w:line="240" w:lineRule="auto"/>
              <w:ind w:left="432" w:leftChars="0" w:hanging="432" w:firstLineChars="0"/>
              <w:jc w:val="both"/>
              <w:textAlignment w:val="bottom"/>
              <w:rPr>
                <w:rFonts w:hint="default" w:cs="Calibri"/>
                <w:i w:val="0"/>
                <w:iCs w:val="0"/>
                <w:color w:val="000000"/>
                <w:sz w:val="20"/>
                <w:szCs w:val="20"/>
                <w:u w:val="none"/>
                <w:lang w:val="en-US" w:eastAsia="zh-CN" w:bidi="ar-SA"/>
              </w:rPr>
            </w:pPr>
          </w:p>
        </w:tc>
        <w:tc>
          <w:tcPr>
            <w:tcW w:w="1509"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i w:val="0"/>
                <w:iCs w:val="0"/>
                <w:color w:val="000000"/>
                <w:sz w:val="20"/>
                <w:szCs w:val="20"/>
                <w:u w:val="none"/>
                <w:lang w:val="en-US" w:eastAsia="zh-CN"/>
              </w:rPr>
            </w:pPr>
            <w:r>
              <w:rPr>
                <w:rFonts w:hint="default"/>
              </w:rPr>
              <w:t>Currency</w:t>
            </w:r>
          </w:p>
        </w:tc>
        <w:tc>
          <w:tcPr>
            <w:tcW w:w="1140"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319"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suppressLineNumbers w:val="0"/>
              <w:spacing w:line="240" w:lineRule="auto"/>
              <w:jc w:val="left"/>
              <w:textAlignment w:val="bottom"/>
              <w:rPr>
                <w:rFonts w:hint="default" w:cs="Calibri"/>
                <w:i w:val="0"/>
                <w:iCs w:val="0"/>
                <w:color w:val="000000"/>
                <w:kern w:val="0"/>
                <w:sz w:val="20"/>
                <w:szCs w:val="20"/>
                <w:u w:val="none"/>
                <w:lang w:val="en-US" w:eastAsia="zh-CN" w:bidi="ar"/>
              </w:rPr>
            </w:pPr>
          </w:p>
        </w:tc>
        <w:tc>
          <w:tcPr>
            <w:tcW w:w="1430"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numPr>
                <w:ilvl w:val="0"/>
                <w:numId w:val="55"/>
              </w:numPr>
              <w:suppressLineNumbers w:val="0"/>
              <w:spacing w:line="240" w:lineRule="auto"/>
              <w:ind w:left="432" w:leftChars="0" w:hanging="432" w:firstLineChars="0"/>
              <w:jc w:val="both"/>
              <w:textAlignment w:val="bottom"/>
              <w:rPr>
                <w:rFonts w:hint="default" w:cs="Calibri"/>
                <w:i w:val="0"/>
                <w:iCs w:val="0"/>
                <w:color w:val="000000"/>
                <w:sz w:val="20"/>
                <w:szCs w:val="20"/>
                <w:u w:val="none"/>
                <w:lang w:val="en-US" w:eastAsia="zh-CN" w:bidi="ar-SA"/>
              </w:rPr>
            </w:pPr>
          </w:p>
        </w:tc>
        <w:tc>
          <w:tcPr>
            <w:tcW w:w="1509"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i w:val="0"/>
                <w:iCs w:val="0"/>
                <w:color w:val="000000"/>
                <w:sz w:val="20"/>
                <w:szCs w:val="20"/>
                <w:u w:val="none"/>
                <w:lang w:val="en-US" w:eastAsia="zh-CN"/>
              </w:rPr>
            </w:pPr>
            <w:r>
              <w:rPr>
                <w:rFonts w:hint="default"/>
              </w:rPr>
              <w:t>Base</w:t>
            </w:r>
          </w:p>
        </w:tc>
        <w:tc>
          <w:tcPr>
            <w:tcW w:w="1140"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US" w:eastAsia="zh-CN" w:bidi="ar"/>
              </w:rPr>
              <w:t>Currency</w:t>
            </w:r>
          </w:p>
        </w:tc>
        <w:tc>
          <w:tcPr>
            <w:tcW w:w="1240"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IN" w:eastAsia="zh-CN" w:bidi="ar-SA"/>
              </w:rPr>
            </w:pPr>
          </w:p>
        </w:tc>
        <w:tc>
          <w:tcPr>
            <w:tcW w:w="1582"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319"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suppressLineNumbers w:val="0"/>
              <w:spacing w:line="240" w:lineRule="auto"/>
              <w:jc w:val="left"/>
              <w:textAlignment w:val="bottom"/>
              <w:rPr>
                <w:rFonts w:hint="default" w:cs="Calibri"/>
                <w:i w:val="0"/>
                <w:iCs w:val="0"/>
                <w:color w:val="000000"/>
                <w:kern w:val="0"/>
                <w:sz w:val="20"/>
                <w:szCs w:val="20"/>
                <w:u w:val="none"/>
                <w:lang w:val="en-US" w:eastAsia="zh-CN" w:bidi="ar"/>
              </w:rPr>
            </w:pPr>
          </w:p>
        </w:tc>
        <w:tc>
          <w:tcPr>
            <w:tcW w:w="1430"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numPr>
                <w:ilvl w:val="0"/>
                <w:numId w:val="55"/>
              </w:numPr>
              <w:suppressLineNumbers w:val="0"/>
              <w:spacing w:line="240" w:lineRule="auto"/>
              <w:ind w:left="432" w:leftChars="0" w:hanging="432" w:firstLineChars="0"/>
              <w:jc w:val="both"/>
              <w:textAlignment w:val="bottom"/>
              <w:rPr>
                <w:rFonts w:hint="default" w:cs="Calibri"/>
                <w:i w:val="0"/>
                <w:iCs w:val="0"/>
                <w:color w:val="000000"/>
                <w:sz w:val="20"/>
                <w:szCs w:val="20"/>
                <w:u w:val="none"/>
                <w:lang w:val="en-US" w:eastAsia="zh-CN" w:bidi="ar-SA"/>
              </w:rPr>
            </w:pPr>
          </w:p>
        </w:tc>
        <w:tc>
          <w:tcPr>
            <w:tcW w:w="1509"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i w:val="0"/>
                <w:iCs w:val="0"/>
                <w:color w:val="000000"/>
                <w:sz w:val="20"/>
                <w:szCs w:val="20"/>
                <w:u w:val="none"/>
                <w:lang w:val="en-US" w:eastAsia="zh-CN"/>
              </w:rPr>
            </w:pPr>
            <w:r>
              <w:rPr>
                <w:rFonts w:hint="default"/>
              </w:rPr>
              <w:t>Variable</w:t>
            </w:r>
          </w:p>
        </w:tc>
        <w:tc>
          <w:tcPr>
            <w:tcW w:w="1140"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US" w:eastAsia="zh-CN" w:bidi="ar"/>
              </w:rPr>
              <w:t>Currency</w:t>
            </w:r>
          </w:p>
        </w:tc>
        <w:tc>
          <w:tcPr>
            <w:tcW w:w="1240"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IN" w:eastAsia="zh-CN" w:bidi="ar-SA"/>
              </w:rPr>
            </w:pPr>
          </w:p>
        </w:tc>
        <w:tc>
          <w:tcPr>
            <w:tcW w:w="1582"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319"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suppressLineNumbers w:val="0"/>
              <w:spacing w:line="240" w:lineRule="auto"/>
              <w:jc w:val="left"/>
              <w:textAlignment w:val="bottom"/>
              <w:rPr>
                <w:rFonts w:hint="default" w:cs="Calibri"/>
                <w:i w:val="0"/>
                <w:iCs w:val="0"/>
                <w:color w:val="000000"/>
                <w:kern w:val="0"/>
                <w:sz w:val="20"/>
                <w:szCs w:val="20"/>
                <w:u w:val="none"/>
                <w:lang w:val="en-US" w:eastAsia="zh-CN" w:bidi="ar"/>
              </w:rPr>
            </w:pPr>
          </w:p>
        </w:tc>
        <w:tc>
          <w:tcPr>
            <w:tcW w:w="1430" w:type="dxa"/>
            <w:tcBorders>
              <w:top w:val="single" w:color="4F81BD" w:sz="4" w:space="0"/>
              <w:left w:val="single" w:color="4F81BD" w:sz="4" w:space="0"/>
              <w:bottom w:val="single" w:color="4F81BD" w:sz="4" w:space="0"/>
              <w:right w:val="single" w:color="4F81BD" w:sz="4"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4" w:space="0"/>
              <w:left w:val="single" w:color="4F81BD" w:sz="4" w:space="0"/>
              <w:bottom w:val="single" w:color="4F81BD" w:sz="4" w:space="0"/>
              <w:right w:val="single" w:color="4F81BD" w:sz="4" w:space="0"/>
            </w:tcBorders>
            <w:shd w:val="clear" w:color="auto" w:fill="auto"/>
            <w:noWrap/>
            <w:vAlign w:val="bottom"/>
          </w:tcPr>
          <w:p>
            <w:pPr>
              <w:keepNext w:val="0"/>
              <w:keepLines w:val="0"/>
              <w:widowControl/>
              <w:numPr>
                <w:ilvl w:val="0"/>
                <w:numId w:val="55"/>
              </w:numPr>
              <w:suppressLineNumbers w:val="0"/>
              <w:spacing w:line="240" w:lineRule="auto"/>
              <w:ind w:left="432" w:leftChars="0" w:hanging="432" w:firstLineChars="0"/>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13</w:t>
            </w:r>
          </w:p>
        </w:tc>
        <w:tc>
          <w:tcPr>
            <w:tcW w:w="1509" w:type="dxa"/>
            <w:tcBorders>
              <w:top w:val="single" w:color="4F81BD" w:sz="4" w:space="0"/>
              <w:left w:val="single" w:color="4F81BD" w:sz="4" w:space="0"/>
              <w:bottom w:val="single" w:color="4F81BD" w:sz="4" w:space="0"/>
              <w:right w:val="single" w:color="4F81BD" w:sz="4" w:space="0"/>
            </w:tcBorders>
            <w:shd w:val="clear" w:color="auto" w:fill="auto"/>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i w:val="0"/>
                <w:iCs w:val="0"/>
                <w:color w:val="000000"/>
                <w:kern w:val="0"/>
                <w:sz w:val="20"/>
                <w:szCs w:val="20"/>
                <w:u w:val="none"/>
                <w:lang w:val="en-US" w:eastAsia="zh-CN"/>
              </w:rPr>
              <w:t>Taxable Earnings Till Date</w:t>
            </w:r>
          </w:p>
        </w:tc>
        <w:tc>
          <w:tcPr>
            <w:tcW w:w="1140" w:type="dxa"/>
            <w:tcBorders>
              <w:top w:val="single" w:color="4F81BD" w:sz="4" w:space="0"/>
              <w:left w:val="single" w:color="4F81BD" w:sz="4" w:space="0"/>
              <w:bottom w:val="single" w:color="4F81BD" w:sz="4" w:space="0"/>
              <w:right w:val="single" w:color="4F81BD" w:sz="4" w:space="0"/>
            </w:tcBorders>
            <w:shd w:val="clear" w:color="auto" w:fill="auto"/>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Currency</w:t>
            </w:r>
          </w:p>
        </w:tc>
        <w:tc>
          <w:tcPr>
            <w:tcW w:w="1240" w:type="dxa"/>
            <w:tcBorders>
              <w:top w:val="single" w:color="4F81BD" w:sz="4" w:space="0"/>
              <w:left w:val="single" w:color="4F81BD" w:sz="4" w:space="0"/>
              <w:bottom w:val="single" w:color="4F81BD" w:sz="4" w:space="0"/>
              <w:right w:val="single" w:color="4F81BD" w:sz="4" w:space="0"/>
            </w:tcBorders>
            <w:shd w:val="clear" w:color="auto" w:fill="auto"/>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p>
        </w:tc>
        <w:tc>
          <w:tcPr>
            <w:tcW w:w="1582" w:type="dxa"/>
            <w:tcBorders>
              <w:top w:val="single" w:color="4F81BD" w:sz="4" w:space="0"/>
              <w:left w:val="single" w:color="4F81BD" w:sz="4" w:space="0"/>
              <w:bottom w:val="single" w:color="4F81BD" w:sz="4" w:space="0"/>
              <w:right w:val="single" w:color="4F81BD" w:sz="4" w:space="0"/>
            </w:tcBorders>
            <w:shd w:val="clear" w:color="auto" w:fill="auto"/>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p>
        </w:tc>
        <w:tc>
          <w:tcPr>
            <w:tcW w:w="1319" w:type="dxa"/>
            <w:tcBorders>
              <w:top w:val="single" w:color="4F81BD" w:sz="4" w:space="0"/>
              <w:left w:val="single" w:color="4F81BD" w:sz="4" w:space="0"/>
              <w:bottom w:val="single" w:color="4F81BD" w:sz="4" w:space="0"/>
              <w:right w:val="single" w:color="4F81BD" w:sz="4" w:space="0"/>
            </w:tcBorders>
            <w:shd w:val="clear" w:color="auto" w:fill="auto"/>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p>
        </w:tc>
        <w:tc>
          <w:tcPr>
            <w:tcW w:w="1430" w:type="dxa"/>
            <w:tcBorders>
              <w:top w:val="single" w:color="4F81BD" w:sz="4" w:space="0"/>
              <w:left w:val="single" w:color="4F81BD" w:sz="4" w:space="0"/>
              <w:bottom w:val="single" w:color="4F81BD" w:sz="4" w:space="0"/>
              <w:right w:val="single" w:color="4F81BD" w:sz="4" w:space="0"/>
            </w:tcBorders>
            <w:shd w:val="clear" w:color="auto" w:fill="auto"/>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4" w:space="0"/>
              <w:left w:val="single" w:color="4F81BD" w:sz="4" w:space="0"/>
              <w:bottom w:val="single" w:color="4F81BD" w:sz="4" w:space="0"/>
              <w:right w:val="single" w:color="4F81BD" w:sz="4" w:space="0"/>
            </w:tcBorders>
            <w:shd w:val="clear" w:color="auto" w:fill="auto"/>
            <w:noWrap/>
            <w:vAlign w:val="bottom"/>
          </w:tcPr>
          <w:p>
            <w:pPr>
              <w:keepNext w:val="0"/>
              <w:keepLines w:val="0"/>
              <w:widowControl/>
              <w:numPr>
                <w:ilvl w:val="0"/>
                <w:numId w:val="55"/>
              </w:numPr>
              <w:suppressLineNumbers w:val="0"/>
              <w:spacing w:line="240" w:lineRule="auto"/>
              <w:ind w:left="432" w:leftChars="0" w:hanging="432" w:firstLineChars="0"/>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14</w:t>
            </w:r>
          </w:p>
        </w:tc>
        <w:tc>
          <w:tcPr>
            <w:tcW w:w="1509" w:type="dxa"/>
            <w:tcBorders>
              <w:top w:val="single" w:color="4F81BD" w:sz="4" w:space="0"/>
              <w:left w:val="single" w:color="4F81BD" w:sz="4" w:space="0"/>
              <w:bottom w:val="single" w:color="4F81BD" w:sz="4" w:space="0"/>
              <w:right w:val="single" w:color="4F81BD" w:sz="4" w:space="0"/>
            </w:tcBorders>
            <w:shd w:val="clear" w:color="auto" w:fill="auto"/>
            <w:noWrap/>
            <w:vAlign w:val="bottom"/>
          </w:tcPr>
          <w:p>
            <w:pPr>
              <w:keepNext w:val="0"/>
              <w:keepLines w:val="0"/>
              <w:widowControl/>
              <w:suppressLineNumbers w:val="0"/>
              <w:spacing w:line="240" w:lineRule="auto"/>
              <w:jc w:val="both"/>
              <w:textAlignment w:val="bottom"/>
              <w:rPr>
                <w:rFonts w:hint="default"/>
                <w:i w:val="0"/>
                <w:iCs w:val="0"/>
                <w:color w:val="000000"/>
                <w:kern w:val="0"/>
                <w:sz w:val="20"/>
                <w:szCs w:val="20"/>
                <w:u w:val="none"/>
                <w:lang w:val="en-US" w:eastAsia="zh-CN"/>
              </w:rPr>
            </w:pPr>
            <w:r>
              <w:rPr>
                <w:rFonts w:hint="default"/>
                <w:i w:val="0"/>
                <w:iCs w:val="0"/>
                <w:color w:val="000000"/>
                <w:kern w:val="0"/>
                <w:sz w:val="20"/>
                <w:szCs w:val="20"/>
                <w:u w:val="none"/>
                <w:lang w:val="en-US" w:eastAsia="zh-CN"/>
              </w:rPr>
              <w:t>Tax Deducted Till Date</w:t>
            </w:r>
          </w:p>
        </w:tc>
        <w:tc>
          <w:tcPr>
            <w:tcW w:w="1140" w:type="dxa"/>
            <w:tcBorders>
              <w:top w:val="single" w:color="4F81BD" w:sz="4" w:space="0"/>
              <w:left w:val="single" w:color="4F81BD" w:sz="4" w:space="0"/>
              <w:bottom w:val="single" w:color="4F81BD" w:sz="4" w:space="0"/>
              <w:right w:val="single" w:color="4F81BD" w:sz="4" w:space="0"/>
            </w:tcBorders>
            <w:shd w:val="clear" w:color="auto" w:fill="auto"/>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Currency</w:t>
            </w:r>
          </w:p>
        </w:tc>
        <w:tc>
          <w:tcPr>
            <w:tcW w:w="1240" w:type="dxa"/>
            <w:tcBorders>
              <w:top w:val="single" w:color="4F81BD" w:sz="4" w:space="0"/>
              <w:left w:val="single" w:color="4F81BD" w:sz="4" w:space="0"/>
              <w:bottom w:val="single" w:color="4F81BD" w:sz="4" w:space="0"/>
              <w:right w:val="single" w:color="4F81BD" w:sz="4" w:space="0"/>
            </w:tcBorders>
            <w:shd w:val="clear" w:color="auto" w:fill="auto"/>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p>
        </w:tc>
        <w:tc>
          <w:tcPr>
            <w:tcW w:w="1582" w:type="dxa"/>
            <w:tcBorders>
              <w:top w:val="single" w:color="4F81BD" w:sz="4" w:space="0"/>
              <w:left w:val="single" w:color="4F81BD" w:sz="4" w:space="0"/>
              <w:bottom w:val="single" w:color="4F81BD" w:sz="4" w:space="0"/>
              <w:right w:val="single" w:color="4F81BD" w:sz="4" w:space="0"/>
            </w:tcBorders>
            <w:shd w:val="clear" w:color="auto" w:fill="auto"/>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p>
        </w:tc>
        <w:tc>
          <w:tcPr>
            <w:tcW w:w="1319" w:type="dxa"/>
            <w:tcBorders>
              <w:top w:val="single" w:color="4F81BD" w:sz="4" w:space="0"/>
              <w:left w:val="single" w:color="4F81BD" w:sz="4" w:space="0"/>
              <w:bottom w:val="single" w:color="4F81BD" w:sz="4" w:space="0"/>
              <w:right w:val="single" w:color="4F81BD" w:sz="4" w:space="0"/>
            </w:tcBorders>
            <w:shd w:val="clear" w:color="auto" w:fill="auto"/>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p>
        </w:tc>
        <w:tc>
          <w:tcPr>
            <w:tcW w:w="1430" w:type="dxa"/>
            <w:tcBorders>
              <w:top w:val="single" w:color="4F81BD" w:sz="4" w:space="0"/>
              <w:left w:val="single" w:color="4F81BD" w:sz="4" w:space="0"/>
              <w:bottom w:val="single" w:color="4F81BD" w:sz="4" w:space="0"/>
              <w:right w:val="single" w:color="4F81BD" w:sz="4" w:space="0"/>
            </w:tcBorders>
            <w:shd w:val="clear" w:color="auto" w:fill="auto"/>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4" w:space="0"/>
              <w:left w:val="single" w:color="4F81BD" w:sz="4" w:space="0"/>
              <w:bottom w:val="single" w:color="4F81BD" w:sz="4" w:space="0"/>
              <w:right w:val="single" w:color="4F81BD" w:sz="4" w:space="0"/>
            </w:tcBorders>
            <w:shd w:val="clear" w:color="auto" w:fill="auto"/>
            <w:noWrap/>
            <w:vAlign w:val="bottom"/>
          </w:tcPr>
          <w:p>
            <w:pPr>
              <w:keepNext w:val="0"/>
              <w:keepLines w:val="0"/>
              <w:widowControl/>
              <w:numPr>
                <w:ilvl w:val="0"/>
                <w:numId w:val="55"/>
              </w:numPr>
              <w:suppressLineNumbers w:val="0"/>
              <w:spacing w:line="240" w:lineRule="auto"/>
              <w:ind w:left="432" w:leftChars="0" w:hanging="432" w:firstLineChars="0"/>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15</w:t>
            </w:r>
          </w:p>
        </w:tc>
        <w:tc>
          <w:tcPr>
            <w:tcW w:w="1509" w:type="dxa"/>
            <w:tcBorders>
              <w:top w:val="single" w:color="4F81BD" w:sz="4" w:space="0"/>
              <w:left w:val="single" w:color="4F81BD" w:sz="4" w:space="0"/>
              <w:bottom w:val="single" w:color="4F81BD" w:sz="4" w:space="0"/>
              <w:right w:val="single" w:color="4F81BD" w:sz="4" w:space="0"/>
            </w:tcBorders>
            <w:shd w:val="clear" w:color="auto" w:fill="auto"/>
            <w:noWrap/>
            <w:vAlign w:val="bottom"/>
          </w:tcPr>
          <w:p>
            <w:pPr>
              <w:keepNext w:val="0"/>
              <w:keepLines w:val="0"/>
              <w:widowControl/>
              <w:suppressLineNumbers w:val="0"/>
              <w:spacing w:line="240" w:lineRule="auto"/>
              <w:jc w:val="both"/>
              <w:textAlignment w:val="bottom"/>
              <w:rPr>
                <w:rFonts w:hint="default"/>
                <w:i w:val="0"/>
                <w:iCs w:val="0"/>
                <w:color w:val="000000"/>
                <w:kern w:val="0"/>
                <w:sz w:val="20"/>
                <w:szCs w:val="20"/>
                <w:u w:val="none"/>
                <w:lang w:val="en-US" w:eastAsia="zh-CN"/>
              </w:rPr>
            </w:pPr>
            <w:r>
              <w:rPr>
                <w:rFonts w:hint="default"/>
              </w:rPr>
              <w:t>Cost Centers</w:t>
            </w:r>
          </w:p>
        </w:tc>
        <w:tc>
          <w:tcPr>
            <w:tcW w:w="1140" w:type="dxa"/>
            <w:tcBorders>
              <w:top w:val="single" w:color="4F81BD" w:sz="4" w:space="0"/>
              <w:left w:val="single" w:color="4F81BD" w:sz="4" w:space="0"/>
              <w:bottom w:val="single" w:color="4F81BD" w:sz="4" w:space="0"/>
              <w:right w:val="single" w:color="4F81BD" w:sz="4" w:space="0"/>
            </w:tcBorders>
            <w:shd w:val="clear" w:color="auto" w:fill="auto"/>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Table</w:t>
            </w:r>
          </w:p>
        </w:tc>
        <w:tc>
          <w:tcPr>
            <w:tcW w:w="1240" w:type="dxa"/>
            <w:tcBorders>
              <w:top w:val="single" w:color="4F81BD" w:sz="4" w:space="0"/>
              <w:left w:val="single" w:color="4F81BD" w:sz="4" w:space="0"/>
              <w:bottom w:val="single" w:color="4F81BD" w:sz="4" w:space="0"/>
              <w:right w:val="single" w:color="4F81BD" w:sz="4" w:space="0"/>
            </w:tcBorders>
            <w:shd w:val="clear" w:color="auto" w:fill="auto"/>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p>
        </w:tc>
        <w:tc>
          <w:tcPr>
            <w:tcW w:w="1582" w:type="dxa"/>
            <w:tcBorders>
              <w:top w:val="single" w:color="4F81BD" w:sz="4" w:space="0"/>
              <w:left w:val="single" w:color="4F81BD" w:sz="4" w:space="0"/>
              <w:bottom w:val="single" w:color="4F81BD" w:sz="4" w:space="0"/>
              <w:right w:val="single" w:color="4F81BD" w:sz="4" w:space="0"/>
            </w:tcBorders>
            <w:shd w:val="clear" w:color="auto" w:fill="auto"/>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p>
        </w:tc>
        <w:tc>
          <w:tcPr>
            <w:tcW w:w="1319" w:type="dxa"/>
            <w:tcBorders>
              <w:top w:val="single" w:color="4F81BD" w:sz="4" w:space="0"/>
              <w:left w:val="single" w:color="4F81BD" w:sz="4" w:space="0"/>
              <w:bottom w:val="single" w:color="4F81BD" w:sz="4" w:space="0"/>
              <w:right w:val="single" w:color="4F81BD" w:sz="4" w:space="0"/>
            </w:tcBorders>
            <w:shd w:val="clear" w:color="auto" w:fill="auto"/>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This table is described</w:t>
            </w:r>
          </w:p>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Below</w:t>
            </w:r>
          </w:p>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p>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p>
        </w:tc>
        <w:tc>
          <w:tcPr>
            <w:tcW w:w="1430" w:type="dxa"/>
            <w:tcBorders>
              <w:top w:val="single" w:color="4F81BD" w:sz="4" w:space="0"/>
              <w:left w:val="single" w:color="4F81BD" w:sz="4" w:space="0"/>
              <w:bottom w:val="single" w:color="4F81BD" w:sz="4" w:space="0"/>
              <w:right w:val="single" w:color="4F81BD" w:sz="4" w:space="0"/>
            </w:tcBorders>
            <w:shd w:val="clear" w:color="auto" w:fill="auto"/>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61" w:type="dxa"/>
            <w:gridSpan w:val="7"/>
            <w:tcBorders>
              <w:top w:val="single" w:color="FFFFFF" w:sz="12" w:space="0"/>
              <w:left w:val="single" w:color="FFFFFF" w:sz="12" w:space="0"/>
              <w:bottom w:val="single" w:color="FFFFFF" w:sz="12" w:space="0"/>
              <w:right w:val="single" w:color="FFFFFF" w:sz="12" w:space="0"/>
            </w:tcBorders>
            <w:shd w:val="clear" w:color="auto" w:fill="4F81BD"/>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 xml:space="preserve">                                                                     </w:t>
            </w:r>
            <w:r>
              <w:rPr>
                <w:rFonts w:hint="default" w:cs="Calibri"/>
                <w:i w:val="0"/>
                <w:iCs w:val="0"/>
                <w:color w:val="FFFFFF"/>
                <w:sz w:val="20"/>
                <w:szCs w:val="20"/>
                <w:u w:val="none"/>
                <w:lang w:val="en-US" w:eastAsia="zh-CN" w:bidi="ar-SA"/>
              </w:rPr>
              <w:t xml:space="preserve">   </w:t>
            </w:r>
            <w:r>
              <w:rPr>
                <w:rFonts w:hint="default" w:cs="Calibri"/>
                <w:i w:val="0"/>
                <w:iCs w:val="0"/>
                <w:color w:val="000000"/>
                <w:sz w:val="20"/>
                <w:szCs w:val="20"/>
                <w:u w:val="none"/>
                <w:lang w:val="en-US" w:eastAsia="zh-CN" w:bidi="ar-SA"/>
              </w:rPr>
              <w:t xml:space="preserve"> </w:t>
            </w:r>
            <w:r>
              <w:rPr>
                <w:rFonts w:hint="default" w:cs="Calibri"/>
                <w:i w:val="0"/>
                <w:iCs w:val="0"/>
                <w:color w:val="FFFFFF"/>
                <w:sz w:val="20"/>
                <w:szCs w:val="20"/>
                <w:u w:val="none"/>
                <w:lang w:val="en-US" w:eastAsia="zh-CN" w:bidi="ar-SA"/>
              </w:rPr>
              <w:t xml:space="preserve"> Cost Centers </w:t>
            </w:r>
            <w:r>
              <w:rPr>
                <w:rFonts w:hint="default" w:cs="Calibri"/>
                <w:i w:val="0"/>
                <w:iCs w:val="0"/>
                <w:color w:val="000000"/>
                <w:sz w:val="20"/>
                <w:szCs w:val="20"/>
                <w:u w:val="none"/>
                <w:lang w:val="en-US" w:eastAsia="zh-CN" w:bidi="ar-SA"/>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FFFFFF" w:sz="12" w:space="0"/>
              <w:left w:val="single" w:color="4F81BD" w:sz="8" w:space="0"/>
              <w:bottom w:val="single" w:color="4F81BD" w:sz="4"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tcBorders>
              <w:top w:val="single" w:color="FFFFFF" w:sz="12" w:space="0"/>
              <w:left w:val="single" w:color="4F81BD" w:sz="8" w:space="0"/>
              <w:bottom w:val="single" w:color="4F81BD" w:sz="4"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cs="Calibri"/>
                <w:b/>
                <w:bCs/>
                <w:i w:val="0"/>
                <w:iCs w:val="0"/>
                <w:color w:val="FFFFFF"/>
                <w:kern w:val="0"/>
                <w:sz w:val="20"/>
                <w:szCs w:val="20"/>
                <w:u w:val="none"/>
                <w:lang w:val="en-US" w:eastAsia="zh-CN" w:bidi="ar"/>
              </w:rPr>
              <w:t>Field Name</w:t>
            </w:r>
          </w:p>
        </w:tc>
        <w:tc>
          <w:tcPr>
            <w:tcW w:w="1140" w:type="dxa"/>
            <w:tcBorders>
              <w:top w:val="single" w:color="FFFFFF" w:sz="12" w:space="0"/>
              <w:left w:val="single" w:color="4F81BD" w:sz="8" w:space="0"/>
              <w:bottom w:val="single" w:color="4F81BD" w:sz="4"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sz w:val="20"/>
                <w:szCs w:val="20"/>
                <w:u w:val="none"/>
                <w:lang w:val="en-US" w:eastAsia="zh-CN" w:bidi="ar-SA"/>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1240" w:type="dxa"/>
            <w:tcBorders>
              <w:top w:val="single" w:color="FFFFFF" w:sz="12" w:space="0"/>
              <w:left w:val="single" w:color="4F81BD" w:sz="8" w:space="0"/>
              <w:bottom w:val="single" w:color="4F81BD" w:sz="4"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tcBorders>
              <w:top w:val="single" w:color="FFFFFF" w:sz="12" w:space="0"/>
              <w:left w:val="single" w:color="4F81BD" w:sz="8" w:space="0"/>
              <w:bottom w:val="single" w:color="4F81BD" w:sz="4"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FFFFFF" w:sz="12" w:space="0"/>
              <w:left w:val="single" w:color="4F81BD" w:sz="8" w:space="0"/>
              <w:bottom w:val="single" w:color="4F81BD" w:sz="4"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30" w:type="dxa"/>
            <w:tcBorders>
              <w:top w:val="single" w:color="FFFFFF" w:sz="12" w:space="0"/>
              <w:left w:val="single" w:color="4F81BD" w:sz="8" w:space="0"/>
              <w:bottom w:val="single" w:color="4F81BD" w:sz="4"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4" w:space="0"/>
              <w:left w:val="single" w:color="4F81BD" w:sz="4" w:space="0"/>
              <w:bottom w:val="single" w:color="4F81BD" w:sz="4" w:space="0"/>
              <w:right w:val="single" w:color="4F81BD" w:sz="4" w:space="0"/>
            </w:tcBorders>
            <w:shd w:val="clear" w:color="auto" w:fill="auto"/>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themeColor="text1"/>
                <w:kern w:val="0"/>
                <w:sz w:val="20"/>
                <w:szCs w:val="20"/>
                <w:u w:val="none"/>
                <w:lang w:val="en-US" w:eastAsia="zh-CN" w:bidi="ar"/>
                <w14:textFill>
                  <w14:solidFill>
                    <w14:schemeClr w14:val="tx1"/>
                  </w14:solidFill>
                </w14:textFill>
              </w:rPr>
            </w:pP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t>1</w:t>
            </w:r>
          </w:p>
        </w:tc>
        <w:tc>
          <w:tcPr>
            <w:tcW w:w="1509" w:type="dxa"/>
            <w:tcBorders>
              <w:top w:val="single" w:color="4F81BD" w:sz="4" w:space="0"/>
              <w:left w:val="single" w:color="4F81BD" w:sz="4" w:space="0"/>
              <w:bottom w:val="single" w:color="4F81BD" w:sz="4" w:space="0"/>
              <w:right w:val="single" w:color="4F81BD" w:sz="4" w:space="0"/>
            </w:tcBorders>
            <w:shd w:val="clear" w:color="auto" w:fill="auto"/>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themeColor="text1"/>
                <w:kern w:val="0"/>
                <w:sz w:val="20"/>
                <w:szCs w:val="20"/>
                <w:u w:val="none"/>
                <w:lang w:val="en-US" w:eastAsia="zh-CN" w:bidi="ar"/>
                <w14:textFill>
                  <w14:solidFill>
                    <w14:schemeClr w14:val="tx1"/>
                  </w14:solidFill>
                </w14:textFill>
              </w:rPr>
            </w:pP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t>Cost Center</w:t>
            </w:r>
          </w:p>
        </w:tc>
        <w:tc>
          <w:tcPr>
            <w:tcW w:w="1140" w:type="dxa"/>
            <w:tcBorders>
              <w:top w:val="single" w:color="4F81BD" w:sz="4" w:space="0"/>
              <w:left w:val="single" w:color="4F81BD" w:sz="4" w:space="0"/>
              <w:bottom w:val="single" w:color="4F81BD" w:sz="4" w:space="0"/>
              <w:right w:val="single" w:color="4F81BD" w:sz="4" w:space="0"/>
            </w:tcBorders>
            <w:shd w:val="clear" w:color="auto" w:fill="auto"/>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themeColor="text1"/>
                <w:kern w:val="0"/>
                <w:sz w:val="20"/>
                <w:szCs w:val="20"/>
                <w:u w:val="none"/>
                <w:lang w:val="en-US" w:eastAsia="zh-CN" w:bidi="ar"/>
                <w14:textFill>
                  <w14:solidFill>
                    <w14:schemeClr w14:val="tx1"/>
                  </w14:solidFill>
                </w14:textFill>
              </w:rPr>
            </w:pP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t>Link</w:t>
            </w:r>
          </w:p>
        </w:tc>
        <w:tc>
          <w:tcPr>
            <w:tcW w:w="1240" w:type="dxa"/>
            <w:tcBorders>
              <w:top w:val="single" w:color="4F81BD" w:sz="4" w:space="0"/>
              <w:left w:val="single" w:color="4F81BD" w:sz="4" w:space="0"/>
              <w:bottom w:val="single" w:color="4F81BD" w:sz="4" w:space="0"/>
              <w:right w:val="single" w:color="4F81BD" w:sz="4" w:space="0"/>
            </w:tcBorders>
            <w:shd w:val="clear" w:color="auto" w:fill="auto"/>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themeColor="text1"/>
                <w:kern w:val="0"/>
                <w:sz w:val="20"/>
                <w:szCs w:val="20"/>
                <w:u w:val="none"/>
                <w:lang w:val="en-US" w:eastAsia="zh-CN" w:bidi="ar"/>
                <w14:textFill>
                  <w14:solidFill>
                    <w14:schemeClr w14:val="tx1"/>
                  </w14:solidFill>
                </w14:textFill>
              </w:rPr>
            </w:pP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t>Yes</w:t>
            </w:r>
          </w:p>
        </w:tc>
        <w:tc>
          <w:tcPr>
            <w:tcW w:w="1582" w:type="dxa"/>
            <w:tcBorders>
              <w:top w:val="single" w:color="4F81BD" w:sz="4" w:space="0"/>
              <w:left w:val="single" w:color="4F81BD" w:sz="4" w:space="0"/>
              <w:bottom w:val="single" w:color="4F81BD" w:sz="4" w:space="0"/>
              <w:right w:val="single" w:color="4F81BD" w:sz="4" w:space="0"/>
            </w:tcBorders>
            <w:shd w:val="clear" w:color="auto" w:fill="auto"/>
            <w:noWrap/>
            <w:vAlign w:val="bottom"/>
          </w:tcPr>
          <w:p>
            <w:pPr>
              <w:keepNext w:val="0"/>
              <w:keepLines w:val="0"/>
              <w:widowControl/>
              <w:suppressLineNumbers w:val="0"/>
              <w:jc w:val="both"/>
              <w:textAlignment w:val="bottom"/>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p>
        </w:tc>
        <w:tc>
          <w:tcPr>
            <w:tcW w:w="1319" w:type="dxa"/>
            <w:tcBorders>
              <w:top w:val="single" w:color="4F81BD" w:sz="4" w:space="0"/>
              <w:left w:val="single" w:color="4F81BD" w:sz="4" w:space="0"/>
              <w:bottom w:val="single" w:color="4F81BD" w:sz="4" w:space="0"/>
              <w:right w:val="single" w:color="4F81BD" w:sz="4" w:space="0"/>
            </w:tcBorders>
            <w:shd w:val="clear" w:color="auto" w:fill="auto"/>
            <w:noWrap/>
            <w:vAlign w:val="bottom"/>
          </w:tcPr>
          <w:p>
            <w:pPr>
              <w:keepNext w:val="0"/>
              <w:keepLines w:val="0"/>
              <w:widowControl/>
              <w:suppressLineNumbers w:val="0"/>
              <w:spacing w:line="240" w:lineRule="auto"/>
              <w:jc w:val="both"/>
              <w:textAlignment w:val="bottom"/>
              <w:rPr>
                <w:rFonts w:hint="default" w:cs="Calibri"/>
                <w:b w:val="0"/>
                <w:bCs w:val="0"/>
                <w:i w:val="0"/>
                <w:iCs w:val="0"/>
                <w:color w:val="000000" w:themeColor="text1"/>
                <w:kern w:val="0"/>
                <w:sz w:val="20"/>
                <w:szCs w:val="20"/>
                <w:u w:val="none"/>
                <w:lang w:val="en-IN" w:eastAsia="zh-CN" w:bidi="ar"/>
                <w14:textFill>
                  <w14:solidFill>
                    <w14:schemeClr w14:val="tx1"/>
                  </w14:solidFill>
                </w14:textFill>
              </w:rPr>
            </w:pPr>
          </w:p>
        </w:tc>
        <w:tc>
          <w:tcPr>
            <w:tcW w:w="1430" w:type="dxa"/>
            <w:tcBorders>
              <w:top w:val="single" w:color="4F81BD" w:sz="4" w:space="0"/>
              <w:left w:val="single" w:color="4F81BD" w:sz="4" w:space="0"/>
              <w:bottom w:val="single" w:color="4F81BD" w:sz="4" w:space="0"/>
              <w:right w:val="single" w:color="4F81BD" w:sz="4" w:space="0"/>
            </w:tcBorders>
            <w:shd w:val="clear" w:color="auto" w:fill="auto"/>
            <w:noWrap/>
            <w:vAlign w:val="bottom"/>
          </w:tcPr>
          <w:p>
            <w:pPr>
              <w:keepNext w:val="0"/>
              <w:keepLines w:val="0"/>
              <w:widowControl/>
              <w:suppressLineNumbers w:val="0"/>
              <w:spacing w:line="240" w:lineRule="auto"/>
              <w:jc w:val="both"/>
              <w:textAlignment w:val="bottom"/>
              <w:rPr>
                <w:rFonts w:hint="default" w:cs="Calibri"/>
                <w:b w:val="0"/>
                <w:bCs w:val="0"/>
                <w:i w:val="0"/>
                <w:iCs w:val="0"/>
                <w:color w:val="000000" w:themeColor="text1"/>
                <w:kern w:val="0"/>
                <w:sz w:val="20"/>
                <w:szCs w:val="20"/>
                <w:u w:val="none"/>
                <w:lang w:val="en-IN" w:eastAsia="zh-CN" w:bidi="ar"/>
                <w14:textFill>
                  <w14:solidFill>
                    <w14:schemeClr w14:val="tx1"/>
                  </w14:solidFill>
                </w14:textFill>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4" w:space="0"/>
              <w:left w:val="single" w:color="4F81BD" w:sz="8" w:space="0"/>
              <w:bottom w:val="single" w:color="4F81BD" w:sz="8"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t>2</w:t>
            </w:r>
          </w:p>
        </w:tc>
        <w:tc>
          <w:tcPr>
            <w:tcW w:w="1509" w:type="dxa"/>
            <w:tcBorders>
              <w:top w:val="single" w:color="4F81BD" w:sz="4" w:space="0"/>
              <w:left w:val="single" w:color="4F81BD" w:sz="8" w:space="0"/>
              <w:bottom w:val="single" w:color="4F81BD" w:sz="8"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t>Percentage</w:t>
            </w:r>
          </w:p>
        </w:tc>
        <w:tc>
          <w:tcPr>
            <w:tcW w:w="1140" w:type="dxa"/>
            <w:tcBorders>
              <w:top w:val="single" w:color="4F81BD" w:sz="4" w:space="0"/>
              <w:left w:val="single" w:color="4F81BD" w:sz="8" w:space="0"/>
              <w:bottom w:val="single" w:color="4F81BD" w:sz="8"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t>Number</w:t>
            </w:r>
          </w:p>
        </w:tc>
        <w:tc>
          <w:tcPr>
            <w:tcW w:w="1240" w:type="dxa"/>
            <w:tcBorders>
              <w:top w:val="single" w:color="4F81BD" w:sz="4" w:space="0"/>
              <w:left w:val="single" w:color="4F81BD" w:sz="8" w:space="0"/>
              <w:bottom w:val="single" w:color="4F81BD" w:sz="8"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themeColor="text1"/>
                <w:kern w:val="0"/>
                <w:sz w:val="20"/>
                <w:szCs w:val="20"/>
                <w:u w:val="none"/>
                <w:lang w:val="en-US" w:eastAsia="zh-CN" w:bidi="ar"/>
                <w14:textFill>
                  <w14:solidFill>
                    <w14:schemeClr w14:val="tx1"/>
                  </w14:solidFill>
                </w14:textFill>
              </w:rPr>
            </w:pP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t>Yes</w:t>
            </w:r>
          </w:p>
        </w:tc>
        <w:tc>
          <w:tcPr>
            <w:tcW w:w="1582" w:type="dxa"/>
            <w:tcBorders>
              <w:top w:val="single" w:color="4F81BD" w:sz="4" w:space="0"/>
              <w:left w:val="single" w:color="4F81BD" w:sz="8" w:space="0"/>
              <w:bottom w:val="single" w:color="4F81BD" w:sz="8"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p>
        </w:tc>
        <w:tc>
          <w:tcPr>
            <w:tcW w:w="1319" w:type="dxa"/>
            <w:tcBorders>
              <w:top w:val="single" w:color="4F81BD" w:sz="4" w:space="0"/>
              <w:left w:val="single" w:color="4F81BD" w:sz="8" w:space="0"/>
              <w:bottom w:val="single" w:color="4F81BD" w:sz="8" w:space="0"/>
              <w:right w:val="single" w:color="4F81BD" w:sz="8" w:space="0"/>
            </w:tcBorders>
            <w:shd w:val="clear" w:color="auto" w:fill="auto"/>
            <w:noWrap/>
            <w:vAlign w:val="bottom"/>
          </w:tcPr>
          <w:p>
            <w:pPr>
              <w:keepNext w:val="0"/>
              <w:keepLines w:val="0"/>
              <w:widowControl/>
              <w:suppressLineNumbers w:val="0"/>
              <w:spacing w:line="240" w:lineRule="auto"/>
              <w:jc w:val="both"/>
              <w:textAlignment w:val="bottom"/>
              <w:rPr>
                <w:rFonts w:hint="default" w:cs="Calibri"/>
                <w:b w:val="0"/>
                <w:bCs w:val="0"/>
                <w:i w:val="0"/>
                <w:iCs w:val="0"/>
                <w:color w:val="000000" w:themeColor="text1"/>
                <w:kern w:val="0"/>
                <w:sz w:val="20"/>
                <w:szCs w:val="20"/>
                <w:u w:val="none"/>
                <w:lang w:val="en-IN" w:eastAsia="zh-CN" w:bidi="ar"/>
                <w14:textFill>
                  <w14:solidFill>
                    <w14:schemeClr w14:val="tx1"/>
                  </w14:solidFill>
                </w14:textFill>
              </w:rPr>
            </w:pPr>
          </w:p>
        </w:tc>
        <w:tc>
          <w:tcPr>
            <w:tcW w:w="1430" w:type="dxa"/>
            <w:tcBorders>
              <w:top w:val="single" w:color="4F81BD" w:sz="4" w:space="0"/>
              <w:left w:val="single" w:color="4F81BD" w:sz="8" w:space="0"/>
              <w:bottom w:val="single" w:color="4F81BD" w:sz="8" w:space="0"/>
              <w:right w:val="single" w:color="4F81BD" w:sz="8" w:space="0"/>
            </w:tcBorders>
            <w:shd w:val="clear" w:color="auto" w:fill="auto"/>
            <w:noWrap/>
            <w:vAlign w:val="bottom"/>
          </w:tcPr>
          <w:p>
            <w:pPr>
              <w:keepNext w:val="0"/>
              <w:keepLines w:val="0"/>
              <w:widowControl/>
              <w:suppressLineNumbers w:val="0"/>
              <w:spacing w:line="240" w:lineRule="auto"/>
              <w:jc w:val="both"/>
              <w:textAlignment w:val="bottom"/>
              <w:rPr>
                <w:rFonts w:hint="default" w:cs="Calibri"/>
                <w:b w:val="0"/>
                <w:bCs w:val="0"/>
                <w:i w:val="0"/>
                <w:iCs w:val="0"/>
                <w:color w:val="000000" w:themeColor="text1"/>
                <w:kern w:val="0"/>
                <w:sz w:val="20"/>
                <w:szCs w:val="20"/>
                <w:u w:val="none"/>
                <w:lang w:val="en-IN" w:eastAsia="zh-CN" w:bidi="ar"/>
                <w14:textFill>
                  <w14:solidFill>
                    <w14:schemeClr w14:val="tx1"/>
                  </w14:solidFill>
                </w14:textFill>
              </w:rPr>
            </w:pPr>
          </w:p>
        </w:tc>
      </w:tr>
    </w:tbl>
    <w:p>
      <w:pPr>
        <w:keepNext w:val="0"/>
        <w:keepLines w:val="0"/>
        <w:widowControl/>
        <w:suppressLineNumbers w:val="0"/>
        <w:ind w:left="-400" w:leftChars="-200" w:right="104" w:rightChars="52" w:firstLine="400" w:firstLineChars="200"/>
        <w:jc w:val="left"/>
        <w:rPr>
          <w:rStyle w:val="252"/>
          <w:rFonts w:hint="default" w:cs="Calibri"/>
          <w:b w:val="0"/>
          <w:bCs w:val="0"/>
          <w:color w:val="000000"/>
          <w:sz w:val="20"/>
          <w:szCs w:val="20"/>
          <w:lang w:val="en-US" w:eastAsia="zh-CN"/>
        </w:rPr>
      </w:pPr>
    </w:p>
    <w:p>
      <w:pPr>
        <w:keepNext w:val="0"/>
        <w:keepLines w:val="0"/>
        <w:widowControl/>
        <w:suppressLineNumbers w:val="0"/>
        <w:ind w:left="-400" w:leftChars="-200" w:right="104" w:rightChars="52" w:firstLine="402" w:firstLineChars="200"/>
        <w:jc w:val="left"/>
        <w:rPr>
          <w:rStyle w:val="252"/>
          <w:rFonts w:hint="default" w:cs="Calibri"/>
          <w:b/>
          <w:bCs/>
          <w:color w:val="000000"/>
          <w:sz w:val="20"/>
          <w:szCs w:val="20"/>
          <w:u w:val="single"/>
          <w:lang w:val="en-US" w:eastAsia="zh-CN"/>
        </w:rPr>
      </w:pPr>
      <w:r>
        <w:rPr>
          <w:rStyle w:val="252"/>
          <w:rFonts w:hint="default" w:cs="Calibri"/>
          <w:b/>
          <w:bCs/>
          <w:color w:val="000000"/>
          <w:sz w:val="20"/>
          <w:szCs w:val="20"/>
          <w:u w:val="single"/>
          <w:lang w:val="en-US" w:eastAsia="zh-CN"/>
        </w:rPr>
        <w:t>Note:</w:t>
      </w:r>
    </w:p>
    <w:p>
      <w:pPr>
        <w:keepNext w:val="0"/>
        <w:keepLines w:val="0"/>
        <w:widowControl/>
        <w:numPr>
          <w:ilvl w:val="0"/>
          <w:numId w:val="0"/>
        </w:numPr>
        <w:suppressLineNumbers w:val="0"/>
        <w:shd w:val="clear" w:fill="FFFFFF"/>
        <w:spacing w:line="18" w:lineRule="atLeast"/>
        <w:ind w:leftChars="0"/>
        <w:jc w:val="left"/>
        <w:outlineLvl w:val="9"/>
        <w:rPr>
          <w:rStyle w:val="252"/>
          <w:rFonts w:hint="default" w:ascii="Calibri" w:hAnsi="Calibri" w:eastAsia="SimSun" w:cs="Calibri"/>
          <w:color w:val="000000"/>
          <w:sz w:val="20"/>
          <w:szCs w:val="20"/>
          <w:u w:val="single"/>
          <w:lang w:val="en-US" w:eastAsia="zh-CN" w:bidi="ar-SA"/>
        </w:rPr>
      </w:pPr>
      <w:r>
        <w:rPr>
          <w:rStyle w:val="252"/>
          <w:rFonts w:hint="default" w:ascii="Calibri" w:hAnsi="Calibri" w:eastAsia="SimSun" w:cs="Calibri"/>
          <w:color w:val="000000"/>
          <w:sz w:val="20"/>
          <w:szCs w:val="20"/>
          <w:u w:val="single"/>
          <w:lang w:val="en-US" w:eastAsia="zh-CN" w:bidi="ar-SA"/>
        </w:rPr>
        <w:t>Alternate ways to create Salary Structure Assignment</w:t>
      </w:r>
      <w:r>
        <w:rPr>
          <w:rStyle w:val="252"/>
          <w:rFonts w:hint="default" w:ascii="Calibri" w:hAnsi="Calibri" w:eastAsia="SimSun" w:cs="Calibri"/>
          <w:color w:val="000000"/>
          <w:sz w:val="20"/>
          <w:szCs w:val="20"/>
          <w:u w:val="single"/>
          <w:lang w:val="en-US" w:eastAsia="zh-CN" w:bidi="ar-SA"/>
        </w:rPr>
        <w:fldChar w:fldCharType="begin"/>
      </w:r>
      <w:r>
        <w:rPr>
          <w:rStyle w:val="252"/>
          <w:rFonts w:hint="default" w:ascii="Calibri" w:hAnsi="Calibri" w:eastAsia="SimSun" w:cs="Calibri"/>
          <w:color w:val="000000"/>
          <w:sz w:val="20"/>
          <w:szCs w:val="20"/>
          <w:u w:val="single"/>
          <w:lang w:val="en-US" w:eastAsia="zh-CN" w:bidi="ar-SA"/>
        </w:rPr>
        <w:instrText xml:space="preserve"> HYPERLINK "https://frappehr.com/docs/v14/user/manual/en/human-resources/salary-structure-assignment" \l "21-alternate-ways-to-create-salary-structure-assignment" </w:instrText>
      </w:r>
      <w:r>
        <w:rPr>
          <w:rStyle w:val="252"/>
          <w:rFonts w:hint="default" w:ascii="Calibri" w:hAnsi="Calibri" w:eastAsia="SimSun" w:cs="Calibri"/>
          <w:color w:val="000000"/>
          <w:sz w:val="20"/>
          <w:szCs w:val="20"/>
          <w:u w:val="single"/>
          <w:lang w:val="en-US" w:eastAsia="zh-CN" w:bidi="ar-SA"/>
        </w:rPr>
        <w:fldChar w:fldCharType="separate"/>
      </w:r>
      <w:r>
        <w:rPr>
          <w:rStyle w:val="252"/>
          <w:rFonts w:hint="default" w:ascii="Calibri" w:hAnsi="Calibri" w:eastAsia="SimSun" w:cs="Calibri"/>
          <w:color w:val="000000"/>
          <w:sz w:val="20"/>
          <w:szCs w:val="20"/>
          <w:u w:val="single"/>
          <w:lang w:val="en-US" w:eastAsia="zh-CN" w:bidi="ar-SA"/>
        </w:rPr>
        <w:t> </w:t>
      </w:r>
      <w:r>
        <w:rPr>
          <w:rStyle w:val="252"/>
          <w:rFonts w:hint="default" w:ascii="Calibri" w:hAnsi="Calibri" w:eastAsia="SimSun" w:cs="Calibri"/>
          <w:color w:val="000000"/>
          <w:sz w:val="20"/>
          <w:szCs w:val="20"/>
          <w:u w:val="single"/>
          <w:lang w:val="en-US" w:eastAsia="zh-CN" w:bidi="ar-SA"/>
        </w:rPr>
        <w:fldChar w:fldCharType="end"/>
      </w:r>
    </w:p>
    <w:p>
      <w:pPr>
        <w:keepNext w:val="0"/>
        <w:keepLines w:val="0"/>
        <w:widowControl/>
        <w:numPr>
          <w:ilvl w:val="0"/>
          <w:numId w:val="56"/>
        </w:numPr>
        <w:suppressLineNumbers w:val="0"/>
        <w:spacing w:line="240" w:lineRule="auto"/>
        <w:ind w:left="425" w:leftChars="0" w:hanging="425" w:firstLineChars="0"/>
        <w:jc w:val="both"/>
        <w:textAlignment w:val="bottom"/>
        <w:rPr>
          <w:rFonts w:hint="default"/>
        </w:rPr>
      </w:pPr>
      <w:r>
        <w:rPr>
          <w:rFonts w:hint="default"/>
          <w:lang w:val="en-US"/>
        </w:rPr>
        <w:t>User</w:t>
      </w:r>
      <w:r>
        <w:rPr>
          <w:rFonts w:hint="default"/>
        </w:rPr>
        <w:t xml:space="preserve"> can also assign a Salary Structure to Employee(s) directly through the Salary Structure document. To assign the Salary Structure to a single employee, click on the 'Assign Salary Structure' button in the Salary Structure document.</w:t>
      </w:r>
    </w:p>
    <w:p>
      <w:pPr>
        <w:keepNext w:val="0"/>
        <w:keepLines w:val="0"/>
        <w:widowControl/>
        <w:suppressLineNumbers w:val="0"/>
        <w:spacing w:line="240" w:lineRule="auto"/>
        <w:jc w:val="both"/>
        <w:textAlignment w:val="bottom"/>
        <w:rPr>
          <w:rFonts w:hint="default"/>
          <w:lang w:val="en-US" w:eastAsia="zh-CN"/>
        </w:rPr>
      </w:pPr>
    </w:p>
    <w:p>
      <w:pPr>
        <w:keepNext w:val="0"/>
        <w:keepLines w:val="0"/>
        <w:widowControl/>
        <w:numPr>
          <w:ilvl w:val="0"/>
          <w:numId w:val="56"/>
        </w:numPr>
        <w:suppressLineNumbers w:val="0"/>
        <w:spacing w:line="240" w:lineRule="auto"/>
        <w:ind w:left="425" w:leftChars="0" w:hanging="425" w:firstLineChars="0"/>
        <w:jc w:val="both"/>
        <w:textAlignment w:val="bottom"/>
        <w:rPr>
          <w:rFonts w:hint="default"/>
          <w:lang w:val="en-US" w:eastAsia="zh-CN"/>
        </w:rPr>
      </w:pPr>
      <w:r>
        <w:rPr>
          <w:rFonts w:hint="default"/>
        </w:rPr>
        <w:t>If you want to bulk assign the Salary Structure to multiple employees, you can do so via the 'Assign to Employees' button.</w:t>
      </w:r>
    </w:p>
    <w:tbl>
      <w:tblPr>
        <w:tblStyle w:val="12"/>
        <w:tblpPr w:leftFromText="180" w:rightFromText="180" w:vertAnchor="text" w:horzAnchor="page" w:tblpX="1693" w:tblpY="278"/>
        <w:tblOverlap w:val="never"/>
        <w:tblW w:w="79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Payroll Admin</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Payroll User</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p>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keepNext w:val="0"/>
        <w:keepLines w:val="0"/>
        <w:widowControl/>
        <w:suppressLineNumbers w:val="0"/>
        <w:ind w:left="-400" w:leftChars="-200" w:right="104" w:rightChars="52" w:firstLine="400" w:firstLineChars="200"/>
        <w:jc w:val="left"/>
        <w:rPr>
          <w:rStyle w:val="252"/>
          <w:rFonts w:hint="default" w:ascii="Calibri" w:hAnsi="Calibri" w:cs="Calibri"/>
          <w:b w:val="0"/>
          <w:bCs w:val="0"/>
          <w:color w:val="000000"/>
          <w:sz w:val="20"/>
          <w:szCs w:val="20"/>
          <w:lang w:val="en-IN" w:eastAsia="zh-CN"/>
        </w:rPr>
      </w:pPr>
    </w:p>
    <w:p>
      <w:pPr>
        <w:keepNext w:val="0"/>
        <w:keepLines w:val="0"/>
        <w:widowControl/>
        <w:suppressLineNumbers w:val="0"/>
        <w:ind w:left="-400" w:leftChars="-200" w:right="104" w:rightChars="52" w:firstLine="400" w:firstLineChars="200"/>
        <w:jc w:val="left"/>
        <w:rPr>
          <w:rStyle w:val="252"/>
          <w:rFonts w:hint="default" w:ascii="Calibri" w:hAnsi="Calibri" w:cs="Calibri"/>
          <w:b w:val="0"/>
          <w:bCs w:val="0"/>
          <w:color w:val="000000"/>
          <w:sz w:val="20"/>
          <w:szCs w:val="20"/>
          <w:lang w:val="en-IN" w:eastAsia="zh-CN"/>
        </w:rPr>
      </w:pPr>
    </w:p>
    <w:p>
      <w:pPr>
        <w:keepNext w:val="0"/>
        <w:keepLines w:val="0"/>
        <w:widowControl/>
        <w:suppressLineNumbers w:val="0"/>
        <w:ind w:left="-400" w:leftChars="-200" w:right="104" w:rightChars="52" w:firstLine="400" w:firstLineChars="200"/>
        <w:jc w:val="left"/>
        <w:rPr>
          <w:rStyle w:val="252"/>
          <w:rFonts w:hint="default" w:ascii="Calibri" w:hAnsi="Calibri" w:cs="Calibri"/>
          <w:b w:val="0"/>
          <w:bCs w:val="0"/>
          <w:color w:val="000000"/>
          <w:sz w:val="20"/>
          <w:szCs w:val="20"/>
          <w:lang w:val="en-IN" w:eastAsia="zh-CN"/>
        </w:rPr>
      </w:pPr>
    </w:p>
    <w:p>
      <w:pPr>
        <w:keepNext w:val="0"/>
        <w:keepLines w:val="0"/>
        <w:widowControl/>
        <w:suppressLineNumbers w:val="0"/>
        <w:ind w:left="-400" w:leftChars="-200" w:right="104" w:rightChars="52" w:firstLine="400" w:firstLineChars="200"/>
        <w:jc w:val="left"/>
        <w:rPr>
          <w:rStyle w:val="252"/>
          <w:rFonts w:hint="default" w:ascii="Calibri" w:hAnsi="Calibri" w:cs="Calibri"/>
          <w:b w:val="0"/>
          <w:bCs w:val="0"/>
          <w:color w:val="000000"/>
          <w:sz w:val="20"/>
          <w:szCs w:val="20"/>
          <w:lang w:val="en-IN" w:eastAsia="zh-CN"/>
        </w:rPr>
      </w:pPr>
    </w:p>
    <w:p>
      <w:pPr>
        <w:keepNext w:val="0"/>
        <w:keepLines w:val="0"/>
        <w:widowControl/>
        <w:suppressLineNumbers w:val="0"/>
        <w:ind w:left="-400" w:leftChars="-200" w:right="104" w:rightChars="52" w:firstLine="400" w:firstLineChars="200"/>
        <w:jc w:val="left"/>
        <w:rPr>
          <w:rStyle w:val="252"/>
          <w:rFonts w:hint="default" w:ascii="Calibri" w:hAnsi="Calibri" w:cs="Calibri"/>
          <w:b w:val="0"/>
          <w:bCs w:val="0"/>
          <w:color w:val="000000"/>
          <w:sz w:val="20"/>
          <w:szCs w:val="20"/>
          <w:lang w:val="en-IN" w:eastAsia="zh-CN"/>
        </w:rPr>
      </w:pPr>
    </w:p>
    <w:p>
      <w:pPr>
        <w:keepNext w:val="0"/>
        <w:keepLines w:val="0"/>
        <w:widowControl/>
        <w:suppressLineNumbers w:val="0"/>
        <w:ind w:left="-400" w:leftChars="-200" w:right="104" w:rightChars="52" w:firstLine="400" w:firstLineChars="200"/>
        <w:jc w:val="left"/>
        <w:rPr>
          <w:rStyle w:val="252"/>
          <w:rFonts w:hint="default" w:ascii="Calibri" w:hAnsi="Calibri" w:cs="Calibri"/>
          <w:b w:val="0"/>
          <w:bCs w:val="0"/>
          <w:color w:val="000000"/>
          <w:sz w:val="20"/>
          <w:szCs w:val="20"/>
          <w:lang w:val="en-IN" w:eastAsia="zh-CN"/>
        </w:rPr>
      </w:pPr>
    </w:p>
    <w:p>
      <w:pPr>
        <w:pStyle w:val="4"/>
        <w:numPr>
          <w:ilvl w:val="0"/>
          <w:numId w:val="0"/>
        </w:numPr>
        <w:bidi w:val="0"/>
        <w:ind w:leftChars="0" w:right="104" w:rightChars="52"/>
        <w:rPr>
          <w:rFonts w:hint="default" w:ascii="Calibri" w:hAnsi="Calibri" w:cs="Calibri"/>
          <w:lang w:val="en-IN"/>
        </w:rPr>
      </w:pPr>
    </w:p>
    <w:p>
      <w:pPr>
        <w:rPr>
          <w:rFonts w:hint="default" w:cs="Calibri"/>
          <w:lang w:val="en-US"/>
        </w:rPr>
      </w:pPr>
    </w:p>
    <w:p>
      <w:pPr>
        <w:rPr>
          <w:rFonts w:hint="default" w:cs="Calibri"/>
          <w:lang w:val="en-US"/>
        </w:rPr>
      </w:pPr>
    </w:p>
    <w:p>
      <w:pPr>
        <w:rPr>
          <w:rFonts w:hint="default" w:cs="Calibri"/>
          <w:lang w:val="en-US"/>
        </w:rPr>
      </w:pPr>
    </w:p>
    <w:p>
      <w:pPr>
        <w:pStyle w:val="4"/>
        <w:numPr>
          <w:ilvl w:val="1"/>
          <w:numId w:val="20"/>
        </w:numPr>
        <w:bidi w:val="0"/>
        <w:ind w:left="0" w:leftChars="0" w:right="104" w:rightChars="52" w:firstLine="0" w:firstLineChars="0"/>
        <w:outlineLvl w:val="2"/>
        <w:rPr>
          <w:rFonts w:hint="default" w:ascii="Calibri" w:hAnsi="Calibri" w:cs="Calibri"/>
          <w:lang w:val="en-IN"/>
        </w:rPr>
      </w:pPr>
      <w:bookmarkStart w:id="59" w:name="_Toc13325"/>
      <w:r>
        <w:rPr>
          <w:rFonts w:hint="default" w:cs="Calibri"/>
          <w:lang w:val="en-US"/>
        </w:rPr>
        <w:t>Salary Slip</w:t>
      </w:r>
      <w:bookmarkEnd w:id="59"/>
    </w:p>
    <w:p>
      <w:pPr>
        <w:numPr>
          <w:ilvl w:val="0"/>
          <w:numId w:val="0"/>
        </w:numPr>
        <w:tabs>
          <w:tab w:val="left" w:pos="850"/>
        </w:tabs>
        <w:bidi w:val="0"/>
        <w:outlineLvl w:val="9"/>
        <w:rPr>
          <w:rFonts w:hint="default"/>
          <w:b/>
          <w:bCs/>
          <w:color w:val="000000"/>
          <w:sz w:val="24"/>
          <w:szCs w:val="24"/>
          <w:u w:val="single"/>
          <w:lang w:val="en-IN"/>
        </w:rPr>
      </w:pPr>
      <w:r>
        <w:rPr>
          <w:rFonts w:hint="default"/>
          <w:b/>
          <w:bCs/>
          <w:color w:val="000000"/>
          <w:sz w:val="24"/>
          <w:szCs w:val="24"/>
          <w:u w:val="single"/>
          <w:lang w:val="en-IN"/>
        </w:rPr>
        <w:t>General Description</w:t>
      </w:r>
    </w:p>
    <w:p>
      <w:pPr>
        <w:numPr>
          <w:ilvl w:val="0"/>
          <w:numId w:val="0"/>
        </w:numPr>
        <w:spacing w:line="240" w:lineRule="auto"/>
        <w:ind w:leftChars="0"/>
        <w:rPr>
          <w:rFonts w:hint="default"/>
          <w:b w:val="0"/>
          <w:bCs w:val="0"/>
          <w:u w:val="none"/>
          <w:lang w:val="en-IN"/>
        </w:rPr>
      </w:pP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11"/>
        <w:tblpPr w:leftFromText="180" w:rightFromText="180" w:vertAnchor="text" w:horzAnchor="page" w:tblpX="1694" w:tblpY="18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8"/>
        <w:gridCol w:w="7"/>
        <w:gridCol w:w="4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85" w:type="dxa"/>
            <w:gridSpan w:val="2"/>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IN" w:eastAsia="zh-CN" w:bidi="ar-SA"/>
              </w:rPr>
            </w:pPr>
            <w:r>
              <w:rPr>
                <w:rFonts w:hint="default" w:ascii="Calibri" w:hAnsi="Calibri" w:eastAsia="SimSun" w:cs="Calibri"/>
                <w:b/>
                <w:bCs/>
                <w:sz w:val="20"/>
                <w:szCs w:val="20"/>
                <w:rtl w:val="0"/>
                <w:lang w:val="en-IN" w:eastAsia="zh-CN" w:bidi="ar-SA"/>
              </w:rPr>
              <w:t>Description</w:t>
            </w:r>
          </w:p>
        </w:tc>
        <w:tc>
          <w:tcPr>
            <w:tcW w:w="4263" w:type="dxa"/>
            <w:noWrap w:val="0"/>
            <w:vAlign w:val="top"/>
          </w:tcPr>
          <w:p>
            <w:pPr>
              <w:widowControl w:val="0"/>
              <w:numPr>
                <w:ilvl w:val="0"/>
                <w:numId w:val="57"/>
              </w:numPr>
              <w:tabs>
                <w:tab w:val="clear" w:pos="425"/>
              </w:tabs>
              <w:ind w:left="425" w:leftChars="0" w:hanging="425" w:firstLineChars="0"/>
              <w:jc w:val="both"/>
              <w:rPr>
                <w:rStyle w:val="92"/>
                <w:rFonts w:hint="default" w:ascii="Segoe UI" w:hAnsi="Segoe UI" w:eastAsia="Segoe UI" w:cs="Segoe UI"/>
                <w:b/>
                <w:bCs/>
                <w:i w:val="0"/>
                <w:iCs w:val="0"/>
                <w:caps w:val="0"/>
                <w:color w:val="192734"/>
                <w:spacing w:val="0"/>
                <w:sz w:val="25"/>
                <w:szCs w:val="25"/>
                <w:shd w:val="clear" w:fill="FFFFFF"/>
                <w:rtl w:val="0"/>
                <w:lang w:val="en-US" w:eastAsia="zh-CN"/>
              </w:rPr>
            </w:pPr>
            <w:r>
              <w:rPr>
                <w:rFonts w:hint="default"/>
                <w:sz w:val="20"/>
                <w:szCs w:val="20"/>
                <w:lang w:val="en-US" w:eastAsia="zh-CN"/>
              </w:rPr>
              <w:t>A salary slip is a document issued to an employee. It contains a detailed description of the employee’s salary components and amounts.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4478"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Navigation</w:t>
            </w:r>
          </w:p>
        </w:tc>
        <w:tc>
          <w:tcPr>
            <w:tcW w:w="4270" w:type="dxa"/>
            <w:gridSpan w:val="2"/>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 &gt; Payroll&gt; Payroll &gt; Salary Slip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270" w:type="dxa"/>
            <w:gridSpan w:val="2"/>
            <w:noWrap w:val="0"/>
            <w:vAlign w:val="top"/>
          </w:tcPr>
          <w:p>
            <w:pPr>
              <w:widowControl w:val="0"/>
              <w:numPr>
                <w:ilvl w:val="0"/>
                <w:numId w:val="0"/>
              </w:numPr>
              <w:ind w:leftChars="0"/>
              <w:jc w:val="both"/>
              <w:rPr>
                <w:rFonts w:hint="default"/>
                <w:sz w:val="20"/>
                <w:szCs w:val="20"/>
                <w:lang w:val="en-US" w:eastAsia="zh-CN"/>
              </w:rPr>
            </w:pPr>
            <w:r>
              <w:rPr>
                <w:rFonts w:hint="default"/>
                <w:sz w:val="20"/>
                <w:szCs w:val="20"/>
                <w:lang w:val="en-US" w:eastAsia="zh-CN"/>
              </w:rPr>
              <w:t>The system should have</w:t>
            </w:r>
            <w:r>
              <w:rPr>
                <w:rFonts w:hint="default"/>
                <w:sz w:val="20"/>
                <w:szCs w:val="20"/>
                <w:lang w:val="en-IN" w:eastAsia="zh-CN"/>
              </w:rPr>
              <w:t xml:space="preserve"> records in the following screen</w:t>
            </w:r>
            <w:r>
              <w:rPr>
                <w:rFonts w:hint="default"/>
                <w:sz w:val="20"/>
                <w:szCs w:val="20"/>
                <w:lang w:val="en-US" w:eastAsia="zh-CN"/>
              </w:rPr>
              <w:t>:</w:t>
            </w:r>
          </w:p>
          <w:p>
            <w:pPr>
              <w:widowControl w:val="0"/>
              <w:numPr>
                <w:ilvl w:val="0"/>
                <w:numId w:val="58"/>
              </w:numPr>
              <w:ind w:leftChars="0"/>
              <w:jc w:val="both"/>
              <w:rPr>
                <w:rFonts w:hint="default"/>
                <w:sz w:val="20"/>
                <w:szCs w:val="20"/>
                <w:rtl w:val="0"/>
                <w:lang w:val="en-US" w:eastAsia="zh-CN"/>
              </w:rPr>
            </w:pPr>
            <w:r>
              <w:rPr>
                <w:rFonts w:hint="default"/>
                <w:sz w:val="20"/>
                <w:szCs w:val="20"/>
                <w:rtl w:val="0"/>
                <w:lang w:val="en-US" w:eastAsia="zh-CN"/>
              </w:rPr>
              <w:t>Employee</w:t>
            </w:r>
          </w:p>
          <w:p>
            <w:pPr>
              <w:widowControl w:val="0"/>
              <w:numPr>
                <w:ilvl w:val="0"/>
                <w:numId w:val="58"/>
              </w:numPr>
              <w:ind w:leftChars="0"/>
              <w:jc w:val="both"/>
              <w:rPr>
                <w:rFonts w:hint="default"/>
                <w:sz w:val="20"/>
                <w:szCs w:val="20"/>
                <w:rtl w:val="0"/>
                <w:lang w:val="en-US" w:eastAsia="zh-CN"/>
              </w:rPr>
            </w:pPr>
            <w:r>
              <w:rPr>
                <w:rFonts w:hint="default"/>
                <w:sz w:val="20"/>
                <w:szCs w:val="20"/>
                <w:rtl w:val="0"/>
                <w:lang w:val="en-US" w:eastAsia="zh-CN"/>
              </w:rPr>
              <w:t>Salary Structure</w:t>
            </w:r>
          </w:p>
          <w:p>
            <w:pPr>
              <w:widowControl w:val="0"/>
              <w:numPr>
                <w:ilvl w:val="0"/>
                <w:numId w:val="58"/>
              </w:numPr>
              <w:ind w:leftChars="0"/>
              <w:jc w:val="both"/>
              <w:rPr>
                <w:rFonts w:hint="default"/>
                <w:sz w:val="20"/>
                <w:szCs w:val="20"/>
                <w:rtl w:val="0"/>
                <w:lang w:val="en-US" w:eastAsia="zh-CN"/>
              </w:rPr>
            </w:pPr>
            <w:r>
              <w:rPr>
                <w:rFonts w:hint="default"/>
                <w:sz w:val="20"/>
                <w:szCs w:val="20"/>
                <w:rtl w:val="0"/>
                <w:lang w:val="en-US" w:eastAsia="zh-CN"/>
              </w:rPr>
              <w:t>Salary Structure Assignment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Salary Slip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New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No change</w:t>
            </w:r>
          </w:p>
        </w:tc>
      </w:tr>
    </w:tbl>
    <w:p>
      <w:pPr>
        <w:bidi w:val="0"/>
        <w:rPr>
          <w:rFonts w:hint="default"/>
          <w:lang w:val="en-US"/>
        </w:rPr>
      </w:pPr>
    </w:p>
    <w:p>
      <w:pPr>
        <w:numPr>
          <w:ilvl w:val="0"/>
          <w:numId w:val="0"/>
        </w:numPr>
        <w:spacing w:line="240" w:lineRule="auto"/>
        <w:ind w:leftChars="0"/>
        <w:rPr>
          <w:rFonts w:hint="default"/>
          <w:b/>
          <w:bCs/>
          <w:color w:val="000000"/>
          <w:sz w:val="24"/>
          <w:szCs w:val="24"/>
          <w:u w:val="single"/>
          <w:lang w:val="en-US" w:eastAsia="zh-CN"/>
        </w:rPr>
      </w:pPr>
      <w:r>
        <w:rPr>
          <w:rFonts w:hint="default"/>
          <w:b/>
          <w:bCs/>
          <w:color w:val="000000"/>
          <w:sz w:val="24"/>
          <w:szCs w:val="24"/>
          <w:u w:val="single"/>
          <w:lang w:val="en-US" w:eastAsia="zh-CN"/>
        </w:rPr>
        <w:t>Screenshot</w:t>
      </w:r>
    </w:p>
    <w:p>
      <w:pPr>
        <w:numPr>
          <w:ilvl w:val="0"/>
          <w:numId w:val="0"/>
        </w:numPr>
        <w:spacing w:line="240" w:lineRule="auto"/>
        <w:ind w:leftChars="0"/>
        <w:rPr>
          <w:rFonts w:hint="default"/>
          <w:b/>
          <w:bCs/>
          <w:color w:val="000000"/>
          <w:sz w:val="24"/>
          <w:szCs w:val="24"/>
          <w:u w:val="single"/>
          <w:lang w:val="en-IN" w:eastAsia="zh-CN"/>
        </w:rPr>
      </w:pPr>
    </w:p>
    <w:p>
      <w:pPr>
        <w:bidi w:val="0"/>
      </w:pPr>
      <w:r>
        <w:drawing>
          <wp:inline distT="0" distB="0" distL="114300" distR="114300">
            <wp:extent cx="5266055" cy="3895725"/>
            <wp:effectExtent l="9525" t="9525" r="20320" b="1905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23"/>
                    <a:stretch>
                      <a:fillRect/>
                    </a:stretch>
                  </pic:blipFill>
                  <pic:spPr>
                    <a:xfrm>
                      <a:off x="0" y="0"/>
                      <a:ext cx="5266055" cy="3895725"/>
                    </a:xfrm>
                    <a:prstGeom prst="rect">
                      <a:avLst/>
                    </a:prstGeom>
                    <a:noFill/>
                    <a:ln>
                      <a:solidFill>
                        <a:schemeClr val="tx1"/>
                      </a:solidFill>
                    </a:ln>
                  </pic:spPr>
                </pic:pic>
              </a:graphicData>
            </a:graphic>
          </wp:inline>
        </w:drawing>
      </w:r>
    </w:p>
    <w:p>
      <w:pPr>
        <w:pStyle w:val="23"/>
        <w:ind w:right="104" w:rightChars="52"/>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 xml:space="preserve">Figure </w:t>
      </w:r>
      <w:r>
        <w:rPr>
          <w:rFonts w:hint="default" w:ascii="Calibri" w:hAnsi="Calibri" w:eastAsia="SimSun" w:cs="Calibri"/>
          <w:i w:val="0"/>
          <w:iCs w:val="0"/>
          <w:color w:val="000000"/>
          <w:sz w:val="20"/>
          <w:szCs w:val="20"/>
          <w:u w:val="none"/>
          <w:lang w:val="en-US" w:eastAsia="zh-CN" w:bidi="ar-SA"/>
        </w:rPr>
        <w:fldChar w:fldCharType="begin"/>
      </w:r>
      <w:r>
        <w:rPr>
          <w:rFonts w:hint="default" w:ascii="Calibri" w:hAnsi="Calibri" w:eastAsia="SimSun" w:cs="Calibri"/>
          <w:i w:val="0"/>
          <w:iCs w:val="0"/>
          <w:color w:val="000000"/>
          <w:sz w:val="20"/>
          <w:szCs w:val="20"/>
          <w:u w:val="none"/>
          <w:lang w:val="en-US" w:eastAsia="zh-CN" w:bidi="ar-SA"/>
        </w:rPr>
        <w:instrText xml:space="preserve"> SEQ Figure \* ARABIC </w:instrText>
      </w:r>
      <w:r>
        <w:rPr>
          <w:rFonts w:hint="default" w:ascii="Calibri" w:hAnsi="Calibri" w:eastAsia="SimSun" w:cs="Calibri"/>
          <w:i w:val="0"/>
          <w:iCs w:val="0"/>
          <w:color w:val="000000"/>
          <w:sz w:val="20"/>
          <w:szCs w:val="20"/>
          <w:u w:val="none"/>
          <w:lang w:val="en-US" w:eastAsia="zh-CN" w:bidi="ar-SA"/>
        </w:rPr>
        <w:fldChar w:fldCharType="separate"/>
      </w:r>
      <w:r>
        <w:rPr>
          <w:rFonts w:hint="default" w:ascii="Calibri" w:hAnsi="Calibri" w:eastAsia="SimSun" w:cs="Calibri"/>
          <w:i w:val="0"/>
          <w:iCs w:val="0"/>
          <w:color w:val="000000"/>
          <w:sz w:val="20"/>
          <w:szCs w:val="20"/>
          <w:u w:val="none"/>
          <w:lang w:val="en-US" w:eastAsia="zh-CN" w:bidi="ar-SA"/>
        </w:rPr>
        <w:t>8</w:t>
      </w:r>
      <w:r>
        <w:rPr>
          <w:rFonts w:hint="default" w:ascii="Calibri" w:hAnsi="Calibri" w:eastAsia="SimSun" w:cs="Calibri"/>
          <w:i w:val="0"/>
          <w:iCs w:val="0"/>
          <w:color w:val="000000"/>
          <w:sz w:val="20"/>
          <w:szCs w:val="20"/>
          <w:u w:val="none"/>
          <w:lang w:val="en-US" w:eastAsia="zh-CN" w:bidi="ar-SA"/>
        </w:rPr>
        <w:fldChar w:fldCharType="end"/>
      </w:r>
      <w:r>
        <w:rPr>
          <w:rFonts w:hint="default" w:ascii="Calibri" w:hAnsi="Calibri" w:eastAsia="SimSun" w:cs="Calibri"/>
          <w:i w:val="0"/>
          <w:iCs w:val="0"/>
          <w:color w:val="000000"/>
          <w:sz w:val="20"/>
          <w:szCs w:val="20"/>
          <w:u w:val="none"/>
          <w:lang w:val="en-US" w:eastAsia="zh-CN" w:bidi="ar-SA"/>
        </w:rPr>
        <w:t xml:space="preserve"> : Salary Slip Screen</w:t>
      </w:r>
    </w:p>
    <w:p>
      <w:pPr>
        <w:pStyle w:val="23"/>
        <w:ind w:right="104" w:rightChars="52"/>
        <w:jc w:val="center"/>
        <w:rPr>
          <w:rFonts w:hint="default" w:ascii="Calibri" w:hAnsi="Calibri" w:eastAsia="SimSun" w:cs="Calibri"/>
          <w:i w:val="0"/>
          <w:iCs w:val="0"/>
          <w:color w:val="000000"/>
          <w:sz w:val="20"/>
          <w:szCs w:val="20"/>
          <w:u w:val="none"/>
          <w:lang w:val="en-US" w:eastAsia="zh-CN" w:bidi="ar-SA"/>
        </w:rPr>
      </w:pPr>
    </w:p>
    <w:p>
      <w:pPr>
        <w:rPr>
          <w:rFonts w:hint="default" w:ascii="Calibri" w:hAnsi="Calibri" w:eastAsia="SimSun" w:cs="Calibri"/>
          <w:i w:val="0"/>
          <w:iCs w:val="0"/>
          <w:color w:val="000000"/>
          <w:sz w:val="20"/>
          <w:szCs w:val="20"/>
          <w:u w:val="none"/>
          <w:lang w:val="en-US" w:eastAsia="zh-CN" w:bidi="ar-SA"/>
        </w:rPr>
      </w:pPr>
    </w:p>
    <w:p>
      <w:pPr>
        <w:rPr>
          <w:rFonts w:hint="default" w:ascii="Calibri" w:hAnsi="Calibri" w:eastAsia="SimSun" w:cs="Calibri"/>
          <w:i w:val="0"/>
          <w:iCs w:val="0"/>
          <w:color w:val="000000"/>
          <w:sz w:val="20"/>
          <w:szCs w:val="20"/>
          <w:u w:val="none"/>
          <w:lang w:val="en-US" w:eastAsia="zh-CN" w:bidi="ar-SA"/>
        </w:rPr>
      </w:pPr>
    </w:p>
    <w:p>
      <w:pPr>
        <w:rPr>
          <w:rFonts w:hint="default" w:ascii="Calibri" w:hAnsi="Calibri" w:eastAsia="SimSun" w:cs="Calibri"/>
          <w:i w:val="0"/>
          <w:iCs w:val="0"/>
          <w:color w:val="000000"/>
          <w:sz w:val="20"/>
          <w:szCs w:val="20"/>
          <w:u w:val="none"/>
          <w:lang w:val="en-US" w:eastAsia="zh-CN" w:bidi="ar-SA"/>
        </w:rPr>
      </w:pPr>
    </w:p>
    <w:p>
      <w:pPr>
        <w:rPr>
          <w:rFonts w:hint="default" w:ascii="Calibri" w:hAnsi="Calibri" w:eastAsia="SimSun" w:cs="Calibri"/>
          <w:i w:val="0"/>
          <w:iCs w:val="0"/>
          <w:color w:val="000000"/>
          <w:sz w:val="20"/>
          <w:szCs w:val="20"/>
          <w:u w:val="none"/>
          <w:lang w:val="en-US" w:eastAsia="zh-CN" w:bidi="ar-SA"/>
        </w:rPr>
      </w:pPr>
    </w:p>
    <w:p>
      <w:pPr>
        <w:rPr>
          <w:rFonts w:hint="default" w:ascii="Calibri" w:hAnsi="Calibri" w:eastAsia="SimSun" w:cs="Calibri"/>
          <w:i w:val="0"/>
          <w:iCs w:val="0"/>
          <w:color w:val="000000"/>
          <w:sz w:val="20"/>
          <w:szCs w:val="20"/>
          <w:u w:val="none"/>
          <w:lang w:val="en-US" w:eastAsia="zh-CN" w:bidi="ar-SA"/>
        </w:rPr>
      </w:pPr>
    </w:p>
    <w:p>
      <w:pPr>
        <w:rPr>
          <w:rFonts w:hint="default" w:ascii="Calibri" w:hAnsi="Calibri" w:eastAsia="SimSun" w:cs="Calibri"/>
          <w:i w:val="0"/>
          <w:iCs w:val="0"/>
          <w:color w:val="000000"/>
          <w:sz w:val="20"/>
          <w:szCs w:val="20"/>
          <w:u w:val="none"/>
          <w:lang w:val="en-US" w:eastAsia="zh-CN" w:bidi="ar-SA"/>
        </w:rPr>
      </w:pPr>
    </w:p>
    <w:p>
      <w:pPr>
        <w:rPr>
          <w:rFonts w:hint="default" w:ascii="Calibri" w:hAnsi="Calibri" w:eastAsia="SimSun" w:cs="Calibri"/>
          <w:i w:val="0"/>
          <w:iCs w:val="0"/>
          <w:color w:val="000000"/>
          <w:sz w:val="20"/>
          <w:szCs w:val="20"/>
          <w:u w:val="none"/>
          <w:lang w:val="en-US" w:eastAsia="zh-CN" w:bidi="ar-SA"/>
        </w:rPr>
      </w:pPr>
    </w:p>
    <w:p>
      <w:pPr>
        <w:numPr>
          <w:ilvl w:val="0"/>
          <w:numId w:val="0"/>
        </w:numPr>
        <w:tabs>
          <w:tab w:val="left" w:pos="850"/>
        </w:tabs>
        <w:bidi w:val="0"/>
        <w:outlineLvl w:val="9"/>
        <w:rPr>
          <w:rFonts w:hint="default"/>
          <w:b/>
          <w:bCs/>
          <w:color w:val="000000"/>
          <w:sz w:val="24"/>
          <w:szCs w:val="24"/>
          <w:u w:val="single"/>
          <w:lang w:val="en-IN" w:eastAsia="zh-CN"/>
        </w:rPr>
      </w:pPr>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p>
    <w:p>
      <w:pPr>
        <w:bidi w:val="0"/>
        <w:rPr>
          <w:rFonts w:hint="default"/>
          <w:lang w:val="en-US"/>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p>
      <w:pPr>
        <w:numPr>
          <w:ilvl w:val="0"/>
          <w:numId w:val="0"/>
        </w:numPr>
        <w:ind w:left="0" w:leftChars="0" w:firstLine="0" w:firstLineChars="0"/>
        <w:jc w:val="both"/>
        <w:rPr>
          <w:rFonts w:hint="default"/>
          <w:sz w:val="20"/>
          <w:szCs w:val="20"/>
          <w:lang w:val="en-IN"/>
        </w:rPr>
      </w:pPr>
    </w:p>
    <w:tbl>
      <w:tblPr>
        <w:tblStyle w:val="12"/>
        <w:tblW w:w="8766" w:type="dxa"/>
        <w:tblInd w:w="-119" w:type="dxa"/>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shd w:val="clear" w:color="auto" w:fill="auto"/>
        <w:tblLayout w:type="fixed"/>
        <w:tblCellMar>
          <w:top w:w="0" w:type="dxa"/>
          <w:left w:w="108" w:type="dxa"/>
          <w:bottom w:w="0" w:type="dxa"/>
          <w:right w:w="108" w:type="dxa"/>
        </w:tblCellMar>
      </w:tblPr>
      <w:tblGrid>
        <w:gridCol w:w="212"/>
        <w:gridCol w:w="329"/>
        <w:gridCol w:w="225"/>
        <w:gridCol w:w="1284"/>
        <w:gridCol w:w="99"/>
        <w:gridCol w:w="1041"/>
        <w:gridCol w:w="226"/>
        <w:gridCol w:w="994"/>
        <w:gridCol w:w="20"/>
        <w:gridCol w:w="1582"/>
        <w:gridCol w:w="4"/>
        <w:gridCol w:w="1315"/>
        <w:gridCol w:w="1"/>
        <w:gridCol w:w="1429"/>
        <w:gridCol w:w="5"/>
      </w:tblGrid>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shd w:val="clear" w:color="auto" w:fill="auto"/>
          <w:tblCellMar>
            <w:top w:w="0" w:type="dxa"/>
            <w:left w:w="108" w:type="dxa"/>
            <w:bottom w:w="0" w:type="dxa"/>
            <w:right w:w="108" w:type="dxa"/>
          </w:tblCellMar>
        </w:tblPrEx>
        <w:trPr>
          <w:gridBefore w:val="1"/>
          <w:wBefore w:w="212" w:type="dxa"/>
          <w:trHeight w:val="300" w:hRule="atLeast"/>
        </w:trPr>
        <w:tc>
          <w:tcPr>
            <w:tcW w:w="554" w:type="dxa"/>
            <w:gridSpan w:val="2"/>
            <w:tcBorders>
              <w:tl2br w:val="nil"/>
              <w:tr2bl w:val="nil"/>
            </w:tcBorders>
            <w:shd w:val="clear" w:color="auto" w:fill="4F81BD" w:themeFill="accent1"/>
            <w:noWrap/>
            <w:vAlign w:val="center"/>
          </w:tcPr>
          <w:p>
            <w:pPr>
              <w:keepNext w:val="0"/>
              <w:keepLines w:val="0"/>
              <w:widowControl/>
              <w:suppressLineNumbers w:val="0"/>
              <w:jc w:val="left"/>
              <w:textAlignment w:val="center"/>
              <w:rPr>
                <w:rFonts w:ascii="Calibri" w:hAnsi="Calibri" w:cs="Calibri"/>
                <w:i w:val="0"/>
                <w:iCs w:val="0"/>
                <w:color w:val="000000"/>
                <w:sz w:val="22"/>
                <w:szCs w:val="22"/>
                <w:u w:val="none"/>
              </w:rPr>
            </w:pPr>
            <w:r>
              <w:rPr>
                <w:rFonts w:hint="default" w:ascii="Calibri" w:hAnsi="Calibri" w:eastAsia="SimSun" w:cs="Calibri"/>
                <w:i w:val="0"/>
                <w:iCs w:val="0"/>
                <w:color w:val="FFFFFF" w:themeColor="background1"/>
                <w:kern w:val="0"/>
                <w:sz w:val="22"/>
                <w:szCs w:val="22"/>
                <w:u w:val="none"/>
                <w:lang w:val="en-US" w:eastAsia="zh-CN" w:bidi="ar"/>
                <w14:textFill>
                  <w14:solidFill>
                    <w14:schemeClr w14:val="bg1"/>
                  </w14:solidFill>
                </w14:textFill>
              </w:rPr>
              <w:t>ID</w:t>
            </w:r>
          </w:p>
        </w:tc>
        <w:tc>
          <w:tcPr>
            <w:tcW w:w="1383" w:type="dxa"/>
            <w:gridSpan w:val="2"/>
            <w:tcBorders>
              <w:tl2br w:val="nil"/>
              <w:tr2bl w:val="nil"/>
            </w:tcBorders>
            <w:shd w:val="clear" w:color="auto" w:fill="4F81BD" w:themeFill="accent1"/>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cs="Calibri"/>
                <w:i w:val="0"/>
                <w:iCs w:val="0"/>
                <w:color w:val="FFFFFF" w:themeColor="background1"/>
                <w:kern w:val="0"/>
                <w:sz w:val="22"/>
                <w:szCs w:val="22"/>
                <w:u w:val="none"/>
                <w:lang w:val="en-US" w:eastAsia="zh-CN" w:bidi="ar"/>
                <w14:textFill>
                  <w14:solidFill>
                    <w14:schemeClr w14:val="bg1"/>
                  </w14:solidFill>
                </w14:textFill>
              </w:rPr>
              <w:t>Field Name</w:t>
            </w:r>
          </w:p>
        </w:tc>
        <w:tc>
          <w:tcPr>
            <w:tcW w:w="1267" w:type="dxa"/>
            <w:gridSpan w:val="2"/>
            <w:tcBorders>
              <w:tl2br w:val="nil"/>
              <w:tr2bl w:val="nil"/>
            </w:tcBorders>
            <w:shd w:val="clear" w:color="auto" w:fill="4F81BD" w:themeFill="accent1"/>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sz w:val="20"/>
                <w:szCs w:val="20"/>
                <w:u w:val="none"/>
                <w:lang w:val="en-US" w:eastAsia="zh-CN" w:bidi="ar-SA"/>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994" w:type="dxa"/>
            <w:tcBorders>
              <w:tl2br w:val="nil"/>
              <w:tr2bl w:val="nil"/>
            </w:tcBorders>
            <w:shd w:val="clear" w:color="auto" w:fill="4F81BD" w:themeFill="accent1"/>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FFFFFF" w:themeColor="background1"/>
                <w:kern w:val="0"/>
                <w:sz w:val="22"/>
                <w:szCs w:val="22"/>
                <w:u w:val="none"/>
                <w:lang w:val="en-US" w:eastAsia="zh-CN" w:bidi="ar"/>
                <w14:textFill>
                  <w14:solidFill>
                    <w14:schemeClr w14:val="bg1"/>
                  </w14:solidFill>
                </w14:textFill>
              </w:rPr>
              <w:t>Mandatory</w:t>
            </w:r>
          </w:p>
        </w:tc>
        <w:tc>
          <w:tcPr>
            <w:tcW w:w="1606" w:type="dxa"/>
            <w:gridSpan w:val="3"/>
            <w:tcBorders>
              <w:tl2br w:val="nil"/>
              <w:tr2bl w:val="nil"/>
            </w:tcBorders>
            <w:shd w:val="clear" w:color="auto" w:fill="4F81BD" w:themeFill="accent1"/>
            <w:noWrap/>
            <w:vAlign w:val="center"/>
          </w:tcPr>
          <w:p>
            <w:pPr>
              <w:keepNext w:val="0"/>
              <w:keepLines w:val="0"/>
              <w:widowControl/>
              <w:suppressLineNumbers w:val="0"/>
              <w:jc w:val="left"/>
              <w:textAlignment w:val="center"/>
              <w:rPr>
                <w:rFonts w:hint="default" w:cs="Calibri"/>
                <w:i w:val="0"/>
                <w:iCs w:val="0"/>
                <w:color w:val="FFFFFF" w:themeColor="background1"/>
                <w:kern w:val="0"/>
                <w:sz w:val="22"/>
                <w:szCs w:val="22"/>
                <w:u w:val="none"/>
                <w:lang w:val="en-US" w:eastAsia="zh-CN" w:bidi="ar"/>
                <w14:textFill>
                  <w14:solidFill>
                    <w14:schemeClr w14:val="bg1"/>
                  </w14:solidFill>
                </w14:textFill>
              </w:rPr>
            </w:pPr>
            <w:r>
              <w:rPr>
                <w:rFonts w:hint="default" w:cs="Calibri"/>
                <w:i w:val="0"/>
                <w:iCs w:val="0"/>
                <w:color w:val="FFFFFF" w:themeColor="background1"/>
                <w:kern w:val="0"/>
                <w:sz w:val="22"/>
                <w:szCs w:val="22"/>
                <w:u w:val="none"/>
                <w:lang w:val="en-US" w:eastAsia="zh-CN" w:bidi="ar"/>
                <w14:textFill>
                  <w14:solidFill>
                    <w14:schemeClr w14:val="bg1"/>
                  </w14:solidFill>
                </w14:textFill>
              </w:rPr>
              <w:t>Validation/</w:t>
            </w:r>
          </w:p>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US" w:eastAsia="zh-CN" w:bidi="ar"/>
              </w:rPr>
            </w:pPr>
            <w:r>
              <w:rPr>
                <w:rFonts w:hint="default" w:cs="Calibri"/>
                <w:i w:val="0"/>
                <w:iCs w:val="0"/>
                <w:color w:val="FFFFFF" w:themeColor="background1"/>
                <w:kern w:val="0"/>
                <w:sz w:val="22"/>
                <w:szCs w:val="22"/>
                <w:u w:val="none"/>
                <w:lang w:val="en-US" w:eastAsia="zh-CN" w:bidi="ar"/>
                <w14:textFill>
                  <w14:solidFill>
                    <w14:schemeClr w14:val="bg1"/>
                  </w14:solidFill>
                </w14:textFill>
              </w:rPr>
              <w:t>Action</w:t>
            </w:r>
          </w:p>
        </w:tc>
        <w:tc>
          <w:tcPr>
            <w:tcW w:w="1316" w:type="dxa"/>
            <w:gridSpan w:val="2"/>
            <w:tcBorders>
              <w:tl2br w:val="nil"/>
              <w:tr2bl w:val="nil"/>
            </w:tcBorders>
            <w:shd w:val="clear" w:color="auto" w:fill="4F81BD" w:themeFill="accent1"/>
            <w:noWrap/>
            <w:vAlign w:val="center"/>
          </w:tcPr>
          <w:p>
            <w:pPr>
              <w:keepNext w:val="0"/>
              <w:keepLines w:val="0"/>
              <w:widowControl/>
              <w:suppressLineNumbers w:val="0"/>
              <w:jc w:val="left"/>
              <w:textAlignment w:val="center"/>
              <w:rPr>
                <w:rFonts w:hint="default" w:cs="Calibri"/>
                <w:i w:val="0"/>
                <w:iCs w:val="0"/>
                <w:color w:val="000000"/>
                <w:kern w:val="0"/>
                <w:sz w:val="22"/>
                <w:szCs w:val="22"/>
                <w:u w:val="none"/>
                <w:lang w:val="en-US" w:eastAsia="zh-CN" w:bidi="ar"/>
              </w:rPr>
            </w:pPr>
            <w:r>
              <w:rPr>
                <w:rFonts w:hint="default" w:cs="Calibri"/>
                <w:i w:val="0"/>
                <w:iCs w:val="0"/>
                <w:color w:val="FFFFFF" w:themeColor="background1"/>
                <w:kern w:val="0"/>
                <w:sz w:val="22"/>
                <w:szCs w:val="22"/>
                <w:u w:val="none"/>
                <w:lang w:val="en-US" w:eastAsia="zh-CN" w:bidi="ar"/>
                <w14:textFill>
                  <w14:solidFill>
                    <w14:schemeClr w14:val="bg1"/>
                  </w14:solidFill>
                </w14:textFill>
              </w:rPr>
              <w:t>Remarks</w:t>
            </w:r>
          </w:p>
        </w:tc>
        <w:tc>
          <w:tcPr>
            <w:tcW w:w="1434" w:type="dxa"/>
            <w:gridSpan w:val="2"/>
            <w:tcBorders>
              <w:tl2br w:val="nil"/>
              <w:tr2bl w:val="nil"/>
            </w:tcBorders>
            <w:shd w:val="clear" w:color="auto" w:fill="4F81BD" w:themeFill="accent1"/>
            <w:noWrap/>
            <w:vAlign w:val="center"/>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jc w:val="left"/>
              <w:textAlignment w:val="center"/>
              <w:rPr>
                <w:rFonts w:hint="default" w:cs="Calibri"/>
                <w:i w:val="0"/>
                <w:iCs w:val="0"/>
                <w:color w:val="000000"/>
                <w:kern w:val="0"/>
                <w:sz w:val="22"/>
                <w:szCs w:val="22"/>
                <w:u w:val="none"/>
                <w:lang w:val="en-US" w:eastAsia="zh-CN" w:bidi="ar"/>
              </w:rPr>
            </w:pPr>
            <w:r>
              <w:rPr>
                <w:rFonts w:hint="default" w:cs="Calibri"/>
                <w:b/>
                <w:bCs/>
                <w:i w:val="0"/>
                <w:iCs w:val="0"/>
                <w:color w:val="FFFFFF"/>
                <w:kern w:val="0"/>
                <w:sz w:val="20"/>
                <w:szCs w:val="20"/>
                <w:u w:val="none"/>
                <w:lang w:val="en-IN" w:eastAsia="zh-CN" w:bidi="ar"/>
              </w:rPr>
              <w:t>D= Delete</w:t>
            </w: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shd w:val="clear" w:color="auto" w:fill="auto"/>
          <w:tblCellMar>
            <w:top w:w="0" w:type="dxa"/>
            <w:left w:w="108" w:type="dxa"/>
            <w:bottom w:w="0" w:type="dxa"/>
            <w:right w:w="108" w:type="dxa"/>
          </w:tblCellMar>
        </w:tblPrEx>
        <w:trPr>
          <w:gridBefore w:val="1"/>
          <w:wBefore w:w="212" w:type="dxa"/>
          <w:trHeight w:val="300" w:hRule="atLeast"/>
        </w:trPr>
        <w:tc>
          <w:tcPr>
            <w:tcW w:w="554" w:type="dxa"/>
            <w:gridSpan w:val="2"/>
            <w:tcBorders>
              <w:tl2br w:val="nil"/>
              <w:tr2bl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w:t>
            </w:r>
          </w:p>
        </w:tc>
        <w:tc>
          <w:tcPr>
            <w:tcW w:w="1383"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Employee</w:t>
            </w:r>
          </w:p>
        </w:tc>
        <w:tc>
          <w:tcPr>
            <w:tcW w:w="1267"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Link</w:t>
            </w:r>
          </w:p>
        </w:tc>
        <w:tc>
          <w:tcPr>
            <w:tcW w:w="994" w:type="dxa"/>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Yes</w:t>
            </w:r>
          </w:p>
        </w:tc>
        <w:tc>
          <w:tcPr>
            <w:tcW w:w="1606" w:type="dxa"/>
            <w:gridSpan w:val="3"/>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US" w:eastAsia="zh-CN" w:bidi="ar"/>
              </w:rPr>
            </w:pPr>
            <w:r>
              <w:rPr>
                <w:rFonts w:hint="default" w:cs="Calibri"/>
                <w:i w:val="0"/>
                <w:iCs w:val="0"/>
                <w:color w:val="000000"/>
                <w:kern w:val="0"/>
                <w:sz w:val="22"/>
                <w:szCs w:val="22"/>
                <w:u w:val="none"/>
                <w:lang w:val="en-US" w:eastAsia="zh-CN" w:bidi="ar"/>
              </w:rPr>
              <w:t>Link to the master screen “Employee”</w:t>
            </w:r>
          </w:p>
        </w:tc>
        <w:tc>
          <w:tcPr>
            <w:tcW w:w="1316"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US" w:eastAsia="zh-CN" w:bidi="ar"/>
              </w:rPr>
            </w:pPr>
          </w:p>
        </w:tc>
        <w:tc>
          <w:tcPr>
            <w:tcW w:w="1434"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US" w:eastAsia="zh-CN" w:bidi="ar"/>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shd w:val="clear" w:color="auto" w:fill="auto"/>
          <w:tblCellMar>
            <w:top w:w="0" w:type="dxa"/>
            <w:left w:w="108" w:type="dxa"/>
            <w:bottom w:w="0" w:type="dxa"/>
            <w:right w:w="108" w:type="dxa"/>
          </w:tblCellMar>
        </w:tblPrEx>
        <w:trPr>
          <w:gridBefore w:val="1"/>
          <w:wBefore w:w="212" w:type="dxa"/>
          <w:trHeight w:val="300" w:hRule="atLeast"/>
        </w:trPr>
        <w:tc>
          <w:tcPr>
            <w:tcW w:w="554" w:type="dxa"/>
            <w:gridSpan w:val="2"/>
            <w:tcBorders>
              <w:tl2br w:val="nil"/>
              <w:tr2bl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w:t>
            </w:r>
          </w:p>
        </w:tc>
        <w:tc>
          <w:tcPr>
            <w:tcW w:w="1383"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Employee Name</w:t>
            </w:r>
          </w:p>
        </w:tc>
        <w:tc>
          <w:tcPr>
            <w:tcW w:w="1267"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Read Only</w:t>
            </w:r>
          </w:p>
        </w:tc>
        <w:tc>
          <w:tcPr>
            <w:tcW w:w="994" w:type="dxa"/>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Yes</w:t>
            </w:r>
          </w:p>
        </w:tc>
        <w:tc>
          <w:tcPr>
            <w:tcW w:w="1606" w:type="dxa"/>
            <w:gridSpan w:val="3"/>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US" w:eastAsia="zh-CN" w:bidi="ar"/>
              </w:rPr>
            </w:pPr>
            <w:r>
              <w:rPr>
                <w:rFonts w:hint="default" w:cs="Calibri"/>
                <w:i w:val="0"/>
                <w:iCs w:val="0"/>
                <w:color w:val="000000"/>
                <w:kern w:val="0"/>
                <w:sz w:val="20"/>
                <w:szCs w:val="20"/>
                <w:u w:val="none"/>
                <w:lang w:val="en-US" w:eastAsia="zh-CN" w:bidi="ar"/>
              </w:rPr>
              <w:t>Employee name will be auto-populated on the basis of Employee selected.</w:t>
            </w:r>
          </w:p>
        </w:tc>
        <w:tc>
          <w:tcPr>
            <w:tcW w:w="1316"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US" w:eastAsia="zh-CN" w:bidi="ar"/>
              </w:rPr>
            </w:pPr>
          </w:p>
        </w:tc>
        <w:tc>
          <w:tcPr>
            <w:tcW w:w="1434"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US" w:eastAsia="zh-CN" w:bidi="ar"/>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shd w:val="clear" w:color="auto" w:fill="auto"/>
          <w:tblCellMar>
            <w:top w:w="0" w:type="dxa"/>
            <w:left w:w="108" w:type="dxa"/>
            <w:bottom w:w="0" w:type="dxa"/>
            <w:right w:w="108" w:type="dxa"/>
          </w:tblCellMar>
        </w:tblPrEx>
        <w:trPr>
          <w:gridBefore w:val="1"/>
          <w:wBefore w:w="212" w:type="dxa"/>
          <w:trHeight w:val="300" w:hRule="atLeast"/>
        </w:trPr>
        <w:tc>
          <w:tcPr>
            <w:tcW w:w="554" w:type="dxa"/>
            <w:gridSpan w:val="2"/>
            <w:tcBorders>
              <w:tl2br w:val="nil"/>
              <w:tr2bl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3</w:t>
            </w:r>
          </w:p>
        </w:tc>
        <w:tc>
          <w:tcPr>
            <w:tcW w:w="1383"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Department</w:t>
            </w:r>
          </w:p>
        </w:tc>
        <w:tc>
          <w:tcPr>
            <w:tcW w:w="1267"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Link</w:t>
            </w:r>
          </w:p>
        </w:tc>
        <w:tc>
          <w:tcPr>
            <w:tcW w:w="994"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606" w:type="dxa"/>
            <w:gridSpan w:val="3"/>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r>
              <w:rPr>
                <w:rFonts w:hint="default" w:cs="Calibri"/>
                <w:i w:val="0"/>
                <w:iCs w:val="0"/>
                <w:color w:val="000000"/>
                <w:kern w:val="0"/>
                <w:sz w:val="20"/>
                <w:szCs w:val="20"/>
                <w:u w:val="none"/>
                <w:lang w:val="en-US" w:eastAsia="zh-CN" w:bidi="ar"/>
              </w:rPr>
              <w:t>Department will be auto-populated on the basis of Employee selected.</w:t>
            </w:r>
          </w:p>
        </w:tc>
        <w:tc>
          <w:tcPr>
            <w:tcW w:w="1316" w:type="dxa"/>
            <w:gridSpan w:val="2"/>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434" w:type="dxa"/>
            <w:gridSpan w:val="2"/>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shd w:val="clear" w:color="auto" w:fill="auto"/>
          <w:tblCellMar>
            <w:top w:w="0" w:type="dxa"/>
            <w:left w:w="108" w:type="dxa"/>
            <w:bottom w:w="0" w:type="dxa"/>
            <w:right w:w="108" w:type="dxa"/>
          </w:tblCellMar>
        </w:tblPrEx>
        <w:trPr>
          <w:gridBefore w:val="1"/>
          <w:wBefore w:w="212" w:type="dxa"/>
          <w:trHeight w:val="300" w:hRule="atLeast"/>
        </w:trPr>
        <w:tc>
          <w:tcPr>
            <w:tcW w:w="554" w:type="dxa"/>
            <w:gridSpan w:val="2"/>
            <w:tcBorders>
              <w:tl2br w:val="nil"/>
              <w:tr2bl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4</w:t>
            </w:r>
          </w:p>
        </w:tc>
        <w:tc>
          <w:tcPr>
            <w:tcW w:w="1383"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Designation</w:t>
            </w:r>
          </w:p>
        </w:tc>
        <w:tc>
          <w:tcPr>
            <w:tcW w:w="1267"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Link</w:t>
            </w:r>
          </w:p>
        </w:tc>
        <w:tc>
          <w:tcPr>
            <w:tcW w:w="994"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606" w:type="dxa"/>
            <w:gridSpan w:val="3"/>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r>
              <w:rPr>
                <w:rFonts w:hint="default" w:cs="Calibri"/>
                <w:i w:val="0"/>
                <w:iCs w:val="0"/>
                <w:color w:val="000000"/>
                <w:kern w:val="0"/>
                <w:sz w:val="20"/>
                <w:szCs w:val="20"/>
                <w:u w:val="none"/>
                <w:lang w:val="en-US" w:eastAsia="zh-CN" w:bidi="ar"/>
              </w:rPr>
              <w:t>Designation will be auto-populated on the basis of Employee selected.</w:t>
            </w:r>
          </w:p>
        </w:tc>
        <w:tc>
          <w:tcPr>
            <w:tcW w:w="1316" w:type="dxa"/>
            <w:gridSpan w:val="2"/>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434" w:type="dxa"/>
            <w:gridSpan w:val="2"/>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shd w:val="clear" w:color="auto" w:fill="auto"/>
          <w:tblCellMar>
            <w:top w:w="0" w:type="dxa"/>
            <w:left w:w="108" w:type="dxa"/>
            <w:bottom w:w="0" w:type="dxa"/>
            <w:right w:w="108" w:type="dxa"/>
          </w:tblCellMar>
        </w:tblPrEx>
        <w:trPr>
          <w:gridBefore w:val="1"/>
          <w:wBefore w:w="212" w:type="dxa"/>
          <w:trHeight w:val="300" w:hRule="atLeast"/>
        </w:trPr>
        <w:tc>
          <w:tcPr>
            <w:tcW w:w="554" w:type="dxa"/>
            <w:gridSpan w:val="2"/>
            <w:tcBorders>
              <w:tl2br w:val="nil"/>
              <w:tr2bl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5</w:t>
            </w:r>
          </w:p>
        </w:tc>
        <w:tc>
          <w:tcPr>
            <w:tcW w:w="1383"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Branch</w:t>
            </w:r>
          </w:p>
        </w:tc>
        <w:tc>
          <w:tcPr>
            <w:tcW w:w="1267"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Link</w:t>
            </w:r>
          </w:p>
        </w:tc>
        <w:tc>
          <w:tcPr>
            <w:tcW w:w="994"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606" w:type="dxa"/>
            <w:gridSpan w:val="3"/>
            <w:tcBorders>
              <w:tl2br w:val="nil"/>
              <w:tr2bl w:val="nil"/>
            </w:tcBorders>
            <w:shd w:val="clear" w:color="auto" w:fill="auto"/>
            <w:noWrap/>
            <w:vAlign w:val="center"/>
          </w:tcPr>
          <w:p>
            <w:pPr>
              <w:rPr>
                <w:rFonts w:hint="default" w:ascii="Calibri" w:hAnsi="Calibri" w:cs="Calibri"/>
                <w:i w:val="0"/>
                <w:iCs w:val="0"/>
                <w:color w:val="000000"/>
                <w:sz w:val="22"/>
                <w:szCs w:val="22"/>
                <w:u w:val="none"/>
                <w:lang w:val="en-US"/>
              </w:rPr>
            </w:pPr>
            <w:r>
              <w:rPr>
                <w:rFonts w:hint="default" w:cs="Calibri"/>
                <w:i w:val="0"/>
                <w:iCs w:val="0"/>
                <w:color w:val="000000"/>
                <w:sz w:val="22"/>
                <w:szCs w:val="22"/>
                <w:u w:val="none"/>
                <w:lang w:val="en-US"/>
              </w:rPr>
              <w:t xml:space="preserve">Branch </w:t>
            </w:r>
            <w:r>
              <w:rPr>
                <w:rFonts w:hint="default" w:cs="Calibri"/>
                <w:i w:val="0"/>
                <w:iCs w:val="0"/>
                <w:color w:val="000000"/>
                <w:kern w:val="0"/>
                <w:sz w:val="20"/>
                <w:szCs w:val="20"/>
                <w:u w:val="none"/>
                <w:lang w:val="en-US" w:eastAsia="zh-CN" w:bidi="ar"/>
              </w:rPr>
              <w:t>will be auto-populated on the basis of Employee selected.</w:t>
            </w:r>
          </w:p>
        </w:tc>
        <w:tc>
          <w:tcPr>
            <w:tcW w:w="1316" w:type="dxa"/>
            <w:gridSpan w:val="2"/>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434" w:type="dxa"/>
            <w:gridSpan w:val="2"/>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shd w:val="clear" w:color="auto" w:fill="auto"/>
          <w:tblCellMar>
            <w:top w:w="0" w:type="dxa"/>
            <w:left w:w="108" w:type="dxa"/>
            <w:bottom w:w="0" w:type="dxa"/>
            <w:right w:w="108" w:type="dxa"/>
          </w:tblCellMar>
        </w:tblPrEx>
        <w:trPr>
          <w:gridBefore w:val="1"/>
          <w:wBefore w:w="212" w:type="dxa"/>
          <w:trHeight w:val="300" w:hRule="atLeast"/>
        </w:trPr>
        <w:tc>
          <w:tcPr>
            <w:tcW w:w="554" w:type="dxa"/>
            <w:gridSpan w:val="2"/>
            <w:tcBorders>
              <w:tl2br w:val="nil"/>
              <w:tr2bl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6</w:t>
            </w:r>
          </w:p>
        </w:tc>
        <w:tc>
          <w:tcPr>
            <w:tcW w:w="1383"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Posting Date</w:t>
            </w:r>
          </w:p>
        </w:tc>
        <w:tc>
          <w:tcPr>
            <w:tcW w:w="1267"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Date</w:t>
            </w:r>
          </w:p>
        </w:tc>
        <w:tc>
          <w:tcPr>
            <w:tcW w:w="994" w:type="dxa"/>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Yes</w:t>
            </w:r>
          </w:p>
        </w:tc>
        <w:tc>
          <w:tcPr>
            <w:tcW w:w="1606" w:type="dxa"/>
            <w:gridSpan w:val="3"/>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US" w:eastAsia="zh-CN" w:bidi="ar"/>
              </w:rPr>
            </w:pPr>
          </w:p>
        </w:tc>
        <w:tc>
          <w:tcPr>
            <w:tcW w:w="1316"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US" w:eastAsia="zh-CN" w:bidi="ar"/>
              </w:rPr>
            </w:pPr>
          </w:p>
        </w:tc>
        <w:tc>
          <w:tcPr>
            <w:tcW w:w="1434"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US" w:eastAsia="zh-CN" w:bidi="ar"/>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shd w:val="clear" w:color="auto" w:fill="auto"/>
          <w:tblCellMar>
            <w:top w:w="0" w:type="dxa"/>
            <w:left w:w="108" w:type="dxa"/>
            <w:bottom w:w="0" w:type="dxa"/>
            <w:right w:w="108" w:type="dxa"/>
          </w:tblCellMar>
        </w:tblPrEx>
        <w:trPr>
          <w:gridBefore w:val="1"/>
          <w:wBefore w:w="212" w:type="dxa"/>
          <w:trHeight w:val="300" w:hRule="atLeast"/>
        </w:trPr>
        <w:tc>
          <w:tcPr>
            <w:tcW w:w="554" w:type="dxa"/>
            <w:gridSpan w:val="2"/>
            <w:tcBorders>
              <w:tl2br w:val="nil"/>
              <w:tr2bl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7</w:t>
            </w:r>
          </w:p>
        </w:tc>
        <w:tc>
          <w:tcPr>
            <w:tcW w:w="1383"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Letter Head</w:t>
            </w:r>
          </w:p>
        </w:tc>
        <w:tc>
          <w:tcPr>
            <w:tcW w:w="1267"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Link</w:t>
            </w:r>
          </w:p>
        </w:tc>
        <w:tc>
          <w:tcPr>
            <w:tcW w:w="994"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606" w:type="dxa"/>
            <w:gridSpan w:val="3"/>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316" w:type="dxa"/>
            <w:gridSpan w:val="2"/>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434" w:type="dxa"/>
            <w:gridSpan w:val="2"/>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shd w:val="clear" w:color="auto" w:fill="auto"/>
          <w:tblCellMar>
            <w:top w:w="0" w:type="dxa"/>
            <w:left w:w="108" w:type="dxa"/>
            <w:bottom w:w="0" w:type="dxa"/>
            <w:right w:w="108" w:type="dxa"/>
          </w:tblCellMar>
        </w:tblPrEx>
        <w:trPr>
          <w:gridBefore w:val="1"/>
          <w:wBefore w:w="212" w:type="dxa"/>
          <w:trHeight w:val="300" w:hRule="atLeast"/>
        </w:trPr>
        <w:tc>
          <w:tcPr>
            <w:tcW w:w="554" w:type="dxa"/>
            <w:gridSpan w:val="2"/>
            <w:tcBorders>
              <w:tl2br w:val="nil"/>
              <w:tr2bl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8</w:t>
            </w:r>
          </w:p>
        </w:tc>
        <w:tc>
          <w:tcPr>
            <w:tcW w:w="1383"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Status</w:t>
            </w:r>
          </w:p>
        </w:tc>
        <w:tc>
          <w:tcPr>
            <w:tcW w:w="1267"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Select</w:t>
            </w:r>
          </w:p>
        </w:tc>
        <w:tc>
          <w:tcPr>
            <w:tcW w:w="994" w:type="dxa"/>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Yes</w:t>
            </w:r>
          </w:p>
        </w:tc>
        <w:tc>
          <w:tcPr>
            <w:tcW w:w="1606" w:type="dxa"/>
            <w:gridSpan w:val="3"/>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US" w:eastAsia="zh-CN" w:bidi="ar"/>
              </w:rPr>
            </w:pPr>
          </w:p>
        </w:tc>
        <w:tc>
          <w:tcPr>
            <w:tcW w:w="1316"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US" w:eastAsia="zh-CN" w:bidi="ar"/>
              </w:rPr>
            </w:pPr>
          </w:p>
        </w:tc>
        <w:tc>
          <w:tcPr>
            <w:tcW w:w="1434"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US" w:eastAsia="zh-CN" w:bidi="ar"/>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shd w:val="clear" w:color="auto" w:fill="auto"/>
          <w:tblCellMar>
            <w:top w:w="0" w:type="dxa"/>
            <w:left w:w="108" w:type="dxa"/>
            <w:bottom w:w="0" w:type="dxa"/>
            <w:right w:w="108" w:type="dxa"/>
          </w:tblCellMar>
        </w:tblPrEx>
        <w:trPr>
          <w:gridBefore w:val="1"/>
          <w:wBefore w:w="212" w:type="dxa"/>
          <w:trHeight w:val="300" w:hRule="atLeast"/>
        </w:trPr>
        <w:tc>
          <w:tcPr>
            <w:tcW w:w="554" w:type="dxa"/>
            <w:gridSpan w:val="2"/>
            <w:tcBorders>
              <w:tl2br w:val="nil"/>
              <w:tr2bl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9</w:t>
            </w:r>
          </w:p>
        </w:tc>
        <w:tc>
          <w:tcPr>
            <w:tcW w:w="1383"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Company</w:t>
            </w:r>
          </w:p>
        </w:tc>
        <w:tc>
          <w:tcPr>
            <w:tcW w:w="1267"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Link</w:t>
            </w:r>
          </w:p>
        </w:tc>
        <w:tc>
          <w:tcPr>
            <w:tcW w:w="994" w:type="dxa"/>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Yes</w:t>
            </w:r>
          </w:p>
        </w:tc>
        <w:tc>
          <w:tcPr>
            <w:tcW w:w="1606" w:type="dxa"/>
            <w:gridSpan w:val="3"/>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US" w:eastAsia="zh-CN" w:bidi="ar"/>
              </w:rPr>
            </w:pPr>
            <w:r>
              <w:rPr>
                <w:rFonts w:hint="default" w:cs="Calibri"/>
                <w:i w:val="0"/>
                <w:iCs w:val="0"/>
                <w:color w:val="000000"/>
                <w:kern w:val="0"/>
                <w:sz w:val="22"/>
                <w:szCs w:val="22"/>
                <w:u w:val="none"/>
                <w:lang w:val="en-US" w:eastAsia="zh-CN" w:bidi="ar"/>
              </w:rPr>
              <w:t>Link to the screen “company”</w:t>
            </w:r>
          </w:p>
        </w:tc>
        <w:tc>
          <w:tcPr>
            <w:tcW w:w="1316"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US" w:eastAsia="zh-CN" w:bidi="ar"/>
              </w:rPr>
            </w:pPr>
          </w:p>
        </w:tc>
        <w:tc>
          <w:tcPr>
            <w:tcW w:w="1434"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US" w:eastAsia="zh-CN" w:bidi="ar"/>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shd w:val="clear" w:color="auto" w:fill="auto"/>
          <w:tblCellMar>
            <w:top w:w="0" w:type="dxa"/>
            <w:left w:w="108" w:type="dxa"/>
            <w:bottom w:w="0" w:type="dxa"/>
            <w:right w:w="108" w:type="dxa"/>
          </w:tblCellMar>
        </w:tblPrEx>
        <w:trPr>
          <w:gridBefore w:val="1"/>
          <w:wBefore w:w="212" w:type="dxa"/>
          <w:trHeight w:val="300" w:hRule="atLeast"/>
        </w:trPr>
        <w:tc>
          <w:tcPr>
            <w:tcW w:w="554" w:type="dxa"/>
            <w:gridSpan w:val="2"/>
            <w:tcBorders>
              <w:tl2br w:val="nil"/>
              <w:tr2bl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10</w:t>
            </w:r>
          </w:p>
        </w:tc>
        <w:tc>
          <w:tcPr>
            <w:tcW w:w="1383"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Currency</w:t>
            </w:r>
          </w:p>
        </w:tc>
        <w:tc>
          <w:tcPr>
            <w:tcW w:w="1267"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Link</w:t>
            </w:r>
          </w:p>
        </w:tc>
        <w:tc>
          <w:tcPr>
            <w:tcW w:w="994" w:type="dxa"/>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Yes</w:t>
            </w:r>
          </w:p>
        </w:tc>
        <w:tc>
          <w:tcPr>
            <w:tcW w:w="1606" w:type="dxa"/>
            <w:gridSpan w:val="3"/>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US" w:eastAsia="zh-CN" w:bidi="ar"/>
              </w:rPr>
            </w:pPr>
          </w:p>
        </w:tc>
        <w:tc>
          <w:tcPr>
            <w:tcW w:w="1316"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US" w:eastAsia="zh-CN" w:bidi="ar"/>
              </w:rPr>
            </w:pPr>
          </w:p>
        </w:tc>
        <w:tc>
          <w:tcPr>
            <w:tcW w:w="1434"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US" w:eastAsia="zh-CN" w:bidi="ar"/>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shd w:val="clear" w:color="auto" w:fill="auto"/>
          <w:tblCellMar>
            <w:top w:w="0" w:type="dxa"/>
            <w:left w:w="108" w:type="dxa"/>
            <w:bottom w:w="0" w:type="dxa"/>
            <w:right w:w="108" w:type="dxa"/>
          </w:tblCellMar>
        </w:tblPrEx>
        <w:trPr>
          <w:gridBefore w:val="1"/>
          <w:wBefore w:w="212" w:type="dxa"/>
          <w:trHeight w:val="300" w:hRule="atLeast"/>
        </w:trPr>
        <w:tc>
          <w:tcPr>
            <w:tcW w:w="554" w:type="dxa"/>
            <w:gridSpan w:val="2"/>
            <w:tcBorders>
              <w:tl2br w:val="nil"/>
              <w:tr2bl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11</w:t>
            </w:r>
          </w:p>
        </w:tc>
        <w:tc>
          <w:tcPr>
            <w:tcW w:w="1383"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Exchange Rate</w:t>
            </w:r>
          </w:p>
        </w:tc>
        <w:tc>
          <w:tcPr>
            <w:tcW w:w="1267"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Float</w:t>
            </w:r>
          </w:p>
        </w:tc>
        <w:tc>
          <w:tcPr>
            <w:tcW w:w="994"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606" w:type="dxa"/>
            <w:gridSpan w:val="3"/>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316" w:type="dxa"/>
            <w:gridSpan w:val="2"/>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434" w:type="dxa"/>
            <w:gridSpan w:val="2"/>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shd w:val="clear" w:color="auto" w:fill="auto"/>
          <w:tblCellMar>
            <w:top w:w="0" w:type="dxa"/>
            <w:left w:w="108" w:type="dxa"/>
            <w:bottom w:w="0" w:type="dxa"/>
            <w:right w:w="108" w:type="dxa"/>
          </w:tblCellMar>
        </w:tblPrEx>
        <w:trPr>
          <w:gridBefore w:val="1"/>
          <w:wBefore w:w="212" w:type="dxa"/>
          <w:trHeight w:val="300" w:hRule="atLeast"/>
        </w:trPr>
        <w:tc>
          <w:tcPr>
            <w:tcW w:w="554" w:type="dxa"/>
            <w:gridSpan w:val="2"/>
            <w:tcBorders>
              <w:tl2br w:val="nil"/>
              <w:tr2bl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12</w:t>
            </w:r>
          </w:p>
        </w:tc>
        <w:tc>
          <w:tcPr>
            <w:tcW w:w="1383"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Payroll Frequency</w:t>
            </w:r>
          </w:p>
        </w:tc>
        <w:tc>
          <w:tcPr>
            <w:tcW w:w="1267"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lang w:val="en-US"/>
              </w:rPr>
            </w:pPr>
            <w:r>
              <w:rPr>
                <w:rFonts w:hint="default" w:cs="Calibri"/>
                <w:i w:val="0"/>
                <w:iCs w:val="0"/>
                <w:color w:val="000000"/>
                <w:sz w:val="22"/>
                <w:szCs w:val="22"/>
                <w:u w:val="none"/>
                <w:lang w:val="en-US"/>
              </w:rPr>
              <w:t>Dropdown</w:t>
            </w:r>
          </w:p>
        </w:tc>
        <w:tc>
          <w:tcPr>
            <w:tcW w:w="994"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606" w:type="dxa"/>
            <w:gridSpan w:val="3"/>
            <w:tcBorders>
              <w:tl2br w:val="nil"/>
              <w:tr2bl w:val="nil"/>
            </w:tcBorders>
            <w:shd w:val="clear" w:color="auto" w:fill="auto"/>
            <w:noWrap/>
            <w:vAlign w:val="center"/>
          </w:tcPr>
          <w:p>
            <w:pPr>
              <w:rPr>
                <w:rFonts w:hint="default" w:cs="Calibri"/>
                <w:i w:val="0"/>
                <w:iCs w:val="0"/>
                <w:color w:val="000000"/>
                <w:sz w:val="22"/>
                <w:szCs w:val="22"/>
                <w:u w:val="none"/>
                <w:lang w:val="en-US"/>
              </w:rPr>
            </w:pPr>
            <w:r>
              <w:rPr>
                <w:rFonts w:hint="default" w:cs="Calibri"/>
                <w:i w:val="0"/>
                <w:iCs w:val="0"/>
                <w:color w:val="000000"/>
                <w:sz w:val="22"/>
                <w:szCs w:val="22"/>
                <w:u w:val="none"/>
                <w:lang w:val="en-US"/>
              </w:rPr>
              <w:t>Options:</w:t>
            </w:r>
          </w:p>
          <w:p>
            <w:pPr>
              <w:numPr>
                <w:ilvl w:val="0"/>
                <w:numId w:val="59"/>
              </w:numPr>
              <w:rPr>
                <w:rFonts w:hint="default" w:cs="Calibri"/>
                <w:i w:val="0"/>
                <w:iCs w:val="0"/>
                <w:color w:val="000000"/>
                <w:sz w:val="22"/>
                <w:szCs w:val="22"/>
                <w:u w:val="none"/>
                <w:lang w:val="en-US"/>
              </w:rPr>
            </w:pPr>
            <w:r>
              <w:rPr>
                <w:rFonts w:hint="default" w:cs="Calibri"/>
                <w:i w:val="0"/>
                <w:iCs w:val="0"/>
                <w:color w:val="000000"/>
                <w:sz w:val="22"/>
                <w:szCs w:val="22"/>
                <w:u w:val="none"/>
                <w:lang w:val="en-US"/>
              </w:rPr>
              <w:t>Monthly</w:t>
            </w:r>
          </w:p>
          <w:p>
            <w:pPr>
              <w:numPr>
                <w:ilvl w:val="0"/>
                <w:numId w:val="59"/>
              </w:numPr>
              <w:rPr>
                <w:rFonts w:hint="default" w:cs="Calibri"/>
                <w:i w:val="0"/>
                <w:iCs w:val="0"/>
                <w:color w:val="000000"/>
                <w:sz w:val="22"/>
                <w:szCs w:val="22"/>
                <w:u w:val="none"/>
                <w:lang w:val="en-US"/>
              </w:rPr>
            </w:pPr>
            <w:r>
              <w:rPr>
                <w:rFonts w:hint="default" w:cs="Calibri"/>
                <w:i w:val="0"/>
                <w:iCs w:val="0"/>
                <w:color w:val="000000"/>
                <w:sz w:val="22"/>
                <w:szCs w:val="22"/>
                <w:u w:val="none"/>
                <w:lang w:val="en-US"/>
              </w:rPr>
              <w:t>Fortnightly</w:t>
            </w:r>
          </w:p>
          <w:p>
            <w:pPr>
              <w:numPr>
                <w:ilvl w:val="0"/>
                <w:numId w:val="59"/>
              </w:numPr>
              <w:rPr>
                <w:rFonts w:hint="default" w:cs="Calibri"/>
                <w:i w:val="0"/>
                <w:iCs w:val="0"/>
                <w:color w:val="000000"/>
                <w:sz w:val="22"/>
                <w:szCs w:val="22"/>
                <w:u w:val="none"/>
                <w:lang w:val="en-US"/>
              </w:rPr>
            </w:pPr>
            <w:r>
              <w:rPr>
                <w:rFonts w:hint="default" w:cs="Calibri"/>
                <w:i w:val="0"/>
                <w:iCs w:val="0"/>
                <w:color w:val="000000"/>
                <w:sz w:val="22"/>
                <w:szCs w:val="22"/>
                <w:u w:val="none"/>
                <w:lang w:val="en-US"/>
              </w:rPr>
              <w:t>Weekly</w:t>
            </w:r>
          </w:p>
          <w:p>
            <w:pPr>
              <w:numPr>
                <w:ilvl w:val="0"/>
                <w:numId w:val="59"/>
              </w:numPr>
              <w:rPr>
                <w:rFonts w:hint="default" w:cs="Calibri"/>
                <w:i w:val="0"/>
                <w:iCs w:val="0"/>
                <w:color w:val="000000"/>
                <w:sz w:val="22"/>
                <w:szCs w:val="22"/>
                <w:u w:val="none"/>
                <w:lang w:val="en-US"/>
              </w:rPr>
            </w:pPr>
            <w:r>
              <w:rPr>
                <w:rFonts w:hint="default" w:cs="Calibri"/>
                <w:i w:val="0"/>
                <w:iCs w:val="0"/>
                <w:color w:val="000000"/>
                <w:sz w:val="22"/>
                <w:szCs w:val="22"/>
                <w:u w:val="none"/>
                <w:lang w:val="en-US"/>
              </w:rPr>
              <w:t>Daily</w:t>
            </w:r>
          </w:p>
          <w:p>
            <w:pPr>
              <w:numPr>
                <w:ilvl w:val="0"/>
                <w:numId w:val="59"/>
              </w:numPr>
              <w:rPr>
                <w:rFonts w:hint="default" w:cs="Calibri"/>
                <w:i w:val="0"/>
                <w:iCs w:val="0"/>
                <w:color w:val="000000"/>
                <w:sz w:val="22"/>
                <w:szCs w:val="22"/>
                <w:u w:val="none"/>
                <w:lang w:val="en-US"/>
              </w:rPr>
            </w:pPr>
            <w:r>
              <w:rPr>
                <w:rFonts w:hint="default" w:cs="Calibri"/>
                <w:i w:val="0"/>
                <w:iCs w:val="0"/>
                <w:color w:val="000000"/>
                <w:sz w:val="22"/>
                <w:szCs w:val="22"/>
                <w:u w:val="none"/>
                <w:lang w:val="en-US"/>
              </w:rPr>
              <w:t>Bimonthly</w:t>
            </w:r>
          </w:p>
        </w:tc>
        <w:tc>
          <w:tcPr>
            <w:tcW w:w="1316" w:type="dxa"/>
            <w:gridSpan w:val="2"/>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434" w:type="dxa"/>
            <w:gridSpan w:val="2"/>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shd w:val="clear" w:color="auto" w:fill="auto"/>
          <w:tblCellMar>
            <w:top w:w="0" w:type="dxa"/>
            <w:left w:w="108" w:type="dxa"/>
            <w:bottom w:w="0" w:type="dxa"/>
            <w:right w:w="108" w:type="dxa"/>
          </w:tblCellMar>
        </w:tblPrEx>
        <w:trPr>
          <w:gridBefore w:val="1"/>
          <w:wBefore w:w="212" w:type="dxa"/>
          <w:trHeight w:val="300" w:hRule="atLeast"/>
        </w:trPr>
        <w:tc>
          <w:tcPr>
            <w:tcW w:w="554" w:type="dxa"/>
            <w:gridSpan w:val="2"/>
            <w:tcBorders>
              <w:tl2br w:val="nil"/>
              <w:tr2bl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13</w:t>
            </w:r>
          </w:p>
        </w:tc>
        <w:tc>
          <w:tcPr>
            <w:tcW w:w="1383"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Start Date</w:t>
            </w:r>
          </w:p>
        </w:tc>
        <w:tc>
          <w:tcPr>
            <w:tcW w:w="1267"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Date</w:t>
            </w:r>
          </w:p>
        </w:tc>
        <w:tc>
          <w:tcPr>
            <w:tcW w:w="994"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606" w:type="dxa"/>
            <w:gridSpan w:val="3"/>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316" w:type="dxa"/>
            <w:gridSpan w:val="2"/>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434" w:type="dxa"/>
            <w:gridSpan w:val="2"/>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shd w:val="clear" w:color="auto" w:fill="auto"/>
          <w:tblCellMar>
            <w:top w:w="0" w:type="dxa"/>
            <w:left w:w="108" w:type="dxa"/>
            <w:bottom w:w="0" w:type="dxa"/>
            <w:right w:w="108" w:type="dxa"/>
          </w:tblCellMar>
        </w:tblPrEx>
        <w:trPr>
          <w:gridBefore w:val="1"/>
          <w:wBefore w:w="212" w:type="dxa"/>
          <w:trHeight w:val="300" w:hRule="atLeast"/>
        </w:trPr>
        <w:tc>
          <w:tcPr>
            <w:tcW w:w="554" w:type="dxa"/>
            <w:gridSpan w:val="2"/>
            <w:tcBorders>
              <w:tl2br w:val="nil"/>
              <w:tr2bl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14</w:t>
            </w:r>
          </w:p>
        </w:tc>
        <w:tc>
          <w:tcPr>
            <w:tcW w:w="1383"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End Date</w:t>
            </w:r>
          </w:p>
        </w:tc>
        <w:tc>
          <w:tcPr>
            <w:tcW w:w="1267"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Date</w:t>
            </w:r>
          </w:p>
        </w:tc>
        <w:tc>
          <w:tcPr>
            <w:tcW w:w="994"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606" w:type="dxa"/>
            <w:gridSpan w:val="3"/>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316" w:type="dxa"/>
            <w:gridSpan w:val="2"/>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434" w:type="dxa"/>
            <w:gridSpan w:val="2"/>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shd w:val="clear" w:color="auto" w:fill="auto"/>
          <w:tblCellMar>
            <w:top w:w="0" w:type="dxa"/>
            <w:left w:w="108" w:type="dxa"/>
            <w:bottom w:w="0" w:type="dxa"/>
            <w:right w:w="108" w:type="dxa"/>
          </w:tblCellMar>
        </w:tblPrEx>
        <w:trPr>
          <w:gridBefore w:val="1"/>
          <w:wBefore w:w="212" w:type="dxa"/>
          <w:trHeight w:val="300" w:hRule="atLeast"/>
        </w:trPr>
        <w:tc>
          <w:tcPr>
            <w:tcW w:w="554" w:type="dxa"/>
            <w:gridSpan w:val="2"/>
            <w:tcBorders>
              <w:tl2br w:val="nil"/>
              <w:tr2bl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15</w:t>
            </w:r>
          </w:p>
        </w:tc>
        <w:tc>
          <w:tcPr>
            <w:tcW w:w="1383"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Salary Structure</w:t>
            </w:r>
          </w:p>
        </w:tc>
        <w:tc>
          <w:tcPr>
            <w:tcW w:w="1267"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Link</w:t>
            </w:r>
          </w:p>
        </w:tc>
        <w:tc>
          <w:tcPr>
            <w:tcW w:w="994" w:type="dxa"/>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Yes</w:t>
            </w:r>
          </w:p>
        </w:tc>
        <w:tc>
          <w:tcPr>
            <w:tcW w:w="1606" w:type="dxa"/>
            <w:gridSpan w:val="3"/>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US" w:eastAsia="zh-CN" w:bidi="ar"/>
              </w:rPr>
            </w:pPr>
            <w:r>
              <w:rPr>
                <w:rFonts w:hint="default" w:cs="Calibri"/>
                <w:i w:val="0"/>
                <w:iCs w:val="0"/>
                <w:color w:val="000000"/>
                <w:kern w:val="0"/>
                <w:sz w:val="22"/>
                <w:szCs w:val="22"/>
                <w:u w:val="none"/>
                <w:lang w:val="en-US" w:eastAsia="zh-CN" w:bidi="ar"/>
              </w:rPr>
              <w:t>Link to the screen “Salary Structure”</w:t>
            </w:r>
          </w:p>
        </w:tc>
        <w:tc>
          <w:tcPr>
            <w:tcW w:w="1316"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US" w:eastAsia="zh-CN" w:bidi="ar"/>
              </w:rPr>
            </w:pPr>
          </w:p>
        </w:tc>
        <w:tc>
          <w:tcPr>
            <w:tcW w:w="1434"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US" w:eastAsia="zh-CN" w:bidi="ar"/>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shd w:val="clear" w:color="auto" w:fill="auto"/>
          <w:tblCellMar>
            <w:top w:w="0" w:type="dxa"/>
            <w:left w:w="108" w:type="dxa"/>
            <w:bottom w:w="0" w:type="dxa"/>
            <w:right w:w="108" w:type="dxa"/>
          </w:tblCellMar>
        </w:tblPrEx>
        <w:trPr>
          <w:gridBefore w:val="1"/>
          <w:wBefore w:w="212" w:type="dxa"/>
          <w:trHeight w:val="300" w:hRule="atLeast"/>
        </w:trPr>
        <w:tc>
          <w:tcPr>
            <w:tcW w:w="554" w:type="dxa"/>
            <w:gridSpan w:val="2"/>
            <w:tcBorders>
              <w:tl2br w:val="nil"/>
              <w:tr2bl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16</w:t>
            </w:r>
          </w:p>
        </w:tc>
        <w:tc>
          <w:tcPr>
            <w:tcW w:w="1383"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Payroll Entry</w:t>
            </w:r>
          </w:p>
        </w:tc>
        <w:tc>
          <w:tcPr>
            <w:tcW w:w="1267"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Link</w:t>
            </w:r>
          </w:p>
        </w:tc>
        <w:tc>
          <w:tcPr>
            <w:tcW w:w="994"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606" w:type="dxa"/>
            <w:gridSpan w:val="3"/>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316" w:type="dxa"/>
            <w:gridSpan w:val="2"/>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434" w:type="dxa"/>
            <w:gridSpan w:val="2"/>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shd w:val="clear" w:color="auto" w:fill="auto"/>
          <w:tblCellMar>
            <w:top w:w="0" w:type="dxa"/>
            <w:left w:w="108" w:type="dxa"/>
            <w:bottom w:w="0" w:type="dxa"/>
            <w:right w:w="108" w:type="dxa"/>
          </w:tblCellMar>
        </w:tblPrEx>
        <w:trPr>
          <w:gridBefore w:val="1"/>
          <w:wBefore w:w="212" w:type="dxa"/>
          <w:trHeight w:val="300" w:hRule="atLeast"/>
        </w:trPr>
        <w:tc>
          <w:tcPr>
            <w:tcW w:w="554" w:type="dxa"/>
            <w:gridSpan w:val="2"/>
            <w:tcBorders>
              <w:tl2br w:val="nil"/>
              <w:tr2bl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17</w:t>
            </w:r>
          </w:p>
        </w:tc>
        <w:tc>
          <w:tcPr>
            <w:tcW w:w="1383"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Mode Of Payment</w:t>
            </w:r>
          </w:p>
        </w:tc>
        <w:tc>
          <w:tcPr>
            <w:tcW w:w="1267"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lang w:val="en-US"/>
              </w:rPr>
            </w:pPr>
            <w:r>
              <w:rPr>
                <w:rFonts w:hint="default" w:cs="Calibri"/>
                <w:i w:val="0"/>
                <w:iCs w:val="0"/>
                <w:color w:val="000000"/>
                <w:sz w:val="22"/>
                <w:szCs w:val="22"/>
                <w:u w:val="none"/>
                <w:lang w:val="en-US"/>
              </w:rPr>
              <w:t>Dropdown</w:t>
            </w:r>
          </w:p>
        </w:tc>
        <w:tc>
          <w:tcPr>
            <w:tcW w:w="994"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606" w:type="dxa"/>
            <w:gridSpan w:val="3"/>
            <w:tcBorders>
              <w:tl2br w:val="nil"/>
              <w:tr2bl w:val="nil"/>
            </w:tcBorders>
            <w:shd w:val="clear" w:color="auto" w:fill="auto"/>
            <w:noWrap/>
            <w:vAlign w:val="center"/>
          </w:tcPr>
          <w:p>
            <w:pPr>
              <w:rPr>
                <w:rFonts w:hint="default" w:cs="Calibri"/>
                <w:i w:val="0"/>
                <w:iCs w:val="0"/>
                <w:color w:val="000000"/>
                <w:sz w:val="22"/>
                <w:szCs w:val="22"/>
                <w:u w:val="none"/>
                <w:lang w:val="en-US"/>
              </w:rPr>
            </w:pPr>
            <w:r>
              <w:rPr>
                <w:rFonts w:hint="default" w:cs="Calibri"/>
                <w:i w:val="0"/>
                <w:iCs w:val="0"/>
                <w:color w:val="000000"/>
                <w:sz w:val="22"/>
                <w:szCs w:val="22"/>
                <w:u w:val="none"/>
                <w:lang w:val="en-US"/>
              </w:rPr>
              <w:t>Options:</w:t>
            </w:r>
          </w:p>
          <w:p>
            <w:pPr>
              <w:numPr>
                <w:ilvl w:val="0"/>
                <w:numId w:val="60"/>
              </w:numPr>
              <w:rPr>
                <w:rFonts w:hint="default" w:cs="Calibri"/>
                <w:i w:val="0"/>
                <w:iCs w:val="0"/>
                <w:color w:val="000000"/>
                <w:sz w:val="22"/>
                <w:szCs w:val="22"/>
                <w:u w:val="none"/>
                <w:lang w:val="en-US"/>
              </w:rPr>
            </w:pPr>
            <w:r>
              <w:rPr>
                <w:rFonts w:hint="default" w:cs="Calibri"/>
                <w:i w:val="0"/>
                <w:iCs w:val="0"/>
                <w:color w:val="000000"/>
                <w:sz w:val="22"/>
                <w:szCs w:val="22"/>
                <w:u w:val="none"/>
                <w:lang w:val="en-US"/>
              </w:rPr>
              <w:t>Cash</w:t>
            </w:r>
          </w:p>
          <w:p>
            <w:pPr>
              <w:numPr>
                <w:ilvl w:val="0"/>
                <w:numId w:val="60"/>
              </w:numPr>
              <w:rPr>
                <w:rFonts w:hint="default" w:cs="Calibri"/>
                <w:i w:val="0"/>
                <w:iCs w:val="0"/>
                <w:color w:val="000000"/>
                <w:sz w:val="22"/>
                <w:szCs w:val="22"/>
                <w:u w:val="none"/>
                <w:lang w:val="en-US"/>
              </w:rPr>
            </w:pPr>
            <w:r>
              <w:rPr>
                <w:rFonts w:hint="default" w:cs="Calibri"/>
                <w:i w:val="0"/>
                <w:iCs w:val="0"/>
                <w:color w:val="000000"/>
                <w:sz w:val="22"/>
                <w:szCs w:val="22"/>
                <w:u w:val="none"/>
                <w:lang w:val="en-US"/>
              </w:rPr>
              <w:t>Bank</w:t>
            </w:r>
          </w:p>
          <w:p>
            <w:pPr>
              <w:numPr>
                <w:ilvl w:val="0"/>
                <w:numId w:val="60"/>
              </w:numPr>
              <w:rPr>
                <w:rFonts w:hint="default" w:cs="Calibri"/>
                <w:i w:val="0"/>
                <w:iCs w:val="0"/>
                <w:color w:val="000000"/>
                <w:sz w:val="22"/>
                <w:szCs w:val="22"/>
                <w:u w:val="none"/>
                <w:lang w:val="en-US"/>
              </w:rPr>
            </w:pPr>
            <w:r>
              <w:rPr>
                <w:rFonts w:hint="default" w:cs="Calibri"/>
                <w:i w:val="0"/>
                <w:iCs w:val="0"/>
                <w:color w:val="000000"/>
                <w:sz w:val="22"/>
                <w:szCs w:val="22"/>
                <w:u w:val="none"/>
                <w:lang w:val="en-US"/>
              </w:rPr>
              <w:t>Cheque</w:t>
            </w:r>
          </w:p>
        </w:tc>
        <w:tc>
          <w:tcPr>
            <w:tcW w:w="1316" w:type="dxa"/>
            <w:gridSpan w:val="2"/>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434" w:type="dxa"/>
            <w:gridSpan w:val="2"/>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shd w:val="clear" w:color="auto" w:fill="auto"/>
          <w:tblCellMar>
            <w:top w:w="0" w:type="dxa"/>
            <w:left w:w="108" w:type="dxa"/>
            <w:bottom w:w="0" w:type="dxa"/>
            <w:right w:w="108" w:type="dxa"/>
          </w:tblCellMar>
        </w:tblPrEx>
        <w:trPr>
          <w:gridBefore w:val="1"/>
          <w:wBefore w:w="212" w:type="dxa"/>
          <w:trHeight w:val="300" w:hRule="atLeast"/>
        </w:trPr>
        <w:tc>
          <w:tcPr>
            <w:tcW w:w="554" w:type="dxa"/>
            <w:gridSpan w:val="2"/>
            <w:tcBorders>
              <w:tl2br w:val="nil"/>
              <w:tr2bl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18</w:t>
            </w:r>
          </w:p>
        </w:tc>
        <w:tc>
          <w:tcPr>
            <w:tcW w:w="1383"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Salary Slip Based on Timesheet</w:t>
            </w:r>
          </w:p>
        </w:tc>
        <w:tc>
          <w:tcPr>
            <w:tcW w:w="1267"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lang w:val="en-US"/>
              </w:rPr>
            </w:pPr>
            <w:r>
              <w:rPr>
                <w:rFonts w:hint="default" w:ascii="Calibri" w:hAnsi="Calibri" w:eastAsia="SimSun" w:cs="Calibri"/>
                <w:i w:val="0"/>
                <w:iCs w:val="0"/>
                <w:color w:val="000000"/>
                <w:kern w:val="0"/>
                <w:sz w:val="22"/>
                <w:szCs w:val="22"/>
                <w:u w:val="none"/>
                <w:lang w:val="en-US" w:eastAsia="zh-CN" w:bidi="ar"/>
              </w:rPr>
              <w:t>Check</w:t>
            </w:r>
            <w:r>
              <w:rPr>
                <w:rFonts w:hint="default" w:cs="Calibri"/>
                <w:i w:val="0"/>
                <w:iCs w:val="0"/>
                <w:color w:val="000000"/>
                <w:kern w:val="0"/>
                <w:sz w:val="22"/>
                <w:szCs w:val="22"/>
                <w:u w:val="none"/>
                <w:lang w:val="en-US" w:eastAsia="zh-CN" w:bidi="ar"/>
              </w:rPr>
              <w:t>box</w:t>
            </w:r>
          </w:p>
        </w:tc>
        <w:tc>
          <w:tcPr>
            <w:tcW w:w="994"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606" w:type="dxa"/>
            <w:gridSpan w:val="3"/>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316" w:type="dxa"/>
            <w:gridSpan w:val="2"/>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434" w:type="dxa"/>
            <w:gridSpan w:val="2"/>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shd w:val="clear" w:color="auto" w:fill="auto"/>
          <w:tblCellMar>
            <w:top w:w="0" w:type="dxa"/>
            <w:left w:w="108" w:type="dxa"/>
            <w:bottom w:w="0" w:type="dxa"/>
            <w:right w:w="108" w:type="dxa"/>
          </w:tblCellMar>
        </w:tblPrEx>
        <w:trPr>
          <w:gridBefore w:val="1"/>
          <w:wBefore w:w="212" w:type="dxa"/>
          <w:trHeight w:val="300" w:hRule="atLeast"/>
        </w:trPr>
        <w:tc>
          <w:tcPr>
            <w:tcW w:w="554" w:type="dxa"/>
            <w:gridSpan w:val="2"/>
            <w:tcBorders>
              <w:tl2br w:val="nil"/>
              <w:tr2bl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19</w:t>
            </w:r>
          </w:p>
        </w:tc>
        <w:tc>
          <w:tcPr>
            <w:tcW w:w="1383"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Deduct Tax For Unclaimed Employee Benefits</w:t>
            </w:r>
          </w:p>
        </w:tc>
        <w:tc>
          <w:tcPr>
            <w:tcW w:w="1267"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Check</w:t>
            </w:r>
            <w:r>
              <w:rPr>
                <w:rFonts w:hint="default" w:cs="Calibri"/>
                <w:i w:val="0"/>
                <w:iCs w:val="0"/>
                <w:color w:val="000000"/>
                <w:kern w:val="0"/>
                <w:sz w:val="22"/>
                <w:szCs w:val="22"/>
                <w:u w:val="none"/>
                <w:lang w:val="en-US" w:eastAsia="zh-CN" w:bidi="ar"/>
              </w:rPr>
              <w:t>box</w:t>
            </w:r>
          </w:p>
        </w:tc>
        <w:tc>
          <w:tcPr>
            <w:tcW w:w="994"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606" w:type="dxa"/>
            <w:gridSpan w:val="3"/>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316" w:type="dxa"/>
            <w:gridSpan w:val="2"/>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434" w:type="dxa"/>
            <w:gridSpan w:val="2"/>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shd w:val="clear" w:color="auto" w:fill="auto"/>
          <w:tblCellMar>
            <w:top w:w="0" w:type="dxa"/>
            <w:left w:w="108" w:type="dxa"/>
            <w:bottom w:w="0" w:type="dxa"/>
            <w:right w:w="108" w:type="dxa"/>
          </w:tblCellMar>
        </w:tblPrEx>
        <w:trPr>
          <w:gridBefore w:val="1"/>
          <w:wBefore w:w="212" w:type="dxa"/>
          <w:trHeight w:val="300" w:hRule="atLeast"/>
        </w:trPr>
        <w:tc>
          <w:tcPr>
            <w:tcW w:w="554" w:type="dxa"/>
            <w:gridSpan w:val="2"/>
            <w:tcBorders>
              <w:tl2br w:val="nil"/>
              <w:tr2bl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20</w:t>
            </w:r>
          </w:p>
        </w:tc>
        <w:tc>
          <w:tcPr>
            <w:tcW w:w="1383"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Deduct Tax For Unsubmitted Tax Exemption Proof</w:t>
            </w:r>
          </w:p>
        </w:tc>
        <w:tc>
          <w:tcPr>
            <w:tcW w:w="1267"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Check</w:t>
            </w:r>
            <w:r>
              <w:rPr>
                <w:rFonts w:hint="default" w:cs="Calibri"/>
                <w:i w:val="0"/>
                <w:iCs w:val="0"/>
                <w:color w:val="000000"/>
                <w:kern w:val="0"/>
                <w:sz w:val="22"/>
                <w:szCs w:val="22"/>
                <w:u w:val="none"/>
                <w:lang w:val="en-US" w:eastAsia="zh-CN" w:bidi="ar"/>
              </w:rPr>
              <w:t>box</w:t>
            </w:r>
          </w:p>
        </w:tc>
        <w:tc>
          <w:tcPr>
            <w:tcW w:w="994"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606" w:type="dxa"/>
            <w:gridSpan w:val="3"/>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316" w:type="dxa"/>
            <w:gridSpan w:val="2"/>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434" w:type="dxa"/>
            <w:gridSpan w:val="2"/>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shd w:val="clear" w:color="auto" w:fill="auto"/>
          <w:tblCellMar>
            <w:top w:w="0" w:type="dxa"/>
            <w:left w:w="108" w:type="dxa"/>
            <w:bottom w:w="0" w:type="dxa"/>
            <w:right w:w="108" w:type="dxa"/>
          </w:tblCellMar>
        </w:tblPrEx>
        <w:trPr>
          <w:gridBefore w:val="1"/>
          <w:wBefore w:w="212" w:type="dxa"/>
          <w:trHeight w:val="300" w:hRule="atLeast"/>
        </w:trPr>
        <w:tc>
          <w:tcPr>
            <w:tcW w:w="8554" w:type="dxa"/>
            <w:gridSpan w:val="14"/>
            <w:tcBorders>
              <w:tl2br w:val="nil"/>
              <w:tr2bl w:val="nil"/>
            </w:tcBorders>
            <w:shd w:val="clear" w:color="auto" w:fill="4F81BD" w:themeFill="accent1"/>
            <w:noWrap/>
            <w:vAlign w:val="center"/>
          </w:tcPr>
          <w:p>
            <w:pPr>
              <w:rPr>
                <w:rFonts w:hint="default" w:ascii="Calibri" w:hAnsi="Calibri" w:cs="Calibri"/>
                <w:i w:val="0"/>
                <w:iCs w:val="0"/>
                <w:color w:val="000000"/>
                <w:sz w:val="22"/>
                <w:szCs w:val="22"/>
                <w:u w:val="none"/>
                <w:lang w:val="en-US"/>
              </w:rPr>
            </w:pPr>
            <w:r>
              <w:rPr>
                <w:rFonts w:hint="default" w:cs="Calibri"/>
                <w:i w:val="0"/>
                <w:iCs w:val="0"/>
                <w:color w:val="000000"/>
                <w:sz w:val="22"/>
                <w:szCs w:val="22"/>
                <w:u w:val="none"/>
                <w:lang w:val="en-US"/>
              </w:rPr>
              <w:t xml:space="preserve">                                                                      </w:t>
            </w:r>
            <w:r>
              <w:rPr>
                <w:rFonts w:hint="default" w:cs="Calibri"/>
                <w:i w:val="0"/>
                <w:iCs w:val="0"/>
                <w:color w:val="FFFFFF" w:themeColor="background1"/>
                <w:sz w:val="22"/>
                <w:szCs w:val="22"/>
                <w:u w:val="none"/>
                <w:lang w:val="en-US"/>
                <w14:textFill>
                  <w14:solidFill>
                    <w14:schemeClr w14:val="bg1"/>
                  </w14:solidFill>
                </w14:textFill>
              </w:rPr>
              <w:t xml:space="preserve"> Tab Break(Payment Days) </w:t>
            </w:r>
            <w:r>
              <w:rPr>
                <w:rFonts w:hint="default" w:cs="Calibri"/>
                <w:i w:val="0"/>
                <w:iCs w:val="0"/>
                <w:color w:val="000000"/>
                <w:sz w:val="22"/>
                <w:szCs w:val="22"/>
                <w:u w:val="none"/>
                <w:lang w:val="en-US"/>
              </w:rPr>
              <w:t xml:space="preserve"> </w:t>
            </w: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shd w:val="clear" w:color="auto" w:fill="auto"/>
          <w:tblCellMar>
            <w:top w:w="0" w:type="dxa"/>
            <w:left w:w="108" w:type="dxa"/>
            <w:bottom w:w="0" w:type="dxa"/>
            <w:right w:w="108" w:type="dxa"/>
          </w:tblCellMar>
        </w:tblPrEx>
        <w:trPr>
          <w:gridBefore w:val="1"/>
          <w:wBefore w:w="212" w:type="dxa"/>
          <w:trHeight w:val="300" w:hRule="atLeast"/>
        </w:trPr>
        <w:tc>
          <w:tcPr>
            <w:tcW w:w="554" w:type="dxa"/>
            <w:gridSpan w:val="2"/>
            <w:tcBorders>
              <w:tl2br w:val="nil"/>
              <w:tr2bl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21</w:t>
            </w:r>
          </w:p>
        </w:tc>
        <w:tc>
          <w:tcPr>
            <w:tcW w:w="1383"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Working Days</w:t>
            </w:r>
          </w:p>
        </w:tc>
        <w:tc>
          <w:tcPr>
            <w:tcW w:w="1267"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Float</w:t>
            </w:r>
          </w:p>
        </w:tc>
        <w:tc>
          <w:tcPr>
            <w:tcW w:w="994"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606" w:type="dxa"/>
            <w:gridSpan w:val="3"/>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316" w:type="dxa"/>
            <w:gridSpan w:val="2"/>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434" w:type="dxa"/>
            <w:gridSpan w:val="2"/>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shd w:val="clear" w:color="auto" w:fill="auto"/>
          <w:tblCellMar>
            <w:top w:w="0" w:type="dxa"/>
            <w:left w:w="108" w:type="dxa"/>
            <w:bottom w:w="0" w:type="dxa"/>
            <w:right w:w="108" w:type="dxa"/>
          </w:tblCellMar>
        </w:tblPrEx>
        <w:trPr>
          <w:gridBefore w:val="1"/>
          <w:wBefore w:w="212" w:type="dxa"/>
          <w:trHeight w:val="300" w:hRule="atLeast"/>
        </w:trPr>
        <w:tc>
          <w:tcPr>
            <w:tcW w:w="554" w:type="dxa"/>
            <w:gridSpan w:val="2"/>
            <w:tcBorders>
              <w:tl2br w:val="nil"/>
              <w:tr2bl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22</w:t>
            </w:r>
          </w:p>
        </w:tc>
        <w:tc>
          <w:tcPr>
            <w:tcW w:w="1383"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Unmarked days</w:t>
            </w:r>
          </w:p>
        </w:tc>
        <w:tc>
          <w:tcPr>
            <w:tcW w:w="1267"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Float</w:t>
            </w:r>
          </w:p>
        </w:tc>
        <w:tc>
          <w:tcPr>
            <w:tcW w:w="994"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606" w:type="dxa"/>
            <w:gridSpan w:val="3"/>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316" w:type="dxa"/>
            <w:gridSpan w:val="2"/>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434" w:type="dxa"/>
            <w:gridSpan w:val="2"/>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shd w:val="clear" w:color="auto" w:fill="auto"/>
          <w:tblCellMar>
            <w:top w:w="0" w:type="dxa"/>
            <w:left w:w="108" w:type="dxa"/>
            <w:bottom w:w="0" w:type="dxa"/>
            <w:right w:w="108" w:type="dxa"/>
          </w:tblCellMar>
        </w:tblPrEx>
        <w:trPr>
          <w:gridBefore w:val="1"/>
          <w:wBefore w:w="212" w:type="dxa"/>
          <w:trHeight w:val="300" w:hRule="atLeast"/>
        </w:trPr>
        <w:tc>
          <w:tcPr>
            <w:tcW w:w="554" w:type="dxa"/>
            <w:gridSpan w:val="2"/>
            <w:tcBorders>
              <w:tl2br w:val="nil"/>
              <w:tr2bl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23</w:t>
            </w:r>
          </w:p>
        </w:tc>
        <w:tc>
          <w:tcPr>
            <w:tcW w:w="1383"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Leave Without Pay</w:t>
            </w:r>
          </w:p>
        </w:tc>
        <w:tc>
          <w:tcPr>
            <w:tcW w:w="1267"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Float</w:t>
            </w:r>
          </w:p>
        </w:tc>
        <w:tc>
          <w:tcPr>
            <w:tcW w:w="994"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606" w:type="dxa"/>
            <w:gridSpan w:val="3"/>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316" w:type="dxa"/>
            <w:gridSpan w:val="2"/>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434" w:type="dxa"/>
            <w:gridSpan w:val="2"/>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shd w:val="clear" w:color="auto" w:fill="auto"/>
          <w:tblCellMar>
            <w:top w:w="0" w:type="dxa"/>
            <w:left w:w="108" w:type="dxa"/>
            <w:bottom w:w="0" w:type="dxa"/>
            <w:right w:w="108" w:type="dxa"/>
          </w:tblCellMar>
        </w:tblPrEx>
        <w:trPr>
          <w:gridBefore w:val="1"/>
          <w:wBefore w:w="212" w:type="dxa"/>
          <w:trHeight w:val="300" w:hRule="atLeast"/>
        </w:trPr>
        <w:tc>
          <w:tcPr>
            <w:tcW w:w="554" w:type="dxa"/>
            <w:gridSpan w:val="2"/>
            <w:tcBorders>
              <w:tl2br w:val="nil"/>
              <w:tr2bl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24</w:t>
            </w:r>
          </w:p>
        </w:tc>
        <w:tc>
          <w:tcPr>
            <w:tcW w:w="1383"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Absent Days</w:t>
            </w:r>
          </w:p>
        </w:tc>
        <w:tc>
          <w:tcPr>
            <w:tcW w:w="1267"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Float</w:t>
            </w:r>
          </w:p>
        </w:tc>
        <w:tc>
          <w:tcPr>
            <w:tcW w:w="994"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606" w:type="dxa"/>
            <w:gridSpan w:val="3"/>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316" w:type="dxa"/>
            <w:gridSpan w:val="2"/>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434" w:type="dxa"/>
            <w:gridSpan w:val="2"/>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shd w:val="clear" w:color="auto" w:fill="auto"/>
          <w:tblCellMar>
            <w:top w:w="0" w:type="dxa"/>
            <w:left w:w="108" w:type="dxa"/>
            <w:bottom w:w="0" w:type="dxa"/>
            <w:right w:w="108" w:type="dxa"/>
          </w:tblCellMar>
        </w:tblPrEx>
        <w:trPr>
          <w:gridBefore w:val="1"/>
          <w:wBefore w:w="212" w:type="dxa"/>
          <w:trHeight w:val="300" w:hRule="atLeast"/>
        </w:trPr>
        <w:tc>
          <w:tcPr>
            <w:tcW w:w="554" w:type="dxa"/>
            <w:gridSpan w:val="2"/>
            <w:tcBorders>
              <w:tl2br w:val="nil"/>
              <w:tr2bl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25</w:t>
            </w:r>
          </w:p>
        </w:tc>
        <w:tc>
          <w:tcPr>
            <w:tcW w:w="1383"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Payment Days</w:t>
            </w:r>
          </w:p>
        </w:tc>
        <w:tc>
          <w:tcPr>
            <w:tcW w:w="1267"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Float</w:t>
            </w:r>
          </w:p>
        </w:tc>
        <w:tc>
          <w:tcPr>
            <w:tcW w:w="994" w:type="dxa"/>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Yes</w:t>
            </w:r>
          </w:p>
        </w:tc>
        <w:tc>
          <w:tcPr>
            <w:tcW w:w="1606" w:type="dxa"/>
            <w:gridSpan w:val="3"/>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US" w:eastAsia="zh-CN" w:bidi="ar"/>
              </w:rPr>
            </w:pPr>
          </w:p>
        </w:tc>
        <w:tc>
          <w:tcPr>
            <w:tcW w:w="1316"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US" w:eastAsia="zh-CN" w:bidi="ar"/>
              </w:rPr>
            </w:pPr>
          </w:p>
        </w:tc>
        <w:tc>
          <w:tcPr>
            <w:tcW w:w="1434"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US" w:eastAsia="zh-CN" w:bidi="ar"/>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shd w:val="clear" w:color="auto" w:fill="auto"/>
          <w:tblCellMar>
            <w:top w:w="0" w:type="dxa"/>
            <w:left w:w="108" w:type="dxa"/>
            <w:bottom w:w="0" w:type="dxa"/>
            <w:right w:w="108" w:type="dxa"/>
          </w:tblCellMar>
        </w:tblPrEx>
        <w:trPr>
          <w:gridBefore w:val="1"/>
          <w:wBefore w:w="212" w:type="dxa"/>
          <w:trHeight w:val="300" w:hRule="atLeast"/>
        </w:trPr>
        <w:tc>
          <w:tcPr>
            <w:tcW w:w="8554" w:type="dxa"/>
            <w:gridSpan w:val="14"/>
            <w:tcBorders>
              <w:tl2br w:val="nil"/>
              <w:tr2bl w:val="nil"/>
            </w:tcBorders>
            <w:shd w:val="clear" w:color="auto" w:fill="4F81BD" w:themeFill="accent1"/>
            <w:noWrap/>
            <w:vAlign w:val="center"/>
          </w:tcPr>
          <w:p>
            <w:pPr>
              <w:keepNext w:val="0"/>
              <w:keepLines w:val="0"/>
              <w:widowControl/>
              <w:suppressLineNumbers w:val="0"/>
              <w:ind w:firstLine="3080" w:firstLineChars="1400"/>
              <w:jc w:val="left"/>
              <w:textAlignment w:val="center"/>
              <w:rPr>
                <w:rFonts w:hint="default" w:ascii="Calibri" w:hAnsi="Calibri" w:eastAsia="SimSun" w:cs="Calibri"/>
                <w:i w:val="0"/>
                <w:iCs w:val="0"/>
                <w:color w:val="000000"/>
                <w:kern w:val="0"/>
                <w:sz w:val="22"/>
                <w:szCs w:val="22"/>
                <w:u w:val="none"/>
                <w:lang w:val="en-US" w:eastAsia="zh-CN" w:bidi="ar"/>
              </w:rPr>
            </w:pPr>
            <w:r>
              <w:rPr>
                <w:rFonts w:hint="default" w:cs="Calibri"/>
                <w:i w:val="0"/>
                <w:iCs w:val="0"/>
                <w:color w:val="FFFFFF" w:themeColor="background1"/>
                <w:kern w:val="0"/>
                <w:sz w:val="22"/>
                <w:szCs w:val="22"/>
                <w:u w:val="none"/>
                <w:lang w:val="en-US" w:eastAsia="zh-CN" w:bidi="ar"/>
                <w14:textFill>
                  <w14:solidFill>
                    <w14:schemeClr w14:val="bg1"/>
                  </w14:solidFill>
                </w14:textFill>
              </w:rPr>
              <w:t>Tab Break(Earning &amp; Deduction)</w:t>
            </w: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shd w:val="clear" w:color="auto" w:fill="auto"/>
          <w:tblCellMar>
            <w:top w:w="0" w:type="dxa"/>
            <w:left w:w="108" w:type="dxa"/>
            <w:bottom w:w="0" w:type="dxa"/>
            <w:right w:w="108" w:type="dxa"/>
          </w:tblCellMar>
        </w:tblPrEx>
        <w:trPr>
          <w:gridBefore w:val="1"/>
          <w:wBefore w:w="212" w:type="dxa"/>
          <w:trHeight w:val="300" w:hRule="atLeast"/>
        </w:trPr>
        <w:tc>
          <w:tcPr>
            <w:tcW w:w="554" w:type="dxa"/>
            <w:gridSpan w:val="2"/>
            <w:tcBorders>
              <w:tl2br w:val="nil"/>
              <w:tr2bl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26</w:t>
            </w:r>
          </w:p>
        </w:tc>
        <w:tc>
          <w:tcPr>
            <w:tcW w:w="1383"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Salary Slip Timesheet</w:t>
            </w:r>
          </w:p>
        </w:tc>
        <w:tc>
          <w:tcPr>
            <w:tcW w:w="1267"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Table</w:t>
            </w:r>
          </w:p>
        </w:tc>
        <w:tc>
          <w:tcPr>
            <w:tcW w:w="994"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606" w:type="dxa"/>
            <w:gridSpan w:val="3"/>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316" w:type="dxa"/>
            <w:gridSpan w:val="2"/>
            <w:tcBorders>
              <w:tl2br w:val="nil"/>
              <w:tr2bl w:val="nil"/>
            </w:tcBorders>
            <w:shd w:val="clear" w:color="auto" w:fill="auto"/>
            <w:noWrap/>
            <w:vAlign w:val="center"/>
          </w:tcPr>
          <w:p>
            <w:pPr>
              <w:rPr>
                <w:rFonts w:hint="default" w:ascii="Calibri" w:hAnsi="Calibri" w:cs="Calibri"/>
                <w:i w:val="0"/>
                <w:iCs w:val="0"/>
                <w:color w:val="000000"/>
                <w:sz w:val="22"/>
                <w:szCs w:val="22"/>
                <w:u w:val="none"/>
                <w:lang w:val="en-US"/>
              </w:rPr>
            </w:pPr>
            <w:r>
              <w:rPr>
                <w:rFonts w:hint="default" w:cs="Calibri"/>
                <w:i w:val="0"/>
                <w:iCs w:val="0"/>
                <w:color w:val="000000"/>
                <w:sz w:val="22"/>
                <w:szCs w:val="22"/>
                <w:u w:val="none"/>
                <w:lang w:val="en-US"/>
              </w:rPr>
              <w:t>This table is described below.</w:t>
            </w:r>
          </w:p>
        </w:tc>
        <w:tc>
          <w:tcPr>
            <w:tcW w:w="1434" w:type="dxa"/>
            <w:gridSpan w:val="2"/>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shd w:val="clear" w:color="auto" w:fill="auto"/>
          <w:tblCellMar>
            <w:top w:w="0" w:type="dxa"/>
            <w:left w:w="108" w:type="dxa"/>
            <w:bottom w:w="0" w:type="dxa"/>
            <w:right w:w="108" w:type="dxa"/>
          </w:tblCellMar>
        </w:tblPrEx>
        <w:trPr>
          <w:gridBefore w:val="1"/>
          <w:wBefore w:w="212" w:type="dxa"/>
          <w:trHeight w:val="300" w:hRule="atLeast"/>
        </w:trPr>
        <w:tc>
          <w:tcPr>
            <w:tcW w:w="554" w:type="dxa"/>
            <w:gridSpan w:val="2"/>
            <w:tcBorders>
              <w:tl2br w:val="nil"/>
              <w:tr2bl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27</w:t>
            </w:r>
          </w:p>
        </w:tc>
        <w:tc>
          <w:tcPr>
            <w:tcW w:w="1383"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Total Working Hours</w:t>
            </w:r>
          </w:p>
        </w:tc>
        <w:tc>
          <w:tcPr>
            <w:tcW w:w="1267"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Float</w:t>
            </w:r>
          </w:p>
        </w:tc>
        <w:tc>
          <w:tcPr>
            <w:tcW w:w="994"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606" w:type="dxa"/>
            <w:gridSpan w:val="3"/>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316" w:type="dxa"/>
            <w:gridSpan w:val="2"/>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434" w:type="dxa"/>
            <w:gridSpan w:val="2"/>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shd w:val="clear" w:color="auto" w:fill="auto"/>
          <w:tblCellMar>
            <w:top w:w="0" w:type="dxa"/>
            <w:left w:w="108" w:type="dxa"/>
            <w:bottom w:w="0" w:type="dxa"/>
            <w:right w:w="108" w:type="dxa"/>
          </w:tblCellMar>
        </w:tblPrEx>
        <w:trPr>
          <w:gridBefore w:val="1"/>
          <w:wBefore w:w="212" w:type="dxa"/>
          <w:trHeight w:val="300" w:hRule="atLeast"/>
        </w:trPr>
        <w:tc>
          <w:tcPr>
            <w:tcW w:w="554" w:type="dxa"/>
            <w:gridSpan w:val="2"/>
            <w:tcBorders>
              <w:tl2br w:val="nil"/>
              <w:tr2bl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28</w:t>
            </w:r>
          </w:p>
        </w:tc>
        <w:tc>
          <w:tcPr>
            <w:tcW w:w="1383"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Hour Rate</w:t>
            </w:r>
          </w:p>
        </w:tc>
        <w:tc>
          <w:tcPr>
            <w:tcW w:w="1267"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Currency</w:t>
            </w:r>
          </w:p>
        </w:tc>
        <w:tc>
          <w:tcPr>
            <w:tcW w:w="994"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606" w:type="dxa"/>
            <w:gridSpan w:val="3"/>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316" w:type="dxa"/>
            <w:gridSpan w:val="2"/>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434" w:type="dxa"/>
            <w:gridSpan w:val="2"/>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shd w:val="clear" w:color="auto" w:fill="auto"/>
          <w:tblCellMar>
            <w:top w:w="0" w:type="dxa"/>
            <w:left w:w="108" w:type="dxa"/>
            <w:bottom w:w="0" w:type="dxa"/>
            <w:right w:w="108" w:type="dxa"/>
          </w:tblCellMar>
        </w:tblPrEx>
        <w:trPr>
          <w:gridBefore w:val="1"/>
          <w:wBefore w:w="212" w:type="dxa"/>
          <w:trHeight w:val="300" w:hRule="atLeast"/>
        </w:trPr>
        <w:tc>
          <w:tcPr>
            <w:tcW w:w="554" w:type="dxa"/>
            <w:gridSpan w:val="2"/>
            <w:tcBorders>
              <w:tl2br w:val="nil"/>
              <w:tr2bl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29</w:t>
            </w:r>
          </w:p>
        </w:tc>
        <w:tc>
          <w:tcPr>
            <w:tcW w:w="1383"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Hour Rate (Company Currency)</w:t>
            </w:r>
          </w:p>
        </w:tc>
        <w:tc>
          <w:tcPr>
            <w:tcW w:w="1267"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Currency</w:t>
            </w:r>
          </w:p>
        </w:tc>
        <w:tc>
          <w:tcPr>
            <w:tcW w:w="994"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606" w:type="dxa"/>
            <w:gridSpan w:val="3"/>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316" w:type="dxa"/>
            <w:gridSpan w:val="2"/>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434" w:type="dxa"/>
            <w:gridSpan w:val="2"/>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shd w:val="clear" w:color="auto" w:fill="auto"/>
          <w:tblCellMar>
            <w:top w:w="0" w:type="dxa"/>
            <w:left w:w="108" w:type="dxa"/>
            <w:bottom w:w="0" w:type="dxa"/>
            <w:right w:w="108" w:type="dxa"/>
          </w:tblCellMar>
        </w:tblPrEx>
        <w:trPr>
          <w:gridBefore w:val="1"/>
          <w:wBefore w:w="212" w:type="dxa"/>
          <w:trHeight w:val="300" w:hRule="atLeast"/>
        </w:trPr>
        <w:tc>
          <w:tcPr>
            <w:tcW w:w="554" w:type="dxa"/>
            <w:gridSpan w:val="2"/>
            <w:tcBorders>
              <w:tl2br w:val="nil"/>
              <w:tr2bl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30</w:t>
            </w:r>
          </w:p>
        </w:tc>
        <w:tc>
          <w:tcPr>
            <w:tcW w:w="1383"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Earnings</w:t>
            </w:r>
          </w:p>
        </w:tc>
        <w:tc>
          <w:tcPr>
            <w:tcW w:w="1267"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Table</w:t>
            </w:r>
          </w:p>
        </w:tc>
        <w:tc>
          <w:tcPr>
            <w:tcW w:w="994"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606" w:type="dxa"/>
            <w:gridSpan w:val="3"/>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316" w:type="dxa"/>
            <w:gridSpan w:val="2"/>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r>
              <w:rPr>
                <w:rFonts w:hint="default" w:cs="Calibri"/>
                <w:i w:val="0"/>
                <w:iCs w:val="0"/>
                <w:color w:val="000000"/>
                <w:sz w:val="22"/>
                <w:szCs w:val="22"/>
                <w:u w:val="none"/>
                <w:lang w:val="en-US"/>
              </w:rPr>
              <w:t>This table is described below.</w:t>
            </w:r>
          </w:p>
        </w:tc>
        <w:tc>
          <w:tcPr>
            <w:tcW w:w="1434" w:type="dxa"/>
            <w:gridSpan w:val="2"/>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shd w:val="clear" w:color="auto" w:fill="auto"/>
          <w:tblCellMar>
            <w:top w:w="0" w:type="dxa"/>
            <w:left w:w="108" w:type="dxa"/>
            <w:bottom w:w="0" w:type="dxa"/>
            <w:right w:w="108" w:type="dxa"/>
          </w:tblCellMar>
        </w:tblPrEx>
        <w:trPr>
          <w:gridBefore w:val="1"/>
          <w:wBefore w:w="212" w:type="dxa"/>
          <w:trHeight w:val="300" w:hRule="atLeast"/>
        </w:trPr>
        <w:tc>
          <w:tcPr>
            <w:tcW w:w="554" w:type="dxa"/>
            <w:gridSpan w:val="2"/>
            <w:tcBorders>
              <w:tl2br w:val="nil"/>
              <w:tr2bl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31</w:t>
            </w:r>
          </w:p>
        </w:tc>
        <w:tc>
          <w:tcPr>
            <w:tcW w:w="1383"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Deductions</w:t>
            </w:r>
          </w:p>
        </w:tc>
        <w:tc>
          <w:tcPr>
            <w:tcW w:w="1267"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Table</w:t>
            </w:r>
          </w:p>
        </w:tc>
        <w:tc>
          <w:tcPr>
            <w:tcW w:w="994"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606" w:type="dxa"/>
            <w:gridSpan w:val="3"/>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316" w:type="dxa"/>
            <w:gridSpan w:val="2"/>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r>
              <w:rPr>
                <w:rFonts w:hint="default" w:cs="Calibri"/>
                <w:i w:val="0"/>
                <w:iCs w:val="0"/>
                <w:color w:val="000000"/>
                <w:sz w:val="22"/>
                <w:szCs w:val="22"/>
                <w:u w:val="none"/>
                <w:lang w:val="en-US"/>
              </w:rPr>
              <w:t>This table is described below.</w:t>
            </w:r>
          </w:p>
        </w:tc>
        <w:tc>
          <w:tcPr>
            <w:tcW w:w="1434" w:type="dxa"/>
            <w:gridSpan w:val="2"/>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shd w:val="clear" w:color="auto" w:fill="auto"/>
          <w:tblCellMar>
            <w:top w:w="0" w:type="dxa"/>
            <w:left w:w="108" w:type="dxa"/>
            <w:bottom w:w="0" w:type="dxa"/>
            <w:right w:w="108" w:type="dxa"/>
          </w:tblCellMar>
        </w:tblPrEx>
        <w:trPr>
          <w:gridBefore w:val="1"/>
          <w:wBefore w:w="212" w:type="dxa"/>
          <w:trHeight w:val="300" w:hRule="atLeast"/>
        </w:trPr>
        <w:tc>
          <w:tcPr>
            <w:tcW w:w="554" w:type="dxa"/>
            <w:gridSpan w:val="2"/>
            <w:tcBorders>
              <w:tl2br w:val="nil"/>
              <w:tr2bl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32</w:t>
            </w:r>
          </w:p>
        </w:tc>
        <w:tc>
          <w:tcPr>
            <w:tcW w:w="1383"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Gross Pay</w:t>
            </w:r>
          </w:p>
        </w:tc>
        <w:tc>
          <w:tcPr>
            <w:tcW w:w="1267"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Currency</w:t>
            </w:r>
          </w:p>
        </w:tc>
        <w:tc>
          <w:tcPr>
            <w:tcW w:w="994"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606" w:type="dxa"/>
            <w:gridSpan w:val="3"/>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316" w:type="dxa"/>
            <w:gridSpan w:val="2"/>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434" w:type="dxa"/>
            <w:gridSpan w:val="2"/>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shd w:val="clear" w:color="auto" w:fill="auto"/>
          <w:tblCellMar>
            <w:top w:w="0" w:type="dxa"/>
            <w:left w:w="108" w:type="dxa"/>
            <w:bottom w:w="0" w:type="dxa"/>
            <w:right w:w="108" w:type="dxa"/>
          </w:tblCellMar>
        </w:tblPrEx>
        <w:trPr>
          <w:gridBefore w:val="1"/>
          <w:wBefore w:w="212" w:type="dxa"/>
          <w:trHeight w:val="300" w:hRule="atLeast"/>
        </w:trPr>
        <w:tc>
          <w:tcPr>
            <w:tcW w:w="554" w:type="dxa"/>
            <w:gridSpan w:val="2"/>
            <w:tcBorders>
              <w:tl2br w:val="nil"/>
              <w:tr2bl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33</w:t>
            </w:r>
          </w:p>
        </w:tc>
        <w:tc>
          <w:tcPr>
            <w:tcW w:w="1383"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Gross Pay (Company Currency)</w:t>
            </w:r>
          </w:p>
        </w:tc>
        <w:tc>
          <w:tcPr>
            <w:tcW w:w="1267"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Currency</w:t>
            </w:r>
          </w:p>
        </w:tc>
        <w:tc>
          <w:tcPr>
            <w:tcW w:w="994"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606" w:type="dxa"/>
            <w:gridSpan w:val="3"/>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316" w:type="dxa"/>
            <w:gridSpan w:val="2"/>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434" w:type="dxa"/>
            <w:gridSpan w:val="2"/>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shd w:val="clear" w:color="auto" w:fill="auto"/>
          <w:tblCellMar>
            <w:top w:w="0" w:type="dxa"/>
            <w:left w:w="108" w:type="dxa"/>
            <w:bottom w:w="0" w:type="dxa"/>
            <w:right w:w="108" w:type="dxa"/>
          </w:tblCellMar>
        </w:tblPrEx>
        <w:trPr>
          <w:gridBefore w:val="1"/>
          <w:wBefore w:w="212" w:type="dxa"/>
          <w:trHeight w:val="300" w:hRule="atLeast"/>
        </w:trPr>
        <w:tc>
          <w:tcPr>
            <w:tcW w:w="554" w:type="dxa"/>
            <w:gridSpan w:val="2"/>
            <w:tcBorders>
              <w:tl2br w:val="nil"/>
              <w:tr2bl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34</w:t>
            </w:r>
          </w:p>
        </w:tc>
        <w:tc>
          <w:tcPr>
            <w:tcW w:w="1383"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Gross Year To Date</w:t>
            </w:r>
          </w:p>
        </w:tc>
        <w:tc>
          <w:tcPr>
            <w:tcW w:w="1267"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Currency</w:t>
            </w:r>
          </w:p>
        </w:tc>
        <w:tc>
          <w:tcPr>
            <w:tcW w:w="994"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606" w:type="dxa"/>
            <w:gridSpan w:val="3"/>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316" w:type="dxa"/>
            <w:gridSpan w:val="2"/>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434" w:type="dxa"/>
            <w:gridSpan w:val="2"/>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shd w:val="clear" w:color="auto" w:fill="auto"/>
          <w:tblCellMar>
            <w:top w:w="0" w:type="dxa"/>
            <w:left w:w="108" w:type="dxa"/>
            <w:bottom w:w="0" w:type="dxa"/>
            <w:right w:w="108" w:type="dxa"/>
          </w:tblCellMar>
        </w:tblPrEx>
        <w:trPr>
          <w:gridBefore w:val="1"/>
          <w:wBefore w:w="212" w:type="dxa"/>
          <w:trHeight w:val="300" w:hRule="atLeast"/>
        </w:trPr>
        <w:tc>
          <w:tcPr>
            <w:tcW w:w="554" w:type="dxa"/>
            <w:gridSpan w:val="2"/>
            <w:tcBorders>
              <w:tl2br w:val="nil"/>
              <w:tr2bl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35</w:t>
            </w:r>
          </w:p>
        </w:tc>
        <w:tc>
          <w:tcPr>
            <w:tcW w:w="1383"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Gross Year To Date(Company Currency)</w:t>
            </w:r>
          </w:p>
        </w:tc>
        <w:tc>
          <w:tcPr>
            <w:tcW w:w="1267"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Currency</w:t>
            </w:r>
          </w:p>
        </w:tc>
        <w:tc>
          <w:tcPr>
            <w:tcW w:w="994"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606" w:type="dxa"/>
            <w:gridSpan w:val="3"/>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316" w:type="dxa"/>
            <w:gridSpan w:val="2"/>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434" w:type="dxa"/>
            <w:gridSpan w:val="2"/>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shd w:val="clear" w:color="auto" w:fill="auto"/>
          <w:tblCellMar>
            <w:top w:w="0" w:type="dxa"/>
            <w:left w:w="108" w:type="dxa"/>
            <w:bottom w:w="0" w:type="dxa"/>
            <w:right w:w="108" w:type="dxa"/>
          </w:tblCellMar>
        </w:tblPrEx>
        <w:trPr>
          <w:gridBefore w:val="1"/>
          <w:wBefore w:w="212" w:type="dxa"/>
          <w:trHeight w:val="300" w:hRule="atLeast"/>
        </w:trPr>
        <w:tc>
          <w:tcPr>
            <w:tcW w:w="554" w:type="dxa"/>
            <w:gridSpan w:val="2"/>
            <w:tcBorders>
              <w:tl2br w:val="nil"/>
              <w:tr2bl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36</w:t>
            </w:r>
          </w:p>
        </w:tc>
        <w:tc>
          <w:tcPr>
            <w:tcW w:w="1383"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Total Deduction</w:t>
            </w:r>
          </w:p>
        </w:tc>
        <w:tc>
          <w:tcPr>
            <w:tcW w:w="1267"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Currency</w:t>
            </w:r>
          </w:p>
        </w:tc>
        <w:tc>
          <w:tcPr>
            <w:tcW w:w="994"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606" w:type="dxa"/>
            <w:gridSpan w:val="3"/>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316" w:type="dxa"/>
            <w:gridSpan w:val="2"/>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434" w:type="dxa"/>
            <w:gridSpan w:val="2"/>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shd w:val="clear" w:color="auto" w:fill="auto"/>
          <w:tblCellMar>
            <w:top w:w="0" w:type="dxa"/>
            <w:left w:w="108" w:type="dxa"/>
            <w:bottom w:w="0" w:type="dxa"/>
            <w:right w:w="108" w:type="dxa"/>
          </w:tblCellMar>
        </w:tblPrEx>
        <w:trPr>
          <w:gridBefore w:val="1"/>
          <w:wBefore w:w="212" w:type="dxa"/>
          <w:trHeight w:val="300" w:hRule="atLeast"/>
        </w:trPr>
        <w:tc>
          <w:tcPr>
            <w:tcW w:w="554" w:type="dxa"/>
            <w:gridSpan w:val="2"/>
            <w:tcBorders>
              <w:tl2br w:val="nil"/>
              <w:tr2bl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37</w:t>
            </w:r>
          </w:p>
        </w:tc>
        <w:tc>
          <w:tcPr>
            <w:tcW w:w="1383"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Total Deduction (Company Currency)</w:t>
            </w:r>
          </w:p>
        </w:tc>
        <w:tc>
          <w:tcPr>
            <w:tcW w:w="1267"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Currency</w:t>
            </w:r>
          </w:p>
        </w:tc>
        <w:tc>
          <w:tcPr>
            <w:tcW w:w="994"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606" w:type="dxa"/>
            <w:gridSpan w:val="3"/>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316" w:type="dxa"/>
            <w:gridSpan w:val="2"/>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434" w:type="dxa"/>
            <w:gridSpan w:val="2"/>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shd w:val="clear" w:color="auto" w:fill="auto"/>
          <w:tblCellMar>
            <w:top w:w="0" w:type="dxa"/>
            <w:left w:w="108" w:type="dxa"/>
            <w:bottom w:w="0" w:type="dxa"/>
            <w:right w:w="108" w:type="dxa"/>
          </w:tblCellMar>
        </w:tblPrEx>
        <w:trPr>
          <w:gridBefore w:val="1"/>
          <w:wBefore w:w="212" w:type="dxa"/>
          <w:trHeight w:val="300" w:hRule="atLeast"/>
        </w:trPr>
        <w:tc>
          <w:tcPr>
            <w:tcW w:w="554" w:type="dxa"/>
            <w:gridSpan w:val="2"/>
            <w:tcBorders>
              <w:tl2br w:val="nil"/>
              <w:tr2bl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39</w:t>
            </w:r>
          </w:p>
        </w:tc>
        <w:tc>
          <w:tcPr>
            <w:tcW w:w="1383"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Total Principal Amount</w:t>
            </w:r>
          </w:p>
        </w:tc>
        <w:tc>
          <w:tcPr>
            <w:tcW w:w="1267"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Currency</w:t>
            </w:r>
          </w:p>
        </w:tc>
        <w:tc>
          <w:tcPr>
            <w:tcW w:w="994"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606" w:type="dxa"/>
            <w:gridSpan w:val="3"/>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316" w:type="dxa"/>
            <w:gridSpan w:val="2"/>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434" w:type="dxa"/>
            <w:gridSpan w:val="2"/>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shd w:val="clear" w:color="auto" w:fill="auto"/>
          <w:tblCellMar>
            <w:top w:w="0" w:type="dxa"/>
            <w:left w:w="108" w:type="dxa"/>
            <w:bottom w:w="0" w:type="dxa"/>
            <w:right w:w="108" w:type="dxa"/>
          </w:tblCellMar>
        </w:tblPrEx>
        <w:trPr>
          <w:gridBefore w:val="1"/>
          <w:wBefore w:w="212" w:type="dxa"/>
          <w:trHeight w:val="300" w:hRule="atLeast"/>
        </w:trPr>
        <w:tc>
          <w:tcPr>
            <w:tcW w:w="554" w:type="dxa"/>
            <w:gridSpan w:val="2"/>
            <w:tcBorders>
              <w:tl2br w:val="nil"/>
              <w:tr2bl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40</w:t>
            </w:r>
          </w:p>
        </w:tc>
        <w:tc>
          <w:tcPr>
            <w:tcW w:w="1383"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Total Interest Amount</w:t>
            </w:r>
          </w:p>
        </w:tc>
        <w:tc>
          <w:tcPr>
            <w:tcW w:w="1267"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Currency</w:t>
            </w:r>
          </w:p>
        </w:tc>
        <w:tc>
          <w:tcPr>
            <w:tcW w:w="994"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606" w:type="dxa"/>
            <w:gridSpan w:val="3"/>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316" w:type="dxa"/>
            <w:gridSpan w:val="2"/>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434" w:type="dxa"/>
            <w:gridSpan w:val="2"/>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shd w:val="clear" w:color="auto" w:fill="auto"/>
          <w:tblCellMar>
            <w:top w:w="0" w:type="dxa"/>
            <w:left w:w="108" w:type="dxa"/>
            <w:bottom w:w="0" w:type="dxa"/>
            <w:right w:w="108" w:type="dxa"/>
          </w:tblCellMar>
        </w:tblPrEx>
        <w:trPr>
          <w:gridBefore w:val="1"/>
          <w:wBefore w:w="212" w:type="dxa"/>
          <w:trHeight w:val="300" w:hRule="atLeast"/>
        </w:trPr>
        <w:tc>
          <w:tcPr>
            <w:tcW w:w="554" w:type="dxa"/>
            <w:gridSpan w:val="2"/>
            <w:tcBorders>
              <w:tl2br w:val="nil"/>
              <w:tr2bl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41</w:t>
            </w:r>
          </w:p>
        </w:tc>
        <w:tc>
          <w:tcPr>
            <w:tcW w:w="1383"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Total Loan Repayment</w:t>
            </w:r>
          </w:p>
        </w:tc>
        <w:tc>
          <w:tcPr>
            <w:tcW w:w="1267"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Currency</w:t>
            </w:r>
          </w:p>
        </w:tc>
        <w:tc>
          <w:tcPr>
            <w:tcW w:w="994"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606" w:type="dxa"/>
            <w:gridSpan w:val="3"/>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316" w:type="dxa"/>
            <w:gridSpan w:val="2"/>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434" w:type="dxa"/>
            <w:gridSpan w:val="2"/>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shd w:val="clear" w:color="auto" w:fill="auto"/>
          <w:tblCellMar>
            <w:top w:w="0" w:type="dxa"/>
            <w:left w:w="108" w:type="dxa"/>
            <w:bottom w:w="0" w:type="dxa"/>
            <w:right w:w="108" w:type="dxa"/>
          </w:tblCellMar>
        </w:tblPrEx>
        <w:trPr>
          <w:gridBefore w:val="1"/>
          <w:wBefore w:w="212" w:type="dxa"/>
          <w:trHeight w:val="300" w:hRule="atLeast"/>
        </w:trPr>
        <w:tc>
          <w:tcPr>
            <w:tcW w:w="554" w:type="dxa"/>
            <w:gridSpan w:val="2"/>
            <w:tcBorders>
              <w:tl2br w:val="nil"/>
              <w:tr2bl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42</w:t>
            </w:r>
          </w:p>
        </w:tc>
        <w:tc>
          <w:tcPr>
            <w:tcW w:w="1383"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Net Pay</w:t>
            </w:r>
          </w:p>
        </w:tc>
        <w:tc>
          <w:tcPr>
            <w:tcW w:w="1267"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Currency</w:t>
            </w:r>
          </w:p>
        </w:tc>
        <w:tc>
          <w:tcPr>
            <w:tcW w:w="994"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606" w:type="dxa"/>
            <w:gridSpan w:val="3"/>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316" w:type="dxa"/>
            <w:gridSpan w:val="2"/>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434" w:type="dxa"/>
            <w:gridSpan w:val="2"/>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shd w:val="clear" w:color="auto" w:fill="auto"/>
          <w:tblCellMar>
            <w:top w:w="0" w:type="dxa"/>
            <w:left w:w="108" w:type="dxa"/>
            <w:bottom w:w="0" w:type="dxa"/>
            <w:right w:w="108" w:type="dxa"/>
          </w:tblCellMar>
        </w:tblPrEx>
        <w:trPr>
          <w:gridBefore w:val="1"/>
          <w:wBefore w:w="212" w:type="dxa"/>
          <w:trHeight w:val="300" w:hRule="atLeast"/>
        </w:trPr>
        <w:tc>
          <w:tcPr>
            <w:tcW w:w="554" w:type="dxa"/>
            <w:gridSpan w:val="2"/>
            <w:tcBorders>
              <w:tl2br w:val="nil"/>
              <w:tr2bl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43</w:t>
            </w:r>
          </w:p>
        </w:tc>
        <w:tc>
          <w:tcPr>
            <w:tcW w:w="1383"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Net Pay (Company Currency)</w:t>
            </w:r>
          </w:p>
        </w:tc>
        <w:tc>
          <w:tcPr>
            <w:tcW w:w="1267"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Currency</w:t>
            </w:r>
          </w:p>
        </w:tc>
        <w:tc>
          <w:tcPr>
            <w:tcW w:w="994"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606" w:type="dxa"/>
            <w:gridSpan w:val="3"/>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316" w:type="dxa"/>
            <w:gridSpan w:val="2"/>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434" w:type="dxa"/>
            <w:gridSpan w:val="2"/>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shd w:val="clear" w:color="auto" w:fill="auto"/>
          <w:tblCellMar>
            <w:top w:w="0" w:type="dxa"/>
            <w:left w:w="108" w:type="dxa"/>
            <w:bottom w:w="0" w:type="dxa"/>
            <w:right w:w="108" w:type="dxa"/>
          </w:tblCellMar>
        </w:tblPrEx>
        <w:trPr>
          <w:gridBefore w:val="1"/>
          <w:wBefore w:w="212" w:type="dxa"/>
          <w:trHeight w:val="300" w:hRule="atLeast"/>
        </w:trPr>
        <w:tc>
          <w:tcPr>
            <w:tcW w:w="554" w:type="dxa"/>
            <w:gridSpan w:val="2"/>
            <w:tcBorders>
              <w:tl2br w:val="nil"/>
              <w:tr2bl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44</w:t>
            </w:r>
          </w:p>
        </w:tc>
        <w:tc>
          <w:tcPr>
            <w:tcW w:w="1383"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Year To Date</w:t>
            </w:r>
          </w:p>
        </w:tc>
        <w:tc>
          <w:tcPr>
            <w:tcW w:w="1267"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Currency</w:t>
            </w:r>
          </w:p>
        </w:tc>
        <w:tc>
          <w:tcPr>
            <w:tcW w:w="994"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606" w:type="dxa"/>
            <w:gridSpan w:val="3"/>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316" w:type="dxa"/>
            <w:gridSpan w:val="2"/>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434" w:type="dxa"/>
            <w:gridSpan w:val="2"/>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shd w:val="clear" w:color="auto" w:fill="auto"/>
          <w:tblCellMar>
            <w:top w:w="0" w:type="dxa"/>
            <w:left w:w="108" w:type="dxa"/>
            <w:bottom w:w="0" w:type="dxa"/>
            <w:right w:w="108" w:type="dxa"/>
          </w:tblCellMar>
        </w:tblPrEx>
        <w:trPr>
          <w:gridBefore w:val="1"/>
          <w:wBefore w:w="212" w:type="dxa"/>
          <w:trHeight w:val="300" w:hRule="atLeast"/>
        </w:trPr>
        <w:tc>
          <w:tcPr>
            <w:tcW w:w="554" w:type="dxa"/>
            <w:gridSpan w:val="2"/>
            <w:tcBorders>
              <w:tl2br w:val="nil"/>
              <w:tr2bl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45</w:t>
            </w:r>
          </w:p>
        </w:tc>
        <w:tc>
          <w:tcPr>
            <w:tcW w:w="1383"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Year To Date(Company Currency)</w:t>
            </w:r>
          </w:p>
        </w:tc>
        <w:tc>
          <w:tcPr>
            <w:tcW w:w="1267"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Currency</w:t>
            </w:r>
          </w:p>
        </w:tc>
        <w:tc>
          <w:tcPr>
            <w:tcW w:w="994"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606" w:type="dxa"/>
            <w:gridSpan w:val="3"/>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316" w:type="dxa"/>
            <w:gridSpan w:val="2"/>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434" w:type="dxa"/>
            <w:gridSpan w:val="2"/>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shd w:val="clear" w:color="auto" w:fill="auto"/>
          <w:tblCellMar>
            <w:top w:w="0" w:type="dxa"/>
            <w:left w:w="108" w:type="dxa"/>
            <w:bottom w:w="0" w:type="dxa"/>
            <w:right w:w="108" w:type="dxa"/>
          </w:tblCellMar>
        </w:tblPrEx>
        <w:trPr>
          <w:gridBefore w:val="1"/>
          <w:wBefore w:w="212" w:type="dxa"/>
          <w:trHeight w:val="300" w:hRule="atLeast"/>
        </w:trPr>
        <w:tc>
          <w:tcPr>
            <w:tcW w:w="554" w:type="dxa"/>
            <w:gridSpan w:val="2"/>
            <w:tcBorders>
              <w:tl2br w:val="nil"/>
              <w:tr2bl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46</w:t>
            </w:r>
          </w:p>
        </w:tc>
        <w:tc>
          <w:tcPr>
            <w:tcW w:w="1383"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Month To Date</w:t>
            </w:r>
          </w:p>
        </w:tc>
        <w:tc>
          <w:tcPr>
            <w:tcW w:w="1267"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Currency</w:t>
            </w:r>
          </w:p>
        </w:tc>
        <w:tc>
          <w:tcPr>
            <w:tcW w:w="994"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606" w:type="dxa"/>
            <w:gridSpan w:val="3"/>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316" w:type="dxa"/>
            <w:gridSpan w:val="2"/>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434" w:type="dxa"/>
            <w:gridSpan w:val="2"/>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shd w:val="clear" w:color="auto" w:fill="auto"/>
          <w:tblCellMar>
            <w:top w:w="0" w:type="dxa"/>
            <w:left w:w="108" w:type="dxa"/>
            <w:bottom w:w="0" w:type="dxa"/>
            <w:right w:w="108" w:type="dxa"/>
          </w:tblCellMar>
        </w:tblPrEx>
        <w:trPr>
          <w:gridBefore w:val="1"/>
          <w:wBefore w:w="212" w:type="dxa"/>
          <w:trHeight w:val="300" w:hRule="atLeast"/>
        </w:trPr>
        <w:tc>
          <w:tcPr>
            <w:tcW w:w="554" w:type="dxa"/>
            <w:gridSpan w:val="2"/>
            <w:tcBorders>
              <w:tl2br w:val="nil"/>
              <w:tr2bl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47</w:t>
            </w:r>
          </w:p>
        </w:tc>
        <w:tc>
          <w:tcPr>
            <w:tcW w:w="1383"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Month To Date(Company Currency)</w:t>
            </w:r>
          </w:p>
        </w:tc>
        <w:tc>
          <w:tcPr>
            <w:tcW w:w="1267"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Currency</w:t>
            </w:r>
          </w:p>
        </w:tc>
        <w:tc>
          <w:tcPr>
            <w:tcW w:w="994"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606" w:type="dxa"/>
            <w:gridSpan w:val="3"/>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316" w:type="dxa"/>
            <w:gridSpan w:val="2"/>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434" w:type="dxa"/>
            <w:gridSpan w:val="2"/>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shd w:val="clear" w:color="auto" w:fill="auto"/>
          <w:tblCellMar>
            <w:top w:w="0" w:type="dxa"/>
            <w:left w:w="108" w:type="dxa"/>
            <w:bottom w:w="0" w:type="dxa"/>
            <w:right w:w="108" w:type="dxa"/>
          </w:tblCellMar>
        </w:tblPrEx>
        <w:trPr>
          <w:gridBefore w:val="1"/>
          <w:wBefore w:w="212" w:type="dxa"/>
          <w:trHeight w:val="300" w:hRule="atLeast"/>
        </w:trPr>
        <w:tc>
          <w:tcPr>
            <w:tcW w:w="554" w:type="dxa"/>
            <w:gridSpan w:val="2"/>
            <w:tcBorders>
              <w:tl2br w:val="nil"/>
              <w:tr2bl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48</w:t>
            </w:r>
          </w:p>
        </w:tc>
        <w:tc>
          <w:tcPr>
            <w:tcW w:w="1383"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Rounded Total</w:t>
            </w:r>
          </w:p>
        </w:tc>
        <w:tc>
          <w:tcPr>
            <w:tcW w:w="1267"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Currency</w:t>
            </w:r>
          </w:p>
        </w:tc>
        <w:tc>
          <w:tcPr>
            <w:tcW w:w="994"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606" w:type="dxa"/>
            <w:gridSpan w:val="3"/>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316" w:type="dxa"/>
            <w:gridSpan w:val="2"/>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434" w:type="dxa"/>
            <w:gridSpan w:val="2"/>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shd w:val="clear" w:color="auto" w:fill="auto"/>
          <w:tblCellMar>
            <w:top w:w="0" w:type="dxa"/>
            <w:left w:w="108" w:type="dxa"/>
            <w:bottom w:w="0" w:type="dxa"/>
            <w:right w:w="108" w:type="dxa"/>
          </w:tblCellMar>
        </w:tblPrEx>
        <w:trPr>
          <w:gridBefore w:val="1"/>
          <w:wBefore w:w="212" w:type="dxa"/>
          <w:trHeight w:val="300" w:hRule="atLeast"/>
        </w:trPr>
        <w:tc>
          <w:tcPr>
            <w:tcW w:w="554" w:type="dxa"/>
            <w:gridSpan w:val="2"/>
            <w:tcBorders>
              <w:tl2br w:val="nil"/>
              <w:tr2bl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49</w:t>
            </w:r>
          </w:p>
        </w:tc>
        <w:tc>
          <w:tcPr>
            <w:tcW w:w="1383"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Rounded Total (Company Currency)</w:t>
            </w:r>
          </w:p>
        </w:tc>
        <w:tc>
          <w:tcPr>
            <w:tcW w:w="1267"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Currency</w:t>
            </w:r>
          </w:p>
        </w:tc>
        <w:tc>
          <w:tcPr>
            <w:tcW w:w="994"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606" w:type="dxa"/>
            <w:gridSpan w:val="3"/>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316" w:type="dxa"/>
            <w:gridSpan w:val="2"/>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434" w:type="dxa"/>
            <w:gridSpan w:val="2"/>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shd w:val="clear" w:color="auto" w:fill="auto"/>
          <w:tblCellMar>
            <w:top w:w="0" w:type="dxa"/>
            <w:left w:w="108" w:type="dxa"/>
            <w:bottom w:w="0" w:type="dxa"/>
            <w:right w:w="108" w:type="dxa"/>
          </w:tblCellMar>
        </w:tblPrEx>
        <w:trPr>
          <w:gridBefore w:val="1"/>
          <w:wBefore w:w="212" w:type="dxa"/>
          <w:trHeight w:val="300" w:hRule="atLeast"/>
        </w:trPr>
        <w:tc>
          <w:tcPr>
            <w:tcW w:w="554" w:type="dxa"/>
            <w:gridSpan w:val="2"/>
            <w:tcBorders>
              <w:tl2br w:val="nil"/>
              <w:tr2bl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50</w:t>
            </w:r>
          </w:p>
        </w:tc>
        <w:tc>
          <w:tcPr>
            <w:tcW w:w="1383"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Total in words</w:t>
            </w:r>
          </w:p>
        </w:tc>
        <w:tc>
          <w:tcPr>
            <w:tcW w:w="1267"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lang w:val="en-US"/>
              </w:rPr>
            </w:pPr>
            <w:r>
              <w:rPr>
                <w:rFonts w:hint="default" w:cs="Calibri"/>
                <w:i w:val="0"/>
                <w:iCs w:val="0"/>
                <w:color w:val="000000"/>
                <w:sz w:val="22"/>
                <w:szCs w:val="22"/>
                <w:u w:val="none"/>
                <w:lang w:val="en-US"/>
              </w:rPr>
              <w:t>Text</w:t>
            </w:r>
          </w:p>
        </w:tc>
        <w:tc>
          <w:tcPr>
            <w:tcW w:w="994"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606" w:type="dxa"/>
            <w:gridSpan w:val="3"/>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316" w:type="dxa"/>
            <w:gridSpan w:val="2"/>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434" w:type="dxa"/>
            <w:gridSpan w:val="2"/>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shd w:val="clear" w:color="auto" w:fill="auto"/>
          <w:tblCellMar>
            <w:top w:w="0" w:type="dxa"/>
            <w:left w:w="108" w:type="dxa"/>
            <w:bottom w:w="0" w:type="dxa"/>
            <w:right w:w="108" w:type="dxa"/>
          </w:tblCellMar>
        </w:tblPrEx>
        <w:trPr>
          <w:gridBefore w:val="1"/>
          <w:wBefore w:w="212" w:type="dxa"/>
          <w:trHeight w:val="300" w:hRule="atLeast"/>
        </w:trPr>
        <w:tc>
          <w:tcPr>
            <w:tcW w:w="554" w:type="dxa"/>
            <w:gridSpan w:val="2"/>
            <w:tcBorders>
              <w:tl2br w:val="nil"/>
              <w:tr2bl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51</w:t>
            </w:r>
          </w:p>
        </w:tc>
        <w:tc>
          <w:tcPr>
            <w:tcW w:w="1383"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Total in words (Company Currency)</w:t>
            </w:r>
          </w:p>
        </w:tc>
        <w:tc>
          <w:tcPr>
            <w:tcW w:w="1267"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lang w:val="en-US"/>
              </w:rPr>
            </w:pPr>
            <w:r>
              <w:rPr>
                <w:rFonts w:hint="default" w:cs="Calibri"/>
                <w:i w:val="0"/>
                <w:iCs w:val="0"/>
                <w:color w:val="000000"/>
                <w:sz w:val="22"/>
                <w:szCs w:val="22"/>
                <w:u w:val="none"/>
                <w:lang w:val="en-US"/>
              </w:rPr>
              <w:t>Text</w:t>
            </w:r>
          </w:p>
        </w:tc>
        <w:tc>
          <w:tcPr>
            <w:tcW w:w="994"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606" w:type="dxa"/>
            <w:gridSpan w:val="3"/>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316" w:type="dxa"/>
            <w:gridSpan w:val="2"/>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434" w:type="dxa"/>
            <w:gridSpan w:val="2"/>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shd w:val="clear" w:color="auto" w:fill="auto"/>
          <w:tblCellMar>
            <w:top w:w="0" w:type="dxa"/>
            <w:left w:w="108" w:type="dxa"/>
            <w:bottom w:w="0" w:type="dxa"/>
            <w:right w:w="108" w:type="dxa"/>
          </w:tblCellMar>
        </w:tblPrEx>
        <w:trPr>
          <w:gridBefore w:val="1"/>
          <w:wBefore w:w="212" w:type="dxa"/>
          <w:trHeight w:val="300" w:hRule="atLeast"/>
        </w:trPr>
        <w:tc>
          <w:tcPr>
            <w:tcW w:w="554" w:type="dxa"/>
            <w:gridSpan w:val="2"/>
            <w:tcBorders>
              <w:tl2br w:val="nil"/>
              <w:tr2bl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52</w:t>
            </w:r>
          </w:p>
        </w:tc>
        <w:tc>
          <w:tcPr>
            <w:tcW w:w="1383"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Journal Entry</w:t>
            </w:r>
          </w:p>
        </w:tc>
        <w:tc>
          <w:tcPr>
            <w:tcW w:w="1267"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Link</w:t>
            </w:r>
          </w:p>
        </w:tc>
        <w:tc>
          <w:tcPr>
            <w:tcW w:w="994"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606" w:type="dxa"/>
            <w:gridSpan w:val="3"/>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316" w:type="dxa"/>
            <w:gridSpan w:val="2"/>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434" w:type="dxa"/>
            <w:gridSpan w:val="2"/>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shd w:val="clear" w:color="auto" w:fill="auto"/>
          <w:tblCellMar>
            <w:top w:w="0" w:type="dxa"/>
            <w:left w:w="108" w:type="dxa"/>
            <w:bottom w:w="0" w:type="dxa"/>
            <w:right w:w="108" w:type="dxa"/>
          </w:tblCellMar>
        </w:tblPrEx>
        <w:trPr>
          <w:gridBefore w:val="1"/>
          <w:wBefore w:w="212" w:type="dxa"/>
          <w:trHeight w:val="300" w:hRule="atLeast"/>
        </w:trPr>
        <w:tc>
          <w:tcPr>
            <w:tcW w:w="554" w:type="dxa"/>
            <w:gridSpan w:val="2"/>
            <w:tcBorders>
              <w:tl2br w:val="nil"/>
              <w:tr2bl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53</w:t>
            </w:r>
          </w:p>
        </w:tc>
        <w:tc>
          <w:tcPr>
            <w:tcW w:w="1383"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Amended From</w:t>
            </w:r>
          </w:p>
        </w:tc>
        <w:tc>
          <w:tcPr>
            <w:tcW w:w="1267"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Link</w:t>
            </w:r>
          </w:p>
        </w:tc>
        <w:tc>
          <w:tcPr>
            <w:tcW w:w="994"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606" w:type="dxa"/>
            <w:gridSpan w:val="3"/>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316" w:type="dxa"/>
            <w:gridSpan w:val="2"/>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434" w:type="dxa"/>
            <w:gridSpan w:val="2"/>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shd w:val="clear" w:color="auto" w:fill="auto"/>
          <w:tblCellMar>
            <w:top w:w="0" w:type="dxa"/>
            <w:left w:w="108" w:type="dxa"/>
            <w:bottom w:w="0" w:type="dxa"/>
            <w:right w:w="108" w:type="dxa"/>
          </w:tblCellMar>
        </w:tblPrEx>
        <w:trPr>
          <w:gridBefore w:val="1"/>
          <w:wBefore w:w="212" w:type="dxa"/>
          <w:trHeight w:val="300" w:hRule="atLeast"/>
        </w:trPr>
        <w:tc>
          <w:tcPr>
            <w:tcW w:w="554" w:type="dxa"/>
            <w:gridSpan w:val="2"/>
            <w:tcBorders>
              <w:tl2br w:val="nil"/>
              <w:tr2bl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54</w:t>
            </w:r>
          </w:p>
        </w:tc>
        <w:tc>
          <w:tcPr>
            <w:tcW w:w="1383"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Bank Name</w:t>
            </w:r>
          </w:p>
        </w:tc>
        <w:tc>
          <w:tcPr>
            <w:tcW w:w="1267"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lang w:val="en-US"/>
              </w:rPr>
            </w:pPr>
            <w:r>
              <w:rPr>
                <w:rFonts w:hint="default" w:cs="Calibri"/>
                <w:i w:val="0"/>
                <w:iCs w:val="0"/>
                <w:color w:val="000000"/>
                <w:sz w:val="22"/>
                <w:szCs w:val="22"/>
                <w:u w:val="none"/>
                <w:lang w:val="en-US"/>
              </w:rPr>
              <w:t>Text</w:t>
            </w:r>
          </w:p>
        </w:tc>
        <w:tc>
          <w:tcPr>
            <w:tcW w:w="994"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606" w:type="dxa"/>
            <w:gridSpan w:val="3"/>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316" w:type="dxa"/>
            <w:gridSpan w:val="2"/>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434" w:type="dxa"/>
            <w:gridSpan w:val="2"/>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shd w:val="clear" w:color="auto" w:fill="auto"/>
          <w:tblCellMar>
            <w:top w:w="0" w:type="dxa"/>
            <w:left w:w="108" w:type="dxa"/>
            <w:bottom w:w="0" w:type="dxa"/>
            <w:right w:w="108" w:type="dxa"/>
          </w:tblCellMar>
        </w:tblPrEx>
        <w:trPr>
          <w:gridBefore w:val="1"/>
          <w:wBefore w:w="212" w:type="dxa"/>
          <w:trHeight w:val="300" w:hRule="atLeast"/>
        </w:trPr>
        <w:tc>
          <w:tcPr>
            <w:tcW w:w="554" w:type="dxa"/>
            <w:gridSpan w:val="2"/>
            <w:tcBorders>
              <w:tl2br w:val="nil"/>
              <w:tr2bl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55</w:t>
            </w:r>
          </w:p>
        </w:tc>
        <w:tc>
          <w:tcPr>
            <w:tcW w:w="1383"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Bank Account No</w:t>
            </w:r>
          </w:p>
        </w:tc>
        <w:tc>
          <w:tcPr>
            <w:tcW w:w="1267"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lang w:val="en-US"/>
              </w:rPr>
            </w:pPr>
            <w:r>
              <w:rPr>
                <w:rFonts w:hint="default" w:cs="Calibri"/>
                <w:i w:val="0"/>
                <w:iCs w:val="0"/>
                <w:color w:val="000000"/>
                <w:sz w:val="22"/>
                <w:szCs w:val="22"/>
                <w:u w:val="none"/>
                <w:lang w:val="en-US"/>
              </w:rPr>
              <w:t>Text</w:t>
            </w:r>
          </w:p>
        </w:tc>
        <w:tc>
          <w:tcPr>
            <w:tcW w:w="994"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606" w:type="dxa"/>
            <w:gridSpan w:val="3"/>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316" w:type="dxa"/>
            <w:gridSpan w:val="2"/>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434" w:type="dxa"/>
            <w:gridSpan w:val="2"/>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shd w:val="clear" w:color="auto" w:fill="auto"/>
          <w:tblCellMar>
            <w:top w:w="0" w:type="dxa"/>
            <w:left w:w="108" w:type="dxa"/>
            <w:bottom w:w="0" w:type="dxa"/>
            <w:right w:w="108" w:type="dxa"/>
          </w:tblCellMar>
        </w:tblPrEx>
        <w:trPr>
          <w:gridBefore w:val="1"/>
          <w:wBefore w:w="212" w:type="dxa"/>
          <w:trHeight w:val="300" w:hRule="atLeast"/>
        </w:trPr>
        <w:tc>
          <w:tcPr>
            <w:tcW w:w="554" w:type="dxa"/>
            <w:gridSpan w:val="2"/>
            <w:tcBorders>
              <w:tl2br w:val="nil"/>
              <w:tr2bl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56</w:t>
            </w:r>
          </w:p>
        </w:tc>
        <w:tc>
          <w:tcPr>
            <w:tcW w:w="1383"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Leave Details</w:t>
            </w:r>
          </w:p>
        </w:tc>
        <w:tc>
          <w:tcPr>
            <w:tcW w:w="1267"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Table</w:t>
            </w:r>
          </w:p>
        </w:tc>
        <w:tc>
          <w:tcPr>
            <w:tcW w:w="994"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606" w:type="dxa"/>
            <w:gridSpan w:val="3"/>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316" w:type="dxa"/>
            <w:gridSpan w:val="2"/>
            <w:tcBorders>
              <w:tl2br w:val="nil"/>
              <w:tr2bl w:val="nil"/>
            </w:tcBorders>
            <w:shd w:val="clear" w:color="auto" w:fill="auto"/>
            <w:noWrap/>
            <w:vAlign w:val="center"/>
          </w:tcPr>
          <w:p>
            <w:pPr>
              <w:rPr>
                <w:rFonts w:hint="default" w:ascii="Calibri" w:hAnsi="Calibri" w:cs="Calibri"/>
                <w:i w:val="0"/>
                <w:iCs w:val="0"/>
                <w:color w:val="000000"/>
                <w:sz w:val="22"/>
                <w:szCs w:val="22"/>
                <w:u w:val="none"/>
                <w:lang w:val="en-US"/>
              </w:rPr>
            </w:pPr>
            <w:r>
              <w:rPr>
                <w:rFonts w:hint="default" w:cs="Calibri"/>
                <w:i w:val="0"/>
                <w:iCs w:val="0"/>
                <w:color w:val="000000"/>
                <w:sz w:val="22"/>
                <w:szCs w:val="22"/>
                <w:u w:val="none"/>
                <w:lang w:val="en-US"/>
              </w:rPr>
              <w:t>This table is described below.</w:t>
            </w:r>
          </w:p>
        </w:tc>
        <w:tc>
          <w:tcPr>
            <w:tcW w:w="1434" w:type="dxa"/>
            <w:gridSpan w:val="2"/>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gridAfter w:val="1"/>
          <w:wAfter w:w="5" w:type="dxa"/>
          <w:trHeight w:val="290" w:hRule="atLeast"/>
        </w:trPr>
        <w:tc>
          <w:tcPr>
            <w:tcW w:w="8761" w:type="dxa"/>
            <w:gridSpan w:val="14"/>
            <w:tcBorders>
              <w:top w:val="single" w:color="FFFFFF" w:sz="12" w:space="0"/>
              <w:left w:val="single" w:color="FFFFFF" w:sz="12" w:space="0"/>
              <w:bottom w:val="single" w:color="FFFFFF" w:sz="12" w:space="0"/>
              <w:right w:val="single" w:color="FFFFFF" w:sz="12" w:space="0"/>
            </w:tcBorders>
            <w:shd w:val="clear" w:color="auto" w:fill="4F81BD"/>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 xml:space="preserve">                                                                     </w:t>
            </w:r>
            <w:r>
              <w:rPr>
                <w:rFonts w:hint="default" w:cs="Calibri"/>
                <w:i w:val="0"/>
                <w:iCs w:val="0"/>
                <w:color w:val="FFFFFF"/>
                <w:sz w:val="20"/>
                <w:szCs w:val="20"/>
                <w:u w:val="none"/>
                <w:lang w:val="en-US" w:eastAsia="zh-CN" w:bidi="ar-SA"/>
              </w:rPr>
              <w:t xml:space="preserve">   </w:t>
            </w:r>
            <w:r>
              <w:rPr>
                <w:rFonts w:hint="default" w:cs="Calibri"/>
                <w:i w:val="0"/>
                <w:iCs w:val="0"/>
                <w:color w:val="000000"/>
                <w:sz w:val="20"/>
                <w:szCs w:val="20"/>
                <w:u w:val="none"/>
                <w:lang w:val="en-US" w:eastAsia="zh-CN" w:bidi="ar-SA"/>
              </w:rPr>
              <w:t xml:space="preserve"> </w:t>
            </w:r>
            <w:r>
              <w:rPr>
                <w:rFonts w:hint="default" w:cs="Calibri"/>
                <w:i w:val="0"/>
                <w:iCs w:val="0"/>
                <w:color w:val="FFFFFF"/>
                <w:sz w:val="20"/>
                <w:szCs w:val="20"/>
                <w:u w:val="none"/>
                <w:lang w:val="en-US" w:eastAsia="zh-CN" w:bidi="ar-SA"/>
              </w:rPr>
              <w:t xml:space="preserve"> </w:t>
            </w:r>
            <w:r>
              <w:rPr>
                <w:rFonts w:hint="default" w:cs="Calibri"/>
                <w:i w:val="0"/>
                <w:iCs w:val="0"/>
                <w:color w:val="FFFFFF" w:themeColor="background1"/>
                <w:sz w:val="20"/>
                <w:szCs w:val="20"/>
                <w:u w:val="none"/>
                <w:lang w:val="en-US" w:eastAsia="zh-CN" w:bidi="ar-SA"/>
                <w14:textFill>
                  <w14:solidFill>
                    <w14:schemeClr w14:val="bg1"/>
                  </w14:solidFill>
                </w14:textFill>
              </w:rPr>
              <w:t xml:space="preserve"> Salary Slip Timesheet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gridAfter w:val="1"/>
          <w:wAfter w:w="5" w:type="dxa"/>
          <w:trHeight w:val="290" w:hRule="atLeast"/>
        </w:trPr>
        <w:tc>
          <w:tcPr>
            <w:tcW w:w="541" w:type="dxa"/>
            <w:gridSpan w:val="2"/>
            <w:tcBorders>
              <w:top w:val="single" w:color="FFFFFF" w:sz="12" w:space="0"/>
              <w:left w:val="single" w:color="4F81BD" w:sz="8" w:space="0"/>
              <w:bottom w:val="single" w:color="4F81BD" w:sz="4"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gridSpan w:val="2"/>
            <w:tcBorders>
              <w:top w:val="single" w:color="FFFFFF" w:sz="12" w:space="0"/>
              <w:left w:val="single" w:color="4F81BD" w:sz="8" w:space="0"/>
              <w:bottom w:val="single" w:color="4F81BD" w:sz="4"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cs="Calibri"/>
                <w:b/>
                <w:bCs/>
                <w:i w:val="0"/>
                <w:iCs w:val="0"/>
                <w:color w:val="FFFFFF"/>
                <w:kern w:val="0"/>
                <w:sz w:val="20"/>
                <w:szCs w:val="20"/>
                <w:u w:val="none"/>
                <w:lang w:val="en-US" w:eastAsia="zh-CN" w:bidi="ar"/>
              </w:rPr>
              <w:t>Field Name</w:t>
            </w:r>
          </w:p>
        </w:tc>
        <w:tc>
          <w:tcPr>
            <w:tcW w:w="1140" w:type="dxa"/>
            <w:gridSpan w:val="2"/>
            <w:tcBorders>
              <w:top w:val="single" w:color="FFFFFF" w:sz="12" w:space="0"/>
              <w:left w:val="single" w:color="4F81BD" w:sz="8" w:space="0"/>
              <w:bottom w:val="single" w:color="4F81BD" w:sz="4"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40" w:type="dxa"/>
            <w:gridSpan w:val="3"/>
            <w:tcBorders>
              <w:top w:val="single" w:color="FFFFFF" w:sz="12" w:space="0"/>
              <w:left w:val="single" w:color="4F81BD" w:sz="8" w:space="0"/>
              <w:bottom w:val="single" w:color="4F81BD" w:sz="4"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tcBorders>
              <w:top w:val="single" w:color="FFFFFF" w:sz="12" w:space="0"/>
              <w:left w:val="single" w:color="4F81BD" w:sz="8" w:space="0"/>
              <w:bottom w:val="single" w:color="4F81BD" w:sz="4"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gridSpan w:val="2"/>
            <w:tcBorders>
              <w:top w:val="single" w:color="FFFFFF" w:sz="12" w:space="0"/>
              <w:left w:val="single" w:color="4F81BD" w:sz="8" w:space="0"/>
              <w:bottom w:val="single" w:color="4F81BD" w:sz="4"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30" w:type="dxa"/>
            <w:gridSpan w:val="2"/>
            <w:tcBorders>
              <w:top w:val="single" w:color="FFFFFF" w:sz="12" w:space="0"/>
              <w:left w:val="single" w:color="4F81BD" w:sz="8" w:space="0"/>
              <w:bottom w:val="single" w:color="4F81BD" w:sz="4"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gridAfter w:val="1"/>
          <w:wAfter w:w="5" w:type="dxa"/>
          <w:trHeight w:val="290" w:hRule="atLeast"/>
        </w:trPr>
        <w:tc>
          <w:tcPr>
            <w:tcW w:w="541" w:type="dxa"/>
            <w:gridSpan w:val="2"/>
            <w:tcBorders>
              <w:top w:val="single" w:color="4F81BD" w:sz="4" w:space="0"/>
              <w:left w:val="single" w:color="4F81BD" w:sz="4" w:space="0"/>
              <w:bottom w:val="single" w:color="4F81BD" w:sz="4" w:space="0"/>
              <w:right w:val="single" w:color="4F81BD" w:sz="4" w:space="0"/>
            </w:tcBorders>
            <w:shd w:val="clear" w:color="auto" w:fill="auto"/>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themeColor="text1"/>
                <w:kern w:val="0"/>
                <w:sz w:val="20"/>
                <w:szCs w:val="20"/>
                <w:u w:val="none"/>
                <w:lang w:val="en-US" w:eastAsia="zh-CN" w:bidi="ar"/>
                <w14:textFill>
                  <w14:solidFill>
                    <w14:schemeClr w14:val="tx1"/>
                  </w14:solidFill>
                </w14:textFill>
              </w:rPr>
            </w:pP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t>1</w:t>
            </w:r>
          </w:p>
        </w:tc>
        <w:tc>
          <w:tcPr>
            <w:tcW w:w="1509" w:type="dxa"/>
            <w:gridSpan w:val="2"/>
            <w:tcBorders>
              <w:top w:val="single" w:color="4F81BD" w:sz="4" w:space="0"/>
              <w:left w:val="single" w:color="4F81BD" w:sz="4" w:space="0"/>
              <w:bottom w:val="single" w:color="4F81BD" w:sz="4" w:space="0"/>
              <w:right w:val="single" w:color="4F81BD" w:sz="4" w:space="0"/>
            </w:tcBorders>
            <w:shd w:val="clear" w:color="auto" w:fill="auto"/>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themeColor="text1"/>
                <w:kern w:val="0"/>
                <w:sz w:val="20"/>
                <w:szCs w:val="20"/>
                <w:u w:val="none"/>
                <w:lang w:val="en-US" w:eastAsia="zh-CN" w:bidi="ar"/>
                <w14:textFill>
                  <w14:solidFill>
                    <w14:schemeClr w14:val="tx1"/>
                  </w14:solidFill>
                </w14:textFill>
              </w:rPr>
            </w:pP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t>Time sheet</w:t>
            </w:r>
          </w:p>
        </w:tc>
        <w:tc>
          <w:tcPr>
            <w:tcW w:w="1140" w:type="dxa"/>
            <w:gridSpan w:val="2"/>
            <w:tcBorders>
              <w:top w:val="single" w:color="4F81BD" w:sz="4" w:space="0"/>
              <w:left w:val="single" w:color="4F81BD" w:sz="4" w:space="0"/>
              <w:bottom w:val="single" w:color="4F81BD" w:sz="4" w:space="0"/>
              <w:right w:val="single" w:color="4F81BD" w:sz="4" w:space="0"/>
            </w:tcBorders>
            <w:shd w:val="clear" w:color="auto" w:fill="auto"/>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themeColor="text1"/>
                <w:kern w:val="0"/>
                <w:sz w:val="20"/>
                <w:szCs w:val="20"/>
                <w:u w:val="none"/>
                <w:lang w:val="en-US" w:eastAsia="zh-CN" w:bidi="ar"/>
                <w14:textFill>
                  <w14:solidFill>
                    <w14:schemeClr w14:val="tx1"/>
                  </w14:solidFill>
                </w14:textFill>
              </w:rPr>
            </w:pP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t>Link</w:t>
            </w:r>
          </w:p>
        </w:tc>
        <w:tc>
          <w:tcPr>
            <w:tcW w:w="1240" w:type="dxa"/>
            <w:gridSpan w:val="3"/>
            <w:tcBorders>
              <w:top w:val="single" w:color="4F81BD" w:sz="4" w:space="0"/>
              <w:left w:val="single" w:color="4F81BD" w:sz="4" w:space="0"/>
              <w:bottom w:val="single" w:color="4F81BD" w:sz="4" w:space="0"/>
              <w:right w:val="single" w:color="4F81BD" w:sz="4" w:space="0"/>
            </w:tcBorders>
            <w:shd w:val="clear" w:color="auto" w:fill="auto"/>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themeColor="text1"/>
                <w:kern w:val="0"/>
                <w:sz w:val="20"/>
                <w:szCs w:val="20"/>
                <w:u w:val="none"/>
                <w:lang w:val="en-US" w:eastAsia="zh-CN" w:bidi="ar"/>
                <w14:textFill>
                  <w14:solidFill>
                    <w14:schemeClr w14:val="tx1"/>
                  </w14:solidFill>
                </w14:textFill>
              </w:rPr>
            </w:pP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t>Yes</w:t>
            </w:r>
          </w:p>
        </w:tc>
        <w:tc>
          <w:tcPr>
            <w:tcW w:w="1582" w:type="dxa"/>
            <w:tcBorders>
              <w:top w:val="single" w:color="4F81BD" w:sz="4" w:space="0"/>
              <w:left w:val="single" w:color="4F81BD" w:sz="4" w:space="0"/>
              <w:bottom w:val="single" w:color="4F81BD" w:sz="4" w:space="0"/>
              <w:right w:val="single" w:color="4F81BD" w:sz="4" w:space="0"/>
            </w:tcBorders>
            <w:shd w:val="clear" w:color="auto" w:fill="auto"/>
            <w:noWrap/>
            <w:vAlign w:val="bottom"/>
          </w:tcPr>
          <w:p>
            <w:pPr>
              <w:keepNext w:val="0"/>
              <w:keepLines w:val="0"/>
              <w:widowControl/>
              <w:suppressLineNumbers w:val="0"/>
              <w:jc w:val="both"/>
              <w:textAlignment w:val="bottom"/>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p>
        </w:tc>
        <w:tc>
          <w:tcPr>
            <w:tcW w:w="1319" w:type="dxa"/>
            <w:gridSpan w:val="2"/>
            <w:tcBorders>
              <w:top w:val="single" w:color="4F81BD" w:sz="4" w:space="0"/>
              <w:left w:val="single" w:color="4F81BD" w:sz="4" w:space="0"/>
              <w:bottom w:val="single" w:color="4F81BD" w:sz="4" w:space="0"/>
              <w:right w:val="single" w:color="4F81BD" w:sz="4" w:space="0"/>
            </w:tcBorders>
            <w:shd w:val="clear" w:color="auto" w:fill="auto"/>
            <w:noWrap/>
            <w:vAlign w:val="bottom"/>
          </w:tcPr>
          <w:p>
            <w:pPr>
              <w:keepNext w:val="0"/>
              <w:keepLines w:val="0"/>
              <w:widowControl/>
              <w:suppressLineNumbers w:val="0"/>
              <w:spacing w:line="240" w:lineRule="auto"/>
              <w:jc w:val="both"/>
              <w:textAlignment w:val="bottom"/>
              <w:rPr>
                <w:rFonts w:hint="default" w:cs="Calibri"/>
                <w:b w:val="0"/>
                <w:bCs w:val="0"/>
                <w:i w:val="0"/>
                <w:iCs w:val="0"/>
                <w:color w:val="000000" w:themeColor="text1"/>
                <w:kern w:val="0"/>
                <w:sz w:val="20"/>
                <w:szCs w:val="20"/>
                <w:u w:val="none"/>
                <w:lang w:val="en-IN" w:eastAsia="zh-CN" w:bidi="ar"/>
                <w14:textFill>
                  <w14:solidFill>
                    <w14:schemeClr w14:val="tx1"/>
                  </w14:solidFill>
                </w14:textFill>
              </w:rPr>
            </w:pPr>
          </w:p>
        </w:tc>
        <w:tc>
          <w:tcPr>
            <w:tcW w:w="1430" w:type="dxa"/>
            <w:gridSpan w:val="2"/>
            <w:tcBorders>
              <w:top w:val="single" w:color="4F81BD" w:sz="4" w:space="0"/>
              <w:left w:val="single" w:color="4F81BD" w:sz="4" w:space="0"/>
              <w:bottom w:val="single" w:color="4F81BD" w:sz="4" w:space="0"/>
              <w:right w:val="single" w:color="4F81BD" w:sz="4" w:space="0"/>
            </w:tcBorders>
            <w:shd w:val="clear" w:color="auto" w:fill="auto"/>
            <w:noWrap/>
            <w:vAlign w:val="bottom"/>
          </w:tcPr>
          <w:p>
            <w:pPr>
              <w:keepNext w:val="0"/>
              <w:keepLines w:val="0"/>
              <w:widowControl/>
              <w:suppressLineNumbers w:val="0"/>
              <w:spacing w:line="240" w:lineRule="auto"/>
              <w:jc w:val="both"/>
              <w:textAlignment w:val="bottom"/>
              <w:rPr>
                <w:rFonts w:hint="default" w:cs="Calibri"/>
                <w:b w:val="0"/>
                <w:bCs w:val="0"/>
                <w:i w:val="0"/>
                <w:iCs w:val="0"/>
                <w:color w:val="000000" w:themeColor="text1"/>
                <w:kern w:val="0"/>
                <w:sz w:val="20"/>
                <w:szCs w:val="20"/>
                <w:u w:val="none"/>
                <w:lang w:val="en-IN" w:eastAsia="zh-CN" w:bidi="ar"/>
                <w14:textFill>
                  <w14:solidFill>
                    <w14:schemeClr w14:val="tx1"/>
                  </w14:solidFill>
                </w14:textFill>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gridAfter w:val="1"/>
          <w:wAfter w:w="5" w:type="dxa"/>
          <w:trHeight w:val="290" w:hRule="atLeast"/>
        </w:trPr>
        <w:tc>
          <w:tcPr>
            <w:tcW w:w="541" w:type="dxa"/>
            <w:gridSpan w:val="2"/>
            <w:tcBorders>
              <w:top w:val="single" w:color="4F81BD" w:sz="4" w:space="0"/>
              <w:left w:val="single" w:color="4F81BD" w:sz="8" w:space="0"/>
              <w:bottom w:val="single" w:color="4F81BD" w:sz="8"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t>2</w:t>
            </w:r>
          </w:p>
        </w:tc>
        <w:tc>
          <w:tcPr>
            <w:tcW w:w="1509" w:type="dxa"/>
            <w:gridSpan w:val="2"/>
            <w:tcBorders>
              <w:top w:val="single" w:color="4F81BD" w:sz="4" w:space="0"/>
              <w:left w:val="single" w:color="4F81BD" w:sz="8" w:space="0"/>
              <w:bottom w:val="single" w:color="4F81BD" w:sz="8"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t>Working Hours</w:t>
            </w:r>
          </w:p>
        </w:tc>
        <w:tc>
          <w:tcPr>
            <w:tcW w:w="1140" w:type="dxa"/>
            <w:gridSpan w:val="2"/>
            <w:tcBorders>
              <w:top w:val="single" w:color="4F81BD" w:sz="4" w:space="0"/>
              <w:left w:val="single" w:color="4F81BD" w:sz="8" w:space="0"/>
              <w:bottom w:val="single" w:color="4F81BD" w:sz="8"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t>Float</w:t>
            </w:r>
          </w:p>
        </w:tc>
        <w:tc>
          <w:tcPr>
            <w:tcW w:w="1240" w:type="dxa"/>
            <w:gridSpan w:val="3"/>
            <w:tcBorders>
              <w:top w:val="single" w:color="4F81BD" w:sz="4" w:space="0"/>
              <w:left w:val="single" w:color="4F81BD" w:sz="8" w:space="0"/>
              <w:bottom w:val="single" w:color="4F81BD" w:sz="8"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themeColor="text1"/>
                <w:kern w:val="0"/>
                <w:sz w:val="20"/>
                <w:szCs w:val="20"/>
                <w:u w:val="none"/>
                <w:lang w:val="en-US" w:eastAsia="zh-CN" w:bidi="ar"/>
                <w14:textFill>
                  <w14:solidFill>
                    <w14:schemeClr w14:val="tx1"/>
                  </w14:solidFill>
                </w14:textFill>
              </w:rPr>
            </w:pPr>
          </w:p>
        </w:tc>
        <w:tc>
          <w:tcPr>
            <w:tcW w:w="1582" w:type="dxa"/>
            <w:tcBorders>
              <w:top w:val="single" w:color="4F81BD" w:sz="4" w:space="0"/>
              <w:left w:val="single" w:color="4F81BD" w:sz="8" w:space="0"/>
              <w:bottom w:val="single" w:color="4F81BD" w:sz="8"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p>
        </w:tc>
        <w:tc>
          <w:tcPr>
            <w:tcW w:w="1319" w:type="dxa"/>
            <w:gridSpan w:val="2"/>
            <w:tcBorders>
              <w:top w:val="single" w:color="4F81BD" w:sz="4" w:space="0"/>
              <w:left w:val="single" w:color="4F81BD" w:sz="8" w:space="0"/>
              <w:bottom w:val="single" w:color="4F81BD" w:sz="8" w:space="0"/>
              <w:right w:val="single" w:color="4F81BD" w:sz="8" w:space="0"/>
            </w:tcBorders>
            <w:shd w:val="clear" w:color="auto" w:fill="auto"/>
            <w:noWrap/>
            <w:vAlign w:val="bottom"/>
          </w:tcPr>
          <w:p>
            <w:pPr>
              <w:keepNext w:val="0"/>
              <w:keepLines w:val="0"/>
              <w:widowControl/>
              <w:suppressLineNumbers w:val="0"/>
              <w:spacing w:line="240" w:lineRule="auto"/>
              <w:jc w:val="both"/>
              <w:textAlignment w:val="bottom"/>
              <w:rPr>
                <w:rFonts w:hint="default" w:cs="Calibri"/>
                <w:b w:val="0"/>
                <w:bCs w:val="0"/>
                <w:i w:val="0"/>
                <w:iCs w:val="0"/>
                <w:color w:val="000000" w:themeColor="text1"/>
                <w:kern w:val="0"/>
                <w:sz w:val="20"/>
                <w:szCs w:val="20"/>
                <w:u w:val="none"/>
                <w:lang w:val="en-IN" w:eastAsia="zh-CN" w:bidi="ar"/>
                <w14:textFill>
                  <w14:solidFill>
                    <w14:schemeClr w14:val="tx1"/>
                  </w14:solidFill>
                </w14:textFill>
              </w:rPr>
            </w:pPr>
          </w:p>
        </w:tc>
        <w:tc>
          <w:tcPr>
            <w:tcW w:w="1430" w:type="dxa"/>
            <w:gridSpan w:val="2"/>
            <w:tcBorders>
              <w:top w:val="single" w:color="4F81BD" w:sz="4" w:space="0"/>
              <w:left w:val="single" w:color="4F81BD" w:sz="8" w:space="0"/>
              <w:bottom w:val="single" w:color="4F81BD" w:sz="8" w:space="0"/>
              <w:right w:val="single" w:color="4F81BD" w:sz="8" w:space="0"/>
            </w:tcBorders>
            <w:shd w:val="clear" w:color="auto" w:fill="auto"/>
            <w:noWrap/>
            <w:vAlign w:val="bottom"/>
          </w:tcPr>
          <w:p>
            <w:pPr>
              <w:keepNext w:val="0"/>
              <w:keepLines w:val="0"/>
              <w:widowControl/>
              <w:suppressLineNumbers w:val="0"/>
              <w:spacing w:line="240" w:lineRule="auto"/>
              <w:jc w:val="both"/>
              <w:textAlignment w:val="bottom"/>
              <w:rPr>
                <w:rFonts w:hint="default" w:cs="Calibri"/>
                <w:b w:val="0"/>
                <w:bCs w:val="0"/>
                <w:i w:val="0"/>
                <w:iCs w:val="0"/>
                <w:color w:val="000000" w:themeColor="text1"/>
                <w:kern w:val="0"/>
                <w:sz w:val="20"/>
                <w:szCs w:val="20"/>
                <w:u w:val="none"/>
                <w:lang w:val="en-IN" w:eastAsia="zh-CN" w:bidi="ar"/>
                <w14:textFill>
                  <w14:solidFill>
                    <w14:schemeClr w14:val="tx1"/>
                  </w14:solidFill>
                </w14:textFill>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gridAfter w:val="1"/>
          <w:wAfter w:w="5" w:type="dxa"/>
          <w:trHeight w:val="290" w:hRule="atLeast"/>
        </w:trPr>
        <w:tc>
          <w:tcPr>
            <w:tcW w:w="8761" w:type="dxa"/>
            <w:gridSpan w:val="14"/>
            <w:tcBorders>
              <w:top w:val="single" w:color="FFFFFF" w:sz="12" w:space="0"/>
              <w:left w:val="single" w:color="FFFFFF" w:sz="12" w:space="0"/>
              <w:bottom w:val="single" w:color="FFFFFF" w:sz="12" w:space="0"/>
              <w:right w:val="single" w:color="FFFFFF" w:sz="12" w:space="0"/>
            </w:tcBorders>
            <w:shd w:val="clear" w:color="auto" w:fill="4F81BD"/>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 xml:space="preserve">                                                                     </w:t>
            </w:r>
            <w:r>
              <w:rPr>
                <w:rFonts w:hint="default" w:cs="Calibri"/>
                <w:i w:val="0"/>
                <w:iCs w:val="0"/>
                <w:color w:val="FFFFFF"/>
                <w:sz w:val="20"/>
                <w:szCs w:val="20"/>
                <w:u w:val="none"/>
                <w:lang w:val="en-US" w:eastAsia="zh-CN" w:bidi="ar-SA"/>
              </w:rPr>
              <w:t xml:space="preserve">   </w:t>
            </w:r>
            <w:r>
              <w:rPr>
                <w:rFonts w:hint="default" w:cs="Calibri"/>
                <w:i w:val="0"/>
                <w:iCs w:val="0"/>
                <w:color w:val="000000"/>
                <w:sz w:val="20"/>
                <w:szCs w:val="20"/>
                <w:u w:val="none"/>
                <w:lang w:val="en-US" w:eastAsia="zh-CN" w:bidi="ar-SA"/>
              </w:rPr>
              <w:t xml:space="preserve"> </w:t>
            </w:r>
            <w:r>
              <w:rPr>
                <w:rFonts w:hint="default" w:cs="Calibri"/>
                <w:i w:val="0"/>
                <w:iCs w:val="0"/>
                <w:color w:val="FFFFFF"/>
                <w:sz w:val="20"/>
                <w:szCs w:val="20"/>
                <w:u w:val="none"/>
                <w:lang w:val="en-US" w:eastAsia="zh-CN" w:bidi="ar-SA"/>
              </w:rPr>
              <w:t xml:space="preserve"> Earnings </w:t>
            </w:r>
            <w:r>
              <w:rPr>
                <w:rFonts w:hint="default" w:cs="Calibri"/>
                <w:i w:val="0"/>
                <w:iCs w:val="0"/>
                <w:color w:val="000000"/>
                <w:sz w:val="20"/>
                <w:szCs w:val="20"/>
                <w:u w:val="none"/>
                <w:lang w:val="en-US" w:eastAsia="zh-CN" w:bidi="ar-SA"/>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gridAfter w:val="1"/>
          <w:wAfter w:w="5" w:type="dxa"/>
          <w:trHeight w:val="290" w:hRule="atLeast"/>
        </w:trPr>
        <w:tc>
          <w:tcPr>
            <w:tcW w:w="541" w:type="dxa"/>
            <w:gridSpan w:val="2"/>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gridSpan w:val="2"/>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cs="Calibri"/>
                <w:b/>
                <w:bCs/>
                <w:i w:val="0"/>
                <w:iCs w:val="0"/>
                <w:color w:val="FFFFFF"/>
                <w:kern w:val="0"/>
                <w:sz w:val="20"/>
                <w:szCs w:val="20"/>
                <w:u w:val="none"/>
                <w:lang w:val="en-US" w:eastAsia="zh-CN" w:bidi="ar"/>
              </w:rPr>
              <w:t>Field Name</w:t>
            </w:r>
          </w:p>
        </w:tc>
        <w:tc>
          <w:tcPr>
            <w:tcW w:w="1140" w:type="dxa"/>
            <w:gridSpan w:val="2"/>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sz w:val="20"/>
                <w:szCs w:val="20"/>
                <w:u w:val="none"/>
                <w:lang w:val="en-US" w:eastAsia="zh-CN" w:bidi="ar-SA"/>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1240" w:type="dxa"/>
            <w:gridSpan w:val="3"/>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gridSpan w:val="2"/>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30" w:type="dxa"/>
            <w:gridSpan w:val="2"/>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gridAfter w:val="1"/>
          <w:wAfter w:w="5" w:type="dxa"/>
          <w:trHeight w:val="290" w:hRule="atLeast"/>
        </w:trPr>
        <w:tc>
          <w:tcPr>
            <w:tcW w:w="5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numPr>
                <w:ilvl w:val="0"/>
                <w:numId w:val="61"/>
              </w:numPr>
              <w:suppressLineNumbers w:val="0"/>
              <w:spacing w:line="240" w:lineRule="auto"/>
              <w:ind w:left="432" w:leftChars="0" w:hanging="432" w:firstLineChars="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50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Component</w:t>
            </w:r>
          </w:p>
        </w:tc>
        <w:tc>
          <w:tcPr>
            <w:tcW w:w="11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Link</w:t>
            </w: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Link to master screen “Company”</w:t>
            </w:r>
          </w:p>
        </w:tc>
        <w:tc>
          <w:tcPr>
            <w:tcW w:w="131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gridAfter w:val="1"/>
          <w:wAfter w:w="5" w:type="dxa"/>
          <w:trHeight w:val="290" w:hRule="atLeast"/>
        </w:trPr>
        <w:tc>
          <w:tcPr>
            <w:tcW w:w="5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numPr>
                <w:ilvl w:val="0"/>
                <w:numId w:val="0"/>
              </w:numPr>
              <w:suppressLineNumbers w:val="0"/>
              <w:spacing w:line="240" w:lineRule="auto"/>
              <w:ind w:leftChars="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2</w:t>
            </w:r>
          </w:p>
        </w:tc>
        <w:tc>
          <w:tcPr>
            <w:tcW w:w="150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Abbr</w:t>
            </w:r>
          </w:p>
        </w:tc>
        <w:tc>
          <w:tcPr>
            <w:tcW w:w="11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Text</w:t>
            </w: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ascii="Calibri" w:hAnsi="Calibri" w:eastAsia="SimSun" w:cs="Calibri"/>
                <w:color w:val="000000"/>
                <w:sz w:val="20"/>
                <w:szCs w:val="20"/>
                <w:lang w:val="en-US" w:eastAsia="zh-CN" w:bidi="ar-SA"/>
              </w:rPr>
            </w:pPr>
          </w:p>
        </w:tc>
        <w:tc>
          <w:tcPr>
            <w:tcW w:w="131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gridAfter w:val="1"/>
          <w:wAfter w:w="5" w:type="dxa"/>
          <w:trHeight w:val="290" w:hRule="atLeast"/>
        </w:trPr>
        <w:tc>
          <w:tcPr>
            <w:tcW w:w="5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numPr>
                <w:ilvl w:val="0"/>
                <w:numId w:val="0"/>
              </w:numPr>
              <w:suppressLineNumbers w:val="0"/>
              <w:spacing w:line="240" w:lineRule="auto"/>
              <w:ind w:leftChars="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3</w:t>
            </w:r>
          </w:p>
        </w:tc>
        <w:tc>
          <w:tcPr>
            <w:tcW w:w="150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Amount</w:t>
            </w:r>
          </w:p>
        </w:tc>
        <w:tc>
          <w:tcPr>
            <w:tcW w:w="11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Currency</w:t>
            </w: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cs="Calibri"/>
                <w:color w:val="000000"/>
                <w:sz w:val="20"/>
                <w:szCs w:val="20"/>
                <w:lang w:val="en-US" w:eastAsia="zh-CN" w:bidi="ar-SA"/>
              </w:rPr>
            </w:pPr>
            <w:r>
              <w:rPr>
                <w:rFonts w:hint="default" w:cs="Calibri"/>
                <w:color w:val="000000"/>
                <w:sz w:val="20"/>
                <w:szCs w:val="20"/>
                <w:lang w:val="en-US" w:eastAsia="zh-CN" w:bidi="ar-SA"/>
              </w:rPr>
              <w:t>Auto-fetched on the basis of selected “component”</w:t>
            </w:r>
          </w:p>
        </w:tc>
        <w:tc>
          <w:tcPr>
            <w:tcW w:w="131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gridAfter w:val="1"/>
          <w:wAfter w:w="5" w:type="dxa"/>
          <w:trHeight w:val="290" w:hRule="atLeast"/>
        </w:trPr>
        <w:tc>
          <w:tcPr>
            <w:tcW w:w="5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numPr>
                <w:ilvl w:val="0"/>
                <w:numId w:val="0"/>
              </w:numPr>
              <w:suppressLineNumbers w:val="0"/>
              <w:spacing w:line="240" w:lineRule="auto"/>
              <w:ind w:leftChars="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4</w:t>
            </w:r>
          </w:p>
        </w:tc>
        <w:tc>
          <w:tcPr>
            <w:tcW w:w="150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Year to date</w:t>
            </w:r>
          </w:p>
        </w:tc>
        <w:tc>
          <w:tcPr>
            <w:tcW w:w="11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Currency</w:t>
            </w: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cs="Calibri"/>
                <w:color w:val="000000"/>
                <w:sz w:val="20"/>
                <w:szCs w:val="20"/>
                <w:lang w:val="en-US" w:eastAsia="zh-CN" w:bidi="ar-SA"/>
              </w:rPr>
            </w:pPr>
          </w:p>
        </w:tc>
        <w:tc>
          <w:tcPr>
            <w:tcW w:w="131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gridAfter w:val="1"/>
          <w:wAfter w:w="5" w:type="dxa"/>
          <w:trHeight w:val="290" w:hRule="atLeast"/>
        </w:trPr>
        <w:tc>
          <w:tcPr>
            <w:tcW w:w="5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numPr>
                <w:ilvl w:val="0"/>
                <w:numId w:val="0"/>
              </w:numPr>
              <w:suppressLineNumbers w:val="0"/>
              <w:spacing w:line="240" w:lineRule="auto"/>
              <w:ind w:leftChars="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5</w:t>
            </w:r>
          </w:p>
        </w:tc>
        <w:tc>
          <w:tcPr>
            <w:tcW w:w="150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Additional Salary</w:t>
            </w:r>
          </w:p>
        </w:tc>
        <w:tc>
          <w:tcPr>
            <w:tcW w:w="11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Link</w:t>
            </w: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cs="Calibri"/>
                <w:color w:val="000000"/>
                <w:sz w:val="20"/>
                <w:szCs w:val="20"/>
                <w:lang w:val="en-US" w:eastAsia="zh-CN" w:bidi="ar-SA"/>
              </w:rPr>
            </w:pPr>
            <w:r>
              <w:rPr>
                <w:rFonts w:hint="default" w:cs="Calibri"/>
                <w:color w:val="000000"/>
                <w:sz w:val="20"/>
                <w:szCs w:val="20"/>
                <w:lang w:val="en-US" w:eastAsia="zh-CN" w:bidi="ar-SA"/>
              </w:rPr>
              <w:t>Link to screen “Additional Salary”</w:t>
            </w:r>
          </w:p>
        </w:tc>
        <w:tc>
          <w:tcPr>
            <w:tcW w:w="131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gridAfter w:val="1"/>
          <w:wAfter w:w="5" w:type="dxa"/>
          <w:trHeight w:val="290" w:hRule="atLeast"/>
        </w:trPr>
        <w:tc>
          <w:tcPr>
            <w:tcW w:w="5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numPr>
                <w:ilvl w:val="0"/>
                <w:numId w:val="0"/>
              </w:numPr>
              <w:suppressLineNumbers w:val="0"/>
              <w:spacing w:line="240" w:lineRule="auto"/>
              <w:ind w:leftChars="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6</w:t>
            </w:r>
          </w:p>
        </w:tc>
        <w:tc>
          <w:tcPr>
            <w:tcW w:w="150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Is Recurring addition</w:t>
            </w:r>
          </w:p>
        </w:tc>
        <w:tc>
          <w:tcPr>
            <w:tcW w:w="11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Checkbox</w:t>
            </w: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cs="Calibri"/>
                <w:color w:val="000000"/>
                <w:sz w:val="20"/>
                <w:szCs w:val="20"/>
                <w:lang w:val="en-US" w:eastAsia="zh-CN" w:bidi="ar-SA"/>
              </w:rPr>
            </w:pPr>
            <w:r>
              <w:rPr>
                <w:rFonts w:hint="default" w:cs="Calibri"/>
                <w:color w:val="000000"/>
                <w:sz w:val="20"/>
                <w:szCs w:val="20"/>
                <w:lang w:val="en-US" w:eastAsia="zh-CN" w:bidi="ar-SA"/>
              </w:rPr>
              <w:t>Auto-fetched on the basis of selected “component”</w:t>
            </w:r>
          </w:p>
        </w:tc>
        <w:tc>
          <w:tcPr>
            <w:tcW w:w="131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gridAfter w:val="1"/>
          <w:wAfter w:w="5" w:type="dxa"/>
          <w:trHeight w:val="290" w:hRule="atLeast"/>
        </w:trPr>
        <w:tc>
          <w:tcPr>
            <w:tcW w:w="5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numPr>
                <w:ilvl w:val="0"/>
                <w:numId w:val="0"/>
              </w:numPr>
              <w:suppressLineNumbers w:val="0"/>
              <w:spacing w:line="240" w:lineRule="auto"/>
              <w:ind w:leftChars="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7</w:t>
            </w:r>
          </w:p>
        </w:tc>
        <w:tc>
          <w:tcPr>
            <w:tcW w:w="150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Satistical Component</w:t>
            </w:r>
          </w:p>
        </w:tc>
        <w:tc>
          <w:tcPr>
            <w:tcW w:w="11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Checkbox</w:t>
            </w: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cs="Calibri"/>
                <w:color w:val="000000"/>
                <w:sz w:val="20"/>
                <w:szCs w:val="20"/>
                <w:lang w:val="en-US" w:eastAsia="zh-CN" w:bidi="ar-SA"/>
              </w:rPr>
            </w:pPr>
            <w:r>
              <w:rPr>
                <w:rFonts w:hint="default" w:cs="Calibri"/>
                <w:color w:val="000000"/>
                <w:sz w:val="20"/>
                <w:szCs w:val="20"/>
                <w:lang w:val="en-US" w:eastAsia="zh-CN" w:bidi="ar-SA"/>
              </w:rPr>
              <w:t>Auto-fetched on the basis of selected “component”</w:t>
            </w:r>
          </w:p>
        </w:tc>
        <w:tc>
          <w:tcPr>
            <w:tcW w:w="131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gridAfter w:val="1"/>
          <w:wAfter w:w="5" w:type="dxa"/>
          <w:trHeight w:val="290" w:hRule="atLeast"/>
        </w:trPr>
        <w:tc>
          <w:tcPr>
            <w:tcW w:w="5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numPr>
                <w:ilvl w:val="0"/>
                <w:numId w:val="0"/>
              </w:numPr>
              <w:suppressLineNumbers w:val="0"/>
              <w:spacing w:line="240" w:lineRule="auto"/>
              <w:ind w:leftChars="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8</w:t>
            </w:r>
          </w:p>
        </w:tc>
        <w:tc>
          <w:tcPr>
            <w:tcW w:w="150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Depends on Payment Days</w:t>
            </w:r>
          </w:p>
        </w:tc>
        <w:tc>
          <w:tcPr>
            <w:tcW w:w="11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Checkbox</w:t>
            </w: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cs="Calibri"/>
                <w:color w:val="000000"/>
                <w:sz w:val="20"/>
                <w:szCs w:val="20"/>
                <w:lang w:val="en-US" w:eastAsia="zh-CN" w:bidi="ar-SA"/>
              </w:rPr>
            </w:pPr>
            <w:r>
              <w:rPr>
                <w:rFonts w:hint="default" w:cs="Calibri"/>
                <w:color w:val="000000"/>
                <w:sz w:val="20"/>
                <w:szCs w:val="20"/>
                <w:lang w:val="en-US" w:eastAsia="zh-CN" w:bidi="ar-SA"/>
              </w:rPr>
              <w:t>Auto-fetched on the basis of selected “component”</w:t>
            </w:r>
          </w:p>
        </w:tc>
        <w:tc>
          <w:tcPr>
            <w:tcW w:w="131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gridAfter w:val="1"/>
          <w:wAfter w:w="5" w:type="dxa"/>
          <w:trHeight w:val="290" w:hRule="atLeast"/>
        </w:trPr>
        <w:tc>
          <w:tcPr>
            <w:tcW w:w="5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numPr>
                <w:ilvl w:val="0"/>
                <w:numId w:val="0"/>
              </w:numPr>
              <w:suppressLineNumbers w:val="0"/>
              <w:spacing w:line="240" w:lineRule="auto"/>
              <w:ind w:leftChars="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9</w:t>
            </w:r>
          </w:p>
        </w:tc>
        <w:tc>
          <w:tcPr>
            <w:tcW w:w="150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Exempted from Income Tax</w:t>
            </w:r>
          </w:p>
        </w:tc>
        <w:tc>
          <w:tcPr>
            <w:tcW w:w="11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Checkbox</w:t>
            </w: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cs="Calibri"/>
                <w:color w:val="000000"/>
                <w:sz w:val="20"/>
                <w:szCs w:val="20"/>
                <w:lang w:val="en-US" w:eastAsia="zh-CN" w:bidi="ar-SA"/>
              </w:rPr>
            </w:pPr>
            <w:r>
              <w:rPr>
                <w:rFonts w:hint="default" w:cs="Calibri"/>
                <w:color w:val="000000"/>
                <w:sz w:val="20"/>
                <w:szCs w:val="20"/>
                <w:lang w:val="en-US" w:eastAsia="zh-CN" w:bidi="ar-SA"/>
              </w:rPr>
              <w:t>Auto-fetched on the basis of selected “component”</w:t>
            </w:r>
          </w:p>
        </w:tc>
        <w:tc>
          <w:tcPr>
            <w:tcW w:w="131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gridAfter w:val="1"/>
          <w:wAfter w:w="5" w:type="dxa"/>
          <w:trHeight w:val="290" w:hRule="atLeast"/>
        </w:trPr>
        <w:tc>
          <w:tcPr>
            <w:tcW w:w="5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numPr>
                <w:ilvl w:val="0"/>
                <w:numId w:val="0"/>
              </w:numPr>
              <w:suppressLineNumbers w:val="0"/>
              <w:spacing w:line="240" w:lineRule="auto"/>
              <w:ind w:leftChars="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10</w:t>
            </w:r>
          </w:p>
        </w:tc>
        <w:tc>
          <w:tcPr>
            <w:tcW w:w="150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Is Tax Applicable</w:t>
            </w:r>
          </w:p>
        </w:tc>
        <w:tc>
          <w:tcPr>
            <w:tcW w:w="11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Checkbox</w:t>
            </w: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cs="Calibri"/>
                <w:color w:val="000000"/>
                <w:sz w:val="20"/>
                <w:szCs w:val="20"/>
                <w:lang w:val="en-US" w:eastAsia="zh-CN" w:bidi="ar-SA"/>
              </w:rPr>
            </w:pPr>
            <w:r>
              <w:rPr>
                <w:rFonts w:hint="default" w:cs="Calibri"/>
                <w:color w:val="000000"/>
                <w:sz w:val="20"/>
                <w:szCs w:val="20"/>
                <w:lang w:val="en-US" w:eastAsia="zh-CN" w:bidi="ar-SA"/>
              </w:rPr>
              <w:t>Auto-fetched on the basis of selected “component”</w:t>
            </w:r>
          </w:p>
        </w:tc>
        <w:tc>
          <w:tcPr>
            <w:tcW w:w="131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gridAfter w:val="1"/>
          <w:wAfter w:w="5" w:type="dxa"/>
          <w:trHeight w:val="290" w:hRule="atLeast"/>
        </w:trPr>
        <w:tc>
          <w:tcPr>
            <w:tcW w:w="5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numPr>
                <w:ilvl w:val="0"/>
                <w:numId w:val="0"/>
              </w:numPr>
              <w:suppressLineNumbers w:val="0"/>
              <w:spacing w:line="240" w:lineRule="auto"/>
              <w:ind w:leftChars="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11</w:t>
            </w:r>
          </w:p>
        </w:tc>
        <w:tc>
          <w:tcPr>
            <w:tcW w:w="150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Is Flexible Benefit</w:t>
            </w:r>
          </w:p>
        </w:tc>
        <w:tc>
          <w:tcPr>
            <w:tcW w:w="11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Checkbox</w:t>
            </w: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cs="Calibri"/>
                <w:color w:val="000000"/>
                <w:sz w:val="20"/>
                <w:szCs w:val="20"/>
                <w:lang w:val="en-US" w:eastAsia="zh-CN" w:bidi="ar-SA"/>
              </w:rPr>
            </w:pPr>
            <w:r>
              <w:rPr>
                <w:rFonts w:hint="default" w:cs="Calibri"/>
                <w:color w:val="000000"/>
                <w:sz w:val="20"/>
                <w:szCs w:val="20"/>
                <w:lang w:val="en-US" w:eastAsia="zh-CN" w:bidi="ar-SA"/>
              </w:rPr>
              <w:t>Auto-fetched on the basis of selected “component”</w:t>
            </w:r>
          </w:p>
        </w:tc>
        <w:tc>
          <w:tcPr>
            <w:tcW w:w="131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gridAfter w:val="1"/>
          <w:wAfter w:w="5" w:type="dxa"/>
          <w:trHeight w:val="290" w:hRule="atLeast"/>
        </w:trPr>
        <w:tc>
          <w:tcPr>
            <w:tcW w:w="5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numPr>
                <w:ilvl w:val="0"/>
                <w:numId w:val="0"/>
              </w:numPr>
              <w:suppressLineNumbers w:val="0"/>
              <w:spacing w:line="240" w:lineRule="auto"/>
              <w:ind w:leftChars="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12</w:t>
            </w:r>
          </w:p>
        </w:tc>
        <w:tc>
          <w:tcPr>
            <w:tcW w:w="150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Variable  based on Taxable salary</w:t>
            </w:r>
          </w:p>
        </w:tc>
        <w:tc>
          <w:tcPr>
            <w:tcW w:w="11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Checkbox</w:t>
            </w: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cs="Calibri"/>
                <w:color w:val="000000"/>
                <w:sz w:val="20"/>
                <w:szCs w:val="20"/>
                <w:lang w:val="en-US" w:eastAsia="zh-CN" w:bidi="ar-SA"/>
              </w:rPr>
            </w:pPr>
            <w:r>
              <w:rPr>
                <w:rFonts w:hint="default" w:cs="Calibri"/>
                <w:color w:val="000000"/>
                <w:sz w:val="20"/>
                <w:szCs w:val="20"/>
                <w:lang w:val="en-US" w:eastAsia="zh-CN" w:bidi="ar-SA"/>
              </w:rPr>
              <w:t>Auto-fetched on the basis of selected “component”</w:t>
            </w:r>
          </w:p>
        </w:tc>
        <w:tc>
          <w:tcPr>
            <w:tcW w:w="131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gridAfter w:val="1"/>
          <w:wAfter w:w="5" w:type="dxa"/>
          <w:trHeight w:val="290" w:hRule="atLeast"/>
        </w:trPr>
        <w:tc>
          <w:tcPr>
            <w:tcW w:w="5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numPr>
                <w:ilvl w:val="0"/>
                <w:numId w:val="0"/>
              </w:numPr>
              <w:suppressLineNumbers w:val="0"/>
              <w:spacing w:line="240" w:lineRule="auto"/>
              <w:ind w:leftChars="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13</w:t>
            </w:r>
          </w:p>
        </w:tc>
        <w:tc>
          <w:tcPr>
            <w:tcW w:w="150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Do not include in the total</w:t>
            </w:r>
          </w:p>
        </w:tc>
        <w:tc>
          <w:tcPr>
            <w:tcW w:w="11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Checkbox</w:t>
            </w: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cs="Calibri"/>
                <w:color w:val="000000"/>
                <w:sz w:val="20"/>
                <w:szCs w:val="20"/>
                <w:lang w:val="en-US" w:eastAsia="zh-CN" w:bidi="ar-SA"/>
              </w:rPr>
            </w:pPr>
            <w:r>
              <w:rPr>
                <w:rFonts w:hint="default" w:cs="Calibri"/>
                <w:color w:val="000000"/>
                <w:sz w:val="20"/>
                <w:szCs w:val="20"/>
                <w:lang w:val="en-US" w:eastAsia="zh-CN" w:bidi="ar-SA"/>
              </w:rPr>
              <w:t>Auto-fetched on the basis of selected “component”</w:t>
            </w:r>
          </w:p>
        </w:tc>
        <w:tc>
          <w:tcPr>
            <w:tcW w:w="131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gridAfter w:val="1"/>
          <w:wAfter w:w="5" w:type="dxa"/>
          <w:trHeight w:val="290" w:hRule="atLeast"/>
        </w:trPr>
        <w:tc>
          <w:tcPr>
            <w:tcW w:w="5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numPr>
                <w:ilvl w:val="0"/>
                <w:numId w:val="0"/>
              </w:numPr>
              <w:suppressLineNumbers w:val="0"/>
              <w:spacing w:line="240" w:lineRule="auto"/>
              <w:ind w:leftChars="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14</w:t>
            </w:r>
          </w:p>
        </w:tc>
        <w:tc>
          <w:tcPr>
            <w:tcW w:w="150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Deduct Full Tax on Selected Payroll Date.</w:t>
            </w:r>
          </w:p>
        </w:tc>
        <w:tc>
          <w:tcPr>
            <w:tcW w:w="11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Checkbox</w:t>
            </w: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cs="Calibri"/>
                <w:color w:val="000000"/>
                <w:sz w:val="20"/>
                <w:szCs w:val="20"/>
                <w:lang w:val="en-US" w:eastAsia="zh-CN" w:bidi="ar-SA"/>
              </w:rPr>
            </w:pPr>
            <w:r>
              <w:rPr>
                <w:rFonts w:hint="default" w:cs="Calibri"/>
                <w:color w:val="000000"/>
                <w:sz w:val="20"/>
                <w:szCs w:val="20"/>
                <w:lang w:val="en-US" w:eastAsia="zh-CN" w:bidi="ar-SA"/>
              </w:rPr>
              <w:t>Auto-fetched on the basis of selected “component”</w:t>
            </w:r>
          </w:p>
        </w:tc>
        <w:tc>
          <w:tcPr>
            <w:tcW w:w="131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gridAfter w:val="1"/>
          <w:wAfter w:w="5" w:type="dxa"/>
          <w:trHeight w:val="290" w:hRule="atLeast"/>
        </w:trPr>
        <w:tc>
          <w:tcPr>
            <w:tcW w:w="5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numPr>
                <w:ilvl w:val="0"/>
                <w:numId w:val="0"/>
              </w:numPr>
              <w:suppressLineNumbers w:val="0"/>
              <w:spacing w:line="240" w:lineRule="auto"/>
              <w:ind w:leftChars="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15</w:t>
            </w:r>
          </w:p>
        </w:tc>
        <w:tc>
          <w:tcPr>
            <w:tcW w:w="150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Condition</w:t>
            </w:r>
          </w:p>
        </w:tc>
        <w:tc>
          <w:tcPr>
            <w:tcW w:w="11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Code</w:t>
            </w: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cs="Calibri"/>
                <w:color w:val="000000"/>
                <w:sz w:val="20"/>
                <w:szCs w:val="20"/>
                <w:lang w:val="en-US" w:eastAsia="zh-CN" w:bidi="ar-SA"/>
              </w:rPr>
            </w:pPr>
          </w:p>
        </w:tc>
        <w:tc>
          <w:tcPr>
            <w:tcW w:w="131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gridAfter w:val="1"/>
          <w:wAfter w:w="5" w:type="dxa"/>
          <w:trHeight w:val="290" w:hRule="atLeast"/>
        </w:trPr>
        <w:tc>
          <w:tcPr>
            <w:tcW w:w="5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numPr>
                <w:ilvl w:val="0"/>
                <w:numId w:val="0"/>
              </w:numPr>
              <w:suppressLineNumbers w:val="0"/>
              <w:spacing w:line="240" w:lineRule="auto"/>
              <w:ind w:leftChars="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16</w:t>
            </w:r>
          </w:p>
        </w:tc>
        <w:tc>
          <w:tcPr>
            <w:tcW w:w="150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Amount based on formula</w:t>
            </w:r>
          </w:p>
        </w:tc>
        <w:tc>
          <w:tcPr>
            <w:tcW w:w="11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Checkbox</w:t>
            </w: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cs="Calibri"/>
                <w:color w:val="000000"/>
                <w:sz w:val="20"/>
                <w:szCs w:val="20"/>
                <w:lang w:val="en-US" w:eastAsia="zh-CN" w:bidi="ar-SA"/>
              </w:rPr>
            </w:pPr>
          </w:p>
        </w:tc>
        <w:tc>
          <w:tcPr>
            <w:tcW w:w="131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gridAfter w:val="1"/>
          <w:wAfter w:w="5" w:type="dxa"/>
          <w:trHeight w:val="290" w:hRule="atLeast"/>
        </w:trPr>
        <w:tc>
          <w:tcPr>
            <w:tcW w:w="5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numPr>
                <w:ilvl w:val="0"/>
                <w:numId w:val="0"/>
              </w:numPr>
              <w:suppressLineNumbers w:val="0"/>
              <w:spacing w:line="240" w:lineRule="auto"/>
              <w:ind w:leftChars="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17</w:t>
            </w:r>
          </w:p>
        </w:tc>
        <w:tc>
          <w:tcPr>
            <w:tcW w:w="150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Default Amount</w:t>
            </w:r>
          </w:p>
        </w:tc>
        <w:tc>
          <w:tcPr>
            <w:tcW w:w="11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Currency</w:t>
            </w: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cs="Calibri"/>
                <w:color w:val="000000"/>
                <w:sz w:val="20"/>
                <w:szCs w:val="20"/>
                <w:lang w:val="en-US" w:eastAsia="zh-CN" w:bidi="ar-SA"/>
              </w:rPr>
            </w:pPr>
          </w:p>
        </w:tc>
        <w:tc>
          <w:tcPr>
            <w:tcW w:w="131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gridAfter w:val="1"/>
          <w:wAfter w:w="5" w:type="dxa"/>
          <w:trHeight w:val="290" w:hRule="atLeast"/>
        </w:trPr>
        <w:tc>
          <w:tcPr>
            <w:tcW w:w="5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numPr>
                <w:ilvl w:val="0"/>
                <w:numId w:val="0"/>
              </w:numPr>
              <w:suppressLineNumbers w:val="0"/>
              <w:spacing w:line="240" w:lineRule="auto"/>
              <w:ind w:leftChars="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18</w:t>
            </w:r>
          </w:p>
        </w:tc>
        <w:tc>
          <w:tcPr>
            <w:tcW w:w="150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Additional Amount</w:t>
            </w:r>
          </w:p>
        </w:tc>
        <w:tc>
          <w:tcPr>
            <w:tcW w:w="11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Currency</w:t>
            </w: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cs="Calibri"/>
                <w:color w:val="000000"/>
                <w:sz w:val="20"/>
                <w:szCs w:val="20"/>
                <w:lang w:val="en-US" w:eastAsia="zh-CN" w:bidi="ar-SA"/>
              </w:rPr>
            </w:pPr>
          </w:p>
        </w:tc>
        <w:tc>
          <w:tcPr>
            <w:tcW w:w="131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gridAfter w:val="1"/>
          <w:wAfter w:w="5" w:type="dxa"/>
          <w:trHeight w:val="290" w:hRule="atLeast"/>
        </w:trPr>
        <w:tc>
          <w:tcPr>
            <w:tcW w:w="5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numPr>
                <w:ilvl w:val="0"/>
                <w:numId w:val="0"/>
              </w:numPr>
              <w:suppressLineNumbers w:val="0"/>
              <w:spacing w:line="240" w:lineRule="auto"/>
              <w:ind w:leftChars="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19</w:t>
            </w:r>
          </w:p>
        </w:tc>
        <w:tc>
          <w:tcPr>
            <w:tcW w:w="150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Tax on flexible benefit</w:t>
            </w:r>
          </w:p>
        </w:tc>
        <w:tc>
          <w:tcPr>
            <w:tcW w:w="11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Currency</w:t>
            </w: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cs="Calibri"/>
                <w:color w:val="000000"/>
                <w:sz w:val="20"/>
                <w:szCs w:val="20"/>
                <w:lang w:val="en-US" w:eastAsia="zh-CN" w:bidi="ar-SA"/>
              </w:rPr>
            </w:pPr>
          </w:p>
        </w:tc>
        <w:tc>
          <w:tcPr>
            <w:tcW w:w="131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gridAfter w:val="1"/>
          <w:wAfter w:w="5" w:type="dxa"/>
          <w:trHeight w:val="290" w:hRule="atLeast"/>
        </w:trPr>
        <w:tc>
          <w:tcPr>
            <w:tcW w:w="5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numPr>
                <w:ilvl w:val="0"/>
                <w:numId w:val="0"/>
              </w:numPr>
              <w:suppressLineNumbers w:val="0"/>
              <w:spacing w:line="240" w:lineRule="auto"/>
              <w:ind w:leftChars="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20</w:t>
            </w:r>
          </w:p>
        </w:tc>
        <w:tc>
          <w:tcPr>
            <w:tcW w:w="150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Tax on additional salary</w:t>
            </w:r>
          </w:p>
        </w:tc>
        <w:tc>
          <w:tcPr>
            <w:tcW w:w="11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Currency</w:t>
            </w: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cs="Calibri"/>
                <w:color w:val="000000"/>
                <w:sz w:val="20"/>
                <w:szCs w:val="20"/>
                <w:lang w:val="en-US" w:eastAsia="zh-CN" w:bidi="ar-SA"/>
              </w:rPr>
            </w:pPr>
          </w:p>
        </w:tc>
        <w:tc>
          <w:tcPr>
            <w:tcW w:w="131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gridAfter w:val="1"/>
          <w:wAfter w:w="5" w:type="dxa"/>
          <w:trHeight w:val="290" w:hRule="atLeast"/>
        </w:trPr>
        <w:tc>
          <w:tcPr>
            <w:tcW w:w="8761" w:type="dxa"/>
            <w:gridSpan w:val="14"/>
            <w:tcBorders>
              <w:top w:val="single" w:color="FFFFFF" w:sz="12" w:space="0"/>
              <w:left w:val="single" w:color="FFFFFF" w:sz="12" w:space="0"/>
              <w:bottom w:val="single" w:color="FFFFFF" w:sz="12" w:space="0"/>
              <w:right w:val="single" w:color="FFFFFF" w:sz="12" w:space="0"/>
            </w:tcBorders>
            <w:shd w:val="clear" w:color="auto" w:fill="4F81BD"/>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 xml:space="preserve">                                                                     </w:t>
            </w:r>
            <w:r>
              <w:rPr>
                <w:rFonts w:hint="default" w:cs="Calibri"/>
                <w:i w:val="0"/>
                <w:iCs w:val="0"/>
                <w:color w:val="FFFFFF"/>
                <w:sz w:val="20"/>
                <w:szCs w:val="20"/>
                <w:u w:val="none"/>
                <w:lang w:val="en-US" w:eastAsia="zh-CN" w:bidi="ar-SA"/>
              </w:rPr>
              <w:t xml:space="preserve">   </w:t>
            </w:r>
            <w:r>
              <w:rPr>
                <w:rFonts w:hint="default" w:cs="Calibri"/>
                <w:i w:val="0"/>
                <w:iCs w:val="0"/>
                <w:color w:val="000000"/>
                <w:sz w:val="20"/>
                <w:szCs w:val="20"/>
                <w:u w:val="none"/>
                <w:lang w:val="en-US" w:eastAsia="zh-CN" w:bidi="ar-SA"/>
              </w:rPr>
              <w:t xml:space="preserve"> </w:t>
            </w:r>
            <w:r>
              <w:rPr>
                <w:rFonts w:hint="default" w:cs="Calibri"/>
                <w:i w:val="0"/>
                <w:iCs w:val="0"/>
                <w:color w:val="FFFFFF"/>
                <w:sz w:val="20"/>
                <w:szCs w:val="20"/>
                <w:u w:val="none"/>
                <w:lang w:val="en-US" w:eastAsia="zh-CN" w:bidi="ar-SA"/>
              </w:rPr>
              <w:t xml:space="preserve"> Deduction</w:t>
            </w:r>
            <w:r>
              <w:rPr>
                <w:rFonts w:hint="default" w:cs="Calibri"/>
                <w:i w:val="0"/>
                <w:iCs w:val="0"/>
                <w:color w:val="000000"/>
                <w:sz w:val="20"/>
                <w:szCs w:val="20"/>
                <w:u w:val="none"/>
                <w:lang w:val="en-US" w:eastAsia="zh-CN" w:bidi="ar-SA"/>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gridAfter w:val="1"/>
          <w:wAfter w:w="5" w:type="dxa"/>
          <w:trHeight w:val="290" w:hRule="atLeast"/>
        </w:trPr>
        <w:tc>
          <w:tcPr>
            <w:tcW w:w="541" w:type="dxa"/>
            <w:gridSpan w:val="2"/>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gridSpan w:val="2"/>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cs="Calibri"/>
                <w:b/>
                <w:bCs/>
                <w:i w:val="0"/>
                <w:iCs w:val="0"/>
                <w:color w:val="FFFFFF"/>
                <w:kern w:val="0"/>
                <w:sz w:val="20"/>
                <w:szCs w:val="20"/>
                <w:u w:val="none"/>
                <w:lang w:val="en-US" w:eastAsia="zh-CN" w:bidi="ar"/>
              </w:rPr>
              <w:t>Field Name</w:t>
            </w:r>
          </w:p>
        </w:tc>
        <w:tc>
          <w:tcPr>
            <w:tcW w:w="1140" w:type="dxa"/>
            <w:gridSpan w:val="2"/>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40" w:type="dxa"/>
            <w:gridSpan w:val="3"/>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gridSpan w:val="2"/>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30" w:type="dxa"/>
            <w:gridSpan w:val="2"/>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gridAfter w:val="1"/>
          <w:wAfter w:w="5" w:type="dxa"/>
          <w:trHeight w:val="290" w:hRule="atLeast"/>
        </w:trPr>
        <w:tc>
          <w:tcPr>
            <w:tcW w:w="5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numPr>
                <w:ilvl w:val="0"/>
                <w:numId w:val="0"/>
              </w:numPr>
              <w:suppressLineNumbers w:val="0"/>
              <w:spacing w:line="240" w:lineRule="auto"/>
              <w:ind w:leftChars="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50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Component</w:t>
            </w:r>
          </w:p>
        </w:tc>
        <w:tc>
          <w:tcPr>
            <w:tcW w:w="11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Link</w:t>
            </w: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Link to master screen “Company”</w:t>
            </w:r>
          </w:p>
        </w:tc>
        <w:tc>
          <w:tcPr>
            <w:tcW w:w="131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gridAfter w:val="1"/>
          <w:wAfter w:w="5" w:type="dxa"/>
          <w:trHeight w:val="290" w:hRule="atLeast"/>
        </w:trPr>
        <w:tc>
          <w:tcPr>
            <w:tcW w:w="5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numPr>
                <w:ilvl w:val="0"/>
                <w:numId w:val="0"/>
              </w:numPr>
              <w:suppressLineNumbers w:val="0"/>
              <w:spacing w:line="240" w:lineRule="auto"/>
              <w:ind w:leftChars="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50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Abbr</w:t>
            </w:r>
          </w:p>
        </w:tc>
        <w:tc>
          <w:tcPr>
            <w:tcW w:w="11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Text</w:t>
            </w: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ascii="Calibri" w:hAnsi="Calibri" w:eastAsia="SimSun" w:cs="Calibri"/>
                <w:color w:val="000000"/>
                <w:sz w:val="20"/>
                <w:szCs w:val="20"/>
                <w:lang w:val="en-US" w:eastAsia="zh-CN" w:bidi="ar-SA"/>
              </w:rPr>
            </w:pPr>
          </w:p>
        </w:tc>
        <w:tc>
          <w:tcPr>
            <w:tcW w:w="131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gridAfter w:val="1"/>
          <w:wAfter w:w="5" w:type="dxa"/>
          <w:trHeight w:val="290" w:hRule="atLeast"/>
        </w:trPr>
        <w:tc>
          <w:tcPr>
            <w:tcW w:w="5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numPr>
                <w:ilvl w:val="0"/>
                <w:numId w:val="0"/>
              </w:numPr>
              <w:suppressLineNumbers w:val="0"/>
              <w:spacing w:line="240" w:lineRule="auto"/>
              <w:ind w:leftChars="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50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Amount</w:t>
            </w:r>
          </w:p>
        </w:tc>
        <w:tc>
          <w:tcPr>
            <w:tcW w:w="11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Currency</w:t>
            </w: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cs="Calibri"/>
                <w:color w:val="000000"/>
                <w:sz w:val="20"/>
                <w:szCs w:val="20"/>
                <w:lang w:val="en-US" w:eastAsia="zh-CN" w:bidi="ar-SA"/>
              </w:rPr>
            </w:pPr>
            <w:r>
              <w:rPr>
                <w:rFonts w:hint="default" w:cs="Calibri"/>
                <w:color w:val="000000"/>
                <w:sz w:val="20"/>
                <w:szCs w:val="20"/>
                <w:lang w:val="en-US" w:eastAsia="zh-CN" w:bidi="ar-SA"/>
              </w:rPr>
              <w:t>Auto-fetched on the basis of selected “component”</w:t>
            </w:r>
          </w:p>
        </w:tc>
        <w:tc>
          <w:tcPr>
            <w:tcW w:w="131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gridAfter w:val="1"/>
          <w:wAfter w:w="5" w:type="dxa"/>
          <w:trHeight w:val="290" w:hRule="atLeast"/>
        </w:trPr>
        <w:tc>
          <w:tcPr>
            <w:tcW w:w="5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numPr>
                <w:ilvl w:val="0"/>
                <w:numId w:val="0"/>
              </w:numPr>
              <w:suppressLineNumbers w:val="0"/>
              <w:spacing w:line="240" w:lineRule="auto"/>
              <w:ind w:leftChars="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50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Year to date</w:t>
            </w:r>
          </w:p>
        </w:tc>
        <w:tc>
          <w:tcPr>
            <w:tcW w:w="11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Currency</w:t>
            </w: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cs="Calibri"/>
                <w:color w:val="000000"/>
                <w:sz w:val="20"/>
                <w:szCs w:val="20"/>
                <w:lang w:val="en-US" w:eastAsia="zh-CN" w:bidi="ar-SA"/>
              </w:rPr>
            </w:pPr>
          </w:p>
        </w:tc>
        <w:tc>
          <w:tcPr>
            <w:tcW w:w="131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gridAfter w:val="1"/>
          <w:wAfter w:w="5" w:type="dxa"/>
          <w:trHeight w:val="290" w:hRule="atLeast"/>
        </w:trPr>
        <w:tc>
          <w:tcPr>
            <w:tcW w:w="5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numPr>
                <w:ilvl w:val="0"/>
                <w:numId w:val="0"/>
              </w:numPr>
              <w:suppressLineNumbers w:val="0"/>
              <w:spacing w:line="240" w:lineRule="auto"/>
              <w:ind w:leftChars="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5</w:t>
            </w:r>
          </w:p>
        </w:tc>
        <w:tc>
          <w:tcPr>
            <w:tcW w:w="150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Additional Salary</w:t>
            </w:r>
          </w:p>
        </w:tc>
        <w:tc>
          <w:tcPr>
            <w:tcW w:w="11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Link</w:t>
            </w: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cs="Calibri"/>
                <w:color w:val="000000"/>
                <w:sz w:val="20"/>
                <w:szCs w:val="20"/>
                <w:lang w:val="en-US" w:eastAsia="zh-CN" w:bidi="ar-SA"/>
              </w:rPr>
            </w:pPr>
            <w:r>
              <w:rPr>
                <w:rFonts w:hint="default" w:cs="Calibri"/>
                <w:color w:val="000000"/>
                <w:sz w:val="20"/>
                <w:szCs w:val="20"/>
                <w:lang w:val="en-US" w:eastAsia="zh-CN" w:bidi="ar-SA"/>
              </w:rPr>
              <w:t>Link to screen “Additional Salary”</w:t>
            </w:r>
          </w:p>
        </w:tc>
        <w:tc>
          <w:tcPr>
            <w:tcW w:w="131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gridAfter w:val="1"/>
          <w:wAfter w:w="5" w:type="dxa"/>
          <w:trHeight w:val="290" w:hRule="atLeast"/>
        </w:trPr>
        <w:tc>
          <w:tcPr>
            <w:tcW w:w="5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numPr>
                <w:ilvl w:val="0"/>
                <w:numId w:val="0"/>
              </w:numPr>
              <w:suppressLineNumbers w:val="0"/>
              <w:spacing w:line="240" w:lineRule="auto"/>
              <w:ind w:leftChars="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6</w:t>
            </w:r>
          </w:p>
        </w:tc>
        <w:tc>
          <w:tcPr>
            <w:tcW w:w="150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Is Recurring addition</w:t>
            </w:r>
          </w:p>
        </w:tc>
        <w:tc>
          <w:tcPr>
            <w:tcW w:w="11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Checkbox</w:t>
            </w: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cs="Calibri"/>
                <w:color w:val="000000"/>
                <w:sz w:val="20"/>
                <w:szCs w:val="20"/>
                <w:lang w:val="en-US" w:eastAsia="zh-CN" w:bidi="ar-SA"/>
              </w:rPr>
            </w:pPr>
            <w:r>
              <w:rPr>
                <w:rFonts w:hint="default" w:cs="Calibri"/>
                <w:color w:val="000000"/>
                <w:sz w:val="20"/>
                <w:szCs w:val="20"/>
                <w:lang w:val="en-US" w:eastAsia="zh-CN" w:bidi="ar-SA"/>
              </w:rPr>
              <w:t>Auto-fetched on the basis of selected “component”</w:t>
            </w:r>
          </w:p>
        </w:tc>
        <w:tc>
          <w:tcPr>
            <w:tcW w:w="131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gridAfter w:val="1"/>
          <w:wAfter w:w="5" w:type="dxa"/>
          <w:trHeight w:val="290" w:hRule="atLeast"/>
        </w:trPr>
        <w:tc>
          <w:tcPr>
            <w:tcW w:w="5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numPr>
                <w:ilvl w:val="0"/>
                <w:numId w:val="0"/>
              </w:numPr>
              <w:suppressLineNumbers w:val="0"/>
              <w:spacing w:line="240" w:lineRule="auto"/>
              <w:ind w:leftChars="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7</w:t>
            </w:r>
          </w:p>
        </w:tc>
        <w:tc>
          <w:tcPr>
            <w:tcW w:w="150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Satistical Component</w:t>
            </w:r>
          </w:p>
        </w:tc>
        <w:tc>
          <w:tcPr>
            <w:tcW w:w="11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Checkbox</w:t>
            </w: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cs="Calibri"/>
                <w:color w:val="000000"/>
                <w:sz w:val="20"/>
                <w:szCs w:val="20"/>
                <w:lang w:val="en-US" w:eastAsia="zh-CN" w:bidi="ar-SA"/>
              </w:rPr>
            </w:pPr>
            <w:r>
              <w:rPr>
                <w:rFonts w:hint="default" w:cs="Calibri"/>
                <w:color w:val="000000"/>
                <w:sz w:val="20"/>
                <w:szCs w:val="20"/>
                <w:lang w:val="en-US" w:eastAsia="zh-CN" w:bidi="ar-SA"/>
              </w:rPr>
              <w:t>Auto-fetched on the basis of selected “component”</w:t>
            </w:r>
          </w:p>
        </w:tc>
        <w:tc>
          <w:tcPr>
            <w:tcW w:w="131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gridAfter w:val="1"/>
          <w:wAfter w:w="5" w:type="dxa"/>
          <w:trHeight w:val="290" w:hRule="atLeast"/>
        </w:trPr>
        <w:tc>
          <w:tcPr>
            <w:tcW w:w="5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numPr>
                <w:ilvl w:val="0"/>
                <w:numId w:val="0"/>
              </w:numPr>
              <w:suppressLineNumbers w:val="0"/>
              <w:spacing w:line="240" w:lineRule="auto"/>
              <w:ind w:leftChars="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8</w:t>
            </w:r>
          </w:p>
        </w:tc>
        <w:tc>
          <w:tcPr>
            <w:tcW w:w="150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Depends on Payment Days</w:t>
            </w:r>
          </w:p>
        </w:tc>
        <w:tc>
          <w:tcPr>
            <w:tcW w:w="11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Checkbox</w:t>
            </w: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cs="Calibri"/>
                <w:color w:val="000000"/>
                <w:sz w:val="20"/>
                <w:szCs w:val="20"/>
                <w:lang w:val="en-US" w:eastAsia="zh-CN" w:bidi="ar-SA"/>
              </w:rPr>
            </w:pPr>
            <w:r>
              <w:rPr>
                <w:rFonts w:hint="default" w:cs="Calibri"/>
                <w:color w:val="000000"/>
                <w:sz w:val="20"/>
                <w:szCs w:val="20"/>
                <w:lang w:val="en-US" w:eastAsia="zh-CN" w:bidi="ar-SA"/>
              </w:rPr>
              <w:t>Auto-fetched on the basis of selected “component”</w:t>
            </w:r>
          </w:p>
        </w:tc>
        <w:tc>
          <w:tcPr>
            <w:tcW w:w="131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gridAfter w:val="1"/>
          <w:wAfter w:w="5" w:type="dxa"/>
          <w:trHeight w:val="290" w:hRule="atLeast"/>
        </w:trPr>
        <w:tc>
          <w:tcPr>
            <w:tcW w:w="5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numPr>
                <w:ilvl w:val="0"/>
                <w:numId w:val="0"/>
              </w:numPr>
              <w:suppressLineNumbers w:val="0"/>
              <w:spacing w:line="240" w:lineRule="auto"/>
              <w:ind w:leftChars="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9</w:t>
            </w:r>
          </w:p>
        </w:tc>
        <w:tc>
          <w:tcPr>
            <w:tcW w:w="150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Exempted from Income Tax</w:t>
            </w:r>
          </w:p>
        </w:tc>
        <w:tc>
          <w:tcPr>
            <w:tcW w:w="11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Checkbox</w:t>
            </w: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cs="Calibri"/>
                <w:color w:val="000000"/>
                <w:sz w:val="20"/>
                <w:szCs w:val="20"/>
                <w:lang w:val="en-US" w:eastAsia="zh-CN" w:bidi="ar-SA"/>
              </w:rPr>
            </w:pPr>
            <w:r>
              <w:rPr>
                <w:rFonts w:hint="default" w:cs="Calibri"/>
                <w:color w:val="000000"/>
                <w:sz w:val="20"/>
                <w:szCs w:val="20"/>
                <w:lang w:val="en-US" w:eastAsia="zh-CN" w:bidi="ar-SA"/>
              </w:rPr>
              <w:t>Auto-fetched on the basis of selected “component”</w:t>
            </w:r>
          </w:p>
        </w:tc>
        <w:tc>
          <w:tcPr>
            <w:tcW w:w="131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gridAfter w:val="1"/>
          <w:wAfter w:w="5" w:type="dxa"/>
          <w:trHeight w:val="290" w:hRule="atLeast"/>
        </w:trPr>
        <w:tc>
          <w:tcPr>
            <w:tcW w:w="5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numPr>
                <w:ilvl w:val="0"/>
                <w:numId w:val="0"/>
              </w:numPr>
              <w:suppressLineNumbers w:val="0"/>
              <w:spacing w:line="240" w:lineRule="auto"/>
              <w:ind w:leftChars="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10</w:t>
            </w:r>
          </w:p>
        </w:tc>
        <w:tc>
          <w:tcPr>
            <w:tcW w:w="150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Is Tax Applicable</w:t>
            </w:r>
          </w:p>
        </w:tc>
        <w:tc>
          <w:tcPr>
            <w:tcW w:w="11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Checkbox</w:t>
            </w: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cs="Calibri"/>
                <w:color w:val="000000"/>
                <w:sz w:val="20"/>
                <w:szCs w:val="20"/>
                <w:lang w:val="en-US" w:eastAsia="zh-CN" w:bidi="ar-SA"/>
              </w:rPr>
            </w:pPr>
            <w:r>
              <w:rPr>
                <w:rFonts w:hint="default" w:cs="Calibri"/>
                <w:color w:val="000000"/>
                <w:sz w:val="20"/>
                <w:szCs w:val="20"/>
                <w:lang w:val="en-US" w:eastAsia="zh-CN" w:bidi="ar-SA"/>
              </w:rPr>
              <w:t>Auto-fetched on the basis of selected “component”</w:t>
            </w:r>
          </w:p>
        </w:tc>
        <w:tc>
          <w:tcPr>
            <w:tcW w:w="131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gridAfter w:val="1"/>
          <w:wAfter w:w="5" w:type="dxa"/>
          <w:trHeight w:val="290" w:hRule="atLeast"/>
        </w:trPr>
        <w:tc>
          <w:tcPr>
            <w:tcW w:w="5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numPr>
                <w:ilvl w:val="0"/>
                <w:numId w:val="0"/>
              </w:numPr>
              <w:suppressLineNumbers w:val="0"/>
              <w:spacing w:line="240" w:lineRule="auto"/>
              <w:ind w:leftChars="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11</w:t>
            </w:r>
          </w:p>
        </w:tc>
        <w:tc>
          <w:tcPr>
            <w:tcW w:w="150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Is Flexible Benefit</w:t>
            </w:r>
          </w:p>
        </w:tc>
        <w:tc>
          <w:tcPr>
            <w:tcW w:w="11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Checkbox</w:t>
            </w: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cs="Calibri"/>
                <w:color w:val="000000"/>
                <w:sz w:val="20"/>
                <w:szCs w:val="20"/>
                <w:lang w:val="en-US" w:eastAsia="zh-CN" w:bidi="ar-SA"/>
              </w:rPr>
            </w:pPr>
            <w:r>
              <w:rPr>
                <w:rFonts w:hint="default" w:cs="Calibri"/>
                <w:color w:val="000000"/>
                <w:sz w:val="20"/>
                <w:szCs w:val="20"/>
                <w:lang w:val="en-US" w:eastAsia="zh-CN" w:bidi="ar-SA"/>
              </w:rPr>
              <w:t>Auto-fetched on the basis of selected “component”</w:t>
            </w:r>
          </w:p>
        </w:tc>
        <w:tc>
          <w:tcPr>
            <w:tcW w:w="131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gridAfter w:val="1"/>
          <w:wAfter w:w="5" w:type="dxa"/>
          <w:trHeight w:val="290" w:hRule="atLeast"/>
        </w:trPr>
        <w:tc>
          <w:tcPr>
            <w:tcW w:w="5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numPr>
                <w:ilvl w:val="0"/>
                <w:numId w:val="0"/>
              </w:numPr>
              <w:suppressLineNumbers w:val="0"/>
              <w:spacing w:line="240" w:lineRule="auto"/>
              <w:ind w:leftChars="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12</w:t>
            </w:r>
          </w:p>
        </w:tc>
        <w:tc>
          <w:tcPr>
            <w:tcW w:w="150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Variable  based on Taxable salary</w:t>
            </w:r>
          </w:p>
        </w:tc>
        <w:tc>
          <w:tcPr>
            <w:tcW w:w="11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Checkbox</w:t>
            </w: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cs="Calibri"/>
                <w:color w:val="000000"/>
                <w:sz w:val="20"/>
                <w:szCs w:val="20"/>
                <w:lang w:val="en-US" w:eastAsia="zh-CN" w:bidi="ar-SA"/>
              </w:rPr>
            </w:pPr>
            <w:r>
              <w:rPr>
                <w:rFonts w:hint="default" w:cs="Calibri"/>
                <w:color w:val="000000"/>
                <w:sz w:val="20"/>
                <w:szCs w:val="20"/>
                <w:lang w:val="en-US" w:eastAsia="zh-CN" w:bidi="ar-SA"/>
              </w:rPr>
              <w:t>Auto-fetched on the basis of selected “component”</w:t>
            </w:r>
          </w:p>
        </w:tc>
        <w:tc>
          <w:tcPr>
            <w:tcW w:w="131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gridAfter w:val="1"/>
          <w:wAfter w:w="5" w:type="dxa"/>
          <w:trHeight w:val="290" w:hRule="atLeast"/>
        </w:trPr>
        <w:tc>
          <w:tcPr>
            <w:tcW w:w="5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numPr>
                <w:ilvl w:val="0"/>
                <w:numId w:val="0"/>
              </w:numPr>
              <w:suppressLineNumbers w:val="0"/>
              <w:spacing w:line="240" w:lineRule="auto"/>
              <w:ind w:leftChars="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13</w:t>
            </w:r>
          </w:p>
        </w:tc>
        <w:tc>
          <w:tcPr>
            <w:tcW w:w="150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Do not include in the total</w:t>
            </w:r>
          </w:p>
        </w:tc>
        <w:tc>
          <w:tcPr>
            <w:tcW w:w="11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Checkbox</w:t>
            </w: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cs="Calibri"/>
                <w:color w:val="000000"/>
                <w:sz w:val="20"/>
                <w:szCs w:val="20"/>
                <w:lang w:val="en-US" w:eastAsia="zh-CN" w:bidi="ar-SA"/>
              </w:rPr>
            </w:pPr>
            <w:r>
              <w:rPr>
                <w:rFonts w:hint="default" w:cs="Calibri"/>
                <w:color w:val="000000"/>
                <w:sz w:val="20"/>
                <w:szCs w:val="20"/>
                <w:lang w:val="en-US" w:eastAsia="zh-CN" w:bidi="ar-SA"/>
              </w:rPr>
              <w:t>Auto-fetched on the basis of selected “component”</w:t>
            </w:r>
          </w:p>
        </w:tc>
        <w:tc>
          <w:tcPr>
            <w:tcW w:w="131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gridAfter w:val="1"/>
          <w:wAfter w:w="5" w:type="dxa"/>
          <w:trHeight w:val="290" w:hRule="atLeast"/>
        </w:trPr>
        <w:tc>
          <w:tcPr>
            <w:tcW w:w="5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numPr>
                <w:ilvl w:val="0"/>
                <w:numId w:val="0"/>
              </w:numPr>
              <w:suppressLineNumbers w:val="0"/>
              <w:spacing w:line="240" w:lineRule="auto"/>
              <w:ind w:leftChars="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14</w:t>
            </w:r>
          </w:p>
        </w:tc>
        <w:tc>
          <w:tcPr>
            <w:tcW w:w="150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Deduct Full Tax on Selected Payroll Date.</w:t>
            </w:r>
          </w:p>
        </w:tc>
        <w:tc>
          <w:tcPr>
            <w:tcW w:w="11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Checkbox</w:t>
            </w: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cs="Calibri"/>
                <w:color w:val="000000"/>
                <w:sz w:val="20"/>
                <w:szCs w:val="20"/>
                <w:lang w:val="en-US" w:eastAsia="zh-CN" w:bidi="ar-SA"/>
              </w:rPr>
            </w:pPr>
            <w:r>
              <w:rPr>
                <w:rFonts w:hint="default" w:cs="Calibri"/>
                <w:color w:val="000000"/>
                <w:sz w:val="20"/>
                <w:szCs w:val="20"/>
                <w:lang w:val="en-US" w:eastAsia="zh-CN" w:bidi="ar-SA"/>
              </w:rPr>
              <w:t>Auto-fetched on the basis of selected “component”</w:t>
            </w:r>
          </w:p>
        </w:tc>
        <w:tc>
          <w:tcPr>
            <w:tcW w:w="131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gridAfter w:val="1"/>
          <w:wAfter w:w="5" w:type="dxa"/>
          <w:trHeight w:val="290" w:hRule="atLeast"/>
        </w:trPr>
        <w:tc>
          <w:tcPr>
            <w:tcW w:w="5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numPr>
                <w:ilvl w:val="0"/>
                <w:numId w:val="0"/>
              </w:numPr>
              <w:suppressLineNumbers w:val="0"/>
              <w:spacing w:line="240" w:lineRule="auto"/>
              <w:ind w:leftChars="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15</w:t>
            </w:r>
          </w:p>
        </w:tc>
        <w:tc>
          <w:tcPr>
            <w:tcW w:w="150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Condition</w:t>
            </w:r>
          </w:p>
        </w:tc>
        <w:tc>
          <w:tcPr>
            <w:tcW w:w="11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Code</w:t>
            </w: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cs="Calibri"/>
                <w:color w:val="000000"/>
                <w:sz w:val="20"/>
                <w:szCs w:val="20"/>
                <w:lang w:val="en-US" w:eastAsia="zh-CN" w:bidi="ar-SA"/>
              </w:rPr>
            </w:pPr>
          </w:p>
        </w:tc>
        <w:tc>
          <w:tcPr>
            <w:tcW w:w="131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gridAfter w:val="1"/>
          <w:wAfter w:w="5" w:type="dxa"/>
          <w:trHeight w:val="290" w:hRule="atLeast"/>
        </w:trPr>
        <w:tc>
          <w:tcPr>
            <w:tcW w:w="5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numPr>
                <w:ilvl w:val="0"/>
                <w:numId w:val="0"/>
              </w:numPr>
              <w:suppressLineNumbers w:val="0"/>
              <w:spacing w:line="240" w:lineRule="auto"/>
              <w:ind w:leftChars="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16</w:t>
            </w:r>
          </w:p>
        </w:tc>
        <w:tc>
          <w:tcPr>
            <w:tcW w:w="150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Amount based on formula</w:t>
            </w:r>
          </w:p>
        </w:tc>
        <w:tc>
          <w:tcPr>
            <w:tcW w:w="11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Checkbox</w:t>
            </w: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cs="Calibri"/>
                <w:color w:val="000000"/>
                <w:sz w:val="20"/>
                <w:szCs w:val="20"/>
                <w:lang w:val="en-US" w:eastAsia="zh-CN" w:bidi="ar-SA"/>
              </w:rPr>
            </w:pPr>
          </w:p>
        </w:tc>
        <w:tc>
          <w:tcPr>
            <w:tcW w:w="131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gridAfter w:val="1"/>
          <w:wAfter w:w="5" w:type="dxa"/>
          <w:trHeight w:val="290" w:hRule="atLeast"/>
        </w:trPr>
        <w:tc>
          <w:tcPr>
            <w:tcW w:w="5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numPr>
                <w:ilvl w:val="0"/>
                <w:numId w:val="0"/>
              </w:numPr>
              <w:suppressLineNumbers w:val="0"/>
              <w:spacing w:line="240" w:lineRule="auto"/>
              <w:ind w:leftChars="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17</w:t>
            </w:r>
          </w:p>
        </w:tc>
        <w:tc>
          <w:tcPr>
            <w:tcW w:w="150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Default Amount</w:t>
            </w:r>
          </w:p>
        </w:tc>
        <w:tc>
          <w:tcPr>
            <w:tcW w:w="11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Currency</w:t>
            </w: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cs="Calibri"/>
                <w:color w:val="000000"/>
                <w:sz w:val="20"/>
                <w:szCs w:val="20"/>
                <w:lang w:val="en-US" w:eastAsia="zh-CN" w:bidi="ar-SA"/>
              </w:rPr>
            </w:pPr>
          </w:p>
        </w:tc>
        <w:tc>
          <w:tcPr>
            <w:tcW w:w="131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gridAfter w:val="1"/>
          <w:wAfter w:w="5" w:type="dxa"/>
          <w:trHeight w:val="290" w:hRule="atLeast"/>
        </w:trPr>
        <w:tc>
          <w:tcPr>
            <w:tcW w:w="5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18</w:t>
            </w:r>
          </w:p>
        </w:tc>
        <w:tc>
          <w:tcPr>
            <w:tcW w:w="150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Additional Amount</w:t>
            </w:r>
          </w:p>
        </w:tc>
        <w:tc>
          <w:tcPr>
            <w:tcW w:w="11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Currency</w:t>
            </w: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cs="Calibri"/>
                <w:color w:val="000000"/>
                <w:sz w:val="20"/>
                <w:szCs w:val="20"/>
                <w:lang w:val="en-US" w:eastAsia="zh-CN" w:bidi="ar-SA"/>
              </w:rPr>
            </w:pPr>
          </w:p>
        </w:tc>
        <w:tc>
          <w:tcPr>
            <w:tcW w:w="131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gridAfter w:val="1"/>
          <w:wAfter w:w="5" w:type="dxa"/>
          <w:trHeight w:val="290" w:hRule="atLeast"/>
        </w:trPr>
        <w:tc>
          <w:tcPr>
            <w:tcW w:w="5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19</w:t>
            </w:r>
          </w:p>
        </w:tc>
        <w:tc>
          <w:tcPr>
            <w:tcW w:w="150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Tax on flexible benefit</w:t>
            </w:r>
          </w:p>
        </w:tc>
        <w:tc>
          <w:tcPr>
            <w:tcW w:w="11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Currency</w:t>
            </w: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cs="Calibri"/>
                <w:color w:val="000000"/>
                <w:sz w:val="20"/>
                <w:szCs w:val="20"/>
                <w:lang w:val="en-US" w:eastAsia="zh-CN" w:bidi="ar-SA"/>
              </w:rPr>
            </w:pPr>
          </w:p>
        </w:tc>
        <w:tc>
          <w:tcPr>
            <w:tcW w:w="131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gridAfter w:val="1"/>
          <w:wAfter w:w="5" w:type="dxa"/>
          <w:trHeight w:val="290" w:hRule="atLeast"/>
        </w:trPr>
        <w:tc>
          <w:tcPr>
            <w:tcW w:w="5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20</w:t>
            </w:r>
          </w:p>
        </w:tc>
        <w:tc>
          <w:tcPr>
            <w:tcW w:w="150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Tax on additional salary</w:t>
            </w:r>
          </w:p>
        </w:tc>
        <w:tc>
          <w:tcPr>
            <w:tcW w:w="11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Currency</w:t>
            </w:r>
          </w:p>
        </w:tc>
        <w:tc>
          <w:tcPr>
            <w:tcW w:w="124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cs="Calibri"/>
                <w:color w:val="000000"/>
                <w:sz w:val="20"/>
                <w:szCs w:val="20"/>
                <w:lang w:val="en-US" w:eastAsia="zh-CN" w:bidi="ar-SA"/>
              </w:rPr>
            </w:pPr>
          </w:p>
        </w:tc>
        <w:tc>
          <w:tcPr>
            <w:tcW w:w="131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gridAfter w:val="1"/>
          <w:wAfter w:w="5" w:type="dxa"/>
          <w:trHeight w:val="290" w:hRule="atLeast"/>
        </w:trPr>
        <w:tc>
          <w:tcPr>
            <w:tcW w:w="8761" w:type="dxa"/>
            <w:gridSpan w:val="14"/>
            <w:tcBorders>
              <w:top w:val="single" w:color="FFFFFF" w:sz="12" w:space="0"/>
              <w:left w:val="single" w:color="FFFFFF" w:sz="12" w:space="0"/>
              <w:bottom w:val="single" w:color="FFFFFF" w:sz="12" w:space="0"/>
              <w:right w:val="single" w:color="FFFFFF" w:sz="12" w:space="0"/>
            </w:tcBorders>
            <w:shd w:val="clear" w:color="auto" w:fill="4F81BD"/>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 xml:space="preserve">                                                                     </w:t>
            </w:r>
            <w:r>
              <w:rPr>
                <w:rFonts w:hint="default" w:cs="Calibri"/>
                <w:i w:val="0"/>
                <w:iCs w:val="0"/>
                <w:color w:val="FFFFFF"/>
                <w:sz w:val="20"/>
                <w:szCs w:val="20"/>
                <w:u w:val="none"/>
                <w:lang w:val="en-US" w:eastAsia="zh-CN" w:bidi="ar-SA"/>
              </w:rPr>
              <w:t xml:space="preserve">   </w:t>
            </w:r>
            <w:r>
              <w:rPr>
                <w:rFonts w:hint="default" w:cs="Calibri"/>
                <w:i w:val="0"/>
                <w:iCs w:val="0"/>
                <w:color w:val="000000"/>
                <w:sz w:val="20"/>
                <w:szCs w:val="20"/>
                <w:u w:val="none"/>
                <w:lang w:val="en-US" w:eastAsia="zh-CN" w:bidi="ar-SA"/>
              </w:rPr>
              <w:t xml:space="preserve"> </w:t>
            </w:r>
            <w:r>
              <w:rPr>
                <w:rFonts w:hint="default" w:cs="Calibri"/>
                <w:i w:val="0"/>
                <w:iCs w:val="0"/>
                <w:color w:val="FFFFFF"/>
                <w:sz w:val="20"/>
                <w:szCs w:val="20"/>
                <w:u w:val="none"/>
                <w:lang w:val="en-US" w:eastAsia="zh-CN" w:bidi="ar-SA"/>
              </w:rPr>
              <w:t xml:space="preserve"> </w:t>
            </w:r>
            <w:r>
              <w:rPr>
                <w:rFonts w:hint="default" w:cs="Calibri"/>
                <w:i w:val="0"/>
                <w:iCs w:val="0"/>
                <w:color w:val="FFFFFF" w:themeColor="background1"/>
                <w:sz w:val="20"/>
                <w:szCs w:val="20"/>
                <w:u w:val="none"/>
                <w:lang w:val="en-US" w:eastAsia="zh-CN" w:bidi="ar-SA"/>
                <w14:textFill>
                  <w14:solidFill>
                    <w14:schemeClr w14:val="bg1"/>
                  </w14:solidFill>
                </w14:textFill>
              </w:rPr>
              <w:t xml:space="preserve"> Leave 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gridAfter w:val="1"/>
          <w:wAfter w:w="5" w:type="dxa"/>
          <w:trHeight w:val="290" w:hRule="atLeast"/>
        </w:trPr>
        <w:tc>
          <w:tcPr>
            <w:tcW w:w="541" w:type="dxa"/>
            <w:gridSpan w:val="2"/>
            <w:tcBorders>
              <w:top w:val="single" w:color="FFFFFF" w:sz="12" w:space="0"/>
              <w:left w:val="single" w:color="4F81BD" w:sz="8" w:space="0"/>
              <w:bottom w:val="single" w:color="4F81BD" w:sz="4"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gridSpan w:val="2"/>
            <w:tcBorders>
              <w:top w:val="single" w:color="FFFFFF" w:sz="12" w:space="0"/>
              <w:left w:val="single" w:color="4F81BD" w:sz="8" w:space="0"/>
              <w:bottom w:val="single" w:color="4F81BD" w:sz="4"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cs="Calibri"/>
                <w:b/>
                <w:bCs/>
                <w:i w:val="0"/>
                <w:iCs w:val="0"/>
                <w:color w:val="FFFFFF"/>
                <w:kern w:val="0"/>
                <w:sz w:val="20"/>
                <w:szCs w:val="20"/>
                <w:u w:val="none"/>
                <w:lang w:val="en-US" w:eastAsia="zh-CN" w:bidi="ar"/>
              </w:rPr>
              <w:t>Field Name</w:t>
            </w:r>
          </w:p>
        </w:tc>
        <w:tc>
          <w:tcPr>
            <w:tcW w:w="1140" w:type="dxa"/>
            <w:gridSpan w:val="2"/>
            <w:tcBorders>
              <w:top w:val="single" w:color="FFFFFF" w:sz="12" w:space="0"/>
              <w:left w:val="single" w:color="4F81BD" w:sz="8" w:space="0"/>
              <w:bottom w:val="single" w:color="4F81BD" w:sz="4"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sz w:val="20"/>
                <w:szCs w:val="20"/>
                <w:u w:val="none"/>
                <w:lang w:val="en-US" w:eastAsia="zh-CN" w:bidi="ar-SA"/>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1240" w:type="dxa"/>
            <w:gridSpan w:val="3"/>
            <w:tcBorders>
              <w:top w:val="single" w:color="FFFFFF" w:sz="12" w:space="0"/>
              <w:left w:val="single" w:color="4F81BD" w:sz="8" w:space="0"/>
              <w:bottom w:val="single" w:color="4F81BD" w:sz="4"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tcBorders>
              <w:top w:val="single" w:color="FFFFFF" w:sz="12" w:space="0"/>
              <w:left w:val="single" w:color="4F81BD" w:sz="8" w:space="0"/>
              <w:bottom w:val="single" w:color="4F81BD" w:sz="4"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gridSpan w:val="2"/>
            <w:tcBorders>
              <w:top w:val="single" w:color="FFFFFF" w:sz="12" w:space="0"/>
              <w:left w:val="single" w:color="4F81BD" w:sz="8" w:space="0"/>
              <w:bottom w:val="single" w:color="4F81BD" w:sz="4"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30" w:type="dxa"/>
            <w:gridSpan w:val="2"/>
            <w:tcBorders>
              <w:top w:val="single" w:color="FFFFFF" w:sz="12" w:space="0"/>
              <w:left w:val="single" w:color="4F81BD" w:sz="8" w:space="0"/>
              <w:bottom w:val="single" w:color="4F81BD" w:sz="4"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5" w:type="dxa"/>
          <w:trHeight w:val="290" w:hRule="atLeast"/>
        </w:trPr>
        <w:tc>
          <w:tcPr>
            <w:tcW w:w="541" w:type="dxa"/>
            <w:gridSpan w:val="2"/>
            <w:tcBorders>
              <w:top w:val="single" w:color="4F81BD" w:sz="4" w:space="0"/>
              <w:left w:val="single" w:color="4F81BD" w:sz="4" w:space="0"/>
              <w:bottom w:val="single" w:color="4F81BD" w:sz="4" w:space="0"/>
              <w:right w:val="single" w:color="4F81BD" w:sz="4" w:space="0"/>
            </w:tcBorders>
            <w:shd w:val="clear" w:color="auto" w:fill="auto"/>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themeColor="text1"/>
                <w:kern w:val="0"/>
                <w:sz w:val="20"/>
                <w:szCs w:val="20"/>
                <w:u w:val="none"/>
                <w:lang w:val="en-US" w:eastAsia="zh-CN" w:bidi="ar"/>
                <w14:textFill>
                  <w14:solidFill>
                    <w14:schemeClr w14:val="tx1"/>
                  </w14:solidFill>
                </w14:textFill>
              </w:rPr>
            </w:pP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t>1</w:t>
            </w:r>
          </w:p>
        </w:tc>
        <w:tc>
          <w:tcPr>
            <w:tcW w:w="1509" w:type="dxa"/>
            <w:gridSpan w:val="2"/>
            <w:tcBorders>
              <w:top w:val="single" w:color="4F81BD" w:sz="4" w:space="0"/>
              <w:left w:val="single" w:color="4F81BD" w:sz="4" w:space="0"/>
              <w:bottom w:val="single" w:color="4F81BD" w:sz="4" w:space="0"/>
              <w:right w:val="single" w:color="4F81BD" w:sz="4" w:space="0"/>
            </w:tcBorders>
            <w:shd w:val="clear" w:color="auto" w:fill="auto"/>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themeColor="text1"/>
                <w:kern w:val="0"/>
                <w:sz w:val="20"/>
                <w:szCs w:val="20"/>
                <w:u w:val="none"/>
                <w:lang w:val="en-US" w:eastAsia="zh-CN" w:bidi="ar"/>
                <w14:textFill>
                  <w14:solidFill>
                    <w14:schemeClr w14:val="tx1"/>
                  </w14:solidFill>
                </w14:textFill>
              </w:rPr>
            </w:pP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t>Leave Type</w:t>
            </w:r>
          </w:p>
        </w:tc>
        <w:tc>
          <w:tcPr>
            <w:tcW w:w="1140" w:type="dxa"/>
            <w:gridSpan w:val="2"/>
            <w:tcBorders>
              <w:top w:val="single" w:color="4F81BD" w:sz="4" w:space="0"/>
              <w:left w:val="single" w:color="4F81BD" w:sz="4" w:space="0"/>
              <w:bottom w:val="single" w:color="4F81BD" w:sz="4" w:space="0"/>
              <w:right w:val="single" w:color="4F81BD" w:sz="4" w:space="0"/>
            </w:tcBorders>
            <w:shd w:val="clear" w:color="auto" w:fill="auto"/>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themeColor="text1"/>
                <w:kern w:val="0"/>
                <w:sz w:val="20"/>
                <w:szCs w:val="20"/>
                <w:u w:val="none"/>
                <w:lang w:val="en-US" w:eastAsia="zh-CN" w:bidi="ar"/>
                <w14:textFill>
                  <w14:solidFill>
                    <w14:schemeClr w14:val="tx1"/>
                  </w14:solidFill>
                </w14:textFill>
              </w:rPr>
            </w:pP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t>Link</w:t>
            </w:r>
          </w:p>
        </w:tc>
        <w:tc>
          <w:tcPr>
            <w:tcW w:w="1240" w:type="dxa"/>
            <w:gridSpan w:val="3"/>
            <w:tcBorders>
              <w:top w:val="single" w:color="4F81BD" w:sz="4" w:space="0"/>
              <w:left w:val="single" w:color="4F81BD" w:sz="4" w:space="0"/>
              <w:bottom w:val="single" w:color="4F81BD" w:sz="4" w:space="0"/>
              <w:right w:val="single" w:color="4F81BD" w:sz="4" w:space="0"/>
            </w:tcBorders>
            <w:shd w:val="clear" w:color="auto" w:fill="auto"/>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themeColor="text1"/>
                <w:kern w:val="0"/>
                <w:sz w:val="20"/>
                <w:szCs w:val="20"/>
                <w:u w:val="none"/>
                <w:lang w:val="en-US" w:eastAsia="zh-CN" w:bidi="ar"/>
                <w14:textFill>
                  <w14:solidFill>
                    <w14:schemeClr w14:val="tx1"/>
                  </w14:solidFill>
                </w14:textFill>
              </w:rPr>
            </w:pPr>
          </w:p>
        </w:tc>
        <w:tc>
          <w:tcPr>
            <w:tcW w:w="1582" w:type="dxa"/>
            <w:tcBorders>
              <w:top w:val="single" w:color="4F81BD" w:sz="4" w:space="0"/>
              <w:left w:val="single" w:color="4F81BD" w:sz="4" w:space="0"/>
              <w:bottom w:val="single" w:color="4F81BD" w:sz="4" w:space="0"/>
              <w:right w:val="single" w:color="4F81BD" w:sz="4" w:space="0"/>
            </w:tcBorders>
            <w:shd w:val="clear" w:color="auto" w:fill="auto"/>
            <w:noWrap/>
            <w:vAlign w:val="bottom"/>
          </w:tcPr>
          <w:p>
            <w:pPr>
              <w:keepNext w:val="0"/>
              <w:keepLines w:val="0"/>
              <w:widowControl/>
              <w:suppressLineNumbers w:val="0"/>
              <w:jc w:val="both"/>
              <w:textAlignment w:val="bottom"/>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t>Link to screen “Leave Type”</w:t>
            </w:r>
          </w:p>
        </w:tc>
        <w:tc>
          <w:tcPr>
            <w:tcW w:w="1319" w:type="dxa"/>
            <w:gridSpan w:val="2"/>
            <w:tcBorders>
              <w:top w:val="single" w:color="4F81BD" w:sz="4" w:space="0"/>
              <w:left w:val="single" w:color="4F81BD" w:sz="4" w:space="0"/>
              <w:bottom w:val="single" w:color="4F81BD" w:sz="4" w:space="0"/>
              <w:right w:val="single" w:color="4F81BD" w:sz="4" w:space="0"/>
            </w:tcBorders>
            <w:shd w:val="clear" w:color="auto" w:fill="auto"/>
            <w:noWrap/>
            <w:vAlign w:val="bottom"/>
          </w:tcPr>
          <w:p>
            <w:pPr>
              <w:keepNext w:val="0"/>
              <w:keepLines w:val="0"/>
              <w:widowControl/>
              <w:suppressLineNumbers w:val="0"/>
              <w:spacing w:line="240" w:lineRule="auto"/>
              <w:jc w:val="both"/>
              <w:textAlignment w:val="bottom"/>
              <w:rPr>
                <w:rFonts w:hint="default" w:cs="Calibri"/>
                <w:b w:val="0"/>
                <w:bCs w:val="0"/>
                <w:i w:val="0"/>
                <w:iCs w:val="0"/>
                <w:color w:val="000000" w:themeColor="text1"/>
                <w:kern w:val="0"/>
                <w:sz w:val="20"/>
                <w:szCs w:val="20"/>
                <w:u w:val="none"/>
                <w:lang w:val="en-IN" w:eastAsia="zh-CN" w:bidi="ar"/>
                <w14:textFill>
                  <w14:solidFill>
                    <w14:schemeClr w14:val="tx1"/>
                  </w14:solidFill>
                </w14:textFill>
              </w:rPr>
            </w:pPr>
          </w:p>
        </w:tc>
        <w:tc>
          <w:tcPr>
            <w:tcW w:w="1430" w:type="dxa"/>
            <w:gridSpan w:val="2"/>
            <w:tcBorders>
              <w:top w:val="single" w:color="4F81BD" w:sz="4" w:space="0"/>
              <w:left w:val="single" w:color="4F81BD" w:sz="4" w:space="0"/>
              <w:bottom w:val="single" w:color="4F81BD" w:sz="4" w:space="0"/>
              <w:right w:val="single" w:color="4F81BD" w:sz="4" w:space="0"/>
            </w:tcBorders>
            <w:shd w:val="clear" w:color="auto" w:fill="auto"/>
            <w:noWrap/>
            <w:vAlign w:val="bottom"/>
          </w:tcPr>
          <w:p>
            <w:pPr>
              <w:keepNext w:val="0"/>
              <w:keepLines w:val="0"/>
              <w:widowControl/>
              <w:suppressLineNumbers w:val="0"/>
              <w:spacing w:line="240" w:lineRule="auto"/>
              <w:jc w:val="both"/>
              <w:textAlignment w:val="bottom"/>
              <w:rPr>
                <w:rFonts w:hint="default" w:cs="Calibri"/>
                <w:b w:val="0"/>
                <w:bCs w:val="0"/>
                <w:i w:val="0"/>
                <w:iCs w:val="0"/>
                <w:color w:val="000000" w:themeColor="text1"/>
                <w:kern w:val="0"/>
                <w:sz w:val="20"/>
                <w:szCs w:val="20"/>
                <w:u w:val="none"/>
                <w:lang w:val="en-IN" w:eastAsia="zh-CN" w:bidi="ar"/>
                <w14:textFill>
                  <w14:solidFill>
                    <w14:schemeClr w14:val="tx1"/>
                  </w14:solidFill>
                </w14:textFill>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5" w:type="dxa"/>
          <w:trHeight w:val="290" w:hRule="atLeast"/>
        </w:trPr>
        <w:tc>
          <w:tcPr>
            <w:tcW w:w="541" w:type="dxa"/>
            <w:gridSpan w:val="2"/>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t>2</w:t>
            </w:r>
          </w:p>
        </w:tc>
        <w:tc>
          <w:tcPr>
            <w:tcW w:w="1509" w:type="dxa"/>
            <w:gridSpan w:val="2"/>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t>Total Allocated Leave</w:t>
            </w:r>
          </w:p>
        </w:tc>
        <w:tc>
          <w:tcPr>
            <w:tcW w:w="1140" w:type="dxa"/>
            <w:gridSpan w:val="2"/>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t>Float</w:t>
            </w:r>
          </w:p>
        </w:tc>
        <w:tc>
          <w:tcPr>
            <w:tcW w:w="1240" w:type="dxa"/>
            <w:gridSpan w:val="3"/>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themeColor="text1"/>
                <w:kern w:val="0"/>
                <w:sz w:val="20"/>
                <w:szCs w:val="20"/>
                <w:u w:val="none"/>
                <w:lang w:val="en-US" w:eastAsia="zh-CN" w:bidi="ar"/>
                <w14:textFill>
                  <w14:solidFill>
                    <w14:schemeClr w14:val="tx1"/>
                  </w14:solidFill>
                </w14:textFill>
              </w:rPr>
            </w:pPr>
          </w:p>
        </w:tc>
        <w:tc>
          <w:tcPr>
            <w:tcW w:w="1582" w:type="dxa"/>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p>
        </w:tc>
        <w:tc>
          <w:tcPr>
            <w:tcW w:w="1319" w:type="dxa"/>
            <w:gridSpan w:val="2"/>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spacing w:line="240" w:lineRule="auto"/>
              <w:jc w:val="both"/>
              <w:textAlignment w:val="bottom"/>
              <w:rPr>
                <w:rFonts w:hint="default" w:cs="Calibri"/>
                <w:b w:val="0"/>
                <w:bCs w:val="0"/>
                <w:i w:val="0"/>
                <w:iCs w:val="0"/>
                <w:color w:val="000000" w:themeColor="text1"/>
                <w:kern w:val="0"/>
                <w:sz w:val="20"/>
                <w:szCs w:val="20"/>
                <w:u w:val="none"/>
                <w:lang w:val="en-IN" w:eastAsia="zh-CN" w:bidi="ar"/>
                <w14:textFill>
                  <w14:solidFill>
                    <w14:schemeClr w14:val="tx1"/>
                  </w14:solidFill>
                </w14:textFill>
              </w:rPr>
            </w:pPr>
          </w:p>
        </w:tc>
        <w:tc>
          <w:tcPr>
            <w:tcW w:w="1430" w:type="dxa"/>
            <w:gridSpan w:val="2"/>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spacing w:line="240" w:lineRule="auto"/>
              <w:jc w:val="both"/>
              <w:textAlignment w:val="bottom"/>
              <w:rPr>
                <w:rFonts w:hint="default" w:cs="Calibri"/>
                <w:b w:val="0"/>
                <w:bCs w:val="0"/>
                <w:i w:val="0"/>
                <w:iCs w:val="0"/>
                <w:color w:val="000000" w:themeColor="text1"/>
                <w:kern w:val="0"/>
                <w:sz w:val="20"/>
                <w:szCs w:val="20"/>
                <w:u w:val="none"/>
                <w:lang w:val="en-IN" w:eastAsia="zh-CN" w:bidi="ar"/>
                <w14:textFill>
                  <w14:solidFill>
                    <w14:schemeClr w14:val="tx1"/>
                  </w14:solidFill>
                </w14:textFill>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gridAfter w:val="1"/>
          <w:wAfter w:w="5" w:type="dxa"/>
          <w:trHeight w:val="290" w:hRule="atLeast"/>
        </w:trPr>
        <w:tc>
          <w:tcPr>
            <w:tcW w:w="541" w:type="dxa"/>
            <w:gridSpan w:val="2"/>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t>3</w:t>
            </w:r>
          </w:p>
        </w:tc>
        <w:tc>
          <w:tcPr>
            <w:tcW w:w="1509" w:type="dxa"/>
            <w:gridSpan w:val="2"/>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t>Expired Leaves(s)</w:t>
            </w:r>
          </w:p>
        </w:tc>
        <w:tc>
          <w:tcPr>
            <w:tcW w:w="1140" w:type="dxa"/>
            <w:gridSpan w:val="2"/>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t>Float</w:t>
            </w:r>
          </w:p>
        </w:tc>
        <w:tc>
          <w:tcPr>
            <w:tcW w:w="1240" w:type="dxa"/>
            <w:gridSpan w:val="3"/>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themeColor="text1"/>
                <w:kern w:val="0"/>
                <w:sz w:val="20"/>
                <w:szCs w:val="20"/>
                <w:u w:val="none"/>
                <w:lang w:val="en-US" w:eastAsia="zh-CN" w:bidi="ar"/>
                <w14:textFill>
                  <w14:solidFill>
                    <w14:schemeClr w14:val="tx1"/>
                  </w14:solidFill>
                </w14:textFill>
              </w:rPr>
            </w:pPr>
          </w:p>
        </w:tc>
        <w:tc>
          <w:tcPr>
            <w:tcW w:w="1582" w:type="dxa"/>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p>
        </w:tc>
        <w:tc>
          <w:tcPr>
            <w:tcW w:w="1319" w:type="dxa"/>
            <w:gridSpan w:val="2"/>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spacing w:line="240" w:lineRule="auto"/>
              <w:jc w:val="both"/>
              <w:textAlignment w:val="bottom"/>
              <w:rPr>
                <w:rFonts w:hint="default" w:cs="Calibri"/>
                <w:b w:val="0"/>
                <w:bCs w:val="0"/>
                <w:i w:val="0"/>
                <w:iCs w:val="0"/>
                <w:color w:val="000000" w:themeColor="text1"/>
                <w:kern w:val="0"/>
                <w:sz w:val="20"/>
                <w:szCs w:val="20"/>
                <w:u w:val="none"/>
                <w:lang w:val="en-IN" w:eastAsia="zh-CN" w:bidi="ar"/>
                <w14:textFill>
                  <w14:solidFill>
                    <w14:schemeClr w14:val="tx1"/>
                  </w14:solidFill>
                </w14:textFill>
              </w:rPr>
            </w:pPr>
          </w:p>
        </w:tc>
        <w:tc>
          <w:tcPr>
            <w:tcW w:w="1430" w:type="dxa"/>
            <w:gridSpan w:val="2"/>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spacing w:line="240" w:lineRule="auto"/>
              <w:jc w:val="both"/>
              <w:textAlignment w:val="bottom"/>
              <w:rPr>
                <w:rFonts w:hint="default" w:cs="Calibri"/>
                <w:b w:val="0"/>
                <w:bCs w:val="0"/>
                <w:i w:val="0"/>
                <w:iCs w:val="0"/>
                <w:color w:val="000000" w:themeColor="text1"/>
                <w:kern w:val="0"/>
                <w:sz w:val="20"/>
                <w:szCs w:val="20"/>
                <w:u w:val="none"/>
                <w:lang w:val="en-IN" w:eastAsia="zh-CN" w:bidi="ar"/>
                <w14:textFill>
                  <w14:solidFill>
                    <w14:schemeClr w14:val="tx1"/>
                  </w14:solidFill>
                </w14:textFill>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5" w:type="dxa"/>
          <w:trHeight w:val="290" w:hRule="atLeast"/>
        </w:trPr>
        <w:tc>
          <w:tcPr>
            <w:tcW w:w="541" w:type="dxa"/>
            <w:gridSpan w:val="2"/>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t>4</w:t>
            </w:r>
          </w:p>
        </w:tc>
        <w:tc>
          <w:tcPr>
            <w:tcW w:w="1509" w:type="dxa"/>
            <w:gridSpan w:val="2"/>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t>Used Leave(s)</w:t>
            </w:r>
          </w:p>
        </w:tc>
        <w:tc>
          <w:tcPr>
            <w:tcW w:w="1140" w:type="dxa"/>
            <w:gridSpan w:val="2"/>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t>Float</w:t>
            </w:r>
          </w:p>
        </w:tc>
        <w:tc>
          <w:tcPr>
            <w:tcW w:w="1240" w:type="dxa"/>
            <w:gridSpan w:val="3"/>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themeColor="text1"/>
                <w:kern w:val="0"/>
                <w:sz w:val="20"/>
                <w:szCs w:val="20"/>
                <w:u w:val="none"/>
                <w:lang w:val="en-US" w:eastAsia="zh-CN" w:bidi="ar"/>
                <w14:textFill>
                  <w14:solidFill>
                    <w14:schemeClr w14:val="tx1"/>
                  </w14:solidFill>
                </w14:textFill>
              </w:rPr>
            </w:pPr>
          </w:p>
        </w:tc>
        <w:tc>
          <w:tcPr>
            <w:tcW w:w="1582" w:type="dxa"/>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p>
        </w:tc>
        <w:tc>
          <w:tcPr>
            <w:tcW w:w="1319" w:type="dxa"/>
            <w:gridSpan w:val="2"/>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spacing w:line="240" w:lineRule="auto"/>
              <w:jc w:val="both"/>
              <w:textAlignment w:val="bottom"/>
              <w:rPr>
                <w:rFonts w:hint="default" w:cs="Calibri"/>
                <w:b w:val="0"/>
                <w:bCs w:val="0"/>
                <w:i w:val="0"/>
                <w:iCs w:val="0"/>
                <w:color w:val="000000" w:themeColor="text1"/>
                <w:kern w:val="0"/>
                <w:sz w:val="20"/>
                <w:szCs w:val="20"/>
                <w:u w:val="none"/>
                <w:lang w:val="en-IN" w:eastAsia="zh-CN" w:bidi="ar"/>
                <w14:textFill>
                  <w14:solidFill>
                    <w14:schemeClr w14:val="tx1"/>
                  </w14:solidFill>
                </w14:textFill>
              </w:rPr>
            </w:pPr>
          </w:p>
        </w:tc>
        <w:tc>
          <w:tcPr>
            <w:tcW w:w="1430" w:type="dxa"/>
            <w:gridSpan w:val="2"/>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spacing w:line="240" w:lineRule="auto"/>
              <w:jc w:val="both"/>
              <w:textAlignment w:val="bottom"/>
              <w:rPr>
                <w:rFonts w:hint="default" w:cs="Calibri"/>
                <w:b w:val="0"/>
                <w:bCs w:val="0"/>
                <w:i w:val="0"/>
                <w:iCs w:val="0"/>
                <w:color w:val="000000" w:themeColor="text1"/>
                <w:kern w:val="0"/>
                <w:sz w:val="20"/>
                <w:szCs w:val="20"/>
                <w:u w:val="none"/>
                <w:lang w:val="en-IN" w:eastAsia="zh-CN" w:bidi="ar"/>
                <w14:textFill>
                  <w14:solidFill>
                    <w14:schemeClr w14:val="tx1"/>
                  </w14:solidFill>
                </w14:textFill>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5" w:type="dxa"/>
          <w:trHeight w:val="290" w:hRule="atLeast"/>
        </w:trPr>
        <w:tc>
          <w:tcPr>
            <w:tcW w:w="541" w:type="dxa"/>
            <w:gridSpan w:val="2"/>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t>5</w:t>
            </w:r>
          </w:p>
        </w:tc>
        <w:tc>
          <w:tcPr>
            <w:tcW w:w="1509" w:type="dxa"/>
            <w:gridSpan w:val="2"/>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t>Leave(s) Pending</w:t>
            </w:r>
          </w:p>
        </w:tc>
        <w:tc>
          <w:tcPr>
            <w:tcW w:w="1140" w:type="dxa"/>
            <w:gridSpan w:val="2"/>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t>Float</w:t>
            </w:r>
          </w:p>
        </w:tc>
        <w:tc>
          <w:tcPr>
            <w:tcW w:w="1240" w:type="dxa"/>
            <w:gridSpan w:val="3"/>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themeColor="text1"/>
                <w:kern w:val="0"/>
                <w:sz w:val="20"/>
                <w:szCs w:val="20"/>
                <w:u w:val="none"/>
                <w:lang w:val="en-US" w:eastAsia="zh-CN" w:bidi="ar"/>
                <w14:textFill>
                  <w14:solidFill>
                    <w14:schemeClr w14:val="tx1"/>
                  </w14:solidFill>
                </w14:textFill>
              </w:rPr>
            </w:pPr>
          </w:p>
        </w:tc>
        <w:tc>
          <w:tcPr>
            <w:tcW w:w="1582" w:type="dxa"/>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p>
        </w:tc>
        <w:tc>
          <w:tcPr>
            <w:tcW w:w="1319" w:type="dxa"/>
            <w:gridSpan w:val="2"/>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spacing w:line="240" w:lineRule="auto"/>
              <w:jc w:val="both"/>
              <w:textAlignment w:val="bottom"/>
              <w:rPr>
                <w:rFonts w:hint="default" w:cs="Calibri"/>
                <w:b w:val="0"/>
                <w:bCs w:val="0"/>
                <w:i w:val="0"/>
                <w:iCs w:val="0"/>
                <w:color w:val="000000" w:themeColor="text1"/>
                <w:kern w:val="0"/>
                <w:sz w:val="20"/>
                <w:szCs w:val="20"/>
                <w:u w:val="none"/>
                <w:lang w:val="en-IN" w:eastAsia="zh-CN" w:bidi="ar"/>
                <w14:textFill>
                  <w14:solidFill>
                    <w14:schemeClr w14:val="tx1"/>
                  </w14:solidFill>
                </w14:textFill>
              </w:rPr>
            </w:pPr>
          </w:p>
        </w:tc>
        <w:tc>
          <w:tcPr>
            <w:tcW w:w="1430" w:type="dxa"/>
            <w:gridSpan w:val="2"/>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spacing w:line="240" w:lineRule="auto"/>
              <w:jc w:val="both"/>
              <w:textAlignment w:val="bottom"/>
              <w:rPr>
                <w:rFonts w:hint="default" w:cs="Calibri"/>
                <w:b w:val="0"/>
                <w:bCs w:val="0"/>
                <w:i w:val="0"/>
                <w:iCs w:val="0"/>
                <w:color w:val="000000" w:themeColor="text1"/>
                <w:kern w:val="0"/>
                <w:sz w:val="20"/>
                <w:szCs w:val="20"/>
                <w:u w:val="none"/>
                <w:lang w:val="en-IN" w:eastAsia="zh-CN" w:bidi="ar"/>
                <w14:textFill>
                  <w14:solidFill>
                    <w14:schemeClr w14:val="tx1"/>
                  </w14:solidFill>
                </w14:textFill>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gridAfter w:val="1"/>
          <w:wAfter w:w="5" w:type="dxa"/>
          <w:trHeight w:val="290" w:hRule="atLeast"/>
        </w:trPr>
        <w:tc>
          <w:tcPr>
            <w:tcW w:w="541" w:type="dxa"/>
            <w:gridSpan w:val="2"/>
            <w:tcBorders>
              <w:top w:val="single" w:color="4F81BD" w:sz="4" w:space="0"/>
              <w:left w:val="single" w:color="4F81BD" w:sz="8" w:space="0"/>
              <w:bottom w:val="single" w:color="4F81BD" w:sz="8"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t>6</w:t>
            </w:r>
          </w:p>
        </w:tc>
        <w:tc>
          <w:tcPr>
            <w:tcW w:w="1509" w:type="dxa"/>
            <w:gridSpan w:val="2"/>
            <w:tcBorders>
              <w:top w:val="single" w:color="4F81BD" w:sz="4" w:space="0"/>
              <w:left w:val="single" w:color="4F81BD" w:sz="8" w:space="0"/>
              <w:bottom w:val="single" w:color="4F81BD" w:sz="8"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t>Available Leave(s)</w:t>
            </w:r>
          </w:p>
        </w:tc>
        <w:tc>
          <w:tcPr>
            <w:tcW w:w="1140" w:type="dxa"/>
            <w:gridSpan w:val="2"/>
            <w:tcBorders>
              <w:top w:val="single" w:color="4F81BD" w:sz="4" w:space="0"/>
              <w:left w:val="single" w:color="4F81BD" w:sz="8" w:space="0"/>
              <w:bottom w:val="single" w:color="4F81BD" w:sz="8"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t>Float</w:t>
            </w:r>
          </w:p>
        </w:tc>
        <w:tc>
          <w:tcPr>
            <w:tcW w:w="1240" w:type="dxa"/>
            <w:gridSpan w:val="3"/>
            <w:tcBorders>
              <w:top w:val="single" w:color="4F81BD" w:sz="4" w:space="0"/>
              <w:left w:val="single" w:color="4F81BD" w:sz="8" w:space="0"/>
              <w:bottom w:val="single" w:color="4F81BD" w:sz="8"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themeColor="text1"/>
                <w:kern w:val="0"/>
                <w:sz w:val="20"/>
                <w:szCs w:val="20"/>
                <w:u w:val="none"/>
                <w:lang w:val="en-US" w:eastAsia="zh-CN" w:bidi="ar"/>
                <w14:textFill>
                  <w14:solidFill>
                    <w14:schemeClr w14:val="tx1"/>
                  </w14:solidFill>
                </w14:textFill>
              </w:rPr>
            </w:pPr>
          </w:p>
        </w:tc>
        <w:tc>
          <w:tcPr>
            <w:tcW w:w="1582" w:type="dxa"/>
            <w:tcBorders>
              <w:top w:val="single" w:color="4F81BD" w:sz="4" w:space="0"/>
              <w:left w:val="single" w:color="4F81BD" w:sz="8" w:space="0"/>
              <w:bottom w:val="single" w:color="4F81BD" w:sz="8"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p>
        </w:tc>
        <w:tc>
          <w:tcPr>
            <w:tcW w:w="1319" w:type="dxa"/>
            <w:gridSpan w:val="2"/>
            <w:tcBorders>
              <w:top w:val="single" w:color="4F81BD" w:sz="4" w:space="0"/>
              <w:left w:val="single" w:color="4F81BD" w:sz="8" w:space="0"/>
              <w:bottom w:val="single" w:color="4F81BD" w:sz="8" w:space="0"/>
              <w:right w:val="single" w:color="4F81BD" w:sz="8" w:space="0"/>
            </w:tcBorders>
            <w:shd w:val="clear" w:color="auto" w:fill="auto"/>
            <w:noWrap/>
            <w:vAlign w:val="bottom"/>
          </w:tcPr>
          <w:p>
            <w:pPr>
              <w:keepNext w:val="0"/>
              <w:keepLines w:val="0"/>
              <w:widowControl/>
              <w:suppressLineNumbers w:val="0"/>
              <w:spacing w:line="240" w:lineRule="auto"/>
              <w:jc w:val="both"/>
              <w:textAlignment w:val="bottom"/>
              <w:rPr>
                <w:rFonts w:hint="default" w:cs="Calibri"/>
                <w:b w:val="0"/>
                <w:bCs w:val="0"/>
                <w:i w:val="0"/>
                <w:iCs w:val="0"/>
                <w:color w:val="000000" w:themeColor="text1"/>
                <w:kern w:val="0"/>
                <w:sz w:val="20"/>
                <w:szCs w:val="20"/>
                <w:u w:val="none"/>
                <w:lang w:val="en-IN" w:eastAsia="zh-CN" w:bidi="ar"/>
                <w14:textFill>
                  <w14:solidFill>
                    <w14:schemeClr w14:val="tx1"/>
                  </w14:solidFill>
                </w14:textFill>
              </w:rPr>
            </w:pPr>
          </w:p>
        </w:tc>
        <w:tc>
          <w:tcPr>
            <w:tcW w:w="1430" w:type="dxa"/>
            <w:gridSpan w:val="2"/>
            <w:tcBorders>
              <w:top w:val="single" w:color="4F81BD" w:sz="4" w:space="0"/>
              <w:left w:val="single" w:color="4F81BD" w:sz="8" w:space="0"/>
              <w:bottom w:val="single" w:color="4F81BD" w:sz="8" w:space="0"/>
              <w:right w:val="single" w:color="4F81BD" w:sz="8" w:space="0"/>
            </w:tcBorders>
            <w:shd w:val="clear" w:color="auto" w:fill="auto"/>
            <w:noWrap/>
            <w:vAlign w:val="bottom"/>
          </w:tcPr>
          <w:p>
            <w:pPr>
              <w:keepNext w:val="0"/>
              <w:keepLines w:val="0"/>
              <w:widowControl/>
              <w:suppressLineNumbers w:val="0"/>
              <w:spacing w:line="240" w:lineRule="auto"/>
              <w:jc w:val="both"/>
              <w:textAlignment w:val="bottom"/>
              <w:rPr>
                <w:rFonts w:hint="default" w:cs="Calibri"/>
                <w:b w:val="0"/>
                <w:bCs w:val="0"/>
                <w:i w:val="0"/>
                <w:iCs w:val="0"/>
                <w:color w:val="000000" w:themeColor="text1"/>
                <w:kern w:val="0"/>
                <w:sz w:val="20"/>
                <w:szCs w:val="20"/>
                <w:u w:val="none"/>
                <w:lang w:val="en-IN" w:eastAsia="zh-CN" w:bidi="ar"/>
                <w14:textFill>
                  <w14:solidFill>
                    <w14:schemeClr w14:val="tx1"/>
                  </w14:solidFill>
                </w14:textFill>
              </w:rPr>
            </w:pPr>
          </w:p>
        </w:tc>
      </w:tr>
    </w:tbl>
    <w:p>
      <w:pPr>
        <w:keepNext w:val="0"/>
        <w:keepLines w:val="0"/>
        <w:widowControl/>
        <w:suppressLineNumbers w:val="0"/>
        <w:ind w:right="104" w:rightChars="52"/>
        <w:jc w:val="left"/>
        <w:rPr>
          <w:rStyle w:val="252"/>
          <w:rFonts w:hint="default" w:cs="Calibri"/>
          <w:b w:val="0"/>
          <w:bCs w:val="0"/>
          <w:color w:val="000000"/>
          <w:sz w:val="20"/>
          <w:szCs w:val="20"/>
          <w:lang w:val="en-US" w:eastAsia="zh-CN"/>
        </w:rPr>
      </w:pPr>
    </w:p>
    <w:p>
      <w:pPr>
        <w:keepNext w:val="0"/>
        <w:keepLines w:val="0"/>
        <w:widowControl/>
        <w:suppressLineNumbers w:val="0"/>
        <w:ind w:left="-400" w:leftChars="-200" w:right="104" w:rightChars="52" w:firstLine="402" w:firstLineChars="200"/>
        <w:jc w:val="left"/>
        <w:rPr>
          <w:rStyle w:val="252"/>
          <w:rFonts w:hint="default" w:ascii="Calibri" w:hAnsi="Calibri" w:cs="Calibri"/>
          <w:b/>
          <w:bCs/>
          <w:color w:val="000000"/>
          <w:sz w:val="20"/>
          <w:szCs w:val="20"/>
          <w:u w:val="single"/>
          <w:lang w:val="en-US" w:eastAsia="zh-CN"/>
        </w:rPr>
      </w:pPr>
      <w:r>
        <w:rPr>
          <w:rStyle w:val="252"/>
          <w:rFonts w:hint="default" w:ascii="Calibri" w:hAnsi="Calibri" w:cs="Calibri"/>
          <w:b/>
          <w:bCs/>
          <w:color w:val="000000"/>
          <w:sz w:val="20"/>
          <w:szCs w:val="20"/>
          <w:u w:val="single"/>
          <w:lang w:val="en-US" w:eastAsia="zh-CN"/>
        </w:rPr>
        <w:t>Note:</w:t>
      </w:r>
    </w:p>
    <w:p>
      <w:pPr>
        <w:keepNext w:val="0"/>
        <w:keepLines w:val="0"/>
        <w:widowControl/>
        <w:suppressLineNumbers w:val="0"/>
        <w:ind w:left="-400" w:leftChars="-200" w:right="104" w:rightChars="52" w:firstLine="402" w:firstLineChars="200"/>
        <w:jc w:val="left"/>
        <w:rPr>
          <w:rStyle w:val="252"/>
          <w:rFonts w:hint="default" w:ascii="Calibri" w:hAnsi="Calibri" w:cs="Calibri"/>
          <w:b/>
          <w:bCs/>
          <w:color w:val="000000"/>
          <w:sz w:val="20"/>
          <w:szCs w:val="20"/>
          <w:u w:val="single"/>
          <w:lang w:val="en-US" w:eastAsia="zh-CN"/>
        </w:rPr>
      </w:pPr>
      <w:r>
        <w:rPr>
          <w:rStyle w:val="252"/>
          <w:rFonts w:hint="default" w:ascii="Calibri" w:hAnsi="Calibri" w:cs="Calibri"/>
          <w:b/>
          <w:bCs/>
          <w:color w:val="000000"/>
          <w:sz w:val="20"/>
          <w:szCs w:val="20"/>
          <w:u w:val="single"/>
          <w:lang w:val="en-US" w:eastAsia="zh-CN"/>
        </w:rPr>
        <w:t>Salary Slip based on Attendance/Leave</w:t>
      </w:r>
      <w:r>
        <w:rPr>
          <w:rStyle w:val="252"/>
          <w:rFonts w:hint="default" w:ascii="Calibri" w:hAnsi="Calibri" w:cs="Calibri"/>
          <w:b/>
          <w:bCs/>
          <w:color w:val="000000"/>
          <w:sz w:val="20"/>
          <w:szCs w:val="20"/>
          <w:u w:val="single"/>
          <w:lang w:val="en-US" w:eastAsia="zh-CN"/>
        </w:rPr>
        <w:fldChar w:fldCharType="begin"/>
      </w:r>
      <w:r>
        <w:rPr>
          <w:rStyle w:val="252"/>
          <w:rFonts w:hint="default" w:ascii="Calibri" w:hAnsi="Calibri" w:cs="Calibri"/>
          <w:b/>
          <w:bCs/>
          <w:color w:val="000000"/>
          <w:sz w:val="20"/>
          <w:szCs w:val="20"/>
          <w:u w:val="single"/>
          <w:lang w:val="en-US" w:eastAsia="zh-CN"/>
        </w:rPr>
        <w:instrText xml:space="preserve"> HYPERLINK "https://frappehr.com/docs/v14/user/manual/en/human-resources/salary-slip" \l "31-salary-slip-based-on-attendanceleave" </w:instrText>
      </w:r>
      <w:r>
        <w:rPr>
          <w:rStyle w:val="252"/>
          <w:rFonts w:hint="default" w:ascii="Calibri" w:hAnsi="Calibri" w:cs="Calibri"/>
          <w:b/>
          <w:bCs/>
          <w:color w:val="000000"/>
          <w:sz w:val="20"/>
          <w:szCs w:val="20"/>
          <w:u w:val="single"/>
          <w:lang w:val="en-US" w:eastAsia="zh-CN"/>
        </w:rPr>
        <w:fldChar w:fldCharType="separate"/>
      </w:r>
      <w:r>
        <w:rPr>
          <w:rStyle w:val="252"/>
          <w:rFonts w:hint="default" w:ascii="Calibri" w:hAnsi="Calibri" w:cs="Calibri"/>
          <w:b/>
          <w:bCs/>
          <w:color w:val="000000"/>
          <w:sz w:val="20"/>
          <w:szCs w:val="20"/>
          <w:u w:val="single"/>
          <w:lang w:val="en-US" w:eastAsia="zh-CN"/>
        </w:rPr>
        <w:t> </w:t>
      </w:r>
      <w:r>
        <w:rPr>
          <w:rStyle w:val="252"/>
          <w:rFonts w:hint="default" w:ascii="Calibri" w:hAnsi="Calibri" w:cs="Calibri"/>
          <w:b/>
          <w:bCs/>
          <w:color w:val="000000"/>
          <w:sz w:val="20"/>
          <w:szCs w:val="20"/>
          <w:u w:val="single"/>
          <w:lang w:val="en-US" w:eastAsia="zh-CN"/>
        </w:rPr>
        <w:fldChar w:fldCharType="end"/>
      </w:r>
    </w:p>
    <w:p>
      <w:pPr>
        <w:keepNext w:val="0"/>
        <w:keepLines w:val="0"/>
        <w:widowControl/>
        <w:suppressLineNumbers w:val="0"/>
        <w:ind w:right="104" w:rightChars="52"/>
        <w:jc w:val="left"/>
        <w:rPr>
          <w:rStyle w:val="252"/>
          <w:rFonts w:hint="default" w:ascii="Calibri" w:hAnsi="Calibri" w:cs="Calibri"/>
          <w:b/>
          <w:bCs/>
          <w:color w:val="000000"/>
          <w:sz w:val="20"/>
          <w:szCs w:val="20"/>
          <w:u w:val="none"/>
          <w:lang w:val="en-US" w:eastAsia="zh-CN"/>
        </w:rPr>
      </w:pPr>
      <w:r>
        <w:rPr>
          <w:rStyle w:val="252"/>
          <w:rFonts w:hint="default" w:cs="Calibri"/>
          <w:b w:val="0"/>
          <w:bCs w:val="0"/>
          <w:color w:val="000000"/>
          <w:sz w:val="20"/>
          <w:szCs w:val="20"/>
          <w:u w:val="none"/>
          <w:lang w:val="en-US" w:eastAsia="zh-CN"/>
        </w:rPr>
        <w:t>U</w:t>
      </w:r>
      <w:r>
        <w:rPr>
          <w:rStyle w:val="252"/>
          <w:rFonts w:hint="default" w:ascii="Calibri" w:hAnsi="Calibri" w:cs="Calibri"/>
          <w:b w:val="0"/>
          <w:bCs w:val="0"/>
          <w:color w:val="000000"/>
          <w:sz w:val="20"/>
          <w:szCs w:val="20"/>
          <w:u w:val="none"/>
          <w:lang w:val="en-US" w:eastAsia="zh-CN"/>
        </w:rPr>
        <w:t>sers can create Salary Slip based on Attendance or leave. The Working days will calculated on basis of leave/Attendance, depending on the field Calculate Payroll Working Days Based On in </w:t>
      </w:r>
      <w:r>
        <w:rPr>
          <w:rStyle w:val="252"/>
          <w:rFonts w:hint="default" w:ascii="Calibri" w:hAnsi="Calibri" w:cs="Calibri"/>
          <w:b w:val="0"/>
          <w:bCs w:val="0"/>
          <w:color w:val="000000"/>
          <w:sz w:val="20"/>
          <w:szCs w:val="20"/>
          <w:u w:val="none"/>
          <w:lang w:val="en-US" w:eastAsia="zh-CN"/>
        </w:rPr>
        <w:fldChar w:fldCharType="begin"/>
      </w:r>
      <w:r>
        <w:rPr>
          <w:rStyle w:val="252"/>
          <w:rFonts w:hint="default" w:ascii="Calibri" w:hAnsi="Calibri" w:cs="Calibri"/>
          <w:b w:val="0"/>
          <w:bCs w:val="0"/>
          <w:color w:val="000000"/>
          <w:sz w:val="20"/>
          <w:szCs w:val="20"/>
          <w:u w:val="none"/>
          <w:lang w:val="en-US" w:eastAsia="zh-CN"/>
        </w:rPr>
        <w:instrText xml:space="preserve"> HYPERLINK "https://frappehr.com/docs/v14/user/manual/en/human-resources/hr-settings" </w:instrText>
      </w:r>
      <w:r>
        <w:rPr>
          <w:rStyle w:val="252"/>
          <w:rFonts w:hint="default" w:ascii="Calibri" w:hAnsi="Calibri" w:cs="Calibri"/>
          <w:b w:val="0"/>
          <w:bCs w:val="0"/>
          <w:color w:val="000000"/>
          <w:sz w:val="20"/>
          <w:szCs w:val="20"/>
          <w:u w:val="none"/>
          <w:lang w:val="en-US" w:eastAsia="zh-CN"/>
        </w:rPr>
        <w:fldChar w:fldCharType="separate"/>
      </w:r>
      <w:r>
        <w:rPr>
          <w:rStyle w:val="252"/>
          <w:rFonts w:hint="default" w:ascii="Calibri" w:hAnsi="Calibri" w:cs="Calibri"/>
          <w:b w:val="0"/>
          <w:bCs w:val="0"/>
          <w:color w:val="000000"/>
          <w:sz w:val="20"/>
          <w:szCs w:val="20"/>
          <w:u w:val="none"/>
          <w:lang w:val="en-US" w:eastAsia="zh-CN"/>
        </w:rPr>
        <w:t>HR Settings</w:t>
      </w:r>
      <w:r>
        <w:rPr>
          <w:rStyle w:val="252"/>
          <w:rFonts w:hint="default" w:ascii="Calibri" w:hAnsi="Calibri" w:cs="Calibri"/>
          <w:b w:val="0"/>
          <w:bCs w:val="0"/>
          <w:color w:val="000000"/>
          <w:sz w:val="20"/>
          <w:szCs w:val="20"/>
          <w:u w:val="none"/>
          <w:lang w:val="en-US" w:eastAsia="zh-CN"/>
        </w:rPr>
        <w:fldChar w:fldCharType="end"/>
      </w:r>
      <w:r>
        <w:rPr>
          <w:rStyle w:val="252"/>
          <w:rFonts w:hint="default" w:ascii="Calibri" w:hAnsi="Calibri" w:cs="Calibri"/>
          <w:b w:val="0"/>
          <w:bCs w:val="0"/>
          <w:color w:val="000000"/>
          <w:sz w:val="20"/>
          <w:szCs w:val="20"/>
          <w:u w:val="none"/>
          <w:lang w:val="en-US" w:eastAsia="zh-CN"/>
        </w:rPr>
        <w:t xml:space="preserve">. If Payroll is based on </w:t>
      </w:r>
      <w:r>
        <w:rPr>
          <w:rStyle w:val="252"/>
          <w:rFonts w:hint="default" w:ascii="Calibri" w:hAnsi="Calibri" w:cs="Calibri"/>
          <w:b/>
          <w:bCs/>
          <w:color w:val="000000"/>
          <w:sz w:val="20"/>
          <w:szCs w:val="20"/>
          <w:u w:val="none"/>
          <w:lang w:val="en-US" w:eastAsia="zh-CN"/>
        </w:rPr>
        <w:t>Attendance</w:t>
      </w:r>
      <w:r>
        <w:rPr>
          <w:rStyle w:val="252"/>
          <w:rFonts w:hint="default" w:ascii="Calibri" w:hAnsi="Calibri" w:cs="Calibri"/>
          <w:b w:val="0"/>
          <w:bCs w:val="0"/>
          <w:color w:val="000000"/>
          <w:sz w:val="20"/>
          <w:szCs w:val="20"/>
          <w:u w:val="none"/>
          <w:lang w:val="en-US" w:eastAsia="zh-CN"/>
        </w:rPr>
        <w:t xml:space="preserve"> then</w:t>
      </w:r>
      <w:r>
        <w:rPr>
          <w:rStyle w:val="252"/>
          <w:rFonts w:hint="default" w:ascii="Calibri" w:hAnsi="Calibri" w:cs="Calibri"/>
          <w:b/>
          <w:bCs/>
          <w:color w:val="000000"/>
          <w:sz w:val="20"/>
          <w:szCs w:val="20"/>
          <w:u w:val="none"/>
          <w:lang w:val="en-US" w:eastAsia="zh-CN"/>
        </w:rPr>
        <w:t>, the Leave without pay will be considered as absent and half-day will be considered as half-day absent.</w:t>
      </w:r>
    </w:p>
    <w:p>
      <w:pPr>
        <w:keepNext w:val="0"/>
        <w:keepLines w:val="0"/>
        <w:widowControl/>
        <w:suppressLineNumbers w:val="0"/>
        <w:ind w:right="104" w:rightChars="52"/>
        <w:jc w:val="left"/>
        <w:rPr>
          <w:rStyle w:val="252"/>
          <w:rFonts w:hint="default" w:ascii="Calibri" w:hAnsi="Calibri" w:cs="Calibri"/>
          <w:b/>
          <w:bCs/>
          <w:color w:val="000000"/>
          <w:sz w:val="20"/>
          <w:szCs w:val="20"/>
          <w:u w:val="none"/>
          <w:lang w:val="en-US" w:eastAsia="zh-CN"/>
        </w:rPr>
      </w:pPr>
    </w:p>
    <w:p>
      <w:pPr>
        <w:keepNext w:val="0"/>
        <w:keepLines w:val="0"/>
        <w:widowControl/>
        <w:suppressLineNumbers w:val="0"/>
        <w:ind w:left="-400" w:leftChars="-200" w:right="104" w:rightChars="52" w:firstLine="402" w:firstLineChars="200"/>
        <w:jc w:val="left"/>
        <w:rPr>
          <w:rStyle w:val="252"/>
          <w:rFonts w:hint="default" w:ascii="Calibri" w:hAnsi="Calibri" w:cs="Calibri"/>
          <w:b/>
          <w:bCs/>
          <w:color w:val="000000"/>
          <w:sz w:val="20"/>
          <w:szCs w:val="20"/>
          <w:u w:val="single"/>
          <w:lang w:val="en-US" w:eastAsia="zh-CN"/>
        </w:rPr>
      </w:pPr>
      <w:r>
        <w:rPr>
          <w:rStyle w:val="252"/>
          <w:rFonts w:hint="default" w:ascii="Calibri" w:hAnsi="Calibri" w:cs="Calibri"/>
          <w:b/>
          <w:bCs/>
          <w:color w:val="000000"/>
          <w:sz w:val="20"/>
          <w:szCs w:val="20"/>
          <w:u w:val="single"/>
          <w:lang w:val="en-US" w:eastAsia="zh-CN"/>
        </w:rPr>
        <w:t> Salary Slip based on Timesheet</w:t>
      </w:r>
    </w:p>
    <w:p>
      <w:pPr>
        <w:pStyle w:val="85"/>
        <w:keepNext w:val="0"/>
        <w:keepLines w:val="0"/>
        <w:widowControl/>
        <w:suppressLineNumbers w:val="0"/>
        <w:shd w:val="clear" w:fill="FFFFFF"/>
        <w:spacing w:before="0" w:beforeAutospacing="0" w:line="26" w:lineRule="atLeast"/>
        <w:ind w:left="0" w:firstLine="0"/>
        <w:jc w:val="left"/>
        <w:rPr>
          <w:rStyle w:val="252"/>
          <w:rFonts w:hint="default" w:ascii="Calibri" w:hAnsi="Calibri" w:eastAsia="SimSun" w:cs="Calibri"/>
          <w:b w:val="0"/>
          <w:bCs w:val="0"/>
          <w:color w:val="000000"/>
          <w:kern w:val="0"/>
          <w:sz w:val="20"/>
          <w:szCs w:val="20"/>
          <w:u w:val="none"/>
          <w:lang w:val="en-US" w:eastAsia="zh-CN" w:bidi="ar-SA"/>
        </w:rPr>
      </w:pPr>
      <w:r>
        <w:rPr>
          <w:rStyle w:val="252"/>
          <w:rFonts w:hint="default" w:ascii="Calibri" w:hAnsi="Calibri" w:eastAsia="SimSun" w:cs="Calibri"/>
          <w:b w:val="0"/>
          <w:bCs w:val="0"/>
          <w:color w:val="000000"/>
          <w:kern w:val="0"/>
          <w:sz w:val="20"/>
          <w:szCs w:val="20"/>
          <w:u w:val="none"/>
          <w:lang w:val="en-US" w:eastAsia="zh-CN" w:bidi="ar-SA"/>
        </w:rPr>
        <w:t xml:space="preserve">For creating Salary Slip based on timesheet you need to create Salary Structure for </w:t>
      </w:r>
      <w:r>
        <w:rPr>
          <w:rStyle w:val="252"/>
          <w:rFonts w:hint="default" w:ascii="Calibri" w:hAnsi="Calibri" w:cs="Calibri"/>
          <w:b w:val="0"/>
          <w:bCs w:val="0"/>
          <w:color w:val="000000"/>
          <w:kern w:val="0"/>
          <w:sz w:val="20"/>
          <w:szCs w:val="20"/>
          <w:u w:val="none"/>
          <w:lang w:val="en-US" w:eastAsia="zh-CN" w:bidi="ar-SA"/>
        </w:rPr>
        <w:t>Timesheet</w:t>
      </w:r>
      <w:r>
        <w:rPr>
          <w:rStyle w:val="252"/>
          <w:rFonts w:hint="default" w:ascii="Calibri" w:hAnsi="Calibri" w:eastAsia="SimSun" w:cs="Calibri"/>
          <w:b w:val="0"/>
          <w:bCs w:val="0"/>
          <w:color w:val="000000"/>
          <w:kern w:val="0"/>
          <w:sz w:val="20"/>
          <w:szCs w:val="20"/>
          <w:u w:val="none"/>
          <w:lang w:val="en-US" w:eastAsia="zh-CN" w:bidi="ar-SA"/>
        </w:rPr>
        <w:t>.ERP also provides an option to create Salary slip based on working hours based on </w:t>
      </w:r>
      <w:r>
        <w:rPr>
          <w:rStyle w:val="252"/>
          <w:rFonts w:hint="default" w:ascii="Calibri" w:hAnsi="Calibri" w:eastAsia="SimSun" w:cs="Calibri"/>
          <w:b w:val="0"/>
          <w:bCs w:val="0"/>
          <w:color w:val="000000"/>
          <w:kern w:val="0"/>
          <w:sz w:val="20"/>
          <w:szCs w:val="20"/>
          <w:u w:val="none"/>
          <w:lang w:val="en-US" w:eastAsia="zh-CN" w:bidi="ar-SA"/>
        </w:rPr>
        <w:fldChar w:fldCharType="begin"/>
      </w:r>
      <w:r>
        <w:rPr>
          <w:rStyle w:val="252"/>
          <w:rFonts w:hint="default" w:ascii="Calibri" w:hAnsi="Calibri" w:eastAsia="SimSun" w:cs="Calibri"/>
          <w:b w:val="0"/>
          <w:bCs w:val="0"/>
          <w:color w:val="000000"/>
          <w:kern w:val="0"/>
          <w:sz w:val="20"/>
          <w:szCs w:val="20"/>
          <w:u w:val="none"/>
          <w:lang w:val="en-US" w:eastAsia="zh-CN" w:bidi="ar-SA"/>
        </w:rPr>
        <w:instrText xml:space="preserve"> HYPERLINK "https://frappehr.com/docs/v14/user/manual/en/projects/timesheets" </w:instrText>
      </w:r>
      <w:r>
        <w:rPr>
          <w:rStyle w:val="252"/>
          <w:rFonts w:hint="default" w:ascii="Calibri" w:hAnsi="Calibri" w:eastAsia="SimSun" w:cs="Calibri"/>
          <w:b w:val="0"/>
          <w:bCs w:val="0"/>
          <w:color w:val="000000"/>
          <w:kern w:val="0"/>
          <w:sz w:val="20"/>
          <w:szCs w:val="20"/>
          <w:u w:val="none"/>
          <w:lang w:val="en-US" w:eastAsia="zh-CN" w:bidi="ar-SA"/>
        </w:rPr>
        <w:fldChar w:fldCharType="separate"/>
      </w:r>
      <w:r>
        <w:rPr>
          <w:rStyle w:val="252"/>
          <w:rFonts w:hint="default" w:ascii="Calibri" w:hAnsi="Calibri" w:eastAsia="SimSun" w:cs="Calibri"/>
          <w:b w:val="0"/>
          <w:bCs w:val="0"/>
          <w:color w:val="000000"/>
          <w:kern w:val="0"/>
          <w:sz w:val="20"/>
          <w:szCs w:val="20"/>
          <w:u w:val="none"/>
          <w:lang w:val="en-US" w:eastAsia="zh-CN" w:bidi="ar-SA"/>
        </w:rPr>
        <w:t>Timesheet</w:t>
      </w:r>
      <w:r>
        <w:rPr>
          <w:rStyle w:val="252"/>
          <w:rFonts w:hint="default" w:ascii="Calibri" w:hAnsi="Calibri" w:eastAsia="SimSun" w:cs="Calibri"/>
          <w:b w:val="0"/>
          <w:bCs w:val="0"/>
          <w:color w:val="000000"/>
          <w:kern w:val="0"/>
          <w:sz w:val="20"/>
          <w:szCs w:val="20"/>
          <w:u w:val="none"/>
          <w:lang w:val="en-US" w:eastAsia="zh-CN" w:bidi="ar-SA"/>
        </w:rPr>
        <w:fldChar w:fldCharType="end"/>
      </w:r>
      <w:r>
        <w:rPr>
          <w:rStyle w:val="252"/>
          <w:rFonts w:hint="default" w:ascii="Calibri" w:hAnsi="Calibri" w:eastAsia="SimSun" w:cs="Calibri"/>
          <w:b w:val="0"/>
          <w:bCs w:val="0"/>
          <w:color w:val="000000"/>
          <w:kern w:val="0"/>
          <w:sz w:val="20"/>
          <w:szCs w:val="20"/>
          <w:u w:val="none"/>
          <w:lang w:val="en-US" w:eastAsia="zh-CN" w:bidi="ar-SA"/>
        </w:rPr>
        <w:t>. You can create Salary Slip after submitting the Timesheet by clicking directly on Create Salary Slip button on the top right.</w:t>
      </w: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Users: Roles &amp; Permission</w:t>
      </w:r>
    </w:p>
    <w:p>
      <w:pPr>
        <w:keepNext w:val="0"/>
        <w:keepLines w:val="0"/>
        <w:widowControl/>
        <w:suppressLineNumbers w:val="0"/>
        <w:ind w:left="-400" w:leftChars="-200" w:right="104" w:rightChars="52" w:firstLine="400" w:firstLineChars="200"/>
        <w:jc w:val="left"/>
        <w:rPr>
          <w:rStyle w:val="252"/>
          <w:rFonts w:hint="default" w:ascii="Calibri" w:hAnsi="Calibri" w:cs="Calibri"/>
          <w:b w:val="0"/>
          <w:bCs w:val="0"/>
          <w:color w:val="000000"/>
          <w:sz w:val="20"/>
          <w:szCs w:val="20"/>
          <w:lang w:val="en-IN"/>
        </w:rPr>
      </w:pPr>
    </w:p>
    <w:p>
      <w:pPr>
        <w:keepNext w:val="0"/>
        <w:keepLines w:val="0"/>
        <w:widowControl/>
        <w:suppressLineNumbers w:val="0"/>
        <w:ind w:left="-400" w:leftChars="-200" w:right="104" w:rightChars="52" w:firstLine="400" w:firstLineChars="200"/>
        <w:jc w:val="left"/>
        <w:rPr>
          <w:rStyle w:val="252"/>
          <w:rFonts w:hint="default" w:ascii="Calibri" w:hAnsi="Calibri" w:cs="Calibri"/>
          <w:b w:val="0"/>
          <w:bCs w:val="0"/>
          <w:color w:val="000000"/>
          <w:sz w:val="20"/>
          <w:szCs w:val="20"/>
          <w:lang w:val="en-IN"/>
        </w:rPr>
      </w:pPr>
      <w:r>
        <w:rPr>
          <w:rStyle w:val="252"/>
          <w:rFonts w:hint="default" w:ascii="Calibri" w:hAnsi="Calibri" w:cs="Calibri"/>
          <w:b w:val="0"/>
          <w:bCs w:val="0"/>
          <w:color w:val="000000"/>
          <w:sz w:val="20"/>
          <w:szCs w:val="20"/>
          <w:lang w:val="en-IN"/>
        </w:rPr>
        <w:t>The following table describes the users and their roles and permissions for the screens :</w:t>
      </w:r>
    </w:p>
    <w:p>
      <w:pPr>
        <w:rPr>
          <w:rFonts w:hint="default"/>
          <w:lang w:val="en-IN"/>
        </w:rPr>
      </w:pPr>
    </w:p>
    <w:tbl>
      <w:tblPr>
        <w:tblStyle w:val="12"/>
        <w:tblpPr w:leftFromText="180" w:rightFromText="180" w:vertAnchor="text" w:horzAnchor="page" w:tblpX="1693" w:tblpY="278"/>
        <w:tblOverlap w:val="never"/>
        <w:tblW w:w="79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Payroll Admin</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Payroll User</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p>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r>
    </w:tbl>
    <w:p>
      <w:pPr>
        <w:pStyle w:val="4"/>
        <w:numPr>
          <w:ilvl w:val="0"/>
          <w:numId w:val="0"/>
        </w:numPr>
        <w:bidi w:val="0"/>
        <w:ind w:leftChars="0" w:right="104" w:rightChars="52"/>
        <w:outlineLvl w:val="2"/>
        <w:rPr>
          <w:rFonts w:hint="default" w:ascii="Calibri" w:hAnsi="Calibri" w:cs="Calibri"/>
          <w:lang w:val="en-IN"/>
        </w:rPr>
      </w:pPr>
    </w:p>
    <w:p>
      <w:pPr>
        <w:pStyle w:val="4"/>
        <w:numPr>
          <w:ilvl w:val="0"/>
          <w:numId w:val="0"/>
        </w:numPr>
        <w:bidi w:val="0"/>
        <w:ind w:leftChars="0" w:right="104" w:rightChars="52"/>
        <w:outlineLvl w:val="2"/>
        <w:rPr>
          <w:rFonts w:hint="default" w:ascii="Calibri" w:hAnsi="Calibri" w:cs="Calibri"/>
          <w:lang w:val="en-IN"/>
        </w:rPr>
      </w:pPr>
    </w:p>
    <w:p>
      <w:pPr>
        <w:rPr>
          <w:rFonts w:hint="default" w:cs="Calibri"/>
          <w:lang w:val="en-US"/>
        </w:rPr>
      </w:pPr>
    </w:p>
    <w:p>
      <w:pPr>
        <w:pStyle w:val="4"/>
        <w:numPr>
          <w:ilvl w:val="1"/>
          <w:numId w:val="20"/>
        </w:numPr>
        <w:bidi w:val="0"/>
        <w:ind w:left="0" w:leftChars="0" w:right="104" w:rightChars="52" w:firstLine="0" w:firstLineChars="0"/>
        <w:outlineLvl w:val="2"/>
        <w:rPr>
          <w:rFonts w:hint="default" w:ascii="Calibri" w:hAnsi="Calibri" w:cs="Calibri"/>
          <w:lang w:val="en-IN"/>
        </w:rPr>
      </w:pPr>
      <w:bookmarkStart w:id="60" w:name="_Toc14620"/>
      <w:r>
        <w:rPr>
          <w:rFonts w:hint="default" w:cs="Calibri"/>
          <w:lang w:val="en-US"/>
        </w:rPr>
        <w:t>Payroll Entry</w:t>
      </w:r>
      <w:bookmarkEnd w:id="60"/>
    </w:p>
    <w:p>
      <w:pPr>
        <w:rPr>
          <w:rFonts w:hint="default" w:cs="Calibri"/>
          <w:lang w:val="en-IN"/>
        </w:rPr>
      </w:pPr>
    </w:p>
    <w:p>
      <w:pPr>
        <w:numPr>
          <w:ilvl w:val="0"/>
          <w:numId w:val="0"/>
        </w:numPr>
        <w:tabs>
          <w:tab w:val="left" w:pos="850"/>
        </w:tabs>
        <w:bidi w:val="0"/>
        <w:outlineLvl w:val="9"/>
        <w:rPr>
          <w:rFonts w:hint="default"/>
          <w:b/>
          <w:bCs/>
          <w:color w:val="000000"/>
          <w:sz w:val="24"/>
          <w:szCs w:val="24"/>
          <w:u w:val="single"/>
          <w:lang w:val="en-IN"/>
        </w:rPr>
      </w:pPr>
      <w:r>
        <w:rPr>
          <w:rFonts w:hint="default"/>
          <w:b/>
          <w:bCs/>
          <w:color w:val="000000"/>
          <w:sz w:val="24"/>
          <w:szCs w:val="24"/>
          <w:u w:val="single"/>
          <w:lang w:val="en-IN"/>
        </w:rPr>
        <w:t>General Description</w:t>
      </w:r>
    </w:p>
    <w:p>
      <w:pPr>
        <w:numPr>
          <w:ilvl w:val="0"/>
          <w:numId w:val="0"/>
        </w:numPr>
        <w:spacing w:line="240" w:lineRule="auto"/>
        <w:ind w:leftChars="0"/>
        <w:rPr>
          <w:rFonts w:hint="default"/>
          <w:b w:val="0"/>
          <w:bCs w:val="0"/>
          <w:u w:val="none"/>
          <w:lang w:val="en-IN"/>
        </w:rPr>
      </w:pP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11"/>
        <w:tblpPr w:leftFromText="180" w:rightFromText="180" w:vertAnchor="text" w:horzAnchor="page" w:tblpX="1694" w:tblpY="18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8"/>
        <w:gridCol w:w="42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ind w:left="-400" w:leftChars="-200" w:right="104" w:rightChars="52" w:firstLine="400" w:firstLineChars="200"/>
              <w:jc w:val="left"/>
              <w:rPr>
                <w:rStyle w:val="252"/>
                <w:rFonts w:hint="default" w:ascii="Calibri" w:hAnsi="Calibri" w:cs="Calibri"/>
                <w:b w:val="0"/>
                <w:bCs w:val="0"/>
                <w:color w:val="000000"/>
                <w:sz w:val="20"/>
                <w:szCs w:val="20"/>
                <w:rtl w:val="0"/>
                <w:lang w:val="en-IN" w:eastAsia="zh-CN"/>
              </w:rPr>
            </w:pPr>
            <w:r>
              <w:rPr>
                <w:rStyle w:val="252"/>
                <w:rFonts w:hint="default" w:ascii="Calibri" w:hAnsi="Calibri" w:cs="Calibri"/>
                <w:b w:val="0"/>
                <w:bCs w:val="0"/>
                <w:color w:val="000000"/>
                <w:sz w:val="20"/>
                <w:szCs w:val="20"/>
                <w:rtl w:val="0"/>
                <w:lang w:val="en-IN" w:eastAsia="zh-CN"/>
              </w:rPr>
              <w:t>Description</w:t>
            </w:r>
          </w:p>
        </w:tc>
        <w:tc>
          <w:tcPr>
            <w:tcW w:w="4270" w:type="dxa"/>
            <w:noWrap w:val="0"/>
            <w:vAlign w:val="top"/>
          </w:tcPr>
          <w:p>
            <w:pPr>
              <w:keepNext w:val="0"/>
              <w:keepLines w:val="0"/>
              <w:widowControl/>
              <w:numPr>
                <w:ilvl w:val="0"/>
                <w:numId w:val="62"/>
              </w:numPr>
              <w:suppressLineNumbers w:val="0"/>
              <w:ind w:left="425" w:leftChars="0" w:right="104" w:rightChars="52" w:hanging="425" w:firstLineChars="0"/>
              <w:jc w:val="left"/>
              <w:rPr>
                <w:rStyle w:val="252"/>
                <w:rFonts w:hint="default" w:cs="Calibri"/>
                <w:b w:val="0"/>
                <w:bCs w:val="0"/>
                <w:color w:val="000000"/>
                <w:sz w:val="20"/>
                <w:szCs w:val="20"/>
                <w:rtl w:val="0"/>
                <w:lang w:val="en-US" w:eastAsia="zh-CN"/>
              </w:rPr>
            </w:pPr>
            <w:r>
              <w:rPr>
                <w:rStyle w:val="252"/>
                <w:rFonts w:hint="default" w:cs="Calibri"/>
                <w:b w:val="0"/>
                <w:bCs w:val="0"/>
                <w:color w:val="000000"/>
                <w:sz w:val="20"/>
                <w:szCs w:val="20"/>
                <w:rtl w:val="0"/>
                <w:lang w:val="en-US" w:eastAsia="zh-CN"/>
              </w:rPr>
              <w:t>Payroll is the sum of all compensation a business must pay to its employees for a set of time or on a given date.</w:t>
            </w:r>
          </w:p>
          <w:p>
            <w:pPr>
              <w:keepNext w:val="0"/>
              <w:keepLines w:val="0"/>
              <w:widowControl/>
              <w:numPr>
                <w:ilvl w:val="0"/>
                <w:numId w:val="62"/>
              </w:numPr>
              <w:suppressLineNumbers w:val="0"/>
              <w:ind w:left="425" w:leftChars="0" w:right="104" w:rightChars="52" w:hanging="425" w:firstLineChars="0"/>
              <w:jc w:val="left"/>
              <w:rPr>
                <w:rStyle w:val="252"/>
                <w:rFonts w:hint="default" w:cs="Calibri"/>
                <w:b w:val="0"/>
                <w:bCs w:val="0"/>
                <w:color w:val="000000"/>
                <w:sz w:val="20"/>
                <w:szCs w:val="20"/>
                <w:rtl w:val="0"/>
                <w:lang w:val="en-US" w:eastAsia="zh-CN"/>
              </w:rPr>
            </w:pPr>
            <w:r>
              <w:rPr>
                <w:rStyle w:val="252"/>
                <w:rFonts w:hint="default" w:cs="Calibri"/>
                <w:b w:val="0"/>
                <w:bCs w:val="0"/>
                <w:color w:val="000000"/>
                <w:sz w:val="20"/>
                <w:szCs w:val="20"/>
                <w:rtl w:val="0"/>
                <w:lang w:val="en-US" w:eastAsia="zh-CN"/>
              </w:rPr>
              <w:t>In ERP,Payroll Entry enables bulk processing of payroll for employees.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4478"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Navigation</w:t>
            </w:r>
          </w:p>
        </w:tc>
        <w:tc>
          <w:tcPr>
            <w:tcW w:w="4270" w:type="dxa"/>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 &gt; Payroll&gt; Payroll &gt; Payroll Entry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270" w:type="dxa"/>
            <w:noWrap w:val="0"/>
            <w:vAlign w:val="top"/>
          </w:tcPr>
          <w:p>
            <w:pPr>
              <w:widowControl w:val="0"/>
              <w:numPr>
                <w:ilvl w:val="0"/>
                <w:numId w:val="0"/>
              </w:numPr>
              <w:ind w:leftChars="0"/>
              <w:jc w:val="both"/>
              <w:rPr>
                <w:rFonts w:hint="default"/>
                <w:sz w:val="20"/>
                <w:szCs w:val="20"/>
                <w:lang w:val="en-US" w:eastAsia="zh-CN"/>
              </w:rPr>
            </w:pPr>
            <w:r>
              <w:rPr>
                <w:rFonts w:hint="default"/>
                <w:sz w:val="20"/>
                <w:szCs w:val="20"/>
                <w:lang w:val="en-US" w:eastAsia="zh-CN"/>
              </w:rPr>
              <w:t>The system should have</w:t>
            </w:r>
            <w:r>
              <w:rPr>
                <w:rFonts w:hint="default"/>
                <w:sz w:val="20"/>
                <w:szCs w:val="20"/>
                <w:lang w:val="en-IN" w:eastAsia="zh-CN"/>
              </w:rPr>
              <w:t xml:space="preserve"> records in the following screen</w:t>
            </w:r>
            <w:r>
              <w:rPr>
                <w:rFonts w:hint="default"/>
                <w:sz w:val="20"/>
                <w:szCs w:val="20"/>
                <w:lang w:val="en-US" w:eastAsia="zh-CN"/>
              </w:rPr>
              <w:t>:</w:t>
            </w:r>
          </w:p>
          <w:p>
            <w:pPr>
              <w:widowControl w:val="0"/>
              <w:numPr>
                <w:ilvl w:val="0"/>
                <w:numId w:val="63"/>
              </w:numPr>
              <w:jc w:val="both"/>
              <w:rPr>
                <w:rFonts w:hint="default"/>
                <w:sz w:val="20"/>
                <w:szCs w:val="20"/>
                <w:rtl w:val="0"/>
                <w:lang w:val="en-US" w:eastAsia="zh-CN"/>
              </w:rPr>
            </w:pPr>
            <w:r>
              <w:rPr>
                <w:rFonts w:hint="default"/>
                <w:sz w:val="20"/>
                <w:szCs w:val="20"/>
                <w:rtl w:val="0"/>
                <w:lang w:val="en-US" w:eastAsia="zh-CN"/>
              </w:rPr>
              <w:t>Salary Structure Assignment</w:t>
            </w:r>
          </w:p>
          <w:p>
            <w:pPr>
              <w:widowControl w:val="0"/>
              <w:numPr>
                <w:ilvl w:val="0"/>
                <w:numId w:val="0"/>
              </w:numPr>
              <w:jc w:val="both"/>
              <w:rPr>
                <w:rFonts w:hint="default"/>
                <w:sz w:val="20"/>
                <w:szCs w:val="20"/>
                <w:rtl w:val="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270" w:type="dxa"/>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Payroll Entry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New Screen Name</w:t>
            </w:r>
          </w:p>
        </w:tc>
        <w:tc>
          <w:tcPr>
            <w:tcW w:w="4270" w:type="dxa"/>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No change</w:t>
            </w:r>
          </w:p>
        </w:tc>
      </w:tr>
    </w:tbl>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numPr>
          <w:ilvl w:val="0"/>
          <w:numId w:val="0"/>
        </w:numPr>
        <w:spacing w:line="240" w:lineRule="auto"/>
        <w:ind w:leftChars="0"/>
        <w:rPr>
          <w:rFonts w:hint="default"/>
          <w:b/>
          <w:bCs/>
          <w:color w:val="000000"/>
          <w:sz w:val="24"/>
          <w:szCs w:val="24"/>
          <w:u w:val="single"/>
          <w:lang w:val="en-US" w:eastAsia="zh-CN"/>
        </w:rPr>
      </w:pPr>
      <w:r>
        <w:rPr>
          <w:rFonts w:hint="default"/>
          <w:b/>
          <w:bCs/>
          <w:color w:val="000000"/>
          <w:sz w:val="24"/>
          <w:szCs w:val="24"/>
          <w:u w:val="single"/>
          <w:lang w:val="en-US" w:eastAsia="zh-CN"/>
        </w:rPr>
        <w:t>Screenshot</w:t>
      </w:r>
    </w:p>
    <w:p>
      <w:pPr>
        <w:numPr>
          <w:ilvl w:val="0"/>
          <w:numId w:val="0"/>
        </w:numPr>
        <w:spacing w:line="240" w:lineRule="auto"/>
        <w:ind w:leftChars="0"/>
        <w:rPr>
          <w:rFonts w:hint="default"/>
          <w:b/>
          <w:bCs/>
          <w:color w:val="000000"/>
          <w:sz w:val="24"/>
          <w:szCs w:val="24"/>
          <w:u w:val="single"/>
          <w:lang w:val="en-IN" w:eastAsia="zh-CN"/>
        </w:rPr>
      </w:pPr>
    </w:p>
    <w:p>
      <w:pPr>
        <w:bidi w:val="0"/>
      </w:pPr>
      <w:r>
        <w:drawing>
          <wp:inline distT="0" distB="0" distL="114300" distR="114300">
            <wp:extent cx="5170170" cy="3519170"/>
            <wp:effectExtent l="9525" t="9525" r="20955" b="14605"/>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24"/>
                    <a:srcRect l="1809"/>
                    <a:stretch>
                      <a:fillRect/>
                    </a:stretch>
                  </pic:blipFill>
                  <pic:spPr>
                    <a:xfrm>
                      <a:off x="0" y="0"/>
                      <a:ext cx="5170170" cy="3519170"/>
                    </a:xfrm>
                    <a:prstGeom prst="rect">
                      <a:avLst/>
                    </a:prstGeom>
                    <a:noFill/>
                    <a:ln>
                      <a:solidFill>
                        <a:schemeClr val="tx1"/>
                      </a:solidFill>
                    </a:ln>
                  </pic:spPr>
                </pic:pic>
              </a:graphicData>
            </a:graphic>
          </wp:inline>
        </w:drawing>
      </w:r>
    </w:p>
    <w:p>
      <w:pPr>
        <w:pStyle w:val="23"/>
        <w:ind w:right="104" w:rightChars="52"/>
        <w:jc w:val="center"/>
        <w:rPr>
          <w:rFonts w:hint="default" w:ascii="Calibri" w:hAnsi="Calibri" w:eastAsia="SimSun" w:cs="Calibri"/>
          <w:i w:val="0"/>
          <w:iCs w:val="0"/>
          <w:color w:val="000000"/>
          <w:sz w:val="20"/>
          <w:szCs w:val="20"/>
          <w:u w:val="none"/>
          <w:lang w:val="en-US" w:eastAsia="zh-CN" w:bidi="ar-SA"/>
        </w:rPr>
      </w:pPr>
    </w:p>
    <w:p>
      <w:r>
        <w:drawing>
          <wp:inline distT="0" distB="0" distL="114300" distR="114300">
            <wp:extent cx="5201920" cy="3727450"/>
            <wp:effectExtent l="9525" t="9525" r="27305" b="15875"/>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25"/>
                    <a:stretch>
                      <a:fillRect/>
                    </a:stretch>
                  </pic:blipFill>
                  <pic:spPr>
                    <a:xfrm>
                      <a:off x="0" y="0"/>
                      <a:ext cx="5201920" cy="3727450"/>
                    </a:xfrm>
                    <a:prstGeom prst="rect">
                      <a:avLst/>
                    </a:prstGeom>
                    <a:noFill/>
                    <a:ln>
                      <a:solidFill>
                        <a:schemeClr val="tx1"/>
                      </a:solidFill>
                    </a:ln>
                  </pic:spPr>
                </pic:pic>
              </a:graphicData>
            </a:graphic>
          </wp:inline>
        </w:drawing>
      </w:r>
    </w:p>
    <w:p>
      <w:pPr>
        <w:pStyle w:val="23"/>
        <w:ind w:right="104" w:rightChars="52"/>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 xml:space="preserve">Figure </w:t>
      </w:r>
      <w:r>
        <w:rPr>
          <w:rFonts w:hint="default" w:ascii="Calibri" w:hAnsi="Calibri" w:eastAsia="SimSun" w:cs="Calibri"/>
          <w:i w:val="0"/>
          <w:iCs w:val="0"/>
          <w:color w:val="000000"/>
          <w:sz w:val="20"/>
          <w:szCs w:val="20"/>
          <w:u w:val="none"/>
          <w:lang w:val="en-US" w:eastAsia="zh-CN" w:bidi="ar-SA"/>
        </w:rPr>
        <w:fldChar w:fldCharType="begin"/>
      </w:r>
      <w:r>
        <w:rPr>
          <w:rFonts w:hint="default" w:ascii="Calibri" w:hAnsi="Calibri" w:eastAsia="SimSun" w:cs="Calibri"/>
          <w:i w:val="0"/>
          <w:iCs w:val="0"/>
          <w:color w:val="000000"/>
          <w:sz w:val="20"/>
          <w:szCs w:val="20"/>
          <w:u w:val="none"/>
          <w:lang w:val="en-US" w:eastAsia="zh-CN" w:bidi="ar-SA"/>
        </w:rPr>
        <w:instrText xml:space="preserve"> SEQ Figure \* ARABIC </w:instrText>
      </w:r>
      <w:r>
        <w:rPr>
          <w:rFonts w:hint="default" w:ascii="Calibri" w:hAnsi="Calibri" w:eastAsia="SimSun" w:cs="Calibri"/>
          <w:i w:val="0"/>
          <w:iCs w:val="0"/>
          <w:color w:val="000000"/>
          <w:sz w:val="20"/>
          <w:szCs w:val="20"/>
          <w:u w:val="none"/>
          <w:lang w:val="en-US" w:eastAsia="zh-CN" w:bidi="ar-SA"/>
        </w:rPr>
        <w:fldChar w:fldCharType="separate"/>
      </w:r>
      <w:r>
        <w:rPr>
          <w:rFonts w:hint="default" w:ascii="Calibri" w:hAnsi="Calibri" w:eastAsia="SimSun" w:cs="Calibri"/>
          <w:i w:val="0"/>
          <w:iCs w:val="0"/>
          <w:color w:val="000000"/>
          <w:sz w:val="20"/>
          <w:szCs w:val="20"/>
          <w:u w:val="none"/>
          <w:lang w:val="en-US" w:eastAsia="zh-CN" w:bidi="ar-SA"/>
        </w:rPr>
        <w:t>9</w:t>
      </w:r>
      <w:r>
        <w:rPr>
          <w:rFonts w:hint="default" w:ascii="Calibri" w:hAnsi="Calibri" w:eastAsia="SimSun" w:cs="Calibri"/>
          <w:i w:val="0"/>
          <w:iCs w:val="0"/>
          <w:color w:val="000000"/>
          <w:sz w:val="20"/>
          <w:szCs w:val="20"/>
          <w:u w:val="none"/>
          <w:lang w:val="en-US" w:eastAsia="zh-CN" w:bidi="ar-SA"/>
        </w:rPr>
        <w:fldChar w:fldCharType="end"/>
      </w:r>
      <w:r>
        <w:rPr>
          <w:rFonts w:hint="default" w:ascii="Calibri" w:hAnsi="Calibri" w:eastAsia="SimSun" w:cs="Calibri"/>
          <w:i w:val="0"/>
          <w:iCs w:val="0"/>
          <w:color w:val="000000"/>
          <w:sz w:val="20"/>
          <w:szCs w:val="20"/>
          <w:u w:val="none"/>
          <w:lang w:val="en-US" w:eastAsia="zh-CN" w:bidi="ar-SA"/>
        </w:rPr>
        <w:t xml:space="preserve"> : Payroll Entry Screen</w:t>
      </w:r>
    </w:p>
    <w:p>
      <w:pPr>
        <w:numPr>
          <w:ilvl w:val="0"/>
          <w:numId w:val="0"/>
        </w:numPr>
        <w:tabs>
          <w:tab w:val="left" w:pos="850"/>
        </w:tabs>
        <w:bidi w:val="0"/>
        <w:outlineLvl w:val="9"/>
        <w:rPr>
          <w:rFonts w:hint="default"/>
          <w:b/>
          <w:bCs/>
          <w:color w:val="000000"/>
          <w:sz w:val="24"/>
          <w:szCs w:val="24"/>
          <w:u w:val="single"/>
          <w:rtl w:val="0"/>
          <w:lang w:val="en-US" w:eastAsia="zh-CN"/>
        </w:rPr>
      </w:pPr>
    </w:p>
    <w:p>
      <w:pPr>
        <w:numPr>
          <w:ilvl w:val="0"/>
          <w:numId w:val="0"/>
        </w:numPr>
        <w:tabs>
          <w:tab w:val="left" w:pos="850"/>
        </w:tabs>
        <w:bidi w:val="0"/>
        <w:outlineLvl w:val="9"/>
        <w:rPr>
          <w:rFonts w:hint="default"/>
          <w:b/>
          <w:bCs/>
          <w:color w:val="000000"/>
          <w:sz w:val="24"/>
          <w:szCs w:val="24"/>
          <w:u w:val="single"/>
          <w:rtl w:val="0"/>
          <w:lang w:val="en-US" w:eastAsia="zh-CN"/>
        </w:rPr>
      </w:pPr>
    </w:p>
    <w:p>
      <w:pPr>
        <w:numPr>
          <w:ilvl w:val="0"/>
          <w:numId w:val="0"/>
        </w:numPr>
        <w:tabs>
          <w:tab w:val="left" w:pos="850"/>
        </w:tabs>
        <w:bidi w:val="0"/>
        <w:outlineLvl w:val="9"/>
        <w:rPr>
          <w:rFonts w:hint="default"/>
          <w:b/>
          <w:bCs/>
          <w:color w:val="000000"/>
          <w:sz w:val="24"/>
          <w:szCs w:val="24"/>
          <w:u w:val="single"/>
          <w:rtl w:val="0"/>
          <w:lang w:val="en-US" w:eastAsia="zh-CN"/>
        </w:rPr>
      </w:pPr>
    </w:p>
    <w:p>
      <w:pPr>
        <w:numPr>
          <w:ilvl w:val="0"/>
          <w:numId w:val="0"/>
        </w:numPr>
        <w:tabs>
          <w:tab w:val="left" w:pos="850"/>
        </w:tabs>
        <w:bidi w:val="0"/>
        <w:outlineLvl w:val="9"/>
        <w:rPr>
          <w:rFonts w:hint="default"/>
          <w:b/>
          <w:bCs/>
          <w:color w:val="000000"/>
          <w:sz w:val="24"/>
          <w:szCs w:val="24"/>
          <w:u w:val="single"/>
          <w:rtl w:val="0"/>
          <w:lang w:val="en-US" w:eastAsia="zh-CN"/>
        </w:rPr>
      </w:pPr>
    </w:p>
    <w:p>
      <w:pPr>
        <w:numPr>
          <w:ilvl w:val="0"/>
          <w:numId w:val="0"/>
        </w:numPr>
        <w:tabs>
          <w:tab w:val="left" w:pos="850"/>
        </w:tabs>
        <w:bidi w:val="0"/>
        <w:outlineLvl w:val="9"/>
        <w:rPr>
          <w:rFonts w:hint="default"/>
          <w:b/>
          <w:bCs/>
          <w:color w:val="000000"/>
          <w:sz w:val="24"/>
          <w:szCs w:val="24"/>
          <w:u w:val="single"/>
          <w:rtl w:val="0"/>
          <w:lang w:val="en-US" w:eastAsia="zh-CN"/>
        </w:rPr>
      </w:pPr>
    </w:p>
    <w:p>
      <w:pPr>
        <w:numPr>
          <w:ilvl w:val="0"/>
          <w:numId w:val="0"/>
        </w:numPr>
        <w:tabs>
          <w:tab w:val="left" w:pos="850"/>
        </w:tabs>
        <w:bidi w:val="0"/>
        <w:outlineLvl w:val="9"/>
        <w:rPr>
          <w:rFonts w:hint="default"/>
          <w:b/>
          <w:bCs/>
          <w:color w:val="000000"/>
          <w:sz w:val="24"/>
          <w:szCs w:val="24"/>
          <w:u w:val="single"/>
          <w:lang w:val="en-IN" w:eastAsia="zh-CN"/>
        </w:rPr>
      </w:pPr>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p>
    <w:p>
      <w:pPr>
        <w:bidi w:val="0"/>
        <w:rPr>
          <w:rFonts w:hint="default"/>
          <w:lang w:val="en-US"/>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p>
      <w:pPr>
        <w:ind w:right="104" w:rightChars="52"/>
        <w:rPr>
          <w:rFonts w:hint="default" w:ascii="Calibri" w:hAnsi="Calibri" w:cs="Calibri"/>
          <w:lang w:val="en-US"/>
        </w:rPr>
      </w:pPr>
    </w:p>
    <w:tbl>
      <w:tblPr>
        <w:tblStyle w:val="12"/>
        <w:tblW w:w="8783" w:type="dxa"/>
        <w:tblInd w:w="-120" w:type="dxa"/>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shd w:val="clear" w:color="auto" w:fill="auto"/>
        <w:tblLayout w:type="fixed"/>
        <w:tblCellMar>
          <w:top w:w="0" w:type="dxa"/>
          <w:left w:w="108" w:type="dxa"/>
          <w:bottom w:w="0" w:type="dxa"/>
          <w:right w:w="108" w:type="dxa"/>
        </w:tblCellMar>
      </w:tblPr>
      <w:tblGrid>
        <w:gridCol w:w="1"/>
        <w:gridCol w:w="516"/>
        <w:gridCol w:w="25"/>
        <w:gridCol w:w="1508"/>
        <w:gridCol w:w="1"/>
        <w:gridCol w:w="1140"/>
        <w:gridCol w:w="92"/>
        <w:gridCol w:w="1148"/>
        <w:gridCol w:w="86"/>
        <w:gridCol w:w="1496"/>
        <w:gridCol w:w="20"/>
        <w:gridCol w:w="1299"/>
        <w:gridCol w:w="18"/>
        <w:gridCol w:w="1412"/>
        <w:gridCol w:w="21"/>
      </w:tblGrid>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shd w:val="clear" w:color="auto" w:fill="auto"/>
          <w:tblCellMar>
            <w:top w:w="0" w:type="dxa"/>
            <w:left w:w="108" w:type="dxa"/>
            <w:bottom w:w="0" w:type="dxa"/>
            <w:right w:w="108" w:type="dxa"/>
          </w:tblCellMar>
        </w:tblPrEx>
        <w:trPr>
          <w:trHeight w:val="300" w:hRule="atLeast"/>
        </w:trPr>
        <w:tc>
          <w:tcPr>
            <w:tcW w:w="517" w:type="dxa"/>
            <w:gridSpan w:val="2"/>
            <w:shd w:val="clear" w:color="auto" w:fill="4F81BD" w:themeFill="accent1"/>
            <w:noWrap/>
            <w:vAlign w:val="center"/>
          </w:tcPr>
          <w:p>
            <w:pPr>
              <w:keepNext w:val="0"/>
              <w:keepLines w:val="0"/>
              <w:widowControl/>
              <w:suppressLineNumbers w:val="0"/>
              <w:jc w:val="left"/>
              <w:textAlignment w:val="center"/>
              <w:rPr>
                <w:rFonts w:ascii="Calibri" w:hAnsi="Calibri" w:cs="Calibri"/>
                <w:i w:val="0"/>
                <w:iCs w:val="0"/>
                <w:color w:val="000000"/>
                <w:sz w:val="22"/>
                <w:szCs w:val="22"/>
                <w:u w:val="none"/>
              </w:rPr>
            </w:pPr>
            <w:r>
              <w:rPr>
                <w:rFonts w:hint="default" w:ascii="Calibri" w:hAnsi="Calibri" w:eastAsia="SimSun" w:cs="Calibri"/>
                <w:i w:val="0"/>
                <w:iCs w:val="0"/>
                <w:color w:val="FFFFFF" w:themeColor="background1"/>
                <w:kern w:val="0"/>
                <w:sz w:val="22"/>
                <w:szCs w:val="22"/>
                <w:u w:val="none"/>
                <w:lang w:val="en-US" w:eastAsia="zh-CN" w:bidi="ar"/>
                <w14:textFill>
                  <w14:solidFill>
                    <w14:schemeClr w14:val="bg1"/>
                  </w14:solidFill>
                </w14:textFill>
              </w:rPr>
              <w:t>ID</w:t>
            </w:r>
          </w:p>
        </w:tc>
        <w:tc>
          <w:tcPr>
            <w:tcW w:w="1533" w:type="dxa"/>
            <w:gridSpan w:val="2"/>
            <w:shd w:val="clear" w:color="auto" w:fill="4F81BD" w:themeFill="accent1"/>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cs="Calibri"/>
                <w:i w:val="0"/>
                <w:iCs w:val="0"/>
                <w:color w:val="FFFFFF" w:themeColor="background1"/>
                <w:kern w:val="0"/>
                <w:sz w:val="22"/>
                <w:szCs w:val="22"/>
                <w:u w:val="none"/>
                <w:lang w:val="en-US" w:eastAsia="zh-CN" w:bidi="ar"/>
                <w14:textFill>
                  <w14:solidFill>
                    <w14:schemeClr w14:val="bg1"/>
                  </w14:solidFill>
                </w14:textFill>
              </w:rPr>
              <w:t>Field Name</w:t>
            </w:r>
          </w:p>
        </w:tc>
        <w:tc>
          <w:tcPr>
            <w:tcW w:w="1233" w:type="dxa"/>
            <w:gridSpan w:val="3"/>
            <w:shd w:val="clear" w:color="auto" w:fill="4F81BD" w:themeFill="accent1"/>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sz w:val="20"/>
                <w:szCs w:val="20"/>
                <w:u w:val="none"/>
                <w:lang w:val="en-US" w:eastAsia="zh-CN" w:bidi="ar-SA"/>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1234" w:type="dxa"/>
            <w:gridSpan w:val="2"/>
            <w:shd w:val="clear" w:color="auto" w:fill="4F81BD" w:themeFill="accent1"/>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FFFFFF" w:themeColor="background1"/>
                <w:kern w:val="0"/>
                <w:sz w:val="22"/>
                <w:szCs w:val="22"/>
                <w:u w:val="none"/>
                <w:lang w:val="en-US" w:eastAsia="zh-CN" w:bidi="ar"/>
                <w14:textFill>
                  <w14:solidFill>
                    <w14:schemeClr w14:val="bg1"/>
                  </w14:solidFill>
                </w14:textFill>
              </w:rPr>
              <w:t>Mandatory</w:t>
            </w:r>
          </w:p>
        </w:tc>
        <w:tc>
          <w:tcPr>
            <w:tcW w:w="1516" w:type="dxa"/>
            <w:gridSpan w:val="2"/>
            <w:shd w:val="clear" w:color="auto" w:fill="4F81BD" w:themeFill="accent1"/>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US" w:eastAsia="zh-CN" w:bidi="ar"/>
              </w:rPr>
            </w:pPr>
            <w:r>
              <w:rPr>
                <w:rFonts w:hint="default" w:ascii="Calibri" w:hAnsi="Calibri" w:cs="Calibri"/>
                <w:b/>
                <w:bCs/>
                <w:i w:val="0"/>
                <w:iCs w:val="0"/>
                <w:color w:val="FFFFFF"/>
                <w:kern w:val="0"/>
                <w:sz w:val="20"/>
                <w:szCs w:val="20"/>
                <w:u w:val="none"/>
                <w:lang w:val="en-US" w:eastAsia="zh-CN" w:bidi="ar"/>
              </w:rPr>
              <w:t>Validation</w:t>
            </w:r>
            <w:r>
              <w:rPr>
                <w:rFonts w:hint="default" w:cs="Calibri"/>
                <w:b/>
                <w:bCs/>
                <w:i w:val="0"/>
                <w:iCs w:val="0"/>
                <w:color w:val="FFFFFF"/>
                <w:kern w:val="0"/>
                <w:sz w:val="20"/>
                <w:szCs w:val="20"/>
                <w:u w:val="none"/>
                <w:lang w:val="en-US" w:eastAsia="zh-CN" w:bidi="ar"/>
              </w:rPr>
              <w:t xml:space="preserve">/ </w:t>
            </w:r>
            <w:r>
              <w:rPr>
                <w:rFonts w:hint="default" w:ascii="Calibri" w:hAnsi="Calibri" w:cs="Calibri"/>
                <w:b/>
                <w:bCs/>
                <w:i w:val="0"/>
                <w:iCs w:val="0"/>
                <w:color w:val="FFFFFF"/>
                <w:kern w:val="0"/>
                <w:sz w:val="20"/>
                <w:szCs w:val="20"/>
                <w:u w:val="none"/>
                <w:lang w:val="en-US" w:eastAsia="zh-CN" w:bidi="ar"/>
              </w:rPr>
              <w:t>Action</w:t>
            </w:r>
          </w:p>
        </w:tc>
        <w:tc>
          <w:tcPr>
            <w:tcW w:w="1317" w:type="dxa"/>
            <w:gridSpan w:val="2"/>
            <w:shd w:val="clear" w:color="auto" w:fill="4F81BD" w:themeFill="accent1"/>
            <w:noWrap/>
            <w:vAlign w:val="center"/>
          </w:tcPr>
          <w:p>
            <w:pPr>
              <w:keepNext w:val="0"/>
              <w:keepLines w:val="0"/>
              <w:widowControl/>
              <w:suppressLineNumbers w:val="0"/>
              <w:jc w:val="left"/>
              <w:textAlignment w:val="center"/>
              <w:rPr>
                <w:rFonts w:hint="default"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IN" w:eastAsia="zh-CN" w:bidi="ar"/>
              </w:rPr>
              <w:t>Remarks</w:t>
            </w:r>
          </w:p>
        </w:tc>
        <w:tc>
          <w:tcPr>
            <w:tcW w:w="1433" w:type="dxa"/>
            <w:gridSpan w:val="2"/>
            <w:shd w:val="clear" w:color="auto" w:fill="4F81BD" w:themeFill="accent1"/>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shd w:val="clear" w:color="auto" w:fill="auto"/>
          <w:tblCellMar>
            <w:top w:w="0" w:type="dxa"/>
            <w:left w:w="108" w:type="dxa"/>
            <w:bottom w:w="0" w:type="dxa"/>
            <w:right w:w="108" w:type="dxa"/>
          </w:tblCellMar>
        </w:tblPrEx>
        <w:trPr>
          <w:trHeight w:val="300" w:hRule="atLeast"/>
        </w:trPr>
        <w:tc>
          <w:tcPr>
            <w:tcW w:w="517" w:type="dxa"/>
            <w:gridSpan w:val="2"/>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w:t>
            </w:r>
          </w:p>
        </w:tc>
        <w:tc>
          <w:tcPr>
            <w:tcW w:w="1533" w:type="dxa"/>
            <w:gridSpan w:val="2"/>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Posting Date</w:t>
            </w:r>
          </w:p>
        </w:tc>
        <w:tc>
          <w:tcPr>
            <w:tcW w:w="1233" w:type="dxa"/>
            <w:gridSpan w:val="3"/>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Date</w:t>
            </w:r>
          </w:p>
        </w:tc>
        <w:tc>
          <w:tcPr>
            <w:tcW w:w="1234" w:type="dxa"/>
            <w:gridSpan w:val="2"/>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Yes</w:t>
            </w:r>
          </w:p>
        </w:tc>
        <w:tc>
          <w:tcPr>
            <w:tcW w:w="1516" w:type="dxa"/>
            <w:gridSpan w:val="2"/>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US" w:eastAsia="zh-CN" w:bidi="ar"/>
              </w:rPr>
            </w:pPr>
          </w:p>
        </w:tc>
        <w:tc>
          <w:tcPr>
            <w:tcW w:w="1317" w:type="dxa"/>
            <w:gridSpan w:val="2"/>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US" w:eastAsia="zh-CN" w:bidi="ar"/>
              </w:rPr>
            </w:pPr>
          </w:p>
        </w:tc>
        <w:tc>
          <w:tcPr>
            <w:tcW w:w="1433" w:type="dxa"/>
            <w:gridSpan w:val="2"/>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shd w:val="clear" w:color="auto" w:fill="auto"/>
          <w:tblCellMar>
            <w:top w:w="0" w:type="dxa"/>
            <w:left w:w="108" w:type="dxa"/>
            <w:bottom w:w="0" w:type="dxa"/>
            <w:right w:w="108" w:type="dxa"/>
          </w:tblCellMar>
        </w:tblPrEx>
        <w:trPr>
          <w:trHeight w:val="300" w:hRule="atLeast"/>
        </w:trPr>
        <w:tc>
          <w:tcPr>
            <w:tcW w:w="517" w:type="dxa"/>
            <w:gridSpan w:val="2"/>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w:t>
            </w:r>
          </w:p>
        </w:tc>
        <w:tc>
          <w:tcPr>
            <w:tcW w:w="1533" w:type="dxa"/>
            <w:gridSpan w:val="2"/>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Payroll Frequency</w:t>
            </w:r>
          </w:p>
        </w:tc>
        <w:tc>
          <w:tcPr>
            <w:tcW w:w="1233" w:type="dxa"/>
            <w:gridSpan w:val="3"/>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lang w:val="en-US"/>
              </w:rPr>
            </w:pPr>
            <w:r>
              <w:rPr>
                <w:rFonts w:hint="default" w:ascii="Calibri" w:hAnsi="Calibri" w:cs="Calibri"/>
                <w:i w:val="0"/>
                <w:iCs w:val="0"/>
                <w:color w:val="000000"/>
                <w:sz w:val="22"/>
                <w:szCs w:val="22"/>
                <w:u w:val="none"/>
                <w:lang w:val="en-US"/>
              </w:rPr>
              <w:t>Dropdown</w:t>
            </w:r>
          </w:p>
        </w:tc>
        <w:tc>
          <w:tcPr>
            <w:tcW w:w="1234" w:type="dxa"/>
            <w:gridSpan w:val="2"/>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Yes</w:t>
            </w:r>
          </w:p>
        </w:tc>
        <w:tc>
          <w:tcPr>
            <w:tcW w:w="1516" w:type="dxa"/>
            <w:gridSpan w:val="2"/>
            <w:shd w:val="clear" w:color="auto" w:fill="auto"/>
            <w:noWrap/>
            <w:vAlign w:val="center"/>
          </w:tcPr>
          <w:p>
            <w:pPr>
              <w:rPr>
                <w:rFonts w:hint="default" w:cs="Calibri"/>
                <w:i w:val="0"/>
                <w:iCs w:val="0"/>
                <w:color w:val="000000"/>
                <w:sz w:val="22"/>
                <w:szCs w:val="22"/>
                <w:u w:val="none"/>
                <w:lang w:val="en-US"/>
              </w:rPr>
            </w:pPr>
            <w:r>
              <w:rPr>
                <w:rFonts w:hint="default" w:cs="Calibri"/>
                <w:i w:val="0"/>
                <w:iCs w:val="0"/>
                <w:color w:val="000000"/>
                <w:sz w:val="22"/>
                <w:szCs w:val="22"/>
                <w:u w:val="none"/>
                <w:lang w:val="en-US"/>
              </w:rPr>
              <w:t>Options:</w:t>
            </w:r>
          </w:p>
          <w:p>
            <w:pPr>
              <w:numPr>
                <w:ilvl w:val="0"/>
                <w:numId w:val="0"/>
              </w:numPr>
              <w:ind w:leftChars="0"/>
              <w:rPr>
                <w:rFonts w:hint="default" w:ascii="Calibri" w:hAnsi="Calibri" w:cs="Calibri"/>
                <w:i w:val="0"/>
                <w:iCs w:val="0"/>
                <w:color w:val="000000"/>
                <w:sz w:val="22"/>
                <w:szCs w:val="22"/>
                <w:u w:val="none"/>
                <w:lang w:val="en-US"/>
              </w:rPr>
            </w:pPr>
            <w:r>
              <w:rPr>
                <w:rFonts w:hint="default" w:ascii="Calibri" w:hAnsi="Calibri" w:cs="Calibri"/>
                <w:i w:val="0"/>
                <w:iCs w:val="0"/>
                <w:color w:val="000000"/>
                <w:sz w:val="22"/>
                <w:szCs w:val="22"/>
                <w:u w:val="none"/>
                <w:lang w:val="en-US"/>
              </w:rPr>
              <w:t>Monthly</w:t>
            </w:r>
          </w:p>
          <w:p>
            <w:pPr>
              <w:numPr>
                <w:ilvl w:val="0"/>
                <w:numId w:val="0"/>
              </w:numPr>
              <w:ind w:leftChars="0"/>
              <w:rPr>
                <w:rFonts w:hint="default" w:ascii="Calibri" w:hAnsi="Calibri" w:cs="Calibri"/>
                <w:i w:val="0"/>
                <w:iCs w:val="0"/>
                <w:color w:val="000000"/>
                <w:sz w:val="22"/>
                <w:szCs w:val="22"/>
                <w:u w:val="none"/>
                <w:lang w:val="en-US"/>
              </w:rPr>
            </w:pPr>
            <w:r>
              <w:rPr>
                <w:rFonts w:hint="default" w:ascii="Calibri" w:hAnsi="Calibri" w:cs="Calibri"/>
                <w:i w:val="0"/>
                <w:iCs w:val="0"/>
                <w:color w:val="000000"/>
                <w:sz w:val="22"/>
                <w:szCs w:val="22"/>
                <w:u w:val="none"/>
                <w:lang w:val="en-US"/>
              </w:rPr>
              <w:t>Fortnightly</w:t>
            </w:r>
          </w:p>
          <w:p>
            <w:pPr>
              <w:numPr>
                <w:ilvl w:val="0"/>
                <w:numId w:val="0"/>
              </w:numPr>
              <w:ind w:leftChars="0"/>
              <w:rPr>
                <w:rFonts w:hint="default" w:ascii="Calibri" w:hAnsi="Calibri" w:cs="Calibri"/>
                <w:i w:val="0"/>
                <w:iCs w:val="0"/>
                <w:color w:val="000000"/>
                <w:sz w:val="22"/>
                <w:szCs w:val="22"/>
                <w:u w:val="none"/>
                <w:lang w:val="en-US"/>
              </w:rPr>
            </w:pPr>
            <w:r>
              <w:rPr>
                <w:rFonts w:hint="default" w:ascii="Calibri" w:hAnsi="Calibri" w:cs="Calibri"/>
                <w:i w:val="0"/>
                <w:iCs w:val="0"/>
                <w:color w:val="000000"/>
                <w:sz w:val="22"/>
                <w:szCs w:val="22"/>
                <w:u w:val="none"/>
                <w:lang w:val="en-US"/>
              </w:rPr>
              <w:t>Weekly</w:t>
            </w:r>
          </w:p>
          <w:p>
            <w:pPr>
              <w:numPr>
                <w:ilvl w:val="0"/>
                <w:numId w:val="0"/>
              </w:numPr>
              <w:ind w:leftChars="0"/>
              <w:rPr>
                <w:rFonts w:hint="default" w:ascii="Calibri" w:hAnsi="Calibri" w:cs="Calibri"/>
                <w:i w:val="0"/>
                <w:iCs w:val="0"/>
                <w:color w:val="000000"/>
                <w:sz w:val="22"/>
                <w:szCs w:val="22"/>
                <w:u w:val="none"/>
                <w:lang w:val="en-US"/>
              </w:rPr>
            </w:pPr>
            <w:r>
              <w:rPr>
                <w:rFonts w:hint="default" w:ascii="Calibri" w:hAnsi="Calibri" w:cs="Calibri"/>
                <w:i w:val="0"/>
                <w:iCs w:val="0"/>
                <w:color w:val="000000"/>
                <w:sz w:val="22"/>
                <w:szCs w:val="22"/>
                <w:u w:val="none"/>
                <w:lang w:val="en-US"/>
              </w:rPr>
              <w:t>Daily</w:t>
            </w:r>
          </w:p>
          <w:p>
            <w:pPr>
              <w:keepNext w:val="0"/>
              <w:keepLines w:val="0"/>
              <w:widowControl/>
              <w:numPr>
                <w:ilvl w:val="0"/>
                <w:numId w:val="0"/>
              </w:numPr>
              <w:suppressLineNumbers w:val="0"/>
              <w:ind w:leftChars="0"/>
              <w:jc w:val="left"/>
              <w:textAlignment w:val="center"/>
              <w:rPr>
                <w:rFonts w:hint="default" w:ascii="Calibri" w:hAnsi="Calibri" w:eastAsia="SimSun" w:cs="Calibri"/>
                <w:i w:val="0"/>
                <w:iCs w:val="0"/>
                <w:color w:val="000000"/>
                <w:kern w:val="0"/>
                <w:sz w:val="22"/>
                <w:szCs w:val="22"/>
                <w:u w:val="none"/>
                <w:lang w:val="en-US" w:eastAsia="zh-CN" w:bidi="ar"/>
              </w:rPr>
            </w:pPr>
            <w:r>
              <w:rPr>
                <w:rFonts w:hint="default" w:ascii="Calibri" w:hAnsi="Calibri" w:cs="Calibri"/>
                <w:i w:val="0"/>
                <w:iCs w:val="0"/>
                <w:color w:val="000000"/>
                <w:sz w:val="22"/>
                <w:szCs w:val="22"/>
                <w:u w:val="none"/>
                <w:lang w:val="en-US"/>
              </w:rPr>
              <w:t>Bimonthly</w:t>
            </w:r>
          </w:p>
        </w:tc>
        <w:tc>
          <w:tcPr>
            <w:tcW w:w="1317" w:type="dxa"/>
            <w:gridSpan w:val="2"/>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US" w:eastAsia="zh-CN" w:bidi="ar"/>
              </w:rPr>
            </w:pPr>
          </w:p>
        </w:tc>
        <w:tc>
          <w:tcPr>
            <w:tcW w:w="1433" w:type="dxa"/>
            <w:gridSpan w:val="2"/>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shd w:val="clear" w:color="auto" w:fill="auto"/>
          <w:tblCellMar>
            <w:top w:w="0" w:type="dxa"/>
            <w:left w:w="108" w:type="dxa"/>
            <w:bottom w:w="0" w:type="dxa"/>
            <w:right w:w="108" w:type="dxa"/>
          </w:tblCellMar>
        </w:tblPrEx>
        <w:trPr>
          <w:trHeight w:val="300" w:hRule="atLeast"/>
        </w:trPr>
        <w:tc>
          <w:tcPr>
            <w:tcW w:w="517" w:type="dxa"/>
            <w:gridSpan w:val="2"/>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3</w:t>
            </w:r>
          </w:p>
        </w:tc>
        <w:tc>
          <w:tcPr>
            <w:tcW w:w="1533" w:type="dxa"/>
            <w:gridSpan w:val="2"/>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Company</w:t>
            </w:r>
          </w:p>
        </w:tc>
        <w:tc>
          <w:tcPr>
            <w:tcW w:w="1233" w:type="dxa"/>
            <w:gridSpan w:val="3"/>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Link</w:t>
            </w:r>
          </w:p>
        </w:tc>
        <w:tc>
          <w:tcPr>
            <w:tcW w:w="1234" w:type="dxa"/>
            <w:gridSpan w:val="2"/>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Yes</w:t>
            </w:r>
          </w:p>
        </w:tc>
        <w:tc>
          <w:tcPr>
            <w:tcW w:w="1516" w:type="dxa"/>
            <w:gridSpan w:val="2"/>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US" w:eastAsia="zh-CN" w:bidi="ar"/>
              </w:rPr>
            </w:pPr>
            <w:r>
              <w:rPr>
                <w:rFonts w:hint="default" w:ascii="Calibri" w:hAnsi="Calibri" w:eastAsia="SimSun" w:cs="Calibri"/>
                <w:i w:val="0"/>
                <w:iCs w:val="0"/>
                <w:color w:val="000000"/>
                <w:kern w:val="0"/>
                <w:sz w:val="22"/>
                <w:szCs w:val="22"/>
                <w:u w:val="none"/>
                <w:lang w:val="en-US" w:eastAsia="zh-CN" w:bidi="ar"/>
              </w:rPr>
              <w:t>Linked to the master screen “Company”</w:t>
            </w:r>
          </w:p>
        </w:tc>
        <w:tc>
          <w:tcPr>
            <w:tcW w:w="1317" w:type="dxa"/>
            <w:gridSpan w:val="2"/>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US" w:eastAsia="zh-CN" w:bidi="ar"/>
              </w:rPr>
            </w:pPr>
          </w:p>
        </w:tc>
        <w:tc>
          <w:tcPr>
            <w:tcW w:w="1433" w:type="dxa"/>
            <w:gridSpan w:val="2"/>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shd w:val="clear" w:color="auto" w:fill="auto"/>
          <w:tblCellMar>
            <w:top w:w="0" w:type="dxa"/>
            <w:left w:w="108" w:type="dxa"/>
            <w:bottom w:w="0" w:type="dxa"/>
            <w:right w:w="108" w:type="dxa"/>
          </w:tblCellMar>
        </w:tblPrEx>
        <w:trPr>
          <w:trHeight w:val="300" w:hRule="atLeast"/>
        </w:trPr>
        <w:tc>
          <w:tcPr>
            <w:tcW w:w="517" w:type="dxa"/>
            <w:gridSpan w:val="2"/>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4</w:t>
            </w:r>
          </w:p>
        </w:tc>
        <w:tc>
          <w:tcPr>
            <w:tcW w:w="1533" w:type="dxa"/>
            <w:gridSpan w:val="2"/>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Currency</w:t>
            </w:r>
          </w:p>
        </w:tc>
        <w:tc>
          <w:tcPr>
            <w:tcW w:w="1233" w:type="dxa"/>
            <w:gridSpan w:val="3"/>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Link</w:t>
            </w:r>
          </w:p>
        </w:tc>
        <w:tc>
          <w:tcPr>
            <w:tcW w:w="1234" w:type="dxa"/>
            <w:gridSpan w:val="2"/>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Yes</w:t>
            </w:r>
          </w:p>
        </w:tc>
        <w:tc>
          <w:tcPr>
            <w:tcW w:w="1516" w:type="dxa"/>
            <w:gridSpan w:val="2"/>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US" w:eastAsia="zh-CN" w:bidi="ar"/>
              </w:rPr>
            </w:pPr>
          </w:p>
        </w:tc>
        <w:tc>
          <w:tcPr>
            <w:tcW w:w="1317" w:type="dxa"/>
            <w:gridSpan w:val="2"/>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US" w:eastAsia="zh-CN" w:bidi="ar"/>
              </w:rPr>
            </w:pPr>
          </w:p>
        </w:tc>
        <w:tc>
          <w:tcPr>
            <w:tcW w:w="1433" w:type="dxa"/>
            <w:gridSpan w:val="2"/>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shd w:val="clear" w:color="auto" w:fill="auto"/>
          <w:tblCellMar>
            <w:top w:w="0" w:type="dxa"/>
            <w:left w:w="108" w:type="dxa"/>
            <w:bottom w:w="0" w:type="dxa"/>
            <w:right w:w="108" w:type="dxa"/>
          </w:tblCellMar>
        </w:tblPrEx>
        <w:trPr>
          <w:trHeight w:val="300" w:hRule="atLeast"/>
        </w:trPr>
        <w:tc>
          <w:tcPr>
            <w:tcW w:w="517" w:type="dxa"/>
            <w:gridSpan w:val="2"/>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5</w:t>
            </w:r>
          </w:p>
        </w:tc>
        <w:tc>
          <w:tcPr>
            <w:tcW w:w="1533" w:type="dxa"/>
            <w:gridSpan w:val="2"/>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Exchange Rate</w:t>
            </w:r>
          </w:p>
        </w:tc>
        <w:tc>
          <w:tcPr>
            <w:tcW w:w="1233" w:type="dxa"/>
            <w:gridSpan w:val="3"/>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Float</w:t>
            </w:r>
          </w:p>
        </w:tc>
        <w:tc>
          <w:tcPr>
            <w:tcW w:w="1234" w:type="dxa"/>
            <w:gridSpan w:val="2"/>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Yes</w:t>
            </w:r>
          </w:p>
        </w:tc>
        <w:tc>
          <w:tcPr>
            <w:tcW w:w="1516" w:type="dxa"/>
            <w:gridSpan w:val="2"/>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US" w:eastAsia="zh-CN" w:bidi="ar"/>
              </w:rPr>
            </w:pPr>
          </w:p>
        </w:tc>
        <w:tc>
          <w:tcPr>
            <w:tcW w:w="1317" w:type="dxa"/>
            <w:gridSpan w:val="2"/>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US" w:eastAsia="zh-CN" w:bidi="ar"/>
              </w:rPr>
            </w:pPr>
          </w:p>
        </w:tc>
        <w:tc>
          <w:tcPr>
            <w:tcW w:w="1433" w:type="dxa"/>
            <w:gridSpan w:val="2"/>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shd w:val="clear" w:color="auto" w:fill="auto"/>
          <w:tblCellMar>
            <w:top w:w="0" w:type="dxa"/>
            <w:left w:w="108" w:type="dxa"/>
            <w:bottom w:w="0" w:type="dxa"/>
            <w:right w:w="108" w:type="dxa"/>
          </w:tblCellMar>
        </w:tblPrEx>
        <w:trPr>
          <w:trHeight w:val="300" w:hRule="atLeast"/>
        </w:trPr>
        <w:tc>
          <w:tcPr>
            <w:tcW w:w="517" w:type="dxa"/>
            <w:gridSpan w:val="2"/>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6</w:t>
            </w:r>
          </w:p>
        </w:tc>
        <w:tc>
          <w:tcPr>
            <w:tcW w:w="1533" w:type="dxa"/>
            <w:gridSpan w:val="2"/>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Payroll Payable Account</w:t>
            </w:r>
          </w:p>
        </w:tc>
        <w:tc>
          <w:tcPr>
            <w:tcW w:w="1233" w:type="dxa"/>
            <w:gridSpan w:val="3"/>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Link</w:t>
            </w:r>
          </w:p>
        </w:tc>
        <w:tc>
          <w:tcPr>
            <w:tcW w:w="1234" w:type="dxa"/>
            <w:gridSpan w:val="2"/>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Yes</w:t>
            </w:r>
          </w:p>
        </w:tc>
        <w:tc>
          <w:tcPr>
            <w:tcW w:w="1516" w:type="dxa"/>
            <w:gridSpan w:val="2"/>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US" w:eastAsia="zh-CN" w:bidi="ar"/>
              </w:rPr>
            </w:pPr>
            <w:r>
              <w:rPr>
                <w:rFonts w:hint="default" w:ascii="Calibri" w:hAnsi="Calibri" w:eastAsia="SimSun" w:cs="Calibri"/>
                <w:i w:val="0"/>
                <w:iCs w:val="0"/>
                <w:color w:val="000000"/>
                <w:kern w:val="0"/>
                <w:sz w:val="22"/>
                <w:szCs w:val="22"/>
                <w:u w:val="none"/>
                <w:lang w:val="en-US" w:eastAsia="zh-CN" w:bidi="ar"/>
              </w:rPr>
              <w:t>Link to the screen “Account”</w:t>
            </w:r>
          </w:p>
        </w:tc>
        <w:tc>
          <w:tcPr>
            <w:tcW w:w="1317" w:type="dxa"/>
            <w:gridSpan w:val="2"/>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US" w:eastAsia="zh-CN" w:bidi="ar"/>
              </w:rPr>
            </w:pPr>
          </w:p>
        </w:tc>
        <w:tc>
          <w:tcPr>
            <w:tcW w:w="1433" w:type="dxa"/>
            <w:gridSpan w:val="2"/>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shd w:val="clear" w:color="auto" w:fill="auto"/>
          <w:tblCellMar>
            <w:top w:w="0" w:type="dxa"/>
            <w:left w:w="108" w:type="dxa"/>
            <w:bottom w:w="0" w:type="dxa"/>
            <w:right w:w="108" w:type="dxa"/>
          </w:tblCellMar>
        </w:tblPrEx>
        <w:trPr>
          <w:trHeight w:val="300" w:hRule="atLeast"/>
        </w:trPr>
        <w:tc>
          <w:tcPr>
            <w:tcW w:w="517" w:type="dxa"/>
            <w:gridSpan w:val="2"/>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7</w:t>
            </w:r>
          </w:p>
        </w:tc>
        <w:tc>
          <w:tcPr>
            <w:tcW w:w="1533" w:type="dxa"/>
            <w:gridSpan w:val="2"/>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Status</w:t>
            </w:r>
          </w:p>
        </w:tc>
        <w:tc>
          <w:tcPr>
            <w:tcW w:w="1233" w:type="dxa"/>
            <w:gridSpan w:val="3"/>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cs="Calibri"/>
                <w:i w:val="0"/>
                <w:iCs w:val="0"/>
                <w:color w:val="000000"/>
                <w:sz w:val="22"/>
                <w:szCs w:val="22"/>
                <w:u w:val="none"/>
                <w:lang w:val="en-US"/>
              </w:rPr>
              <w:t>Dropdown</w:t>
            </w:r>
          </w:p>
        </w:tc>
        <w:tc>
          <w:tcPr>
            <w:tcW w:w="1234" w:type="dxa"/>
            <w:gridSpan w:val="2"/>
            <w:shd w:val="clear" w:color="auto" w:fill="auto"/>
            <w:noWrap/>
            <w:vAlign w:val="center"/>
          </w:tcPr>
          <w:p>
            <w:pPr>
              <w:rPr>
                <w:rFonts w:hint="default" w:ascii="Calibri" w:hAnsi="Calibri" w:cs="Calibri"/>
                <w:i w:val="0"/>
                <w:iCs w:val="0"/>
                <w:color w:val="000000"/>
                <w:sz w:val="22"/>
                <w:szCs w:val="22"/>
                <w:u w:val="none"/>
              </w:rPr>
            </w:pPr>
          </w:p>
        </w:tc>
        <w:tc>
          <w:tcPr>
            <w:tcW w:w="1516" w:type="dxa"/>
            <w:gridSpan w:val="2"/>
            <w:shd w:val="clear" w:color="auto" w:fill="auto"/>
            <w:noWrap/>
            <w:vAlign w:val="center"/>
          </w:tcPr>
          <w:p>
            <w:pPr>
              <w:rPr>
                <w:rFonts w:hint="default" w:ascii="Calibri" w:hAnsi="Calibri"/>
                <w:i w:val="0"/>
                <w:iCs w:val="0"/>
                <w:color w:val="000000"/>
                <w:sz w:val="22"/>
                <w:szCs w:val="22"/>
                <w:u w:val="none"/>
                <w:lang w:val="en-US"/>
              </w:rPr>
            </w:pPr>
            <w:r>
              <w:rPr>
                <w:rFonts w:hint="default" w:ascii="Calibri" w:hAnsi="Calibri"/>
                <w:i w:val="0"/>
                <w:iCs w:val="0"/>
                <w:color w:val="000000"/>
                <w:sz w:val="22"/>
                <w:szCs w:val="22"/>
                <w:u w:val="none"/>
                <w:lang w:val="en-US"/>
              </w:rPr>
              <w:t>Options:</w:t>
            </w:r>
          </w:p>
          <w:p>
            <w:pPr>
              <w:rPr>
                <w:rFonts w:hint="default" w:ascii="Calibri" w:hAnsi="Calibri"/>
                <w:i w:val="0"/>
                <w:iCs w:val="0"/>
                <w:color w:val="000000"/>
                <w:sz w:val="22"/>
                <w:szCs w:val="22"/>
                <w:u w:val="none"/>
              </w:rPr>
            </w:pPr>
            <w:r>
              <w:rPr>
                <w:rFonts w:hint="default" w:ascii="Calibri" w:hAnsi="Calibri"/>
                <w:i w:val="0"/>
                <w:iCs w:val="0"/>
                <w:color w:val="000000"/>
                <w:sz w:val="22"/>
                <w:szCs w:val="22"/>
                <w:u w:val="none"/>
              </w:rPr>
              <w:t>Draft</w:t>
            </w:r>
          </w:p>
          <w:p>
            <w:pPr>
              <w:rPr>
                <w:rFonts w:hint="default" w:ascii="Calibri" w:hAnsi="Calibri"/>
                <w:i w:val="0"/>
                <w:iCs w:val="0"/>
                <w:color w:val="000000"/>
                <w:sz w:val="22"/>
                <w:szCs w:val="22"/>
                <w:u w:val="none"/>
              </w:rPr>
            </w:pPr>
            <w:r>
              <w:rPr>
                <w:rFonts w:hint="default" w:ascii="Calibri" w:hAnsi="Calibri"/>
                <w:i w:val="0"/>
                <w:iCs w:val="0"/>
                <w:color w:val="000000"/>
                <w:sz w:val="22"/>
                <w:szCs w:val="22"/>
                <w:u w:val="none"/>
              </w:rPr>
              <w:t>Submitted</w:t>
            </w:r>
          </w:p>
          <w:p>
            <w:pPr>
              <w:rPr>
                <w:rFonts w:hint="default" w:ascii="Calibri" w:hAnsi="Calibri"/>
                <w:i w:val="0"/>
                <w:iCs w:val="0"/>
                <w:color w:val="000000"/>
                <w:sz w:val="22"/>
                <w:szCs w:val="22"/>
                <w:u w:val="none"/>
              </w:rPr>
            </w:pPr>
            <w:r>
              <w:rPr>
                <w:rFonts w:hint="default" w:ascii="Calibri" w:hAnsi="Calibri"/>
                <w:i w:val="0"/>
                <w:iCs w:val="0"/>
                <w:color w:val="000000"/>
                <w:sz w:val="22"/>
                <w:szCs w:val="22"/>
                <w:u w:val="none"/>
              </w:rPr>
              <w:t>Cancelled</w:t>
            </w:r>
          </w:p>
          <w:p>
            <w:pPr>
              <w:rPr>
                <w:rFonts w:hint="default" w:ascii="Calibri" w:hAnsi="Calibri"/>
                <w:i w:val="0"/>
                <w:iCs w:val="0"/>
                <w:color w:val="000000"/>
                <w:sz w:val="22"/>
                <w:szCs w:val="22"/>
                <w:u w:val="none"/>
              </w:rPr>
            </w:pPr>
            <w:r>
              <w:rPr>
                <w:rFonts w:hint="default" w:ascii="Calibri" w:hAnsi="Calibri"/>
                <w:i w:val="0"/>
                <w:iCs w:val="0"/>
                <w:color w:val="000000"/>
                <w:sz w:val="22"/>
                <w:szCs w:val="22"/>
                <w:u w:val="none"/>
              </w:rPr>
              <w:t>Queued</w:t>
            </w:r>
          </w:p>
          <w:p>
            <w:pPr>
              <w:rPr>
                <w:rFonts w:hint="default" w:ascii="Calibri" w:hAnsi="Calibri" w:cs="Calibri"/>
                <w:i w:val="0"/>
                <w:iCs w:val="0"/>
                <w:color w:val="000000"/>
                <w:sz w:val="22"/>
                <w:szCs w:val="22"/>
                <w:u w:val="none"/>
              </w:rPr>
            </w:pPr>
            <w:r>
              <w:rPr>
                <w:rFonts w:hint="default" w:ascii="Calibri" w:hAnsi="Calibri"/>
                <w:i w:val="0"/>
                <w:iCs w:val="0"/>
                <w:color w:val="000000"/>
                <w:sz w:val="22"/>
                <w:szCs w:val="22"/>
                <w:u w:val="none"/>
              </w:rPr>
              <w:t>Failed</w:t>
            </w:r>
          </w:p>
        </w:tc>
        <w:tc>
          <w:tcPr>
            <w:tcW w:w="1317" w:type="dxa"/>
            <w:gridSpan w:val="2"/>
            <w:shd w:val="clear" w:color="auto" w:fill="auto"/>
            <w:noWrap/>
            <w:vAlign w:val="center"/>
          </w:tcPr>
          <w:p>
            <w:pPr>
              <w:rPr>
                <w:rFonts w:hint="default" w:ascii="Calibri" w:hAnsi="Calibri" w:cs="Calibri"/>
                <w:i w:val="0"/>
                <w:iCs w:val="0"/>
                <w:color w:val="000000"/>
                <w:sz w:val="22"/>
                <w:szCs w:val="22"/>
                <w:u w:val="none"/>
              </w:rPr>
            </w:pPr>
          </w:p>
        </w:tc>
        <w:tc>
          <w:tcPr>
            <w:tcW w:w="1433" w:type="dxa"/>
            <w:gridSpan w:val="2"/>
            <w:shd w:val="clear" w:color="auto" w:fill="auto"/>
            <w:noWrap/>
            <w:vAlign w:val="center"/>
          </w:tcPr>
          <w:p>
            <w:pPr>
              <w:rPr>
                <w:rFonts w:hint="default" w:ascii="Calibri" w:hAnsi="Calibri" w:cs="Calibri"/>
                <w:i w:val="0"/>
                <w:iCs w:val="0"/>
                <w:color w:val="000000"/>
                <w:sz w:val="22"/>
                <w:szCs w:val="22"/>
                <w:u w:val="none"/>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shd w:val="clear" w:color="auto" w:fill="auto"/>
          <w:tblCellMar>
            <w:top w:w="0" w:type="dxa"/>
            <w:left w:w="108" w:type="dxa"/>
            <w:bottom w:w="0" w:type="dxa"/>
            <w:right w:w="108" w:type="dxa"/>
          </w:tblCellMar>
        </w:tblPrEx>
        <w:trPr>
          <w:trHeight w:val="300" w:hRule="atLeast"/>
        </w:trPr>
        <w:tc>
          <w:tcPr>
            <w:tcW w:w="517" w:type="dxa"/>
            <w:gridSpan w:val="2"/>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8</w:t>
            </w:r>
          </w:p>
        </w:tc>
        <w:tc>
          <w:tcPr>
            <w:tcW w:w="1533" w:type="dxa"/>
            <w:gridSpan w:val="2"/>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Start Date</w:t>
            </w:r>
          </w:p>
        </w:tc>
        <w:tc>
          <w:tcPr>
            <w:tcW w:w="1233" w:type="dxa"/>
            <w:gridSpan w:val="3"/>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Date</w:t>
            </w:r>
          </w:p>
        </w:tc>
        <w:tc>
          <w:tcPr>
            <w:tcW w:w="1234" w:type="dxa"/>
            <w:gridSpan w:val="2"/>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Yes</w:t>
            </w:r>
          </w:p>
        </w:tc>
        <w:tc>
          <w:tcPr>
            <w:tcW w:w="1516" w:type="dxa"/>
            <w:gridSpan w:val="2"/>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US" w:eastAsia="zh-CN" w:bidi="ar"/>
              </w:rPr>
            </w:pPr>
          </w:p>
        </w:tc>
        <w:tc>
          <w:tcPr>
            <w:tcW w:w="1317" w:type="dxa"/>
            <w:gridSpan w:val="2"/>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US" w:eastAsia="zh-CN" w:bidi="ar"/>
              </w:rPr>
            </w:pPr>
          </w:p>
        </w:tc>
        <w:tc>
          <w:tcPr>
            <w:tcW w:w="1433" w:type="dxa"/>
            <w:gridSpan w:val="2"/>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shd w:val="clear" w:color="auto" w:fill="auto"/>
          <w:tblCellMar>
            <w:top w:w="0" w:type="dxa"/>
            <w:left w:w="108" w:type="dxa"/>
            <w:bottom w:w="0" w:type="dxa"/>
            <w:right w:w="108" w:type="dxa"/>
          </w:tblCellMar>
        </w:tblPrEx>
        <w:trPr>
          <w:trHeight w:val="300" w:hRule="atLeast"/>
        </w:trPr>
        <w:tc>
          <w:tcPr>
            <w:tcW w:w="517" w:type="dxa"/>
            <w:gridSpan w:val="2"/>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9</w:t>
            </w:r>
          </w:p>
        </w:tc>
        <w:tc>
          <w:tcPr>
            <w:tcW w:w="1533" w:type="dxa"/>
            <w:gridSpan w:val="2"/>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End Date</w:t>
            </w:r>
          </w:p>
        </w:tc>
        <w:tc>
          <w:tcPr>
            <w:tcW w:w="1233" w:type="dxa"/>
            <w:gridSpan w:val="3"/>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Date</w:t>
            </w:r>
          </w:p>
        </w:tc>
        <w:tc>
          <w:tcPr>
            <w:tcW w:w="1234" w:type="dxa"/>
            <w:gridSpan w:val="2"/>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Yes</w:t>
            </w:r>
          </w:p>
        </w:tc>
        <w:tc>
          <w:tcPr>
            <w:tcW w:w="1516" w:type="dxa"/>
            <w:gridSpan w:val="2"/>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US" w:eastAsia="zh-CN" w:bidi="ar"/>
              </w:rPr>
            </w:pPr>
          </w:p>
        </w:tc>
        <w:tc>
          <w:tcPr>
            <w:tcW w:w="1317" w:type="dxa"/>
            <w:gridSpan w:val="2"/>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US" w:eastAsia="zh-CN" w:bidi="ar"/>
              </w:rPr>
            </w:pPr>
          </w:p>
        </w:tc>
        <w:tc>
          <w:tcPr>
            <w:tcW w:w="1433" w:type="dxa"/>
            <w:gridSpan w:val="2"/>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shd w:val="clear" w:color="auto" w:fill="auto"/>
          <w:tblCellMar>
            <w:top w:w="0" w:type="dxa"/>
            <w:left w:w="108" w:type="dxa"/>
            <w:bottom w:w="0" w:type="dxa"/>
            <w:right w:w="108" w:type="dxa"/>
          </w:tblCellMar>
        </w:tblPrEx>
        <w:trPr>
          <w:trHeight w:val="300" w:hRule="atLeast"/>
        </w:trPr>
        <w:tc>
          <w:tcPr>
            <w:tcW w:w="517" w:type="dxa"/>
            <w:gridSpan w:val="2"/>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10</w:t>
            </w:r>
          </w:p>
        </w:tc>
        <w:tc>
          <w:tcPr>
            <w:tcW w:w="1533" w:type="dxa"/>
            <w:gridSpan w:val="2"/>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Salary Slip Based on Timesheet</w:t>
            </w:r>
          </w:p>
        </w:tc>
        <w:tc>
          <w:tcPr>
            <w:tcW w:w="1233" w:type="dxa"/>
            <w:gridSpan w:val="3"/>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lang w:val="en-US"/>
              </w:rPr>
            </w:pPr>
            <w:r>
              <w:rPr>
                <w:rFonts w:hint="default" w:ascii="Calibri" w:hAnsi="Calibri" w:eastAsia="SimSun" w:cs="Calibri"/>
                <w:i w:val="0"/>
                <w:iCs w:val="0"/>
                <w:color w:val="000000"/>
                <w:kern w:val="0"/>
                <w:sz w:val="22"/>
                <w:szCs w:val="22"/>
                <w:u w:val="none"/>
                <w:lang w:val="en-US" w:eastAsia="zh-CN" w:bidi="ar"/>
              </w:rPr>
              <w:t>Checkbox</w:t>
            </w:r>
          </w:p>
        </w:tc>
        <w:tc>
          <w:tcPr>
            <w:tcW w:w="1234" w:type="dxa"/>
            <w:gridSpan w:val="2"/>
            <w:shd w:val="clear" w:color="auto" w:fill="auto"/>
            <w:noWrap/>
            <w:vAlign w:val="center"/>
          </w:tcPr>
          <w:p>
            <w:pPr>
              <w:rPr>
                <w:rFonts w:hint="default" w:ascii="Calibri" w:hAnsi="Calibri" w:cs="Calibri"/>
                <w:i w:val="0"/>
                <w:iCs w:val="0"/>
                <w:color w:val="000000"/>
                <w:sz w:val="22"/>
                <w:szCs w:val="22"/>
                <w:u w:val="none"/>
              </w:rPr>
            </w:pPr>
          </w:p>
        </w:tc>
        <w:tc>
          <w:tcPr>
            <w:tcW w:w="1516" w:type="dxa"/>
            <w:gridSpan w:val="2"/>
            <w:shd w:val="clear" w:color="auto" w:fill="auto"/>
            <w:noWrap/>
            <w:vAlign w:val="center"/>
          </w:tcPr>
          <w:p>
            <w:pPr>
              <w:rPr>
                <w:rFonts w:hint="default" w:ascii="Calibri" w:hAnsi="Calibri" w:cs="Calibri"/>
                <w:i w:val="0"/>
                <w:iCs w:val="0"/>
                <w:color w:val="000000"/>
                <w:sz w:val="22"/>
                <w:szCs w:val="22"/>
                <w:u w:val="none"/>
                <w:lang w:val="en-US"/>
              </w:rPr>
            </w:pPr>
            <w:r>
              <w:rPr>
                <w:rFonts w:hint="default" w:ascii="Calibri" w:hAnsi="Calibri" w:cs="Calibri"/>
                <w:i w:val="0"/>
                <w:iCs w:val="0"/>
                <w:color w:val="000000"/>
                <w:sz w:val="22"/>
                <w:szCs w:val="22"/>
                <w:u w:val="none"/>
                <w:lang w:val="en-US"/>
              </w:rPr>
              <w:t>If checkbox is checked,salary slip will be generated on the basis of timesheet.</w:t>
            </w:r>
          </w:p>
        </w:tc>
        <w:tc>
          <w:tcPr>
            <w:tcW w:w="1317" w:type="dxa"/>
            <w:gridSpan w:val="2"/>
            <w:shd w:val="clear" w:color="auto" w:fill="auto"/>
            <w:noWrap/>
            <w:vAlign w:val="center"/>
          </w:tcPr>
          <w:p>
            <w:pPr>
              <w:rPr>
                <w:rFonts w:hint="default" w:ascii="Calibri" w:hAnsi="Calibri" w:cs="Calibri"/>
                <w:i w:val="0"/>
                <w:iCs w:val="0"/>
                <w:color w:val="000000"/>
                <w:sz w:val="22"/>
                <w:szCs w:val="22"/>
                <w:u w:val="none"/>
              </w:rPr>
            </w:pPr>
          </w:p>
        </w:tc>
        <w:tc>
          <w:tcPr>
            <w:tcW w:w="1433" w:type="dxa"/>
            <w:gridSpan w:val="2"/>
            <w:shd w:val="clear" w:color="auto" w:fill="auto"/>
            <w:noWrap/>
            <w:vAlign w:val="center"/>
          </w:tcPr>
          <w:p>
            <w:pPr>
              <w:rPr>
                <w:rFonts w:hint="default" w:ascii="Calibri" w:hAnsi="Calibri" w:cs="Calibri"/>
                <w:i w:val="0"/>
                <w:iCs w:val="0"/>
                <w:color w:val="000000"/>
                <w:sz w:val="22"/>
                <w:szCs w:val="22"/>
                <w:u w:val="none"/>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shd w:val="clear" w:color="auto" w:fill="auto"/>
          <w:tblCellMar>
            <w:top w:w="0" w:type="dxa"/>
            <w:left w:w="108" w:type="dxa"/>
            <w:bottom w:w="0" w:type="dxa"/>
            <w:right w:w="108" w:type="dxa"/>
          </w:tblCellMar>
        </w:tblPrEx>
        <w:trPr>
          <w:trHeight w:val="300" w:hRule="atLeast"/>
        </w:trPr>
        <w:tc>
          <w:tcPr>
            <w:tcW w:w="517" w:type="dxa"/>
            <w:gridSpan w:val="2"/>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11</w:t>
            </w:r>
          </w:p>
        </w:tc>
        <w:tc>
          <w:tcPr>
            <w:tcW w:w="1533" w:type="dxa"/>
            <w:gridSpan w:val="2"/>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Deduct Tax For Unclaimed Employee Benefits</w:t>
            </w:r>
          </w:p>
        </w:tc>
        <w:tc>
          <w:tcPr>
            <w:tcW w:w="1233" w:type="dxa"/>
            <w:gridSpan w:val="3"/>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Checkbox</w:t>
            </w:r>
          </w:p>
        </w:tc>
        <w:tc>
          <w:tcPr>
            <w:tcW w:w="1234" w:type="dxa"/>
            <w:gridSpan w:val="2"/>
            <w:shd w:val="clear" w:color="auto" w:fill="auto"/>
            <w:noWrap/>
            <w:vAlign w:val="center"/>
          </w:tcPr>
          <w:p>
            <w:pPr>
              <w:rPr>
                <w:rFonts w:hint="default" w:ascii="Calibri" w:hAnsi="Calibri" w:cs="Calibri"/>
                <w:i w:val="0"/>
                <w:iCs w:val="0"/>
                <w:color w:val="000000"/>
                <w:sz w:val="22"/>
                <w:szCs w:val="22"/>
                <w:u w:val="none"/>
              </w:rPr>
            </w:pPr>
          </w:p>
        </w:tc>
        <w:tc>
          <w:tcPr>
            <w:tcW w:w="1516" w:type="dxa"/>
            <w:gridSpan w:val="2"/>
            <w:shd w:val="clear" w:color="auto" w:fill="auto"/>
            <w:noWrap/>
            <w:vAlign w:val="center"/>
          </w:tcPr>
          <w:p>
            <w:pPr>
              <w:rPr>
                <w:rFonts w:hint="default" w:ascii="Calibri" w:hAnsi="Calibri" w:cs="Calibri"/>
                <w:i w:val="0"/>
                <w:iCs w:val="0"/>
                <w:color w:val="000000"/>
                <w:sz w:val="22"/>
                <w:szCs w:val="22"/>
                <w:u w:val="none"/>
              </w:rPr>
            </w:pPr>
          </w:p>
        </w:tc>
        <w:tc>
          <w:tcPr>
            <w:tcW w:w="1317" w:type="dxa"/>
            <w:gridSpan w:val="2"/>
            <w:shd w:val="clear" w:color="auto" w:fill="auto"/>
            <w:noWrap/>
            <w:vAlign w:val="center"/>
          </w:tcPr>
          <w:p>
            <w:pPr>
              <w:rPr>
                <w:rFonts w:hint="default" w:ascii="Calibri" w:hAnsi="Calibri" w:cs="Calibri"/>
                <w:i w:val="0"/>
                <w:iCs w:val="0"/>
                <w:color w:val="000000"/>
                <w:sz w:val="22"/>
                <w:szCs w:val="22"/>
                <w:u w:val="none"/>
              </w:rPr>
            </w:pPr>
          </w:p>
        </w:tc>
        <w:tc>
          <w:tcPr>
            <w:tcW w:w="1433" w:type="dxa"/>
            <w:gridSpan w:val="2"/>
            <w:shd w:val="clear" w:color="auto" w:fill="auto"/>
            <w:noWrap/>
            <w:vAlign w:val="center"/>
          </w:tcPr>
          <w:p>
            <w:pPr>
              <w:rPr>
                <w:rFonts w:hint="default" w:ascii="Calibri" w:hAnsi="Calibri" w:cs="Calibri"/>
                <w:i w:val="0"/>
                <w:iCs w:val="0"/>
                <w:color w:val="000000"/>
                <w:sz w:val="22"/>
                <w:szCs w:val="22"/>
                <w:u w:val="none"/>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shd w:val="clear" w:color="auto" w:fill="auto"/>
          <w:tblCellMar>
            <w:top w:w="0" w:type="dxa"/>
            <w:left w:w="108" w:type="dxa"/>
            <w:bottom w:w="0" w:type="dxa"/>
            <w:right w:w="108" w:type="dxa"/>
          </w:tblCellMar>
        </w:tblPrEx>
        <w:trPr>
          <w:trHeight w:val="300" w:hRule="atLeast"/>
        </w:trPr>
        <w:tc>
          <w:tcPr>
            <w:tcW w:w="517" w:type="dxa"/>
            <w:gridSpan w:val="2"/>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12</w:t>
            </w:r>
          </w:p>
        </w:tc>
        <w:tc>
          <w:tcPr>
            <w:tcW w:w="1533" w:type="dxa"/>
            <w:gridSpan w:val="2"/>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Deduct Tax For Unsubmitted Tax Exemption Proof</w:t>
            </w:r>
          </w:p>
        </w:tc>
        <w:tc>
          <w:tcPr>
            <w:tcW w:w="1233" w:type="dxa"/>
            <w:gridSpan w:val="3"/>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Checkbox</w:t>
            </w:r>
          </w:p>
        </w:tc>
        <w:tc>
          <w:tcPr>
            <w:tcW w:w="1234" w:type="dxa"/>
            <w:gridSpan w:val="2"/>
            <w:shd w:val="clear" w:color="auto" w:fill="auto"/>
            <w:noWrap/>
            <w:vAlign w:val="center"/>
          </w:tcPr>
          <w:p>
            <w:pPr>
              <w:rPr>
                <w:rFonts w:hint="default" w:ascii="Calibri" w:hAnsi="Calibri" w:cs="Calibri"/>
                <w:i w:val="0"/>
                <w:iCs w:val="0"/>
                <w:color w:val="000000"/>
                <w:sz w:val="22"/>
                <w:szCs w:val="22"/>
                <w:u w:val="none"/>
              </w:rPr>
            </w:pPr>
          </w:p>
        </w:tc>
        <w:tc>
          <w:tcPr>
            <w:tcW w:w="1516" w:type="dxa"/>
            <w:gridSpan w:val="2"/>
            <w:shd w:val="clear" w:color="auto" w:fill="auto"/>
            <w:noWrap/>
            <w:vAlign w:val="center"/>
          </w:tcPr>
          <w:p>
            <w:pPr>
              <w:rPr>
                <w:rFonts w:hint="default" w:ascii="Calibri" w:hAnsi="Calibri" w:cs="Calibri"/>
                <w:i w:val="0"/>
                <w:iCs w:val="0"/>
                <w:color w:val="000000"/>
                <w:sz w:val="22"/>
                <w:szCs w:val="22"/>
                <w:u w:val="none"/>
              </w:rPr>
            </w:pPr>
          </w:p>
        </w:tc>
        <w:tc>
          <w:tcPr>
            <w:tcW w:w="1317" w:type="dxa"/>
            <w:gridSpan w:val="2"/>
            <w:shd w:val="clear" w:color="auto" w:fill="auto"/>
            <w:noWrap/>
            <w:vAlign w:val="center"/>
          </w:tcPr>
          <w:p>
            <w:pPr>
              <w:rPr>
                <w:rFonts w:hint="default" w:ascii="Calibri" w:hAnsi="Calibri" w:cs="Calibri"/>
                <w:i w:val="0"/>
                <w:iCs w:val="0"/>
                <w:color w:val="000000"/>
                <w:sz w:val="22"/>
                <w:szCs w:val="22"/>
                <w:u w:val="none"/>
              </w:rPr>
            </w:pPr>
          </w:p>
        </w:tc>
        <w:tc>
          <w:tcPr>
            <w:tcW w:w="1433" w:type="dxa"/>
            <w:gridSpan w:val="2"/>
            <w:shd w:val="clear" w:color="auto" w:fill="auto"/>
            <w:noWrap/>
            <w:vAlign w:val="center"/>
          </w:tcPr>
          <w:p>
            <w:pPr>
              <w:rPr>
                <w:rFonts w:hint="default" w:ascii="Calibri" w:hAnsi="Calibri" w:cs="Calibri"/>
                <w:i w:val="0"/>
                <w:iCs w:val="0"/>
                <w:color w:val="000000"/>
                <w:sz w:val="22"/>
                <w:szCs w:val="22"/>
                <w:u w:val="none"/>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shd w:val="clear" w:color="auto" w:fill="auto"/>
          <w:tblCellMar>
            <w:top w:w="0" w:type="dxa"/>
            <w:left w:w="108" w:type="dxa"/>
            <w:bottom w:w="0" w:type="dxa"/>
            <w:right w:w="108" w:type="dxa"/>
          </w:tblCellMar>
        </w:tblPrEx>
        <w:trPr>
          <w:trHeight w:val="300" w:hRule="atLeast"/>
        </w:trPr>
        <w:tc>
          <w:tcPr>
            <w:tcW w:w="517" w:type="dxa"/>
            <w:gridSpan w:val="2"/>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13</w:t>
            </w:r>
          </w:p>
        </w:tc>
        <w:tc>
          <w:tcPr>
            <w:tcW w:w="1533" w:type="dxa"/>
            <w:gridSpan w:val="2"/>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Branch</w:t>
            </w:r>
          </w:p>
        </w:tc>
        <w:tc>
          <w:tcPr>
            <w:tcW w:w="1233" w:type="dxa"/>
            <w:gridSpan w:val="3"/>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Link</w:t>
            </w:r>
          </w:p>
        </w:tc>
        <w:tc>
          <w:tcPr>
            <w:tcW w:w="1234" w:type="dxa"/>
            <w:gridSpan w:val="2"/>
            <w:shd w:val="clear" w:color="auto" w:fill="auto"/>
            <w:noWrap/>
            <w:vAlign w:val="center"/>
          </w:tcPr>
          <w:p>
            <w:pPr>
              <w:rPr>
                <w:rFonts w:hint="default" w:ascii="Calibri" w:hAnsi="Calibri" w:cs="Calibri"/>
                <w:i w:val="0"/>
                <w:iCs w:val="0"/>
                <w:color w:val="000000"/>
                <w:sz w:val="22"/>
                <w:szCs w:val="22"/>
                <w:u w:val="none"/>
              </w:rPr>
            </w:pPr>
          </w:p>
        </w:tc>
        <w:tc>
          <w:tcPr>
            <w:tcW w:w="1516" w:type="dxa"/>
            <w:gridSpan w:val="2"/>
            <w:shd w:val="clear" w:color="auto" w:fill="auto"/>
            <w:noWrap/>
            <w:vAlign w:val="center"/>
          </w:tcPr>
          <w:p>
            <w:pPr>
              <w:rPr>
                <w:rFonts w:hint="default" w:ascii="Calibri" w:hAnsi="Calibri" w:cs="Calibri"/>
                <w:i w:val="0"/>
                <w:iCs w:val="0"/>
                <w:color w:val="000000"/>
                <w:sz w:val="22"/>
                <w:szCs w:val="22"/>
                <w:u w:val="none"/>
                <w:lang w:val="en-US"/>
              </w:rPr>
            </w:pPr>
            <w:r>
              <w:rPr>
                <w:rFonts w:hint="default" w:ascii="Calibri" w:hAnsi="Calibri" w:cs="Calibri"/>
                <w:i w:val="0"/>
                <w:iCs w:val="0"/>
                <w:color w:val="000000"/>
                <w:sz w:val="22"/>
                <w:szCs w:val="22"/>
                <w:u w:val="none"/>
                <w:lang w:val="en-US"/>
              </w:rPr>
              <w:t>Link to master screen “Branch”</w:t>
            </w:r>
          </w:p>
        </w:tc>
        <w:tc>
          <w:tcPr>
            <w:tcW w:w="1317" w:type="dxa"/>
            <w:gridSpan w:val="2"/>
            <w:shd w:val="clear" w:color="auto" w:fill="auto"/>
            <w:noWrap/>
            <w:vAlign w:val="center"/>
          </w:tcPr>
          <w:p>
            <w:pPr>
              <w:rPr>
                <w:rFonts w:hint="default" w:ascii="Calibri" w:hAnsi="Calibri" w:cs="Calibri"/>
                <w:i w:val="0"/>
                <w:iCs w:val="0"/>
                <w:color w:val="000000"/>
                <w:sz w:val="22"/>
                <w:szCs w:val="22"/>
                <w:u w:val="none"/>
              </w:rPr>
            </w:pPr>
          </w:p>
        </w:tc>
        <w:tc>
          <w:tcPr>
            <w:tcW w:w="1433" w:type="dxa"/>
            <w:gridSpan w:val="2"/>
            <w:shd w:val="clear" w:color="auto" w:fill="auto"/>
            <w:noWrap/>
            <w:vAlign w:val="center"/>
          </w:tcPr>
          <w:p>
            <w:pPr>
              <w:rPr>
                <w:rFonts w:hint="default" w:ascii="Calibri" w:hAnsi="Calibri" w:cs="Calibri"/>
                <w:i w:val="0"/>
                <w:iCs w:val="0"/>
                <w:color w:val="000000"/>
                <w:sz w:val="22"/>
                <w:szCs w:val="22"/>
                <w:u w:val="none"/>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shd w:val="clear" w:color="auto" w:fill="auto"/>
          <w:tblCellMar>
            <w:top w:w="0" w:type="dxa"/>
            <w:left w:w="108" w:type="dxa"/>
            <w:bottom w:w="0" w:type="dxa"/>
            <w:right w:w="108" w:type="dxa"/>
          </w:tblCellMar>
        </w:tblPrEx>
        <w:trPr>
          <w:trHeight w:val="300" w:hRule="atLeast"/>
        </w:trPr>
        <w:tc>
          <w:tcPr>
            <w:tcW w:w="517" w:type="dxa"/>
            <w:gridSpan w:val="2"/>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14</w:t>
            </w:r>
          </w:p>
        </w:tc>
        <w:tc>
          <w:tcPr>
            <w:tcW w:w="1533" w:type="dxa"/>
            <w:gridSpan w:val="2"/>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Department</w:t>
            </w:r>
          </w:p>
        </w:tc>
        <w:tc>
          <w:tcPr>
            <w:tcW w:w="1233" w:type="dxa"/>
            <w:gridSpan w:val="3"/>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Link</w:t>
            </w:r>
          </w:p>
        </w:tc>
        <w:tc>
          <w:tcPr>
            <w:tcW w:w="1234" w:type="dxa"/>
            <w:gridSpan w:val="2"/>
            <w:shd w:val="clear" w:color="auto" w:fill="auto"/>
            <w:noWrap/>
            <w:vAlign w:val="center"/>
          </w:tcPr>
          <w:p>
            <w:pPr>
              <w:rPr>
                <w:rFonts w:hint="default" w:ascii="Calibri" w:hAnsi="Calibri" w:cs="Calibri"/>
                <w:i w:val="0"/>
                <w:iCs w:val="0"/>
                <w:color w:val="000000"/>
                <w:sz w:val="22"/>
                <w:szCs w:val="22"/>
                <w:u w:val="none"/>
              </w:rPr>
            </w:pPr>
          </w:p>
        </w:tc>
        <w:tc>
          <w:tcPr>
            <w:tcW w:w="1516" w:type="dxa"/>
            <w:gridSpan w:val="2"/>
            <w:shd w:val="clear" w:color="auto" w:fill="auto"/>
            <w:noWrap/>
            <w:vAlign w:val="center"/>
          </w:tcPr>
          <w:p>
            <w:pPr>
              <w:rPr>
                <w:rFonts w:hint="default" w:ascii="Calibri" w:hAnsi="Calibri" w:cs="Calibri"/>
                <w:i w:val="0"/>
                <w:iCs w:val="0"/>
                <w:color w:val="000000"/>
                <w:sz w:val="22"/>
                <w:szCs w:val="22"/>
                <w:u w:val="none"/>
              </w:rPr>
            </w:pPr>
            <w:r>
              <w:rPr>
                <w:rFonts w:hint="default" w:ascii="Calibri" w:hAnsi="Calibri" w:cs="Calibri"/>
                <w:i w:val="0"/>
                <w:iCs w:val="0"/>
                <w:color w:val="000000"/>
                <w:sz w:val="22"/>
                <w:szCs w:val="22"/>
                <w:u w:val="none"/>
                <w:lang w:val="en-US"/>
              </w:rPr>
              <w:t>Link to master screen “Department”</w:t>
            </w:r>
          </w:p>
        </w:tc>
        <w:tc>
          <w:tcPr>
            <w:tcW w:w="1317" w:type="dxa"/>
            <w:gridSpan w:val="2"/>
            <w:shd w:val="clear" w:color="auto" w:fill="auto"/>
            <w:noWrap/>
            <w:vAlign w:val="center"/>
          </w:tcPr>
          <w:p>
            <w:pPr>
              <w:rPr>
                <w:rFonts w:hint="default" w:ascii="Calibri" w:hAnsi="Calibri" w:cs="Calibri"/>
                <w:i w:val="0"/>
                <w:iCs w:val="0"/>
                <w:color w:val="000000"/>
                <w:sz w:val="22"/>
                <w:szCs w:val="22"/>
                <w:u w:val="none"/>
              </w:rPr>
            </w:pPr>
          </w:p>
        </w:tc>
        <w:tc>
          <w:tcPr>
            <w:tcW w:w="1433" w:type="dxa"/>
            <w:gridSpan w:val="2"/>
            <w:shd w:val="clear" w:color="auto" w:fill="auto"/>
            <w:noWrap/>
            <w:vAlign w:val="center"/>
          </w:tcPr>
          <w:p>
            <w:pPr>
              <w:rPr>
                <w:rFonts w:hint="default" w:ascii="Calibri" w:hAnsi="Calibri" w:cs="Calibri"/>
                <w:i w:val="0"/>
                <w:iCs w:val="0"/>
                <w:color w:val="000000"/>
                <w:sz w:val="22"/>
                <w:szCs w:val="22"/>
                <w:u w:val="none"/>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shd w:val="clear" w:color="auto" w:fill="auto"/>
          <w:tblCellMar>
            <w:top w:w="0" w:type="dxa"/>
            <w:left w:w="108" w:type="dxa"/>
            <w:bottom w:w="0" w:type="dxa"/>
            <w:right w:w="108" w:type="dxa"/>
          </w:tblCellMar>
        </w:tblPrEx>
        <w:trPr>
          <w:trHeight w:val="300" w:hRule="atLeast"/>
        </w:trPr>
        <w:tc>
          <w:tcPr>
            <w:tcW w:w="517" w:type="dxa"/>
            <w:gridSpan w:val="2"/>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15</w:t>
            </w:r>
          </w:p>
        </w:tc>
        <w:tc>
          <w:tcPr>
            <w:tcW w:w="1533" w:type="dxa"/>
            <w:gridSpan w:val="2"/>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Designation</w:t>
            </w:r>
          </w:p>
        </w:tc>
        <w:tc>
          <w:tcPr>
            <w:tcW w:w="1233" w:type="dxa"/>
            <w:gridSpan w:val="3"/>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Link</w:t>
            </w:r>
          </w:p>
        </w:tc>
        <w:tc>
          <w:tcPr>
            <w:tcW w:w="1234" w:type="dxa"/>
            <w:gridSpan w:val="2"/>
            <w:shd w:val="clear" w:color="auto" w:fill="auto"/>
            <w:noWrap/>
            <w:vAlign w:val="center"/>
          </w:tcPr>
          <w:p>
            <w:pPr>
              <w:rPr>
                <w:rFonts w:hint="default" w:ascii="Calibri" w:hAnsi="Calibri" w:cs="Calibri"/>
                <w:i w:val="0"/>
                <w:iCs w:val="0"/>
                <w:color w:val="000000"/>
                <w:sz w:val="22"/>
                <w:szCs w:val="22"/>
                <w:u w:val="none"/>
              </w:rPr>
            </w:pPr>
          </w:p>
        </w:tc>
        <w:tc>
          <w:tcPr>
            <w:tcW w:w="1516" w:type="dxa"/>
            <w:gridSpan w:val="2"/>
            <w:shd w:val="clear" w:color="auto" w:fill="auto"/>
            <w:noWrap/>
            <w:vAlign w:val="center"/>
          </w:tcPr>
          <w:p>
            <w:pPr>
              <w:rPr>
                <w:rFonts w:hint="default" w:ascii="Calibri" w:hAnsi="Calibri" w:cs="Calibri"/>
                <w:i w:val="0"/>
                <w:iCs w:val="0"/>
                <w:color w:val="000000"/>
                <w:sz w:val="22"/>
                <w:szCs w:val="22"/>
                <w:u w:val="none"/>
              </w:rPr>
            </w:pPr>
            <w:r>
              <w:rPr>
                <w:rFonts w:hint="default" w:ascii="Calibri" w:hAnsi="Calibri" w:cs="Calibri"/>
                <w:i w:val="0"/>
                <w:iCs w:val="0"/>
                <w:color w:val="000000"/>
                <w:sz w:val="22"/>
                <w:szCs w:val="22"/>
                <w:u w:val="none"/>
                <w:lang w:val="en-US"/>
              </w:rPr>
              <w:t>Link to master screen “Designation”</w:t>
            </w:r>
          </w:p>
        </w:tc>
        <w:tc>
          <w:tcPr>
            <w:tcW w:w="1317" w:type="dxa"/>
            <w:gridSpan w:val="2"/>
            <w:shd w:val="clear" w:color="auto" w:fill="auto"/>
            <w:noWrap/>
            <w:vAlign w:val="center"/>
          </w:tcPr>
          <w:p>
            <w:pPr>
              <w:rPr>
                <w:rFonts w:hint="default" w:ascii="Calibri" w:hAnsi="Calibri" w:cs="Calibri"/>
                <w:i w:val="0"/>
                <w:iCs w:val="0"/>
                <w:color w:val="000000"/>
                <w:sz w:val="22"/>
                <w:szCs w:val="22"/>
                <w:u w:val="none"/>
              </w:rPr>
            </w:pPr>
          </w:p>
        </w:tc>
        <w:tc>
          <w:tcPr>
            <w:tcW w:w="1433" w:type="dxa"/>
            <w:gridSpan w:val="2"/>
            <w:shd w:val="clear" w:color="auto" w:fill="auto"/>
            <w:noWrap/>
            <w:vAlign w:val="center"/>
          </w:tcPr>
          <w:p>
            <w:pPr>
              <w:rPr>
                <w:rFonts w:hint="default" w:ascii="Calibri" w:hAnsi="Calibri" w:cs="Calibri"/>
                <w:i w:val="0"/>
                <w:iCs w:val="0"/>
                <w:color w:val="000000"/>
                <w:sz w:val="22"/>
                <w:szCs w:val="22"/>
                <w:u w:val="none"/>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shd w:val="clear" w:color="auto" w:fill="auto"/>
          <w:tblCellMar>
            <w:top w:w="0" w:type="dxa"/>
            <w:left w:w="108" w:type="dxa"/>
            <w:bottom w:w="0" w:type="dxa"/>
            <w:right w:w="108" w:type="dxa"/>
          </w:tblCellMar>
        </w:tblPrEx>
        <w:trPr>
          <w:trHeight w:val="300" w:hRule="atLeast"/>
        </w:trPr>
        <w:tc>
          <w:tcPr>
            <w:tcW w:w="517" w:type="dxa"/>
            <w:gridSpan w:val="2"/>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16</w:t>
            </w:r>
          </w:p>
        </w:tc>
        <w:tc>
          <w:tcPr>
            <w:tcW w:w="1533" w:type="dxa"/>
            <w:gridSpan w:val="2"/>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Number Of Employees</w:t>
            </w:r>
          </w:p>
        </w:tc>
        <w:tc>
          <w:tcPr>
            <w:tcW w:w="1233" w:type="dxa"/>
            <w:gridSpan w:val="3"/>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lang w:val="en-US"/>
              </w:rPr>
            </w:pPr>
            <w:r>
              <w:rPr>
                <w:rFonts w:hint="default" w:ascii="Calibri" w:hAnsi="Calibri" w:cs="Calibri"/>
                <w:i w:val="0"/>
                <w:iCs w:val="0"/>
                <w:color w:val="000000"/>
                <w:sz w:val="22"/>
                <w:szCs w:val="22"/>
                <w:u w:val="none"/>
                <w:lang w:val="en-US"/>
              </w:rPr>
              <w:t>Number</w:t>
            </w:r>
          </w:p>
        </w:tc>
        <w:tc>
          <w:tcPr>
            <w:tcW w:w="1234" w:type="dxa"/>
            <w:gridSpan w:val="2"/>
            <w:shd w:val="clear" w:color="auto" w:fill="auto"/>
            <w:noWrap/>
            <w:vAlign w:val="center"/>
          </w:tcPr>
          <w:p>
            <w:pPr>
              <w:rPr>
                <w:rFonts w:hint="default" w:ascii="Calibri" w:hAnsi="Calibri" w:cs="Calibri"/>
                <w:i w:val="0"/>
                <w:iCs w:val="0"/>
                <w:color w:val="000000"/>
                <w:sz w:val="22"/>
                <w:szCs w:val="22"/>
                <w:u w:val="none"/>
              </w:rPr>
            </w:pPr>
          </w:p>
        </w:tc>
        <w:tc>
          <w:tcPr>
            <w:tcW w:w="1516" w:type="dxa"/>
            <w:gridSpan w:val="2"/>
            <w:shd w:val="clear" w:color="auto" w:fill="auto"/>
            <w:noWrap/>
            <w:vAlign w:val="center"/>
          </w:tcPr>
          <w:p>
            <w:pPr>
              <w:rPr>
                <w:rFonts w:hint="default" w:ascii="Calibri" w:hAnsi="Calibri" w:cs="Calibri"/>
                <w:i w:val="0"/>
                <w:iCs w:val="0"/>
                <w:color w:val="000000"/>
                <w:sz w:val="22"/>
                <w:szCs w:val="22"/>
                <w:u w:val="none"/>
              </w:rPr>
            </w:pPr>
          </w:p>
        </w:tc>
        <w:tc>
          <w:tcPr>
            <w:tcW w:w="1317" w:type="dxa"/>
            <w:gridSpan w:val="2"/>
            <w:shd w:val="clear" w:color="auto" w:fill="auto"/>
            <w:noWrap/>
            <w:vAlign w:val="center"/>
          </w:tcPr>
          <w:p>
            <w:pPr>
              <w:rPr>
                <w:rFonts w:hint="default" w:ascii="Calibri" w:hAnsi="Calibri" w:cs="Calibri"/>
                <w:i w:val="0"/>
                <w:iCs w:val="0"/>
                <w:color w:val="000000"/>
                <w:sz w:val="22"/>
                <w:szCs w:val="22"/>
                <w:u w:val="none"/>
              </w:rPr>
            </w:pPr>
          </w:p>
        </w:tc>
        <w:tc>
          <w:tcPr>
            <w:tcW w:w="1433" w:type="dxa"/>
            <w:gridSpan w:val="2"/>
            <w:shd w:val="clear" w:color="auto" w:fill="auto"/>
            <w:noWrap/>
            <w:vAlign w:val="center"/>
          </w:tcPr>
          <w:p>
            <w:pPr>
              <w:rPr>
                <w:rFonts w:hint="default" w:ascii="Calibri" w:hAnsi="Calibri" w:cs="Calibri"/>
                <w:i w:val="0"/>
                <w:iCs w:val="0"/>
                <w:color w:val="000000"/>
                <w:sz w:val="22"/>
                <w:szCs w:val="22"/>
                <w:u w:val="none"/>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shd w:val="clear" w:color="auto" w:fill="auto"/>
          <w:tblCellMar>
            <w:top w:w="0" w:type="dxa"/>
            <w:left w:w="108" w:type="dxa"/>
            <w:bottom w:w="0" w:type="dxa"/>
            <w:right w:w="108" w:type="dxa"/>
          </w:tblCellMar>
        </w:tblPrEx>
        <w:trPr>
          <w:trHeight w:val="300" w:hRule="atLeast"/>
        </w:trPr>
        <w:tc>
          <w:tcPr>
            <w:tcW w:w="517" w:type="dxa"/>
            <w:gridSpan w:val="2"/>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17</w:t>
            </w:r>
          </w:p>
        </w:tc>
        <w:tc>
          <w:tcPr>
            <w:tcW w:w="1533" w:type="dxa"/>
            <w:gridSpan w:val="2"/>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Employee Detail</w:t>
            </w:r>
          </w:p>
        </w:tc>
        <w:tc>
          <w:tcPr>
            <w:tcW w:w="1233" w:type="dxa"/>
            <w:gridSpan w:val="3"/>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Table</w:t>
            </w:r>
          </w:p>
        </w:tc>
        <w:tc>
          <w:tcPr>
            <w:tcW w:w="1234" w:type="dxa"/>
            <w:gridSpan w:val="2"/>
            <w:shd w:val="clear" w:color="auto" w:fill="auto"/>
            <w:noWrap/>
            <w:vAlign w:val="center"/>
          </w:tcPr>
          <w:p>
            <w:pPr>
              <w:rPr>
                <w:rFonts w:hint="default" w:ascii="Calibri" w:hAnsi="Calibri" w:cs="Calibri"/>
                <w:i w:val="0"/>
                <w:iCs w:val="0"/>
                <w:color w:val="000000"/>
                <w:sz w:val="22"/>
                <w:szCs w:val="22"/>
                <w:u w:val="none"/>
              </w:rPr>
            </w:pPr>
          </w:p>
        </w:tc>
        <w:tc>
          <w:tcPr>
            <w:tcW w:w="1516" w:type="dxa"/>
            <w:gridSpan w:val="2"/>
            <w:shd w:val="clear" w:color="auto" w:fill="auto"/>
            <w:noWrap/>
            <w:vAlign w:val="center"/>
          </w:tcPr>
          <w:p>
            <w:pPr>
              <w:rPr>
                <w:rFonts w:hint="default" w:ascii="Calibri" w:hAnsi="Calibri" w:cs="Calibri"/>
                <w:i w:val="0"/>
                <w:iCs w:val="0"/>
                <w:color w:val="000000"/>
                <w:sz w:val="22"/>
                <w:szCs w:val="22"/>
                <w:u w:val="none"/>
              </w:rPr>
            </w:pPr>
          </w:p>
        </w:tc>
        <w:tc>
          <w:tcPr>
            <w:tcW w:w="1317" w:type="dxa"/>
            <w:gridSpan w:val="2"/>
            <w:shd w:val="clear" w:color="auto" w:fill="auto"/>
            <w:noWrap/>
            <w:vAlign w:val="center"/>
          </w:tcPr>
          <w:p>
            <w:pPr>
              <w:rPr>
                <w:rFonts w:hint="default" w:ascii="Calibri" w:hAnsi="Calibri" w:cs="Calibri"/>
                <w:i w:val="0"/>
                <w:iCs w:val="0"/>
                <w:color w:val="000000"/>
                <w:sz w:val="22"/>
                <w:szCs w:val="22"/>
                <w:u w:val="none"/>
                <w:lang w:val="en-US"/>
              </w:rPr>
            </w:pPr>
            <w:r>
              <w:rPr>
                <w:rFonts w:hint="default" w:ascii="Calibri" w:hAnsi="Calibri" w:cs="Calibri"/>
                <w:i w:val="0"/>
                <w:iCs w:val="0"/>
                <w:color w:val="000000"/>
                <w:sz w:val="22"/>
                <w:szCs w:val="22"/>
                <w:u w:val="none"/>
                <w:lang w:val="en-US"/>
              </w:rPr>
              <w:t>This table is described below</w:t>
            </w:r>
          </w:p>
        </w:tc>
        <w:tc>
          <w:tcPr>
            <w:tcW w:w="1433" w:type="dxa"/>
            <w:gridSpan w:val="2"/>
            <w:shd w:val="clear" w:color="auto" w:fill="auto"/>
            <w:noWrap/>
            <w:vAlign w:val="center"/>
          </w:tcPr>
          <w:p>
            <w:pPr>
              <w:rPr>
                <w:rFonts w:hint="default" w:ascii="Calibri" w:hAnsi="Calibri" w:cs="Calibri"/>
                <w:i w:val="0"/>
                <w:iCs w:val="0"/>
                <w:color w:val="000000"/>
                <w:sz w:val="22"/>
                <w:szCs w:val="22"/>
                <w:u w:val="none"/>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shd w:val="clear" w:color="auto" w:fill="auto"/>
          <w:tblCellMar>
            <w:top w:w="0" w:type="dxa"/>
            <w:left w:w="108" w:type="dxa"/>
            <w:bottom w:w="0" w:type="dxa"/>
            <w:right w:w="108" w:type="dxa"/>
          </w:tblCellMar>
        </w:tblPrEx>
        <w:trPr>
          <w:trHeight w:val="300" w:hRule="atLeast"/>
        </w:trPr>
        <w:tc>
          <w:tcPr>
            <w:tcW w:w="517" w:type="dxa"/>
            <w:gridSpan w:val="2"/>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18</w:t>
            </w:r>
          </w:p>
        </w:tc>
        <w:tc>
          <w:tcPr>
            <w:tcW w:w="1533" w:type="dxa"/>
            <w:gridSpan w:val="2"/>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Validate Attendance</w:t>
            </w:r>
          </w:p>
        </w:tc>
        <w:tc>
          <w:tcPr>
            <w:tcW w:w="1233" w:type="dxa"/>
            <w:gridSpan w:val="3"/>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Checkbox</w:t>
            </w:r>
          </w:p>
        </w:tc>
        <w:tc>
          <w:tcPr>
            <w:tcW w:w="1234" w:type="dxa"/>
            <w:gridSpan w:val="2"/>
            <w:shd w:val="clear" w:color="auto" w:fill="auto"/>
            <w:noWrap/>
            <w:vAlign w:val="center"/>
          </w:tcPr>
          <w:p>
            <w:pPr>
              <w:rPr>
                <w:rFonts w:hint="default" w:ascii="Calibri" w:hAnsi="Calibri" w:cs="Calibri"/>
                <w:i w:val="0"/>
                <w:iCs w:val="0"/>
                <w:color w:val="000000"/>
                <w:sz w:val="22"/>
                <w:szCs w:val="22"/>
                <w:u w:val="none"/>
              </w:rPr>
            </w:pPr>
          </w:p>
        </w:tc>
        <w:tc>
          <w:tcPr>
            <w:tcW w:w="1516" w:type="dxa"/>
            <w:gridSpan w:val="2"/>
            <w:shd w:val="clear" w:color="auto" w:fill="auto"/>
            <w:noWrap/>
            <w:vAlign w:val="center"/>
          </w:tcPr>
          <w:p>
            <w:pPr>
              <w:rPr>
                <w:rFonts w:hint="default" w:ascii="Calibri" w:hAnsi="Calibri" w:cs="Calibri"/>
                <w:i w:val="0"/>
                <w:iCs w:val="0"/>
                <w:color w:val="000000"/>
                <w:sz w:val="22"/>
                <w:szCs w:val="22"/>
                <w:u w:val="none"/>
                <w:lang w:val="en-US"/>
              </w:rPr>
            </w:pPr>
            <w:r>
              <w:rPr>
                <w:rFonts w:hint="default" w:ascii="Calibri" w:hAnsi="Calibri" w:cs="Calibri"/>
                <w:i w:val="0"/>
                <w:iCs w:val="0"/>
                <w:color w:val="000000"/>
                <w:sz w:val="22"/>
                <w:szCs w:val="22"/>
                <w:u w:val="none"/>
                <w:lang w:val="en-US"/>
              </w:rPr>
              <w:t>This checkbox is checked to validate the employees attendance.</w:t>
            </w:r>
          </w:p>
        </w:tc>
        <w:tc>
          <w:tcPr>
            <w:tcW w:w="1317" w:type="dxa"/>
            <w:gridSpan w:val="2"/>
            <w:shd w:val="clear" w:color="auto" w:fill="auto"/>
            <w:noWrap/>
            <w:vAlign w:val="center"/>
          </w:tcPr>
          <w:p>
            <w:pPr>
              <w:rPr>
                <w:rFonts w:hint="default" w:ascii="Calibri" w:hAnsi="Calibri" w:cs="Calibri"/>
                <w:i w:val="0"/>
                <w:iCs w:val="0"/>
                <w:color w:val="000000"/>
                <w:sz w:val="22"/>
                <w:szCs w:val="22"/>
                <w:u w:val="none"/>
              </w:rPr>
            </w:pPr>
          </w:p>
        </w:tc>
        <w:tc>
          <w:tcPr>
            <w:tcW w:w="1433" w:type="dxa"/>
            <w:gridSpan w:val="2"/>
            <w:shd w:val="clear" w:color="auto" w:fill="auto"/>
            <w:noWrap/>
            <w:vAlign w:val="center"/>
          </w:tcPr>
          <w:p>
            <w:pPr>
              <w:rPr>
                <w:rFonts w:hint="default" w:ascii="Calibri" w:hAnsi="Calibri" w:cs="Calibri"/>
                <w:i w:val="0"/>
                <w:iCs w:val="0"/>
                <w:color w:val="000000"/>
                <w:sz w:val="22"/>
                <w:szCs w:val="22"/>
                <w:u w:val="none"/>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shd w:val="clear" w:color="auto" w:fill="auto"/>
          <w:tblCellMar>
            <w:top w:w="0" w:type="dxa"/>
            <w:left w:w="108" w:type="dxa"/>
            <w:bottom w:w="0" w:type="dxa"/>
            <w:right w:w="108" w:type="dxa"/>
          </w:tblCellMar>
        </w:tblPrEx>
        <w:trPr>
          <w:trHeight w:val="300" w:hRule="atLeast"/>
        </w:trPr>
        <w:tc>
          <w:tcPr>
            <w:tcW w:w="517" w:type="dxa"/>
            <w:gridSpan w:val="2"/>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2"/>
                <w:szCs w:val="22"/>
                <w:u w:val="none"/>
                <w:lang w:val="en-US" w:eastAsia="zh-CN" w:bidi="ar"/>
              </w:rPr>
            </w:pPr>
            <w:r>
              <w:rPr>
                <w:rFonts w:hint="default" w:ascii="Calibri" w:hAnsi="Calibri" w:eastAsia="SimSun" w:cs="Calibri"/>
                <w:i w:val="0"/>
                <w:iCs w:val="0"/>
                <w:color w:val="000000"/>
                <w:kern w:val="0"/>
                <w:sz w:val="22"/>
                <w:szCs w:val="22"/>
                <w:u w:val="none"/>
                <w:lang w:val="en-US" w:eastAsia="zh-CN" w:bidi="ar"/>
              </w:rPr>
              <w:t>19</w:t>
            </w:r>
          </w:p>
        </w:tc>
        <w:tc>
          <w:tcPr>
            <w:tcW w:w="1533" w:type="dxa"/>
            <w:gridSpan w:val="2"/>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US" w:eastAsia="zh-CN" w:bidi="ar"/>
              </w:rPr>
            </w:pPr>
            <w:r>
              <w:rPr>
                <w:rFonts w:hint="default" w:ascii="Calibri" w:hAnsi="Calibri" w:eastAsia="SimSun" w:cs="Calibri"/>
                <w:i w:val="0"/>
                <w:iCs w:val="0"/>
                <w:color w:val="000000"/>
                <w:kern w:val="0"/>
                <w:sz w:val="22"/>
                <w:szCs w:val="22"/>
                <w:u w:val="none"/>
                <w:lang w:val="en-US" w:eastAsia="zh-CN" w:bidi="ar"/>
              </w:rPr>
              <w:t>Attendance Validation Proof</w:t>
            </w:r>
          </w:p>
        </w:tc>
        <w:tc>
          <w:tcPr>
            <w:tcW w:w="1233" w:type="dxa"/>
            <w:gridSpan w:val="3"/>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US" w:eastAsia="zh-CN" w:bidi="ar"/>
              </w:rPr>
            </w:pPr>
            <w:r>
              <w:rPr>
                <w:rFonts w:hint="default" w:ascii="Calibri" w:hAnsi="Calibri" w:eastAsia="SimSun" w:cs="Calibri"/>
                <w:i w:val="0"/>
                <w:iCs w:val="0"/>
                <w:color w:val="000000"/>
                <w:kern w:val="0"/>
                <w:sz w:val="22"/>
                <w:szCs w:val="22"/>
                <w:u w:val="none"/>
                <w:lang w:val="en-US" w:eastAsia="zh-CN" w:bidi="ar"/>
              </w:rPr>
              <w:t>Attachment</w:t>
            </w:r>
          </w:p>
        </w:tc>
        <w:tc>
          <w:tcPr>
            <w:tcW w:w="1234" w:type="dxa"/>
            <w:gridSpan w:val="2"/>
            <w:shd w:val="clear" w:color="auto" w:fill="auto"/>
            <w:noWrap/>
            <w:vAlign w:val="center"/>
          </w:tcPr>
          <w:p>
            <w:pPr>
              <w:rPr>
                <w:rFonts w:hint="default" w:ascii="Calibri" w:hAnsi="Calibri" w:cs="Calibri"/>
                <w:i w:val="0"/>
                <w:iCs w:val="0"/>
                <w:color w:val="000000"/>
                <w:sz w:val="22"/>
                <w:szCs w:val="22"/>
                <w:u w:val="none"/>
              </w:rPr>
            </w:pPr>
          </w:p>
        </w:tc>
        <w:tc>
          <w:tcPr>
            <w:tcW w:w="1516" w:type="dxa"/>
            <w:gridSpan w:val="2"/>
            <w:shd w:val="clear" w:color="auto" w:fill="auto"/>
            <w:noWrap/>
            <w:vAlign w:val="center"/>
          </w:tcPr>
          <w:p>
            <w:pPr>
              <w:rPr>
                <w:rFonts w:hint="default" w:ascii="Calibri" w:hAnsi="Calibri" w:cs="Calibri"/>
                <w:i w:val="0"/>
                <w:iCs w:val="0"/>
                <w:color w:val="000000"/>
                <w:sz w:val="22"/>
                <w:szCs w:val="22"/>
                <w:u w:val="none"/>
                <w:lang w:val="en-US"/>
              </w:rPr>
            </w:pPr>
          </w:p>
        </w:tc>
        <w:tc>
          <w:tcPr>
            <w:tcW w:w="1317" w:type="dxa"/>
            <w:gridSpan w:val="2"/>
            <w:shd w:val="clear" w:color="auto" w:fill="auto"/>
            <w:noWrap/>
            <w:vAlign w:val="center"/>
          </w:tcPr>
          <w:p>
            <w:pPr>
              <w:rPr>
                <w:rFonts w:hint="default" w:ascii="Calibri" w:hAnsi="Calibri" w:cs="Calibri"/>
                <w:i w:val="0"/>
                <w:iCs w:val="0"/>
                <w:color w:val="000000"/>
                <w:sz w:val="22"/>
                <w:szCs w:val="22"/>
                <w:u w:val="none"/>
              </w:rPr>
            </w:pPr>
          </w:p>
        </w:tc>
        <w:tc>
          <w:tcPr>
            <w:tcW w:w="1433" w:type="dxa"/>
            <w:gridSpan w:val="2"/>
            <w:shd w:val="clear" w:color="auto" w:fill="auto"/>
            <w:noWrap/>
            <w:vAlign w:val="center"/>
          </w:tcPr>
          <w:p>
            <w:pPr>
              <w:rPr>
                <w:rFonts w:hint="default" w:ascii="Calibri" w:hAnsi="Calibri" w:cs="Calibri"/>
                <w:i w:val="0"/>
                <w:iCs w:val="0"/>
                <w:color w:val="000000"/>
                <w:sz w:val="22"/>
                <w:szCs w:val="22"/>
                <w:u w:val="none"/>
                <w:lang w:val="en-US"/>
              </w:rPr>
            </w:pPr>
            <w:r>
              <w:rPr>
                <w:rFonts w:hint="default" w:ascii="Calibri" w:hAnsi="Calibri" w:cs="Calibri"/>
                <w:i w:val="0"/>
                <w:iCs w:val="0"/>
                <w:color w:val="000000"/>
                <w:sz w:val="22"/>
                <w:szCs w:val="22"/>
                <w:u w:val="none"/>
                <w:lang w:val="en-US"/>
              </w:rPr>
              <w:t>N</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shd w:val="clear" w:color="auto" w:fill="auto"/>
          <w:tblCellMar>
            <w:top w:w="0" w:type="dxa"/>
            <w:left w:w="108" w:type="dxa"/>
            <w:bottom w:w="0" w:type="dxa"/>
            <w:right w:w="108" w:type="dxa"/>
          </w:tblCellMar>
        </w:tblPrEx>
        <w:trPr>
          <w:trHeight w:val="300" w:hRule="atLeast"/>
        </w:trPr>
        <w:tc>
          <w:tcPr>
            <w:tcW w:w="517" w:type="dxa"/>
            <w:gridSpan w:val="2"/>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19</w:t>
            </w:r>
          </w:p>
        </w:tc>
        <w:tc>
          <w:tcPr>
            <w:tcW w:w="1533" w:type="dxa"/>
            <w:gridSpan w:val="2"/>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Address</w:t>
            </w:r>
          </w:p>
        </w:tc>
        <w:tc>
          <w:tcPr>
            <w:tcW w:w="1233" w:type="dxa"/>
            <w:gridSpan w:val="3"/>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Link</w:t>
            </w:r>
          </w:p>
        </w:tc>
        <w:tc>
          <w:tcPr>
            <w:tcW w:w="1234" w:type="dxa"/>
            <w:gridSpan w:val="2"/>
            <w:shd w:val="clear" w:color="auto" w:fill="auto"/>
            <w:noWrap/>
            <w:vAlign w:val="center"/>
          </w:tcPr>
          <w:p>
            <w:pPr>
              <w:rPr>
                <w:rFonts w:hint="default" w:ascii="Calibri" w:hAnsi="Calibri" w:cs="Calibri"/>
                <w:i w:val="0"/>
                <w:iCs w:val="0"/>
                <w:color w:val="000000"/>
                <w:sz w:val="22"/>
                <w:szCs w:val="22"/>
                <w:u w:val="none"/>
              </w:rPr>
            </w:pPr>
          </w:p>
        </w:tc>
        <w:tc>
          <w:tcPr>
            <w:tcW w:w="1516" w:type="dxa"/>
            <w:gridSpan w:val="2"/>
            <w:shd w:val="clear" w:color="auto" w:fill="auto"/>
            <w:noWrap/>
            <w:vAlign w:val="center"/>
          </w:tcPr>
          <w:p>
            <w:pPr>
              <w:rPr>
                <w:rFonts w:hint="default" w:ascii="Calibri" w:hAnsi="Calibri" w:cs="Calibri"/>
                <w:i w:val="0"/>
                <w:iCs w:val="0"/>
                <w:color w:val="000000"/>
                <w:sz w:val="22"/>
                <w:szCs w:val="22"/>
                <w:u w:val="none"/>
              </w:rPr>
            </w:pPr>
          </w:p>
        </w:tc>
        <w:tc>
          <w:tcPr>
            <w:tcW w:w="1317" w:type="dxa"/>
            <w:gridSpan w:val="2"/>
            <w:shd w:val="clear" w:color="auto" w:fill="auto"/>
            <w:noWrap/>
            <w:vAlign w:val="center"/>
          </w:tcPr>
          <w:p>
            <w:pPr>
              <w:rPr>
                <w:rFonts w:hint="default" w:ascii="Calibri" w:hAnsi="Calibri" w:cs="Calibri"/>
                <w:i w:val="0"/>
                <w:iCs w:val="0"/>
                <w:color w:val="000000"/>
                <w:sz w:val="22"/>
                <w:szCs w:val="22"/>
                <w:u w:val="none"/>
              </w:rPr>
            </w:pPr>
          </w:p>
        </w:tc>
        <w:tc>
          <w:tcPr>
            <w:tcW w:w="1433" w:type="dxa"/>
            <w:gridSpan w:val="2"/>
            <w:shd w:val="clear" w:color="auto" w:fill="auto"/>
            <w:noWrap/>
            <w:vAlign w:val="center"/>
          </w:tcPr>
          <w:p>
            <w:pPr>
              <w:rPr>
                <w:rFonts w:hint="default" w:ascii="Calibri" w:hAnsi="Calibri" w:cs="Calibri"/>
                <w:i w:val="0"/>
                <w:iCs w:val="0"/>
                <w:color w:val="000000"/>
                <w:sz w:val="22"/>
                <w:szCs w:val="22"/>
                <w:u w:val="none"/>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shd w:val="clear" w:color="auto" w:fill="auto"/>
          <w:tblCellMar>
            <w:top w:w="0" w:type="dxa"/>
            <w:left w:w="108" w:type="dxa"/>
            <w:bottom w:w="0" w:type="dxa"/>
            <w:right w:w="108" w:type="dxa"/>
          </w:tblCellMar>
        </w:tblPrEx>
        <w:trPr>
          <w:trHeight w:val="300" w:hRule="atLeast"/>
        </w:trPr>
        <w:tc>
          <w:tcPr>
            <w:tcW w:w="517" w:type="dxa"/>
            <w:gridSpan w:val="2"/>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20</w:t>
            </w:r>
          </w:p>
        </w:tc>
        <w:tc>
          <w:tcPr>
            <w:tcW w:w="1533" w:type="dxa"/>
            <w:gridSpan w:val="2"/>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Article</w:t>
            </w:r>
          </w:p>
        </w:tc>
        <w:tc>
          <w:tcPr>
            <w:tcW w:w="1233" w:type="dxa"/>
            <w:gridSpan w:val="3"/>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Link</w:t>
            </w:r>
          </w:p>
        </w:tc>
        <w:tc>
          <w:tcPr>
            <w:tcW w:w="1234" w:type="dxa"/>
            <w:gridSpan w:val="2"/>
            <w:shd w:val="clear" w:color="auto" w:fill="auto"/>
            <w:noWrap/>
            <w:vAlign w:val="center"/>
          </w:tcPr>
          <w:p>
            <w:pPr>
              <w:rPr>
                <w:rFonts w:hint="default" w:ascii="Calibri" w:hAnsi="Calibri" w:cs="Calibri"/>
                <w:i w:val="0"/>
                <w:iCs w:val="0"/>
                <w:color w:val="000000"/>
                <w:sz w:val="22"/>
                <w:szCs w:val="22"/>
                <w:u w:val="none"/>
              </w:rPr>
            </w:pPr>
          </w:p>
        </w:tc>
        <w:tc>
          <w:tcPr>
            <w:tcW w:w="1516" w:type="dxa"/>
            <w:gridSpan w:val="2"/>
            <w:shd w:val="clear" w:color="auto" w:fill="auto"/>
            <w:noWrap/>
            <w:vAlign w:val="center"/>
          </w:tcPr>
          <w:p>
            <w:pPr>
              <w:rPr>
                <w:rFonts w:hint="default" w:ascii="Calibri" w:hAnsi="Calibri" w:cs="Calibri"/>
                <w:i w:val="0"/>
                <w:iCs w:val="0"/>
                <w:color w:val="000000"/>
                <w:sz w:val="22"/>
                <w:szCs w:val="22"/>
                <w:u w:val="none"/>
              </w:rPr>
            </w:pPr>
          </w:p>
        </w:tc>
        <w:tc>
          <w:tcPr>
            <w:tcW w:w="1317" w:type="dxa"/>
            <w:gridSpan w:val="2"/>
            <w:shd w:val="clear" w:color="auto" w:fill="auto"/>
            <w:noWrap/>
            <w:vAlign w:val="center"/>
          </w:tcPr>
          <w:p>
            <w:pPr>
              <w:rPr>
                <w:rFonts w:hint="default" w:ascii="Calibri" w:hAnsi="Calibri" w:cs="Calibri"/>
                <w:i w:val="0"/>
                <w:iCs w:val="0"/>
                <w:color w:val="000000"/>
                <w:sz w:val="22"/>
                <w:szCs w:val="22"/>
                <w:u w:val="none"/>
              </w:rPr>
            </w:pPr>
          </w:p>
        </w:tc>
        <w:tc>
          <w:tcPr>
            <w:tcW w:w="1433" w:type="dxa"/>
            <w:gridSpan w:val="2"/>
            <w:shd w:val="clear" w:color="auto" w:fill="auto"/>
            <w:noWrap/>
            <w:vAlign w:val="center"/>
          </w:tcPr>
          <w:p>
            <w:pPr>
              <w:rPr>
                <w:rFonts w:hint="default" w:ascii="Calibri" w:hAnsi="Calibri" w:cs="Calibri"/>
                <w:i w:val="0"/>
                <w:iCs w:val="0"/>
                <w:color w:val="000000"/>
                <w:sz w:val="22"/>
                <w:szCs w:val="22"/>
                <w:u w:val="none"/>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shd w:val="clear" w:color="auto" w:fill="auto"/>
          <w:tblCellMar>
            <w:top w:w="0" w:type="dxa"/>
            <w:left w:w="108" w:type="dxa"/>
            <w:bottom w:w="0" w:type="dxa"/>
            <w:right w:w="108" w:type="dxa"/>
          </w:tblCellMar>
        </w:tblPrEx>
        <w:trPr>
          <w:trHeight w:val="300" w:hRule="atLeast"/>
        </w:trPr>
        <w:tc>
          <w:tcPr>
            <w:tcW w:w="517" w:type="dxa"/>
            <w:gridSpan w:val="2"/>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21</w:t>
            </w:r>
          </w:p>
        </w:tc>
        <w:tc>
          <w:tcPr>
            <w:tcW w:w="1533" w:type="dxa"/>
            <w:gridSpan w:val="2"/>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Cost Center</w:t>
            </w:r>
          </w:p>
        </w:tc>
        <w:tc>
          <w:tcPr>
            <w:tcW w:w="1233" w:type="dxa"/>
            <w:gridSpan w:val="3"/>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Link</w:t>
            </w:r>
          </w:p>
        </w:tc>
        <w:tc>
          <w:tcPr>
            <w:tcW w:w="1234" w:type="dxa"/>
            <w:gridSpan w:val="2"/>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Yes</w:t>
            </w:r>
          </w:p>
        </w:tc>
        <w:tc>
          <w:tcPr>
            <w:tcW w:w="1516" w:type="dxa"/>
            <w:gridSpan w:val="2"/>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US" w:eastAsia="zh-CN" w:bidi="ar"/>
              </w:rPr>
            </w:pPr>
          </w:p>
        </w:tc>
        <w:tc>
          <w:tcPr>
            <w:tcW w:w="1317" w:type="dxa"/>
            <w:gridSpan w:val="2"/>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US" w:eastAsia="zh-CN" w:bidi="ar"/>
              </w:rPr>
            </w:pPr>
          </w:p>
        </w:tc>
        <w:tc>
          <w:tcPr>
            <w:tcW w:w="1433" w:type="dxa"/>
            <w:gridSpan w:val="2"/>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shd w:val="clear" w:color="auto" w:fill="auto"/>
          <w:tblCellMar>
            <w:top w:w="0" w:type="dxa"/>
            <w:left w:w="108" w:type="dxa"/>
            <w:bottom w:w="0" w:type="dxa"/>
            <w:right w:w="108" w:type="dxa"/>
          </w:tblCellMar>
        </w:tblPrEx>
        <w:trPr>
          <w:trHeight w:val="300" w:hRule="atLeast"/>
        </w:trPr>
        <w:tc>
          <w:tcPr>
            <w:tcW w:w="517" w:type="dxa"/>
            <w:gridSpan w:val="2"/>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22</w:t>
            </w:r>
          </w:p>
        </w:tc>
        <w:tc>
          <w:tcPr>
            <w:tcW w:w="1533" w:type="dxa"/>
            <w:gridSpan w:val="2"/>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About Us Team Member</w:t>
            </w:r>
          </w:p>
        </w:tc>
        <w:tc>
          <w:tcPr>
            <w:tcW w:w="1233" w:type="dxa"/>
            <w:gridSpan w:val="3"/>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Link</w:t>
            </w:r>
          </w:p>
        </w:tc>
        <w:tc>
          <w:tcPr>
            <w:tcW w:w="1234" w:type="dxa"/>
            <w:gridSpan w:val="2"/>
            <w:shd w:val="clear" w:color="auto" w:fill="auto"/>
            <w:noWrap/>
            <w:vAlign w:val="center"/>
          </w:tcPr>
          <w:p>
            <w:pPr>
              <w:rPr>
                <w:rFonts w:hint="default" w:ascii="Calibri" w:hAnsi="Calibri" w:cs="Calibri"/>
                <w:i w:val="0"/>
                <w:iCs w:val="0"/>
                <w:color w:val="000000"/>
                <w:sz w:val="22"/>
                <w:szCs w:val="22"/>
                <w:u w:val="none"/>
              </w:rPr>
            </w:pPr>
          </w:p>
        </w:tc>
        <w:tc>
          <w:tcPr>
            <w:tcW w:w="1516" w:type="dxa"/>
            <w:gridSpan w:val="2"/>
            <w:shd w:val="clear" w:color="auto" w:fill="auto"/>
            <w:noWrap/>
            <w:vAlign w:val="center"/>
          </w:tcPr>
          <w:p>
            <w:pPr>
              <w:rPr>
                <w:rFonts w:hint="default" w:ascii="Calibri" w:hAnsi="Calibri" w:cs="Calibri"/>
                <w:i w:val="0"/>
                <w:iCs w:val="0"/>
                <w:color w:val="000000"/>
                <w:sz w:val="22"/>
                <w:szCs w:val="22"/>
                <w:u w:val="none"/>
              </w:rPr>
            </w:pPr>
          </w:p>
        </w:tc>
        <w:tc>
          <w:tcPr>
            <w:tcW w:w="1317" w:type="dxa"/>
            <w:gridSpan w:val="2"/>
            <w:shd w:val="clear" w:color="auto" w:fill="auto"/>
            <w:noWrap/>
            <w:vAlign w:val="center"/>
          </w:tcPr>
          <w:p>
            <w:pPr>
              <w:rPr>
                <w:rFonts w:hint="default" w:ascii="Calibri" w:hAnsi="Calibri" w:cs="Calibri"/>
                <w:i w:val="0"/>
                <w:iCs w:val="0"/>
                <w:color w:val="000000"/>
                <w:sz w:val="22"/>
                <w:szCs w:val="22"/>
                <w:u w:val="none"/>
                <w:lang w:val="en-US"/>
              </w:rPr>
            </w:pPr>
            <w:r>
              <w:rPr>
                <w:rFonts w:hint="default" w:ascii="Calibri" w:hAnsi="Calibri" w:cs="Calibri"/>
                <w:i w:val="0"/>
                <w:iCs w:val="0"/>
                <w:color w:val="000000"/>
                <w:sz w:val="22"/>
                <w:szCs w:val="22"/>
                <w:u w:val="none"/>
                <w:lang w:val="en-US"/>
              </w:rPr>
              <w:t>Optional field</w:t>
            </w:r>
          </w:p>
        </w:tc>
        <w:tc>
          <w:tcPr>
            <w:tcW w:w="1433" w:type="dxa"/>
            <w:gridSpan w:val="2"/>
            <w:shd w:val="clear" w:color="auto" w:fill="auto"/>
            <w:noWrap/>
            <w:vAlign w:val="center"/>
          </w:tcPr>
          <w:p>
            <w:pPr>
              <w:rPr>
                <w:rFonts w:hint="default" w:ascii="Calibri" w:hAnsi="Calibri" w:cs="Calibri"/>
                <w:i w:val="0"/>
                <w:iCs w:val="0"/>
                <w:color w:val="000000"/>
                <w:sz w:val="22"/>
                <w:szCs w:val="22"/>
                <w:u w:val="none"/>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shd w:val="clear" w:color="auto" w:fill="auto"/>
          <w:tblCellMar>
            <w:top w:w="0" w:type="dxa"/>
            <w:left w:w="108" w:type="dxa"/>
            <w:bottom w:w="0" w:type="dxa"/>
            <w:right w:w="108" w:type="dxa"/>
          </w:tblCellMar>
        </w:tblPrEx>
        <w:trPr>
          <w:trHeight w:val="300" w:hRule="atLeast"/>
        </w:trPr>
        <w:tc>
          <w:tcPr>
            <w:tcW w:w="517" w:type="dxa"/>
            <w:gridSpan w:val="2"/>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23</w:t>
            </w:r>
          </w:p>
        </w:tc>
        <w:tc>
          <w:tcPr>
            <w:tcW w:w="1533" w:type="dxa"/>
            <w:gridSpan w:val="2"/>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Project</w:t>
            </w:r>
          </w:p>
        </w:tc>
        <w:tc>
          <w:tcPr>
            <w:tcW w:w="1233" w:type="dxa"/>
            <w:gridSpan w:val="3"/>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Link</w:t>
            </w:r>
          </w:p>
        </w:tc>
        <w:tc>
          <w:tcPr>
            <w:tcW w:w="1234" w:type="dxa"/>
            <w:gridSpan w:val="2"/>
            <w:shd w:val="clear" w:color="auto" w:fill="auto"/>
            <w:noWrap/>
            <w:vAlign w:val="center"/>
          </w:tcPr>
          <w:p>
            <w:pPr>
              <w:rPr>
                <w:rFonts w:hint="default" w:ascii="Calibri" w:hAnsi="Calibri" w:cs="Calibri"/>
                <w:i w:val="0"/>
                <w:iCs w:val="0"/>
                <w:color w:val="000000"/>
                <w:sz w:val="22"/>
                <w:szCs w:val="22"/>
                <w:u w:val="none"/>
              </w:rPr>
            </w:pPr>
          </w:p>
        </w:tc>
        <w:tc>
          <w:tcPr>
            <w:tcW w:w="1516" w:type="dxa"/>
            <w:gridSpan w:val="2"/>
            <w:shd w:val="clear" w:color="auto" w:fill="auto"/>
            <w:noWrap/>
            <w:vAlign w:val="center"/>
          </w:tcPr>
          <w:p>
            <w:pPr>
              <w:rPr>
                <w:rFonts w:hint="default" w:ascii="Calibri" w:hAnsi="Calibri" w:cs="Calibri"/>
                <w:i w:val="0"/>
                <w:iCs w:val="0"/>
                <w:color w:val="000000"/>
                <w:sz w:val="22"/>
                <w:szCs w:val="22"/>
                <w:u w:val="none"/>
              </w:rPr>
            </w:pPr>
          </w:p>
        </w:tc>
        <w:tc>
          <w:tcPr>
            <w:tcW w:w="1317" w:type="dxa"/>
            <w:gridSpan w:val="2"/>
            <w:shd w:val="clear" w:color="auto" w:fill="auto"/>
            <w:noWrap/>
            <w:vAlign w:val="center"/>
          </w:tcPr>
          <w:p>
            <w:pPr>
              <w:rPr>
                <w:rFonts w:hint="default" w:ascii="Calibri" w:hAnsi="Calibri" w:cs="Calibri"/>
                <w:i w:val="0"/>
                <w:iCs w:val="0"/>
                <w:color w:val="000000"/>
                <w:sz w:val="22"/>
                <w:szCs w:val="22"/>
                <w:u w:val="none"/>
              </w:rPr>
            </w:pPr>
            <w:r>
              <w:rPr>
                <w:rFonts w:hint="default" w:ascii="Calibri" w:hAnsi="Calibri" w:cs="Calibri"/>
                <w:i w:val="0"/>
                <w:iCs w:val="0"/>
                <w:color w:val="000000"/>
                <w:sz w:val="22"/>
                <w:szCs w:val="22"/>
                <w:u w:val="none"/>
                <w:lang w:val="en-US"/>
              </w:rPr>
              <w:t>Optional field</w:t>
            </w:r>
          </w:p>
        </w:tc>
        <w:tc>
          <w:tcPr>
            <w:tcW w:w="1433" w:type="dxa"/>
            <w:gridSpan w:val="2"/>
            <w:shd w:val="clear" w:color="auto" w:fill="auto"/>
            <w:noWrap/>
            <w:vAlign w:val="center"/>
          </w:tcPr>
          <w:p>
            <w:pPr>
              <w:rPr>
                <w:rFonts w:hint="default" w:ascii="Calibri" w:hAnsi="Calibri" w:cs="Calibri"/>
                <w:i w:val="0"/>
                <w:iCs w:val="0"/>
                <w:color w:val="000000"/>
                <w:sz w:val="22"/>
                <w:szCs w:val="22"/>
                <w:u w:val="none"/>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shd w:val="clear" w:color="auto" w:fill="auto"/>
          <w:tblCellMar>
            <w:top w:w="0" w:type="dxa"/>
            <w:left w:w="108" w:type="dxa"/>
            <w:bottom w:w="0" w:type="dxa"/>
            <w:right w:w="108" w:type="dxa"/>
          </w:tblCellMar>
        </w:tblPrEx>
        <w:trPr>
          <w:trHeight w:val="300" w:hRule="atLeast"/>
        </w:trPr>
        <w:tc>
          <w:tcPr>
            <w:tcW w:w="517" w:type="dxa"/>
            <w:gridSpan w:val="2"/>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24</w:t>
            </w:r>
          </w:p>
        </w:tc>
        <w:tc>
          <w:tcPr>
            <w:tcW w:w="1533" w:type="dxa"/>
            <w:gridSpan w:val="2"/>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Payment Account</w:t>
            </w:r>
          </w:p>
        </w:tc>
        <w:tc>
          <w:tcPr>
            <w:tcW w:w="1233" w:type="dxa"/>
            <w:gridSpan w:val="3"/>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Link</w:t>
            </w:r>
          </w:p>
        </w:tc>
        <w:tc>
          <w:tcPr>
            <w:tcW w:w="1234" w:type="dxa"/>
            <w:gridSpan w:val="2"/>
            <w:shd w:val="clear" w:color="auto" w:fill="auto"/>
            <w:noWrap/>
            <w:vAlign w:val="center"/>
          </w:tcPr>
          <w:p>
            <w:pPr>
              <w:rPr>
                <w:rFonts w:hint="default" w:ascii="Calibri" w:hAnsi="Calibri" w:cs="Calibri"/>
                <w:i w:val="0"/>
                <w:iCs w:val="0"/>
                <w:color w:val="000000"/>
                <w:sz w:val="22"/>
                <w:szCs w:val="22"/>
                <w:u w:val="none"/>
              </w:rPr>
            </w:pPr>
          </w:p>
        </w:tc>
        <w:tc>
          <w:tcPr>
            <w:tcW w:w="1516" w:type="dxa"/>
            <w:gridSpan w:val="2"/>
            <w:shd w:val="clear" w:color="auto" w:fill="auto"/>
            <w:noWrap/>
            <w:vAlign w:val="center"/>
          </w:tcPr>
          <w:p>
            <w:pPr>
              <w:rPr>
                <w:rFonts w:hint="default" w:ascii="Calibri" w:hAnsi="Calibri" w:cs="Calibri"/>
                <w:i w:val="0"/>
                <w:iCs w:val="0"/>
                <w:color w:val="000000"/>
                <w:sz w:val="22"/>
                <w:szCs w:val="22"/>
                <w:u w:val="none"/>
              </w:rPr>
            </w:pPr>
          </w:p>
        </w:tc>
        <w:tc>
          <w:tcPr>
            <w:tcW w:w="1317" w:type="dxa"/>
            <w:gridSpan w:val="2"/>
            <w:shd w:val="clear" w:color="auto" w:fill="auto"/>
            <w:noWrap/>
            <w:vAlign w:val="center"/>
          </w:tcPr>
          <w:p>
            <w:pPr>
              <w:rPr>
                <w:rFonts w:hint="default" w:ascii="Calibri" w:hAnsi="Calibri" w:cs="Calibri"/>
                <w:i w:val="0"/>
                <w:iCs w:val="0"/>
                <w:color w:val="000000"/>
                <w:sz w:val="22"/>
                <w:szCs w:val="22"/>
                <w:u w:val="none"/>
              </w:rPr>
            </w:pPr>
          </w:p>
        </w:tc>
        <w:tc>
          <w:tcPr>
            <w:tcW w:w="1433" w:type="dxa"/>
            <w:gridSpan w:val="2"/>
            <w:shd w:val="clear" w:color="auto" w:fill="auto"/>
            <w:noWrap/>
            <w:vAlign w:val="center"/>
          </w:tcPr>
          <w:p>
            <w:pPr>
              <w:rPr>
                <w:rFonts w:hint="default" w:ascii="Calibri" w:hAnsi="Calibri" w:cs="Calibri"/>
                <w:i w:val="0"/>
                <w:iCs w:val="0"/>
                <w:color w:val="000000"/>
                <w:sz w:val="22"/>
                <w:szCs w:val="22"/>
                <w:u w:val="none"/>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shd w:val="clear" w:color="auto" w:fill="auto"/>
          <w:tblCellMar>
            <w:top w:w="0" w:type="dxa"/>
            <w:left w:w="108" w:type="dxa"/>
            <w:bottom w:w="0" w:type="dxa"/>
            <w:right w:w="108" w:type="dxa"/>
          </w:tblCellMar>
        </w:tblPrEx>
        <w:trPr>
          <w:trHeight w:val="300" w:hRule="atLeast"/>
        </w:trPr>
        <w:tc>
          <w:tcPr>
            <w:tcW w:w="517" w:type="dxa"/>
            <w:gridSpan w:val="2"/>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25</w:t>
            </w:r>
          </w:p>
        </w:tc>
        <w:tc>
          <w:tcPr>
            <w:tcW w:w="1533" w:type="dxa"/>
            <w:gridSpan w:val="2"/>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Bank Account</w:t>
            </w:r>
          </w:p>
        </w:tc>
        <w:tc>
          <w:tcPr>
            <w:tcW w:w="1233" w:type="dxa"/>
            <w:gridSpan w:val="3"/>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Link</w:t>
            </w:r>
          </w:p>
        </w:tc>
        <w:tc>
          <w:tcPr>
            <w:tcW w:w="1234" w:type="dxa"/>
            <w:gridSpan w:val="2"/>
            <w:shd w:val="clear" w:color="auto" w:fill="auto"/>
            <w:noWrap/>
            <w:vAlign w:val="center"/>
          </w:tcPr>
          <w:p>
            <w:pPr>
              <w:rPr>
                <w:rFonts w:hint="default" w:ascii="Calibri" w:hAnsi="Calibri" w:cs="Calibri"/>
                <w:i w:val="0"/>
                <w:iCs w:val="0"/>
                <w:color w:val="000000"/>
                <w:sz w:val="22"/>
                <w:szCs w:val="22"/>
                <w:u w:val="none"/>
              </w:rPr>
            </w:pPr>
          </w:p>
        </w:tc>
        <w:tc>
          <w:tcPr>
            <w:tcW w:w="1516" w:type="dxa"/>
            <w:gridSpan w:val="2"/>
            <w:shd w:val="clear" w:color="auto" w:fill="auto"/>
            <w:noWrap/>
            <w:vAlign w:val="center"/>
          </w:tcPr>
          <w:p>
            <w:pPr>
              <w:rPr>
                <w:rFonts w:hint="default" w:ascii="Calibri" w:hAnsi="Calibri" w:cs="Calibri"/>
                <w:i w:val="0"/>
                <w:iCs w:val="0"/>
                <w:color w:val="000000"/>
                <w:sz w:val="22"/>
                <w:szCs w:val="22"/>
                <w:u w:val="none"/>
              </w:rPr>
            </w:pPr>
          </w:p>
        </w:tc>
        <w:tc>
          <w:tcPr>
            <w:tcW w:w="1317" w:type="dxa"/>
            <w:gridSpan w:val="2"/>
            <w:shd w:val="clear" w:color="auto" w:fill="auto"/>
            <w:noWrap/>
            <w:vAlign w:val="center"/>
          </w:tcPr>
          <w:p>
            <w:pPr>
              <w:rPr>
                <w:rFonts w:hint="default" w:ascii="Calibri" w:hAnsi="Calibri" w:cs="Calibri"/>
                <w:i w:val="0"/>
                <w:iCs w:val="0"/>
                <w:color w:val="000000"/>
                <w:sz w:val="22"/>
                <w:szCs w:val="22"/>
                <w:u w:val="none"/>
              </w:rPr>
            </w:pPr>
          </w:p>
        </w:tc>
        <w:tc>
          <w:tcPr>
            <w:tcW w:w="1433" w:type="dxa"/>
            <w:gridSpan w:val="2"/>
            <w:shd w:val="clear" w:color="auto" w:fill="auto"/>
            <w:noWrap/>
            <w:vAlign w:val="center"/>
          </w:tcPr>
          <w:p>
            <w:pPr>
              <w:rPr>
                <w:rFonts w:hint="default" w:ascii="Calibri" w:hAnsi="Calibri" w:cs="Calibri"/>
                <w:i w:val="0"/>
                <w:iCs w:val="0"/>
                <w:color w:val="000000"/>
                <w:sz w:val="22"/>
                <w:szCs w:val="22"/>
                <w:u w:val="none"/>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shd w:val="clear" w:color="auto" w:fill="auto"/>
          <w:tblCellMar>
            <w:top w:w="0" w:type="dxa"/>
            <w:left w:w="108" w:type="dxa"/>
            <w:bottom w:w="0" w:type="dxa"/>
            <w:right w:w="108" w:type="dxa"/>
          </w:tblCellMar>
        </w:tblPrEx>
        <w:trPr>
          <w:trHeight w:val="300" w:hRule="atLeast"/>
        </w:trPr>
        <w:tc>
          <w:tcPr>
            <w:tcW w:w="517" w:type="dxa"/>
            <w:gridSpan w:val="2"/>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26</w:t>
            </w:r>
          </w:p>
        </w:tc>
        <w:tc>
          <w:tcPr>
            <w:tcW w:w="1533" w:type="dxa"/>
            <w:gridSpan w:val="2"/>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Salary Slips Created</w:t>
            </w:r>
          </w:p>
        </w:tc>
        <w:tc>
          <w:tcPr>
            <w:tcW w:w="1233" w:type="dxa"/>
            <w:gridSpan w:val="3"/>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Checkbox</w:t>
            </w:r>
          </w:p>
        </w:tc>
        <w:tc>
          <w:tcPr>
            <w:tcW w:w="1234" w:type="dxa"/>
            <w:gridSpan w:val="2"/>
            <w:shd w:val="clear" w:color="auto" w:fill="auto"/>
            <w:noWrap/>
            <w:vAlign w:val="center"/>
          </w:tcPr>
          <w:p>
            <w:pPr>
              <w:rPr>
                <w:rFonts w:hint="default" w:ascii="Calibri" w:hAnsi="Calibri" w:cs="Calibri"/>
                <w:i w:val="0"/>
                <w:iCs w:val="0"/>
                <w:color w:val="000000"/>
                <w:sz w:val="22"/>
                <w:szCs w:val="22"/>
                <w:u w:val="none"/>
              </w:rPr>
            </w:pPr>
          </w:p>
        </w:tc>
        <w:tc>
          <w:tcPr>
            <w:tcW w:w="1516" w:type="dxa"/>
            <w:gridSpan w:val="2"/>
            <w:shd w:val="clear" w:color="auto" w:fill="auto"/>
            <w:noWrap/>
            <w:vAlign w:val="center"/>
          </w:tcPr>
          <w:p>
            <w:pPr>
              <w:rPr>
                <w:rFonts w:hint="default" w:ascii="Calibri" w:hAnsi="Calibri" w:cs="Calibri"/>
                <w:i w:val="0"/>
                <w:iCs w:val="0"/>
                <w:color w:val="000000"/>
                <w:sz w:val="22"/>
                <w:szCs w:val="22"/>
                <w:u w:val="none"/>
              </w:rPr>
            </w:pPr>
          </w:p>
        </w:tc>
        <w:tc>
          <w:tcPr>
            <w:tcW w:w="1317" w:type="dxa"/>
            <w:gridSpan w:val="2"/>
            <w:shd w:val="clear" w:color="auto" w:fill="auto"/>
            <w:noWrap/>
            <w:vAlign w:val="center"/>
          </w:tcPr>
          <w:p>
            <w:pPr>
              <w:rPr>
                <w:rFonts w:hint="default" w:ascii="Calibri" w:hAnsi="Calibri" w:cs="Calibri"/>
                <w:i w:val="0"/>
                <w:iCs w:val="0"/>
                <w:color w:val="000000"/>
                <w:sz w:val="22"/>
                <w:szCs w:val="22"/>
                <w:u w:val="none"/>
              </w:rPr>
            </w:pPr>
          </w:p>
        </w:tc>
        <w:tc>
          <w:tcPr>
            <w:tcW w:w="1433" w:type="dxa"/>
            <w:gridSpan w:val="2"/>
            <w:shd w:val="clear" w:color="auto" w:fill="auto"/>
            <w:noWrap/>
            <w:vAlign w:val="center"/>
          </w:tcPr>
          <w:p>
            <w:pPr>
              <w:rPr>
                <w:rFonts w:hint="default" w:ascii="Calibri" w:hAnsi="Calibri" w:cs="Calibri"/>
                <w:i w:val="0"/>
                <w:iCs w:val="0"/>
                <w:color w:val="000000"/>
                <w:sz w:val="22"/>
                <w:szCs w:val="22"/>
                <w:u w:val="none"/>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shd w:val="clear" w:color="auto" w:fill="auto"/>
          <w:tblCellMar>
            <w:top w:w="0" w:type="dxa"/>
            <w:left w:w="108" w:type="dxa"/>
            <w:bottom w:w="0" w:type="dxa"/>
            <w:right w:w="108" w:type="dxa"/>
          </w:tblCellMar>
        </w:tblPrEx>
        <w:trPr>
          <w:trHeight w:val="300" w:hRule="atLeast"/>
        </w:trPr>
        <w:tc>
          <w:tcPr>
            <w:tcW w:w="517" w:type="dxa"/>
            <w:gridSpan w:val="2"/>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27</w:t>
            </w:r>
          </w:p>
        </w:tc>
        <w:tc>
          <w:tcPr>
            <w:tcW w:w="1533" w:type="dxa"/>
            <w:gridSpan w:val="2"/>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Salary Slips Submitted</w:t>
            </w:r>
          </w:p>
        </w:tc>
        <w:tc>
          <w:tcPr>
            <w:tcW w:w="1233" w:type="dxa"/>
            <w:gridSpan w:val="3"/>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Checkbox</w:t>
            </w:r>
          </w:p>
        </w:tc>
        <w:tc>
          <w:tcPr>
            <w:tcW w:w="1234" w:type="dxa"/>
            <w:gridSpan w:val="2"/>
            <w:shd w:val="clear" w:color="auto" w:fill="auto"/>
            <w:noWrap/>
            <w:vAlign w:val="center"/>
          </w:tcPr>
          <w:p>
            <w:pPr>
              <w:rPr>
                <w:rFonts w:hint="default" w:ascii="Calibri" w:hAnsi="Calibri" w:cs="Calibri"/>
                <w:i w:val="0"/>
                <w:iCs w:val="0"/>
                <w:color w:val="000000"/>
                <w:sz w:val="22"/>
                <w:szCs w:val="22"/>
                <w:u w:val="none"/>
              </w:rPr>
            </w:pPr>
          </w:p>
        </w:tc>
        <w:tc>
          <w:tcPr>
            <w:tcW w:w="1516" w:type="dxa"/>
            <w:gridSpan w:val="2"/>
            <w:shd w:val="clear" w:color="auto" w:fill="auto"/>
            <w:noWrap/>
            <w:vAlign w:val="center"/>
          </w:tcPr>
          <w:p>
            <w:pPr>
              <w:rPr>
                <w:rFonts w:hint="default" w:ascii="Calibri" w:hAnsi="Calibri" w:cs="Calibri"/>
                <w:i w:val="0"/>
                <w:iCs w:val="0"/>
                <w:color w:val="000000"/>
                <w:sz w:val="22"/>
                <w:szCs w:val="22"/>
                <w:u w:val="none"/>
              </w:rPr>
            </w:pPr>
          </w:p>
        </w:tc>
        <w:tc>
          <w:tcPr>
            <w:tcW w:w="1317" w:type="dxa"/>
            <w:gridSpan w:val="2"/>
            <w:shd w:val="clear" w:color="auto" w:fill="auto"/>
            <w:noWrap/>
            <w:vAlign w:val="center"/>
          </w:tcPr>
          <w:p>
            <w:pPr>
              <w:rPr>
                <w:rFonts w:hint="default" w:ascii="Calibri" w:hAnsi="Calibri" w:cs="Calibri"/>
                <w:i w:val="0"/>
                <w:iCs w:val="0"/>
                <w:color w:val="000000"/>
                <w:sz w:val="22"/>
                <w:szCs w:val="22"/>
                <w:u w:val="none"/>
              </w:rPr>
            </w:pPr>
          </w:p>
        </w:tc>
        <w:tc>
          <w:tcPr>
            <w:tcW w:w="1433" w:type="dxa"/>
            <w:gridSpan w:val="2"/>
            <w:shd w:val="clear" w:color="auto" w:fill="auto"/>
            <w:noWrap/>
            <w:vAlign w:val="center"/>
          </w:tcPr>
          <w:p>
            <w:pPr>
              <w:rPr>
                <w:rFonts w:hint="default" w:ascii="Calibri" w:hAnsi="Calibri" w:cs="Calibri"/>
                <w:i w:val="0"/>
                <w:iCs w:val="0"/>
                <w:color w:val="000000"/>
                <w:sz w:val="22"/>
                <w:szCs w:val="22"/>
                <w:u w:val="none"/>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shd w:val="clear" w:color="auto" w:fill="auto"/>
          <w:tblCellMar>
            <w:top w:w="0" w:type="dxa"/>
            <w:left w:w="108" w:type="dxa"/>
            <w:bottom w:w="0" w:type="dxa"/>
            <w:right w:w="108" w:type="dxa"/>
          </w:tblCellMar>
        </w:tblPrEx>
        <w:trPr>
          <w:trHeight w:val="300" w:hRule="atLeast"/>
        </w:trPr>
        <w:tc>
          <w:tcPr>
            <w:tcW w:w="517" w:type="dxa"/>
            <w:gridSpan w:val="2"/>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lang w:val="en-US"/>
              </w:rPr>
            </w:pPr>
            <w:r>
              <w:rPr>
                <w:rFonts w:hint="default" w:ascii="Calibri" w:hAnsi="Calibri" w:eastAsia="SimSun" w:cs="Calibri"/>
                <w:i w:val="0"/>
                <w:iCs w:val="0"/>
                <w:color w:val="000000"/>
                <w:kern w:val="0"/>
                <w:sz w:val="22"/>
                <w:szCs w:val="22"/>
                <w:u w:val="none"/>
                <w:lang w:val="en-US" w:eastAsia="zh-CN" w:bidi="ar"/>
              </w:rPr>
              <w:t>28</w:t>
            </w:r>
          </w:p>
        </w:tc>
        <w:tc>
          <w:tcPr>
            <w:tcW w:w="1533" w:type="dxa"/>
            <w:gridSpan w:val="2"/>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Error Message</w:t>
            </w:r>
          </w:p>
        </w:tc>
        <w:tc>
          <w:tcPr>
            <w:tcW w:w="1233" w:type="dxa"/>
            <w:gridSpan w:val="3"/>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Small Text</w:t>
            </w:r>
          </w:p>
        </w:tc>
        <w:tc>
          <w:tcPr>
            <w:tcW w:w="1234" w:type="dxa"/>
            <w:gridSpan w:val="2"/>
            <w:shd w:val="clear" w:color="auto" w:fill="auto"/>
            <w:noWrap/>
            <w:vAlign w:val="center"/>
          </w:tcPr>
          <w:p>
            <w:pPr>
              <w:rPr>
                <w:rFonts w:hint="default" w:ascii="Calibri" w:hAnsi="Calibri" w:cs="Calibri"/>
                <w:i w:val="0"/>
                <w:iCs w:val="0"/>
                <w:color w:val="000000"/>
                <w:sz w:val="22"/>
                <w:szCs w:val="22"/>
                <w:u w:val="none"/>
              </w:rPr>
            </w:pPr>
          </w:p>
        </w:tc>
        <w:tc>
          <w:tcPr>
            <w:tcW w:w="1516" w:type="dxa"/>
            <w:gridSpan w:val="2"/>
            <w:shd w:val="clear" w:color="auto" w:fill="auto"/>
            <w:noWrap/>
            <w:vAlign w:val="center"/>
          </w:tcPr>
          <w:p>
            <w:pPr>
              <w:rPr>
                <w:rFonts w:hint="default" w:ascii="Calibri" w:hAnsi="Calibri" w:cs="Calibri"/>
                <w:i w:val="0"/>
                <w:iCs w:val="0"/>
                <w:color w:val="000000"/>
                <w:sz w:val="22"/>
                <w:szCs w:val="22"/>
                <w:u w:val="none"/>
              </w:rPr>
            </w:pPr>
          </w:p>
        </w:tc>
        <w:tc>
          <w:tcPr>
            <w:tcW w:w="1317" w:type="dxa"/>
            <w:gridSpan w:val="2"/>
            <w:shd w:val="clear" w:color="auto" w:fill="auto"/>
            <w:noWrap/>
            <w:vAlign w:val="center"/>
          </w:tcPr>
          <w:p>
            <w:pPr>
              <w:rPr>
                <w:rFonts w:hint="default" w:ascii="Calibri" w:hAnsi="Calibri" w:cs="Calibri"/>
                <w:i w:val="0"/>
                <w:iCs w:val="0"/>
                <w:color w:val="000000"/>
                <w:sz w:val="22"/>
                <w:szCs w:val="22"/>
                <w:u w:val="none"/>
              </w:rPr>
            </w:pPr>
          </w:p>
        </w:tc>
        <w:tc>
          <w:tcPr>
            <w:tcW w:w="1433" w:type="dxa"/>
            <w:gridSpan w:val="2"/>
            <w:shd w:val="clear" w:color="auto" w:fill="auto"/>
            <w:noWrap/>
            <w:vAlign w:val="center"/>
          </w:tcPr>
          <w:p>
            <w:pPr>
              <w:rPr>
                <w:rFonts w:hint="default" w:ascii="Calibri" w:hAnsi="Calibri" w:cs="Calibri"/>
                <w:i w:val="0"/>
                <w:iCs w:val="0"/>
                <w:color w:val="000000"/>
                <w:sz w:val="22"/>
                <w:szCs w:val="22"/>
                <w:u w:val="none"/>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shd w:val="clear" w:color="auto" w:fill="auto"/>
          <w:tblCellMar>
            <w:top w:w="0" w:type="dxa"/>
            <w:left w:w="108" w:type="dxa"/>
            <w:bottom w:w="0" w:type="dxa"/>
            <w:right w:w="108" w:type="dxa"/>
          </w:tblCellMar>
        </w:tblPrEx>
        <w:trPr>
          <w:trHeight w:val="300" w:hRule="atLeast"/>
        </w:trPr>
        <w:tc>
          <w:tcPr>
            <w:tcW w:w="517" w:type="dxa"/>
            <w:gridSpan w:val="2"/>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2"/>
                <w:szCs w:val="22"/>
                <w:u w:val="none"/>
                <w:lang w:val="en-US" w:eastAsia="zh-CN" w:bidi="ar"/>
              </w:rPr>
            </w:pPr>
          </w:p>
        </w:tc>
        <w:tc>
          <w:tcPr>
            <w:tcW w:w="1533" w:type="dxa"/>
            <w:gridSpan w:val="2"/>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US" w:eastAsia="zh-CN" w:bidi="ar"/>
              </w:rPr>
            </w:pPr>
            <w:r>
              <w:rPr>
                <w:rFonts w:hint="default" w:ascii="Calibri" w:hAnsi="Calibri" w:eastAsia="SimSun" w:cs="Calibri"/>
                <w:b/>
                <w:bCs/>
                <w:i w:val="0"/>
                <w:iCs w:val="0"/>
                <w:color w:val="000000"/>
                <w:kern w:val="0"/>
                <w:sz w:val="22"/>
                <w:szCs w:val="22"/>
                <w:u w:val="none"/>
                <w:lang w:val="en-US" w:eastAsia="zh-CN" w:bidi="ar"/>
              </w:rPr>
              <w:t>Get Employees</w:t>
            </w:r>
          </w:p>
        </w:tc>
        <w:tc>
          <w:tcPr>
            <w:tcW w:w="1233" w:type="dxa"/>
            <w:gridSpan w:val="3"/>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US" w:eastAsia="zh-CN" w:bidi="ar"/>
              </w:rPr>
            </w:pPr>
            <w:r>
              <w:rPr>
                <w:rFonts w:hint="default" w:ascii="Calibri" w:hAnsi="Calibri" w:eastAsia="SimSun" w:cs="Calibri"/>
                <w:i w:val="0"/>
                <w:iCs w:val="0"/>
                <w:color w:val="000000"/>
                <w:kern w:val="0"/>
                <w:sz w:val="22"/>
                <w:szCs w:val="22"/>
                <w:u w:val="none"/>
                <w:lang w:val="en-US" w:eastAsia="zh-CN" w:bidi="ar"/>
              </w:rPr>
              <w:t>Button</w:t>
            </w:r>
          </w:p>
        </w:tc>
        <w:tc>
          <w:tcPr>
            <w:tcW w:w="1234" w:type="dxa"/>
            <w:gridSpan w:val="2"/>
            <w:shd w:val="clear" w:color="auto" w:fill="auto"/>
            <w:noWrap/>
            <w:vAlign w:val="center"/>
          </w:tcPr>
          <w:p>
            <w:pPr>
              <w:rPr>
                <w:rFonts w:hint="default" w:ascii="Calibri" w:hAnsi="Calibri" w:cs="Calibri"/>
                <w:i w:val="0"/>
                <w:iCs w:val="0"/>
                <w:color w:val="000000"/>
                <w:sz w:val="22"/>
                <w:szCs w:val="22"/>
                <w:u w:val="none"/>
              </w:rPr>
            </w:pPr>
          </w:p>
        </w:tc>
        <w:tc>
          <w:tcPr>
            <w:tcW w:w="1516" w:type="dxa"/>
            <w:gridSpan w:val="2"/>
            <w:shd w:val="clear" w:color="auto" w:fill="auto"/>
            <w:noWrap/>
            <w:vAlign w:val="center"/>
          </w:tcPr>
          <w:p>
            <w:pPr>
              <w:rPr>
                <w:rFonts w:hint="default" w:ascii="Calibri" w:hAnsi="Calibri" w:cs="Calibri"/>
                <w:i w:val="0"/>
                <w:iCs w:val="0"/>
                <w:color w:val="000000"/>
                <w:sz w:val="22"/>
                <w:szCs w:val="22"/>
                <w:u w:val="none"/>
                <w:lang w:val="en-US"/>
              </w:rPr>
            </w:pPr>
            <w:r>
              <w:rPr>
                <w:rFonts w:hint="default" w:ascii="Calibri" w:hAnsi="Calibri" w:eastAsia="SimSun" w:cs="Calibri"/>
                <w:i w:val="0"/>
                <w:iCs w:val="0"/>
                <w:color w:val="000000"/>
                <w:sz w:val="22"/>
                <w:szCs w:val="22"/>
                <w:u w:val="none"/>
                <w:lang w:val="en-US" w:eastAsia="zh-CN" w:bidi="ar-SA"/>
              </w:rPr>
              <w:t>Once the information is saved, click on the Get Employees button to get a list of Employees for which the Salary Slips will be created based on the selected criteria.</w:t>
            </w:r>
          </w:p>
        </w:tc>
        <w:tc>
          <w:tcPr>
            <w:tcW w:w="1317" w:type="dxa"/>
            <w:gridSpan w:val="2"/>
            <w:shd w:val="clear" w:color="auto" w:fill="auto"/>
            <w:noWrap/>
            <w:vAlign w:val="center"/>
          </w:tcPr>
          <w:p>
            <w:pPr>
              <w:rPr>
                <w:rFonts w:hint="default" w:ascii="Calibri" w:hAnsi="Calibri" w:cs="Calibri"/>
                <w:i w:val="0"/>
                <w:iCs w:val="0"/>
                <w:color w:val="000000"/>
                <w:sz w:val="22"/>
                <w:szCs w:val="22"/>
                <w:u w:val="none"/>
              </w:rPr>
            </w:pPr>
          </w:p>
        </w:tc>
        <w:tc>
          <w:tcPr>
            <w:tcW w:w="1433" w:type="dxa"/>
            <w:gridSpan w:val="2"/>
            <w:shd w:val="clear" w:color="auto" w:fill="auto"/>
            <w:noWrap/>
            <w:vAlign w:val="center"/>
          </w:tcPr>
          <w:p>
            <w:pPr>
              <w:rPr>
                <w:rFonts w:hint="default" w:ascii="Calibri" w:hAnsi="Calibri" w:cs="Calibri"/>
                <w:i w:val="0"/>
                <w:iCs w:val="0"/>
                <w:color w:val="000000"/>
                <w:sz w:val="22"/>
                <w:szCs w:val="22"/>
                <w:u w:val="none"/>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shd w:val="clear" w:color="auto" w:fill="auto"/>
          <w:tblCellMar>
            <w:top w:w="0" w:type="dxa"/>
            <w:left w:w="108" w:type="dxa"/>
            <w:bottom w:w="0" w:type="dxa"/>
            <w:right w:w="108" w:type="dxa"/>
          </w:tblCellMar>
        </w:tblPrEx>
        <w:trPr>
          <w:trHeight w:val="300" w:hRule="atLeast"/>
        </w:trPr>
        <w:tc>
          <w:tcPr>
            <w:tcW w:w="517" w:type="dxa"/>
            <w:gridSpan w:val="2"/>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2"/>
                <w:szCs w:val="22"/>
                <w:u w:val="none"/>
                <w:lang w:val="en-US" w:eastAsia="zh-CN" w:bidi="ar"/>
              </w:rPr>
            </w:pPr>
          </w:p>
        </w:tc>
        <w:tc>
          <w:tcPr>
            <w:tcW w:w="1533" w:type="dxa"/>
            <w:gridSpan w:val="2"/>
            <w:shd w:val="clear" w:color="auto" w:fill="auto"/>
            <w:noWrap/>
            <w:vAlign w:val="center"/>
          </w:tcPr>
          <w:p>
            <w:pPr>
              <w:keepNext w:val="0"/>
              <w:keepLines w:val="0"/>
              <w:widowControl/>
              <w:suppressLineNumbers w:val="0"/>
              <w:jc w:val="left"/>
              <w:textAlignment w:val="center"/>
              <w:rPr>
                <w:rFonts w:hint="default" w:ascii="Calibri" w:hAnsi="Calibri" w:eastAsia="SimSun" w:cs="Calibri"/>
                <w:b/>
                <w:bCs/>
                <w:i w:val="0"/>
                <w:iCs w:val="0"/>
                <w:color w:val="000000"/>
                <w:kern w:val="0"/>
                <w:sz w:val="22"/>
                <w:szCs w:val="22"/>
                <w:u w:val="none"/>
                <w:lang w:val="en-US" w:eastAsia="zh-CN" w:bidi="ar"/>
              </w:rPr>
            </w:pPr>
            <w:r>
              <w:rPr>
                <w:rFonts w:hint="default" w:ascii="Calibri" w:hAnsi="Calibri" w:eastAsia="SimSun" w:cs="Calibri"/>
                <w:b/>
                <w:bCs/>
                <w:i w:val="0"/>
                <w:iCs w:val="0"/>
                <w:color w:val="000000"/>
                <w:kern w:val="0"/>
                <w:sz w:val="22"/>
                <w:szCs w:val="22"/>
                <w:u w:val="none"/>
                <w:lang w:val="en-US" w:eastAsia="zh-CN" w:bidi="ar"/>
              </w:rPr>
              <w:t>Create Salary Slip</w:t>
            </w:r>
          </w:p>
        </w:tc>
        <w:tc>
          <w:tcPr>
            <w:tcW w:w="1233" w:type="dxa"/>
            <w:gridSpan w:val="3"/>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US" w:eastAsia="zh-CN" w:bidi="ar"/>
              </w:rPr>
            </w:pPr>
            <w:r>
              <w:rPr>
                <w:rFonts w:hint="default" w:ascii="Calibri" w:hAnsi="Calibri" w:eastAsia="SimSun" w:cs="Calibri"/>
                <w:i w:val="0"/>
                <w:iCs w:val="0"/>
                <w:color w:val="000000"/>
                <w:kern w:val="0"/>
                <w:sz w:val="22"/>
                <w:szCs w:val="22"/>
                <w:u w:val="none"/>
                <w:lang w:val="en-US" w:eastAsia="zh-CN" w:bidi="ar"/>
              </w:rPr>
              <w:t>Button</w:t>
            </w:r>
          </w:p>
        </w:tc>
        <w:tc>
          <w:tcPr>
            <w:tcW w:w="1234" w:type="dxa"/>
            <w:gridSpan w:val="2"/>
            <w:shd w:val="clear" w:color="auto" w:fill="auto"/>
            <w:noWrap/>
            <w:vAlign w:val="center"/>
          </w:tcPr>
          <w:p>
            <w:pPr>
              <w:rPr>
                <w:rFonts w:hint="default" w:ascii="Calibri" w:hAnsi="Calibri" w:cs="Calibri"/>
                <w:i w:val="0"/>
                <w:iCs w:val="0"/>
                <w:color w:val="000000"/>
                <w:sz w:val="22"/>
                <w:szCs w:val="22"/>
                <w:u w:val="none"/>
              </w:rPr>
            </w:pPr>
          </w:p>
        </w:tc>
        <w:tc>
          <w:tcPr>
            <w:tcW w:w="1516" w:type="dxa"/>
            <w:gridSpan w:val="2"/>
            <w:shd w:val="clear" w:color="auto" w:fill="auto"/>
            <w:noWrap/>
            <w:vAlign w:val="center"/>
          </w:tcPr>
          <w:p>
            <w:pPr>
              <w:rPr>
                <w:rFonts w:hint="default" w:ascii="Calibri" w:hAnsi="Calibri" w:eastAsia="SimSun" w:cs="Calibri"/>
                <w:i w:val="0"/>
                <w:iCs w:val="0"/>
                <w:color w:val="000000"/>
                <w:sz w:val="22"/>
                <w:szCs w:val="22"/>
                <w:u w:val="none"/>
                <w:lang w:val="en-US" w:eastAsia="zh-CN" w:bidi="ar-SA"/>
              </w:rPr>
            </w:pPr>
            <w:r>
              <w:rPr>
                <w:rFonts w:hint="default" w:ascii="Calibri" w:hAnsi="Calibri" w:eastAsia="SimSun" w:cs="Calibri"/>
                <w:i w:val="0"/>
                <w:iCs w:val="0"/>
                <w:color w:val="000000"/>
                <w:sz w:val="22"/>
                <w:szCs w:val="22"/>
                <w:u w:val="none"/>
                <w:lang w:val="en-US" w:eastAsia="zh-CN" w:bidi="ar-SA"/>
              </w:rPr>
              <w:t>Once the list of Employees is fetched, click on the Create Salary Slips button to generate Salary Slips.</w:t>
            </w:r>
          </w:p>
        </w:tc>
        <w:tc>
          <w:tcPr>
            <w:tcW w:w="1317" w:type="dxa"/>
            <w:gridSpan w:val="2"/>
            <w:shd w:val="clear" w:color="auto" w:fill="auto"/>
            <w:noWrap/>
            <w:vAlign w:val="center"/>
          </w:tcPr>
          <w:p>
            <w:pPr>
              <w:rPr>
                <w:rFonts w:hint="default" w:ascii="Calibri" w:hAnsi="Calibri" w:cs="Calibri"/>
                <w:i w:val="0"/>
                <w:iCs w:val="0"/>
                <w:color w:val="000000"/>
                <w:sz w:val="22"/>
                <w:szCs w:val="22"/>
                <w:u w:val="none"/>
              </w:rPr>
            </w:pPr>
          </w:p>
        </w:tc>
        <w:tc>
          <w:tcPr>
            <w:tcW w:w="1433" w:type="dxa"/>
            <w:gridSpan w:val="2"/>
            <w:shd w:val="clear" w:color="auto" w:fill="auto"/>
            <w:noWrap/>
            <w:vAlign w:val="center"/>
          </w:tcPr>
          <w:p>
            <w:pPr>
              <w:rPr>
                <w:rFonts w:hint="default" w:ascii="Calibri" w:hAnsi="Calibri" w:cs="Calibri"/>
                <w:i w:val="0"/>
                <w:iCs w:val="0"/>
                <w:color w:val="000000"/>
                <w:sz w:val="22"/>
                <w:szCs w:val="22"/>
                <w:u w:val="none"/>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shd w:val="clear" w:color="auto" w:fill="auto"/>
          <w:tblCellMar>
            <w:top w:w="0" w:type="dxa"/>
            <w:left w:w="108" w:type="dxa"/>
            <w:bottom w:w="0" w:type="dxa"/>
            <w:right w:w="108" w:type="dxa"/>
          </w:tblCellMar>
        </w:tblPrEx>
        <w:trPr>
          <w:trHeight w:val="300" w:hRule="atLeast"/>
        </w:trPr>
        <w:tc>
          <w:tcPr>
            <w:tcW w:w="517" w:type="dxa"/>
            <w:gridSpan w:val="2"/>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2"/>
                <w:szCs w:val="22"/>
                <w:u w:val="none"/>
                <w:lang w:val="en-US" w:eastAsia="zh-CN" w:bidi="ar"/>
              </w:rPr>
            </w:pPr>
          </w:p>
        </w:tc>
        <w:tc>
          <w:tcPr>
            <w:tcW w:w="1533" w:type="dxa"/>
            <w:gridSpan w:val="2"/>
            <w:shd w:val="clear" w:color="auto" w:fill="auto"/>
            <w:noWrap/>
            <w:vAlign w:val="center"/>
          </w:tcPr>
          <w:p>
            <w:pPr>
              <w:keepNext w:val="0"/>
              <w:keepLines w:val="0"/>
              <w:widowControl/>
              <w:suppressLineNumbers w:val="0"/>
              <w:jc w:val="left"/>
              <w:textAlignment w:val="center"/>
              <w:rPr>
                <w:rFonts w:hint="default" w:ascii="Calibri" w:hAnsi="Calibri" w:eastAsia="SimSun" w:cs="Calibri"/>
                <w:b/>
                <w:bCs/>
                <w:i w:val="0"/>
                <w:iCs w:val="0"/>
                <w:color w:val="000000"/>
                <w:kern w:val="0"/>
                <w:sz w:val="22"/>
                <w:szCs w:val="22"/>
                <w:u w:val="none"/>
                <w:lang w:val="en-US" w:eastAsia="zh-CN" w:bidi="ar"/>
              </w:rPr>
            </w:pPr>
            <w:r>
              <w:rPr>
                <w:rFonts w:hint="default" w:ascii="Calibri" w:hAnsi="Calibri" w:eastAsia="SimSun" w:cs="Calibri"/>
                <w:b/>
                <w:bCs/>
                <w:i w:val="0"/>
                <w:iCs w:val="0"/>
                <w:color w:val="000000"/>
                <w:kern w:val="0"/>
                <w:sz w:val="22"/>
                <w:szCs w:val="22"/>
                <w:u w:val="none"/>
                <w:lang w:val="en-US" w:eastAsia="zh-CN" w:bidi="ar"/>
              </w:rPr>
              <w:t>Submit Salary Slip</w:t>
            </w:r>
          </w:p>
        </w:tc>
        <w:tc>
          <w:tcPr>
            <w:tcW w:w="1233" w:type="dxa"/>
            <w:gridSpan w:val="3"/>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US" w:eastAsia="zh-CN" w:bidi="ar"/>
              </w:rPr>
            </w:pPr>
          </w:p>
        </w:tc>
        <w:tc>
          <w:tcPr>
            <w:tcW w:w="1234" w:type="dxa"/>
            <w:gridSpan w:val="2"/>
            <w:shd w:val="clear" w:color="auto" w:fill="auto"/>
            <w:noWrap/>
            <w:vAlign w:val="center"/>
          </w:tcPr>
          <w:p>
            <w:pPr>
              <w:rPr>
                <w:rFonts w:hint="default" w:ascii="Calibri" w:hAnsi="Calibri" w:cs="Calibri"/>
                <w:i w:val="0"/>
                <w:iCs w:val="0"/>
                <w:color w:val="000000"/>
                <w:sz w:val="22"/>
                <w:szCs w:val="22"/>
                <w:u w:val="none"/>
              </w:rPr>
            </w:pPr>
          </w:p>
        </w:tc>
        <w:tc>
          <w:tcPr>
            <w:tcW w:w="1516" w:type="dxa"/>
            <w:gridSpan w:val="2"/>
            <w:shd w:val="clear" w:color="auto" w:fill="auto"/>
            <w:noWrap/>
            <w:vAlign w:val="center"/>
          </w:tcPr>
          <w:p>
            <w:pPr>
              <w:rPr>
                <w:rFonts w:hint="default" w:ascii="Calibri" w:hAnsi="Calibri" w:eastAsia="SimSun" w:cs="Calibri"/>
                <w:i w:val="0"/>
                <w:iCs w:val="0"/>
                <w:color w:val="000000"/>
                <w:sz w:val="22"/>
                <w:szCs w:val="22"/>
                <w:u w:val="none"/>
                <w:lang w:val="en-US" w:eastAsia="zh-CN" w:bidi="ar-SA"/>
              </w:rPr>
            </w:pPr>
            <w:r>
              <w:rPr>
                <w:rFonts w:hint="default" w:ascii="Calibri" w:hAnsi="Calibri" w:eastAsia="SimSun" w:cs="Calibri"/>
                <w:i w:val="0"/>
                <w:iCs w:val="0"/>
                <w:color w:val="000000"/>
                <w:sz w:val="22"/>
                <w:szCs w:val="22"/>
                <w:u w:val="none"/>
                <w:lang w:val="en-US" w:eastAsia="zh-CN" w:bidi="ar-SA"/>
              </w:rPr>
              <w:t>After verifying the Salary Slips, you can Submit them all together by clicking on the Submit Salary Slip button</w:t>
            </w:r>
            <w:r>
              <w:rPr>
                <w:rFonts w:hint="default" w:ascii="Segoe UI" w:hAnsi="Segoe UI" w:eastAsia="Segoe UI" w:cs="Segoe UI"/>
                <w:i w:val="0"/>
                <w:iCs w:val="0"/>
                <w:caps w:val="0"/>
                <w:color w:val="192734"/>
                <w:spacing w:val="0"/>
                <w:sz w:val="25"/>
                <w:szCs w:val="25"/>
                <w:shd w:val="clear" w:fill="FFFFFF"/>
              </w:rPr>
              <w:t>.</w:t>
            </w:r>
          </w:p>
        </w:tc>
        <w:tc>
          <w:tcPr>
            <w:tcW w:w="1317" w:type="dxa"/>
            <w:gridSpan w:val="2"/>
            <w:shd w:val="clear" w:color="auto" w:fill="auto"/>
            <w:noWrap/>
            <w:vAlign w:val="center"/>
          </w:tcPr>
          <w:p>
            <w:pPr>
              <w:rPr>
                <w:rFonts w:hint="default" w:ascii="Calibri" w:hAnsi="Calibri" w:cs="Calibri"/>
                <w:i w:val="0"/>
                <w:iCs w:val="0"/>
                <w:color w:val="000000"/>
                <w:sz w:val="22"/>
                <w:szCs w:val="22"/>
                <w:u w:val="none"/>
              </w:rPr>
            </w:pPr>
          </w:p>
        </w:tc>
        <w:tc>
          <w:tcPr>
            <w:tcW w:w="1433" w:type="dxa"/>
            <w:gridSpan w:val="2"/>
            <w:shd w:val="clear" w:color="auto" w:fill="auto"/>
            <w:noWrap/>
            <w:vAlign w:val="center"/>
          </w:tcPr>
          <w:p>
            <w:pP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gridBefore w:val="1"/>
          <w:gridAfter w:val="1"/>
          <w:wBefore w:w="1" w:type="dxa"/>
          <w:wAfter w:w="21" w:type="dxa"/>
          <w:trHeight w:val="290" w:hRule="atLeast"/>
        </w:trPr>
        <w:tc>
          <w:tcPr>
            <w:tcW w:w="8761" w:type="dxa"/>
            <w:gridSpan w:val="13"/>
            <w:tcBorders>
              <w:top w:val="single" w:color="FFFFFF" w:sz="12" w:space="0"/>
              <w:left w:val="single" w:color="FFFFFF" w:sz="12" w:space="0"/>
              <w:bottom w:val="single" w:color="FFFFFF" w:sz="12" w:space="0"/>
              <w:right w:val="single" w:color="FFFFFF" w:sz="12" w:space="0"/>
            </w:tcBorders>
            <w:shd w:val="clear" w:color="auto" w:fill="4F81BD"/>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 xml:space="preserve">                                                                     </w:t>
            </w:r>
            <w:r>
              <w:rPr>
                <w:rFonts w:hint="default" w:cs="Calibri"/>
                <w:i w:val="0"/>
                <w:iCs w:val="0"/>
                <w:color w:val="FFFFFF"/>
                <w:sz w:val="20"/>
                <w:szCs w:val="20"/>
                <w:u w:val="none"/>
                <w:lang w:val="en-US" w:eastAsia="zh-CN" w:bidi="ar-SA"/>
              </w:rPr>
              <w:t xml:space="preserve">   </w:t>
            </w:r>
            <w:r>
              <w:rPr>
                <w:rFonts w:hint="default" w:cs="Calibri"/>
                <w:i w:val="0"/>
                <w:iCs w:val="0"/>
                <w:color w:val="000000"/>
                <w:sz w:val="20"/>
                <w:szCs w:val="20"/>
                <w:u w:val="none"/>
                <w:lang w:val="en-US" w:eastAsia="zh-CN" w:bidi="ar-SA"/>
              </w:rPr>
              <w:t xml:space="preserve"> </w:t>
            </w:r>
            <w:r>
              <w:rPr>
                <w:rFonts w:hint="default" w:cs="Calibri"/>
                <w:i w:val="0"/>
                <w:iCs w:val="0"/>
                <w:color w:val="FFFFFF"/>
                <w:sz w:val="20"/>
                <w:szCs w:val="20"/>
                <w:u w:val="none"/>
                <w:lang w:val="en-US" w:eastAsia="zh-CN" w:bidi="ar-SA"/>
              </w:rPr>
              <w:t xml:space="preserve"> </w:t>
            </w:r>
            <w:r>
              <w:rPr>
                <w:rFonts w:hint="default" w:cs="Calibri"/>
                <w:i w:val="0"/>
                <w:iCs w:val="0"/>
                <w:color w:val="FFFFFF" w:themeColor="background1"/>
                <w:sz w:val="20"/>
                <w:szCs w:val="20"/>
                <w:u w:val="none"/>
                <w:lang w:val="en-US" w:eastAsia="zh-CN" w:bidi="ar-SA"/>
                <w14:textFill>
                  <w14:solidFill>
                    <w14:schemeClr w14:val="bg1"/>
                  </w14:solidFill>
                </w14:textFill>
              </w:rPr>
              <w:t xml:space="preserve"> Employee 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gridBefore w:val="1"/>
          <w:gridAfter w:val="1"/>
          <w:wBefore w:w="1" w:type="dxa"/>
          <w:wAfter w:w="21" w:type="dxa"/>
          <w:trHeight w:val="290" w:hRule="atLeast"/>
        </w:trPr>
        <w:tc>
          <w:tcPr>
            <w:tcW w:w="541" w:type="dxa"/>
            <w:gridSpan w:val="2"/>
            <w:tcBorders>
              <w:top w:val="single" w:color="FFFFFF" w:sz="12" w:space="0"/>
              <w:left w:val="single" w:color="4F81BD" w:sz="8" w:space="0"/>
              <w:bottom w:val="single" w:color="4F81BD" w:sz="4"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gridSpan w:val="2"/>
            <w:tcBorders>
              <w:top w:val="single" w:color="FFFFFF" w:sz="12" w:space="0"/>
              <w:left w:val="single" w:color="4F81BD" w:sz="8" w:space="0"/>
              <w:bottom w:val="single" w:color="4F81BD" w:sz="4"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cs="Calibri"/>
                <w:b/>
                <w:bCs/>
                <w:i w:val="0"/>
                <w:iCs w:val="0"/>
                <w:color w:val="FFFFFF"/>
                <w:kern w:val="0"/>
                <w:sz w:val="20"/>
                <w:szCs w:val="20"/>
                <w:u w:val="none"/>
                <w:lang w:val="en-US" w:eastAsia="zh-CN" w:bidi="ar"/>
              </w:rPr>
              <w:t>Field Name</w:t>
            </w:r>
          </w:p>
        </w:tc>
        <w:tc>
          <w:tcPr>
            <w:tcW w:w="1140" w:type="dxa"/>
            <w:tcBorders>
              <w:top w:val="single" w:color="FFFFFF" w:sz="12" w:space="0"/>
              <w:left w:val="single" w:color="4F81BD" w:sz="8" w:space="0"/>
              <w:bottom w:val="single" w:color="4F81BD" w:sz="4"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sz w:val="20"/>
                <w:szCs w:val="20"/>
                <w:u w:val="none"/>
                <w:lang w:val="en-US" w:eastAsia="zh-CN" w:bidi="ar-SA"/>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1240" w:type="dxa"/>
            <w:gridSpan w:val="2"/>
            <w:tcBorders>
              <w:top w:val="single" w:color="FFFFFF" w:sz="12" w:space="0"/>
              <w:left w:val="single" w:color="4F81BD" w:sz="8" w:space="0"/>
              <w:bottom w:val="single" w:color="4F81BD" w:sz="4"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gridSpan w:val="2"/>
            <w:tcBorders>
              <w:top w:val="single" w:color="FFFFFF" w:sz="12" w:space="0"/>
              <w:left w:val="single" w:color="4F81BD" w:sz="8" w:space="0"/>
              <w:bottom w:val="single" w:color="4F81BD" w:sz="4"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gridSpan w:val="2"/>
            <w:tcBorders>
              <w:top w:val="single" w:color="FFFFFF" w:sz="12" w:space="0"/>
              <w:left w:val="single" w:color="4F81BD" w:sz="8" w:space="0"/>
              <w:bottom w:val="single" w:color="4F81BD" w:sz="4"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30" w:type="dxa"/>
            <w:gridSpan w:val="2"/>
            <w:tcBorders>
              <w:top w:val="single" w:color="FFFFFF" w:sz="12" w:space="0"/>
              <w:left w:val="single" w:color="4F81BD" w:sz="8" w:space="0"/>
              <w:bottom w:val="single" w:color="4F81BD" w:sz="4"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1"/>
          <w:wBefore w:w="1" w:type="dxa"/>
          <w:wAfter w:w="21" w:type="dxa"/>
          <w:trHeight w:val="290" w:hRule="atLeast"/>
        </w:trPr>
        <w:tc>
          <w:tcPr>
            <w:tcW w:w="541" w:type="dxa"/>
            <w:gridSpan w:val="2"/>
            <w:tcBorders>
              <w:top w:val="single" w:color="4F81BD" w:sz="4" w:space="0"/>
              <w:left w:val="single" w:color="4F81BD" w:sz="4" w:space="0"/>
              <w:bottom w:val="single" w:color="4F81BD" w:sz="4" w:space="0"/>
              <w:right w:val="single" w:color="4F81BD" w:sz="4" w:space="0"/>
            </w:tcBorders>
            <w:shd w:val="clear" w:color="auto" w:fill="auto"/>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themeColor="text1"/>
                <w:kern w:val="0"/>
                <w:sz w:val="20"/>
                <w:szCs w:val="20"/>
                <w:u w:val="none"/>
                <w:lang w:val="en-US" w:eastAsia="zh-CN" w:bidi="ar"/>
                <w14:textFill>
                  <w14:solidFill>
                    <w14:schemeClr w14:val="tx1"/>
                  </w14:solidFill>
                </w14:textFill>
              </w:rPr>
            </w:pP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t>1</w:t>
            </w:r>
          </w:p>
        </w:tc>
        <w:tc>
          <w:tcPr>
            <w:tcW w:w="1509" w:type="dxa"/>
            <w:gridSpan w:val="2"/>
            <w:tcBorders>
              <w:top w:val="single" w:color="4F81BD" w:sz="4" w:space="0"/>
              <w:left w:val="single" w:color="4F81BD" w:sz="4" w:space="0"/>
              <w:bottom w:val="single" w:color="4F81BD" w:sz="4" w:space="0"/>
              <w:right w:val="single" w:color="4F81BD" w:sz="4" w:space="0"/>
            </w:tcBorders>
            <w:shd w:val="clear" w:color="auto" w:fill="auto"/>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themeColor="text1"/>
                <w:kern w:val="0"/>
                <w:sz w:val="20"/>
                <w:szCs w:val="20"/>
                <w:u w:val="none"/>
                <w:lang w:val="en-US" w:eastAsia="zh-CN" w:bidi="ar"/>
                <w14:textFill>
                  <w14:solidFill>
                    <w14:schemeClr w14:val="tx1"/>
                  </w14:solidFill>
                </w14:textFill>
              </w:rPr>
            </w:pP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t>Employee</w:t>
            </w:r>
          </w:p>
        </w:tc>
        <w:tc>
          <w:tcPr>
            <w:tcW w:w="1140" w:type="dxa"/>
            <w:tcBorders>
              <w:top w:val="single" w:color="4F81BD" w:sz="4" w:space="0"/>
              <w:left w:val="single" w:color="4F81BD" w:sz="4" w:space="0"/>
              <w:bottom w:val="single" w:color="4F81BD" w:sz="4" w:space="0"/>
              <w:right w:val="single" w:color="4F81BD" w:sz="4" w:space="0"/>
            </w:tcBorders>
            <w:shd w:val="clear" w:color="auto" w:fill="auto"/>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themeColor="text1"/>
                <w:kern w:val="0"/>
                <w:sz w:val="20"/>
                <w:szCs w:val="20"/>
                <w:u w:val="none"/>
                <w:lang w:val="en-US" w:eastAsia="zh-CN" w:bidi="ar"/>
                <w14:textFill>
                  <w14:solidFill>
                    <w14:schemeClr w14:val="tx1"/>
                  </w14:solidFill>
                </w14:textFill>
              </w:rPr>
            </w:pP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t>Link</w:t>
            </w:r>
          </w:p>
        </w:tc>
        <w:tc>
          <w:tcPr>
            <w:tcW w:w="1240" w:type="dxa"/>
            <w:gridSpan w:val="2"/>
            <w:tcBorders>
              <w:top w:val="single" w:color="4F81BD" w:sz="4" w:space="0"/>
              <w:left w:val="single" w:color="4F81BD" w:sz="4" w:space="0"/>
              <w:bottom w:val="single" w:color="4F81BD" w:sz="4" w:space="0"/>
              <w:right w:val="single" w:color="4F81BD" w:sz="4" w:space="0"/>
            </w:tcBorders>
            <w:shd w:val="clear" w:color="auto" w:fill="auto"/>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themeColor="text1"/>
                <w:kern w:val="0"/>
                <w:sz w:val="20"/>
                <w:szCs w:val="20"/>
                <w:u w:val="none"/>
                <w:lang w:val="en-US" w:eastAsia="zh-CN" w:bidi="ar"/>
                <w14:textFill>
                  <w14:solidFill>
                    <w14:schemeClr w14:val="tx1"/>
                  </w14:solidFill>
                </w14:textFill>
              </w:rPr>
            </w:pPr>
          </w:p>
        </w:tc>
        <w:tc>
          <w:tcPr>
            <w:tcW w:w="1582" w:type="dxa"/>
            <w:gridSpan w:val="2"/>
            <w:tcBorders>
              <w:top w:val="single" w:color="4F81BD" w:sz="4" w:space="0"/>
              <w:left w:val="single" w:color="4F81BD" w:sz="4" w:space="0"/>
              <w:bottom w:val="single" w:color="4F81BD" w:sz="4" w:space="0"/>
              <w:right w:val="single" w:color="4F81BD" w:sz="4" w:space="0"/>
            </w:tcBorders>
            <w:shd w:val="clear" w:color="auto" w:fill="auto"/>
            <w:noWrap/>
            <w:vAlign w:val="bottom"/>
          </w:tcPr>
          <w:p>
            <w:pPr>
              <w:keepNext w:val="0"/>
              <w:keepLines w:val="0"/>
              <w:widowControl/>
              <w:suppressLineNumbers w:val="0"/>
              <w:jc w:val="both"/>
              <w:textAlignment w:val="bottom"/>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p>
        </w:tc>
        <w:tc>
          <w:tcPr>
            <w:tcW w:w="1319" w:type="dxa"/>
            <w:gridSpan w:val="2"/>
            <w:tcBorders>
              <w:top w:val="single" w:color="4F81BD" w:sz="4" w:space="0"/>
              <w:left w:val="single" w:color="4F81BD" w:sz="4" w:space="0"/>
              <w:bottom w:val="single" w:color="4F81BD" w:sz="4" w:space="0"/>
              <w:right w:val="single" w:color="4F81BD" w:sz="4" w:space="0"/>
            </w:tcBorders>
            <w:shd w:val="clear" w:color="auto" w:fill="auto"/>
            <w:noWrap/>
            <w:vAlign w:val="bottom"/>
          </w:tcPr>
          <w:p>
            <w:pPr>
              <w:keepNext w:val="0"/>
              <w:keepLines w:val="0"/>
              <w:widowControl/>
              <w:suppressLineNumbers w:val="0"/>
              <w:spacing w:line="240" w:lineRule="auto"/>
              <w:jc w:val="both"/>
              <w:textAlignment w:val="bottom"/>
              <w:rPr>
                <w:rFonts w:hint="default" w:cs="Calibri"/>
                <w:b w:val="0"/>
                <w:bCs w:val="0"/>
                <w:i w:val="0"/>
                <w:iCs w:val="0"/>
                <w:color w:val="000000" w:themeColor="text1"/>
                <w:kern w:val="0"/>
                <w:sz w:val="20"/>
                <w:szCs w:val="20"/>
                <w:u w:val="none"/>
                <w:lang w:val="en-IN" w:eastAsia="zh-CN" w:bidi="ar"/>
                <w14:textFill>
                  <w14:solidFill>
                    <w14:schemeClr w14:val="tx1"/>
                  </w14:solidFill>
                </w14:textFill>
              </w:rPr>
            </w:pPr>
          </w:p>
        </w:tc>
        <w:tc>
          <w:tcPr>
            <w:tcW w:w="1430" w:type="dxa"/>
            <w:gridSpan w:val="2"/>
            <w:tcBorders>
              <w:top w:val="single" w:color="4F81BD" w:sz="4" w:space="0"/>
              <w:left w:val="single" w:color="4F81BD" w:sz="4" w:space="0"/>
              <w:bottom w:val="single" w:color="4F81BD" w:sz="4" w:space="0"/>
              <w:right w:val="single" w:color="4F81BD" w:sz="4" w:space="0"/>
            </w:tcBorders>
            <w:shd w:val="clear" w:color="auto" w:fill="auto"/>
            <w:noWrap/>
            <w:vAlign w:val="bottom"/>
          </w:tcPr>
          <w:p>
            <w:pPr>
              <w:keepNext w:val="0"/>
              <w:keepLines w:val="0"/>
              <w:widowControl/>
              <w:suppressLineNumbers w:val="0"/>
              <w:spacing w:line="240" w:lineRule="auto"/>
              <w:jc w:val="both"/>
              <w:textAlignment w:val="bottom"/>
              <w:rPr>
                <w:rFonts w:hint="default" w:cs="Calibri"/>
                <w:b w:val="0"/>
                <w:bCs w:val="0"/>
                <w:i w:val="0"/>
                <w:iCs w:val="0"/>
                <w:color w:val="000000" w:themeColor="text1"/>
                <w:kern w:val="0"/>
                <w:sz w:val="20"/>
                <w:szCs w:val="20"/>
                <w:u w:val="none"/>
                <w:lang w:val="en-IN" w:eastAsia="zh-CN" w:bidi="ar"/>
                <w14:textFill>
                  <w14:solidFill>
                    <w14:schemeClr w14:val="tx1"/>
                  </w14:solidFill>
                </w14:textFill>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1"/>
          <w:wBefore w:w="1" w:type="dxa"/>
          <w:wAfter w:w="21" w:type="dxa"/>
          <w:trHeight w:val="290" w:hRule="atLeast"/>
        </w:trPr>
        <w:tc>
          <w:tcPr>
            <w:tcW w:w="541" w:type="dxa"/>
            <w:gridSpan w:val="2"/>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t>2</w:t>
            </w:r>
          </w:p>
        </w:tc>
        <w:tc>
          <w:tcPr>
            <w:tcW w:w="1509" w:type="dxa"/>
            <w:gridSpan w:val="2"/>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t>Employee Name</w:t>
            </w:r>
          </w:p>
        </w:tc>
        <w:tc>
          <w:tcPr>
            <w:tcW w:w="1140" w:type="dxa"/>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t>Text</w:t>
            </w:r>
          </w:p>
          <w:p>
            <w:pPr>
              <w:keepNext w:val="0"/>
              <w:keepLines w:val="0"/>
              <w:widowControl/>
              <w:suppressLineNumbers w:val="0"/>
              <w:jc w:val="both"/>
              <w:textAlignment w:val="bottom"/>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p>
          <w:p>
            <w:pPr>
              <w:keepNext w:val="0"/>
              <w:keepLines w:val="0"/>
              <w:widowControl/>
              <w:suppressLineNumbers w:val="0"/>
              <w:jc w:val="both"/>
              <w:textAlignment w:val="bottom"/>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p>
        </w:tc>
        <w:tc>
          <w:tcPr>
            <w:tcW w:w="1240" w:type="dxa"/>
            <w:gridSpan w:val="2"/>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themeColor="text1"/>
                <w:kern w:val="0"/>
                <w:sz w:val="20"/>
                <w:szCs w:val="20"/>
                <w:u w:val="none"/>
                <w:lang w:val="en-US" w:eastAsia="zh-CN" w:bidi="ar"/>
                <w14:textFill>
                  <w14:solidFill>
                    <w14:schemeClr w14:val="tx1"/>
                  </w14:solidFill>
                </w14:textFill>
              </w:rPr>
            </w:pPr>
          </w:p>
        </w:tc>
        <w:tc>
          <w:tcPr>
            <w:tcW w:w="1582" w:type="dxa"/>
            <w:gridSpan w:val="2"/>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p>
        </w:tc>
        <w:tc>
          <w:tcPr>
            <w:tcW w:w="1319" w:type="dxa"/>
            <w:gridSpan w:val="2"/>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spacing w:line="240" w:lineRule="auto"/>
              <w:jc w:val="both"/>
              <w:textAlignment w:val="bottom"/>
              <w:rPr>
                <w:rFonts w:hint="default" w:cs="Calibri"/>
                <w:b w:val="0"/>
                <w:bCs w:val="0"/>
                <w:i w:val="0"/>
                <w:iCs w:val="0"/>
                <w:color w:val="000000" w:themeColor="text1"/>
                <w:kern w:val="0"/>
                <w:sz w:val="20"/>
                <w:szCs w:val="20"/>
                <w:u w:val="none"/>
                <w:lang w:val="en-IN" w:eastAsia="zh-CN" w:bidi="ar"/>
                <w14:textFill>
                  <w14:solidFill>
                    <w14:schemeClr w14:val="tx1"/>
                  </w14:solidFill>
                </w14:textFill>
              </w:rPr>
            </w:pPr>
          </w:p>
        </w:tc>
        <w:tc>
          <w:tcPr>
            <w:tcW w:w="1430" w:type="dxa"/>
            <w:gridSpan w:val="2"/>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spacing w:line="240" w:lineRule="auto"/>
              <w:jc w:val="both"/>
              <w:textAlignment w:val="bottom"/>
              <w:rPr>
                <w:rFonts w:hint="default" w:cs="Calibri"/>
                <w:b w:val="0"/>
                <w:bCs w:val="0"/>
                <w:i w:val="0"/>
                <w:iCs w:val="0"/>
                <w:color w:val="000000" w:themeColor="text1"/>
                <w:kern w:val="0"/>
                <w:sz w:val="20"/>
                <w:szCs w:val="20"/>
                <w:u w:val="none"/>
                <w:lang w:val="en-IN" w:eastAsia="zh-CN" w:bidi="ar"/>
                <w14:textFill>
                  <w14:solidFill>
                    <w14:schemeClr w14:val="tx1"/>
                  </w14:solidFill>
                </w14:textFill>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gridBefore w:val="1"/>
          <w:gridAfter w:val="1"/>
          <w:wBefore w:w="1" w:type="dxa"/>
          <w:wAfter w:w="21" w:type="dxa"/>
          <w:trHeight w:val="290" w:hRule="atLeast"/>
        </w:trPr>
        <w:tc>
          <w:tcPr>
            <w:tcW w:w="541" w:type="dxa"/>
            <w:gridSpan w:val="2"/>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t>3</w:t>
            </w:r>
          </w:p>
        </w:tc>
        <w:tc>
          <w:tcPr>
            <w:tcW w:w="1509" w:type="dxa"/>
            <w:gridSpan w:val="2"/>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t>Department</w:t>
            </w:r>
          </w:p>
        </w:tc>
        <w:tc>
          <w:tcPr>
            <w:tcW w:w="1140" w:type="dxa"/>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t>Link</w:t>
            </w:r>
          </w:p>
        </w:tc>
        <w:tc>
          <w:tcPr>
            <w:tcW w:w="1240" w:type="dxa"/>
            <w:gridSpan w:val="2"/>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themeColor="text1"/>
                <w:kern w:val="0"/>
                <w:sz w:val="20"/>
                <w:szCs w:val="20"/>
                <w:u w:val="none"/>
                <w:lang w:val="en-US" w:eastAsia="zh-CN" w:bidi="ar"/>
                <w14:textFill>
                  <w14:solidFill>
                    <w14:schemeClr w14:val="tx1"/>
                  </w14:solidFill>
                </w14:textFill>
              </w:rPr>
            </w:pPr>
          </w:p>
        </w:tc>
        <w:tc>
          <w:tcPr>
            <w:tcW w:w="1582" w:type="dxa"/>
            <w:gridSpan w:val="2"/>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p>
        </w:tc>
        <w:tc>
          <w:tcPr>
            <w:tcW w:w="1319" w:type="dxa"/>
            <w:gridSpan w:val="2"/>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spacing w:line="240" w:lineRule="auto"/>
              <w:jc w:val="both"/>
              <w:textAlignment w:val="bottom"/>
              <w:rPr>
                <w:rFonts w:hint="default" w:cs="Calibri"/>
                <w:b w:val="0"/>
                <w:bCs w:val="0"/>
                <w:i w:val="0"/>
                <w:iCs w:val="0"/>
                <w:color w:val="000000" w:themeColor="text1"/>
                <w:kern w:val="0"/>
                <w:sz w:val="20"/>
                <w:szCs w:val="20"/>
                <w:u w:val="none"/>
                <w:lang w:val="en-IN" w:eastAsia="zh-CN" w:bidi="ar"/>
                <w14:textFill>
                  <w14:solidFill>
                    <w14:schemeClr w14:val="tx1"/>
                  </w14:solidFill>
                </w14:textFill>
              </w:rPr>
            </w:pPr>
          </w:p>
        </w:tc>
        <w:tc>
          <w:tcPr>
            <w:tcW w:w="1430" w:type="dxa"/>
            <w:gridSpan w:val="2"/>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spacing w:line="240" w:lineRule="auto"/>
              <w:jc w:val="both"/>
              <w:textAlignment w:val="bottom"/>
              <w:rPr>
                <w:rFonts w:hint="default" w:cs="Calibri"/>
                <w:b w:val="0"/>
                <w:bCs w:val="0"/>
                <w:i w:val="0"/>
                <w:iCs w:val="0"/>
                <w:color w:val="000000" w:themeColor="text1"/>
                <w:kern w:val="0"/>
                <w:sz w:val="20"/>
                <w:szCs w:val="20"/>
                <w:u w:val="none"/>
                <w:lang w:val="en-IN" w:eastAsia="zh-CN" w:bidi="ar"/>
                <w14:textFill>
                  <w14:solidFill>
                    <w14:schemeClr w14:val="tx1"/>
                  </w14:solidFill>
                </w14:textFill>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1"/>
          <w:wBefore w:w="1" w:type="dxa"/>
          <w:wAfter w:w="21" w:type="dxa"/>
          <w:trHeight w:val="290" w:hRule="atLeast"/>
        </w:trPr>
        <w:tc>
          <w:tcPr>
            <w:tcW w:w="541" w:type="dxa"/>
            <w:gridSpan w:val="2"/>
            <w:tcBorders>
              <w:top w:val="single" w:color="4F81BD" w:sz="4" w:space="0"/>
              <w:left w:val="single" w:color="4F81BD" w:sz="8" w:space="0"/>
              <w:bottom w:val="single" w:color="4F81BD" w:sz="8"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t>4</w:t>
            </w:r>
          </w:p>
        </w:tc>
        <w:tc>
          <w:tcPr>
            <w:tcW w:w="1509" w:type="dxa"/>
            <w:gridSpan w:val="2"/>
            <w:tcBorders>
              <w:top w:val="single" w:color="4F81BD" w:sz="4" w:space="0"/>
              <w:left w:val="single" w:color="4F81BD" w:sz="8" w:space="0"/>
              <w:bottom w:val="single" w:color="4F81BD" w:sz="8"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t>Designation</w:t>
            </w:r>
          </w:p>
        </w:tc>
        <w:tc>
          <w:tcPr>
            <w:tcW w:w="1140" w:type="dxa"/>
            <w:tcBorders>
              <w:top w:val="single" w:color="4F81BD" w:sz="4" w:space="0"/>
              <w:left w:val="single" w:color="4F81BD" w:sz="8" w:space="0"/>
              <w:bottom w:val="single" w:color="4F81BD" w:sz="8"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t>Text</w:t>
            </w:r>
          </w:p>
        </w:tc>
        <w:tc>
          <w:tcPr>
            <w:tcW w:w="1240" w:type="dxa"/>
            <w:gridSpan w:val="2"/>
            <w:tcBorders>
              <w:top w:val="single" w:color="4F81BD" w:sz="4" w:space="0"/>
              <w:left w:val="single" w:color="4F81BD" w:sz="8" w:space="0"/>
              <w:bottom w:val="single" w:color="4F81BD" w:sz="8"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themeColor="text1"/>
                <w:kern w:val="0"/>
                <w:sz w:val="20"/>
                <w:szCs w:val="20"/>
                <w:u w:val="none"/>
                <w:lang w:val="en-US" w:eastAsia="zh-CN" w:bidi="ar"/>
                <w14:textFill>
                  <w14:solidFill>
                    <w14:schemeClr w14:val="tx1"/>
                  </w14:solidFill>
                </w14:textFill>
              </w:rPr>
            </w:pPr>
          </w:p>
        </w:tc>
        <w:tc>
          <w:tcPr>
            <w:tcW w:w="1582" w:type="dxa"/>
            <w:gridSpan w:val="2"/>
            <w:tcBorders>
              <w:top w:val="single" w:color="4F81BD" w:sz="4" w:space="0"/>
              <w:left w:val="single" w:color="4F81BD" w:sz="8" w:space="0"/>
              <w:bottom w:val="single" w:color="4F81BD" w:sz="8"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p>
        </w:tc>
        <w:tc>
          <w:tcPr>
            <w:tcW w:w="1319" w:type="dxa"/>
            <w:gridSpan w:val="2"/>
            <w:tcBorders>
              <w:top w:val="single" w:color="4F81BD" w:sz="4" w:space="0"/>
              <w:left w:val="single" w:color="4F81BD" w:sz="8" w:space="0"/>
              <w:bottom w:val="single" w:color="4F81BD" w:sz="8" w:space="0"/>
              <w:right w:val="single" w:color="4F81BD" w:sz="8" w:space="0"/>
            </w:tcBorders>
            <w:shd w:val="clear" w:color="auto" w:fill="auto"/>
            <w:noWrap/>
            <w:vAlign w:val="bottom"/>
          </w:tcPr>
          <w:p>
            <w:pPr>
              <w:keepNext w:val="0"/>
              <w:keepLines w:val="0"/>
              <w:widowControl/>
              <w:suppressLineNumbers w:val="0"/>
              <w:spacing w:line="240" w:lineRule="auto"/>
              <w:jc w:val="both"/>
              <w:textAlignment w:val="bottom"/>
              <w:rPr>
                <w:rFonts w:hint="default" w:cs="Calibri"/>
                <w:b w:val="0"/>
                <w:bCs w:val="0"/>
                <w:i w:val="0"/>
                <w:iCs w:val="0"/>
                <w:color w:val="000000" w:themeColor="text1"/>
                <w:kern w:val="0"/>
                <w:sz w:val="20"/>
                <w:szCs w:val="20"/>
                <w:u w:val="none"/>
                <w:lang w:val="en-IN" w:eastAsia="zh-CN" w:bidi="ar"/>
                <w14:textFill>
                  <w14:solidFill>
                    <w14:schemeClr w14:val="tx1"/>
                  </w14:solidFill>
                </w14:textFill>
              </w:rPr>
            </w:pPr>
          </w:p>
        </w:tc>
        <w:tc>
          <w:tcPr>
            <w:tcW w:w="1430" w:type="dxa"/>
            <w:gridSpan w:val="2"/>
            <w:tcBorders>
              <w:top w:val="single" w:color="4F81BD" w:sz="4" w:space="0"/>
              <w:left w:val="single" w:color="4F81BD" w:sz="8" w:space="0"/>
              <w:bottom w:val="single" w:color="4F81BD" w:sz="8" w:space="0"/>
              <w:right w:val="single" w:color="4F81BD" w:sz="8" w:space="0"/>
            </w:tcBorders>
            <w:shd w:val="clear" w:color="auto" w:fill="auto"/>
            <w:noWrap/>
            <w:vAlign w:val="bottom"/>
          </w:tcPr>
          <w:p>
            <w:pPr>
              <w:keepNext w:val="0"/>
              <w:keepLines w:val="0"/>
              <w:widowControl/>
              <w:suppressLineNumbers w:val="0"/>
              <w:spacing w:line="240" w:lineRule="auto"/>
              <w:jc w:val="both"/>
              <w:textAlignment w:val="bottom"/>
              <w:rPr>
                <w:rFonts w:hint="default" w:cs="Calibri"/>
                <w:b w:val="0"/>
                <w:bCs w:val="0"/>
                <w:i w:val="0"/>
                <w:iCs w:val="0"/>
                <w:color w:val="000000" w:themeColor="text1"/>
                <w:kern w:val="0"/>
                <w:sz w:val="20"/>
                <w:szCs w:val="20"/>
                <w:u w:val="none"/>
                <w:lang w:val="en-IN" w:eastAsia="zh-CN" w:bidi="ar"/>
                <w14:textFill>
                  <w14:solidFill>
                    <w14:schemeClr w14:val="tx1"/>
                  </w14:solidFill>
                </w14:textFill>
              </w:rPr>
            </w:pPr>
          </w:p>
        </w:tc>
      </w:tr>
    </w:tbl>
    <w:p>
      <w:pPr>
        <w:keepNext w:val="0"/>
        <w:keepLines w:val="0"/>
        <w:widowControl/>
        <w:suppressLineNumbers w:val="0"/>
        <w:ind w:right="104" w:rightChars="52"/>
        <w:jc w:val="left"/>
        <w:rPr>
          <w:rStyle w:val="252"/>
          <w:rFonts w:hint="default" w:cs="Calibri"/>
          <w:b w:val="0"/>
          <w:bCs w:val="0"/>
          <w:color w:val="000000"/>
          <w:sz w:val="20"/>
          <w:szCs w:val="20"/>
          <w:lang w:val="en-US" w:eastAsia="zh-CN"/>
        </w:rPr>
      </w:pPr>
    </w:p>
    <w:p>
      <w:pPr>
        <w:keepNext w:val="0"/>
        <w:keepLines w:val="0"/>
        <w:widowControl/>
        <w:suppressLineNumbers w:val="0"/>
        <w:ind w:right="104" w:rightChars="52"/>
        <w:jc w:val="left"/>
        <w:rPr>
          <w:rStyle w:val="252"/>
          <w:rFonts w:hint="default" w:cs="Calibri"/>
          <w:b/>
          <w:bCs/>
          <w:color w:val="000000"/>
          <w:sz w:val="20"/>
          <w:szCs w:val="20"/>
          <w:u w:val="single"/>
          <w:lang w:val="en-US" w:eastAsia="zh-CN"/>
        </w:rPr>
      </w:pPr>
      <w:r>
        <w:rPr>
          <w:rStyle w:val="252"/>
          <w:rFonts w:hint="default" w:cs="Calibri"/>
          <w:b/>
          <w:bCs/>
          <w:color w:val="000000"/>
          <w:sz w:val="20"/>
          <w:szCs w:val="20"/>
          <w:u w:val="single"/>
          <w:lang w:val="en-US" w:eastAsia="zh-CN"/>
        </w:rPr>
        <w:t>Note:</w:t>
      </w:r>
    </w:p>
    <w:p>
      <w:pPr>
        <w:keepNext w:val="0"/>
        <w:keepLines w:val="0"/>
        <w:widowControl/>
        <w:numPr>
          <w:ilvl w:val="0"/>
          <w:numId w:val="64"/>
        </w:numPr>
        <w:suppressLineNumbers w:val="0"/>
        <w:ind w:right="104" w:rightChars="52"/>
        <w:jc w:val="left"/>
        <w:rPr>
          <w:rStyle w:val="252"/>
          <w:rFonts w:hint="default" w:cs="Calibri"/>
          <w:b/>
          <w:bCs/>
          <w:color w:val="000000"/>
          <w:sz w:val="20"/>
          <w:szCs w:val="20"/>
          <w:lang w:val="en-US" w:eastAsia="zh-CN"/>
        </w:rPr>
      </w:pPr>
      <w:r>
        <w:rPr>
          <w:rStyle w:val="252"/>
          <w:rFonts w:hint="default" w:cs="Calibri"/>
          <w:b w:val="0"/>
          <w:bCs w:val="0"/>
          <w:color w:val="000000"/>
          <w:sz w:val="20"/>
          <w:szCs w:val="20"/>
          <w:lang w:val="en-US" w:eastAsia="zh-CN"/>
        </w:rPr>
        <w:t>If user want to change the attendance after validation process,user can cancel and amend the Employee’s attendance via Employee Attendance Form</w:t>
      </w:r>
      <w:r>
        <w:rPr>
          <w:rStyle w:val="252"/>
          <w:rFonts w:hint="default" w:cs="Calibri"/>
          <w:b/>
          <w:bCs/>
          <w:color w:val="000000"/>
          <w:sz w:val="20"/>
          <w:szCs w:val="20"/>
          <w:lang w:val="en-US" w:eastAsia="zh-CN"/>
        </w:rPr>
        <w:t>.</w:t>
      </w:r>
    </w:p>
    <w:p>
      <w:pPr>
        <w:keepNext w:val="0"/>
        <w:keepLines w:val="0"/>
        <w:widowControl/>
        <w:numPr>
          <w:ilvl w:val="0"/>
          <w:numId w:val="64"/>
        </w:numPr>
        <w:suppressLineNumbers w:val="0"/>
        <w:ind w:right="104" w:rightChars="52"/>
        <w:jc w:val="left"/>
        <w:rPr>
          <w:rStyle w:val="252"/>
          <w:rFonts w:hint="default" w:cs="Calibri"/>
          <w:b w:val="0"/>
          <w:bCs w:val="0"/>
          <w:color w:val="000000"/>
          <w:sz w:val="20"/>
          <w:szCs w:val="20"/>
          <w:lang w:val="en-US" w:eastAsia="zh-CN"/>
        </w:rPr>
      </w:pPr>
      <w:r>
        <w:rPr>
          <w:rStyle w:val="252"/>
          <w:rFonts w:hint="default" w:cs="Calibri"/>
          <w:b w:val="0"/>
          <w:bCs w:val="0"/>
          <w:color w:val="000000"/>
          <w:sz w:val="20"/>
          <w:szCs w:val="20"/>
          <w:lang w:val="en-US" w:eastAsia="zh-CN"/>
        </w:rPr>
        <w:t>Once the Salary Slip is submitted,this will book the default Payroll Payable account against Expenses head to record the accrual of salary to employees.</w:t>
      </w:r>
    </w:p>
    <w:p>
      <w:pPr>
        <w:keepNext w:val="0"/>
        <w:keepLines w:val="0"/>
        <w:widowControl/>
        <w:numPr>
          <w:ilvl w:val="0"/>
          <w:numId w:val="64"/>
        </w:numPr>
        <w:suppressLineNumbers w:val="0"/>
        <w:ind w:right="104" w:rightChars="52"/>
        <w:jc w:val="both"/>
        <w:rPr>
          <w:rStyle w:val="252"/>
          <w:rFonts w:hint="default" w:ascii="Calibri" w:hAnsi="Calibri" w:cs="Calibri"/>
          <w:b w:val="0"/>
          <w:bCs w:val="0"/>
          <w:color w:val="000000" w:themeColor="text1"/>
          <w:sz w:val="20"/>
          <w:szCs w:val="20"/>
          <w:lang w:val="en-US" w:eastAsia="zh-CN"/>
          <w14:textFill>
            <w14:solidFill>
              <w14:schemeClr w14:val="tx1"/>
            </w14:solidFill>
          </w14:textFill>
        </w:rPr>
      </w:pPr>
      <w:r>
        <w:rPr>
          <w:rStyle w:val="252"/>
          <w:rFonts w:hint="default" w:ascii="Calibri" w:hAnsi="Calibri" w:cs="Calibri"/>
          <w:b w:val="0"/>
          <w:bCs w:val="0"/>
          <w:color w:val="000000" w:themeColor="text1"/>
          <w:sz w:val="20"/>
          <w:szCs w:val="20"/>
          <w:lang w:val="en-US" w:eastAsia="zh-CN"/>
          <w14:textFill>
            <w14:solidFill>
              <w14:schemeClr w14:val="tx1"/>
            </w14:solidFill>
          </w14:textFill>
        </w:rPr>
        <w:t>The salary payment entry is a Journal Entry that debits the total of the Earnings type salary component and credits the total of Deductions type salary component of all Employees to the default account set at Salary Component level for each component.</w:t>
      </w:r>
    </w:p>
    <w:p>
      <w:pPr>
        <w:keepNext w:val="0"/>
        <w:keepLines w:val="0"/>
        <w:widowControl/>
        <w:numPr>
          <w:ilvl w:val="0"/>
          <w:numId w:val="0"/>
        </w:numPr>
        <w:suppressLineNumbers w:val="0"/>
        <w:ind w:right="104" w:rightChars="52"/>
        <w:jc w:val="both"/>
        <w:rPr>
          <w:rStyle w:val="252"/>
          <w:rFonts w:hint="default" w:ascii="Calibri" w:hAnsi="Calibri" w:cs="Calibri"/>
          <w:b w:val="0"/>
          <w:bCs w:val="0"/>
          <w:color w:val="000000" w:themeColor="text1"/>
          <w:sz w:val="20"/>
          <w:szCs w:val="20"/>
          <w:lang w:val="en-US" w:eastAsia="zh-CN"/>
          <w14:textFill>
            <w14:solidFill>
              <w14:schemeClr w14:val="tx1"/>
            </w14:solidFill>
          </w14:textFill>
        </w:rPr>
      </w:pPr>
      <w:r>
        <w:rPr>
          <w:rStyle w:val="252"/>
          <w:rFonts w:hint="default" w:ascii="Calibri" w:hAnsi="Calibri" w:cs="Calibri"/>
          <w:b w:val="0"/>
          <w:bCs w:val="0"/>
          <w:color w:val="000000" w:themeColor="text1"/>
          <w:sz w:val="20"/>
          <w:szCs w:val="20"/>
          <w:lang w:val="en-US" w:eastAsia="zh-CN"/>
          <w14:textFill>
            <w14:solidFill>
              <w14:schemeClr w14:val="tx1"/>
            </w14:solidFill>
          </w14:textFill>
        </w:rPr>
        <w:t>To generate your salary payment voucher from Payroll Entry, click on the Make Bank Entry button.</w:t>
      </w:r>
    </w:p>
    <w:p>
      <w:pPr>
        <w:keepNext w:val="0"/>
        <w:keepLines w:val="0"/>
        <w:widowControl/>
        <w:suppressLineNumbers w:val="0"/>
        <w:ind w:right="104" w:rightChars="52"/>
        <w:jc w:val="left"/>
        <w:rPr>
          <w:rStyle w:val="252"/>
          <w:rFonts w:hint="default" w:ascii="Calibri" w:hAnsi="Calibri" w:cs="Calibri"/>
          <w:b/>
          <w:bCs/>
          <w:color w:val="000000"/>
          <w:sz w:val="20"/>
          <w:szCs w:val="20"/>
          <w:u w:val="none"/>
          <w:lang w:val="en-US" w:eastAsia="zh-C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Users: Roles &amp; Permission</w:t>
      </w:r>
    </w:p>
    <w:p>
      <w:pPr>
        <w:keepNext w:val="0"/>
        <w:keepLines w:val="0"/>
        <w:widowControl/>
        <w:suppressLineNumbers w:val="0"/>
        <w:ind w:left="-400" w:leftChars="-200" w:right="104" w:rightChars="52" w:firstLine="400" w:firstLineChars="200"/>
        <w:jc w:val="left"/>
        <w:rPr>
          <w:rStyle w:val="252"/>
          <w:rFonts w:hint="default" w:ascii="Calibri" w:hAnsi="Calibri" w:cs="Calibri"/>
          <w:b w:val="0"/>
          <w:bCs w:val="0"/>
          <w:color w:val="000000"/>
          <w:sz w:val="20"/>
          <w:szCs w:val="20"/>
          <w:lang w:val="en-IN"/>
        </w:rPr>
      </w:pPr>
    </w:p>
    <w:p>
      <w:pPr>
        <w:keepNext w:val="0"/>
        <w:keepLines w:val="0"/>
        <w:widowControl/>
        <w:suppressLineNumbers w:val="0"/>
        <w:ind w:left="-400" w:leftChars="-200" w:right="104" w:rightChars="52" w:firstLine="400" w:firstLineChars="200"/>
        <w:jc w:val="left"/>
        <w:rPr>
          <w:rStyle w:val="252"/>
          <w:rFonts w:hint="default" w:ascii="Calibri" w:hAnsi="Calibri" w:cs="Calibri"/>
          <w:b w:val="0"/>
          <w:bCs w:val="0"/>
          <w:color w:val="000000"/>
          <w:sz w:val="20"/>
          <w:szCs w:val="20"/>
          <w:lang w:val="en-IN"/>
        </w:rPr>
      </w:pPr>
      <w:r>
        <w:rPr>
          <w:rStyle w:val="252"/>
          <w:rFonts w:hint="default" w:ascii="Calibri" w:hAnsi="Calibri" w:cs="Calibri"/>
          <w:b w:val="0"/>
          <w:bCs w:val="0"/>
          <w:color w:val="000000"/>
          <w:sz w:val="20"/>
          <w:szCs w:val="20"/>
          <w:lang w:val="en-IN"/>
        </w:rPr>
        <w:t>The following table describes the users and their roles and permissions for the screens :</w:t>
      </w:r>
    </w:p>
    <w:p>
      <w:pPr>
        <w:rPr>
          <w:rFonts w:hint="default"/>
          <w:lang w:val="en-IN"/>
        </w:rPr>
      </w:pPr>
    </w:p>
    <w:tbl>
      <w:tblPr>
        <w:tblStyle w:val="12"/>
        <w:tblpPr w:leftFromText="180" w:rightFromText="180" w:vertAnchor="text" w:horzAnchor="page" w:tblpX="1693" w:tblpY="278"/>
        <w:tblOverlap w:val="never"/>
        <w:tblW w:w="79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Payroll Admin</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Payroll User</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p>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r>
    </w:tbl>
    <w:p>
      <w:pPr>
        <w:numPr>
          <w:ilvl w:val="0"/>
          <w:numId w:val="0"/>
        </w:numPr>
        <w:tabs>
          <w:tab w:val="left" w:pos="850"/>
        </w:tabs>
        <w:bidi w:val="0"/>
        <w:ind w:leftChars="0"/>
        <w:outlineLvl w:val="9"/>
        <w:rPr>
          <w:rFonts w:hint="default" w:ascii="Calibri" w:hAnsi="Calibri"/>
          <w:sz w:val="20"/>
          <w:szCs w:val="20"/>
          <w:lang w:val="en-US" w:eastAsia="zh-CN"/>
        </w:rPr>
      </w:pPr>
    </w:p>
    <w:p>
      <w:pPr>
        <w:rPr>
          <w:rFonts w:hint="default" w:cs="Calibri"/>
          <w:lang w:val="en-US"/>
        </w:rPr>
      </w:pPr>
    </w:p>
    <w:p>
      <w:pPr>
        <w:rPr>
          <w:rFonts w:hint="default" w:cs="Calibri"/>
          <w:lang w:val="en-US"/>
        </w:rPr>
      </w:pPr>
    </w:p>
    <w:p>
      <w:pPr>
        <w:rPr>
          <w:rFonts w:hint="default" w:cs="Calibri"/>
          <w:lang w:val="en-US"/>
        </w:rPr>
      </w:pPr>
    </w:p>
    <w:p>
      <w:pPr>
        <w:rPr>
          <w:rFonts w:hint="default" w:cs="Calibri"/>
          <w:lang w:val="en-US"/>
        </w:rPr>
      </w:pPr>
    </w:p>
    <w:p>
      <w:pPr>
        <w:rPr>
          <w:rFonts w:hint="default" w:cs="Calibri"/>
          <w:lang w:val="en-US"/>
        </w:rPr>
      </w:pPr>
    </w:p>
    <w:p>
      <w:pPr>
        <w:rPr>
          <w:rFonts w:hint="default" w:cs="Calibri"/>
          <w:lang w:val="en-US"/>
        </w:rPr>
      </w:pPr>
    </w:p>
    <w:p>
      <w:pPr>
        <w:rPr>
          <w:rFonts w:hint="default" w:cs="Calibri"/>
          <w:lang w:val="en-US"/>
        </w:rPr>
      </w:pPr>
    </w:p>
    <w:p>
      <w:pPr>
        <w:rPr>
          <w:rFonts w:hint="default" w:cs="Calibri"/>
          <w:lang w:val="en-US"/>
        </w:rPr>
      </w:pPr>
    </w:p>
    <w:p>
      <w:pPr>
        <w:rPr>
          <w:rFonts w:hint="default" w:cs="Calibri"/>
          <w:lang w:val="en-US"/>
        </w:rPr>
      </w:pPr>
    </w:p>
    <w:p>
      <w:pPr>
        <w:rPr>
          <w:rFonts w:hint="default" w:cs="Calibri"/>
          <w:lang w:val="en-US"/>
        </w:rPr>
      </w:pPr>
    </w:p>
    <w:p>
      <w:pPr>
        <w:pStyle w:val="4"/>
        <w:numPr>
          <w:ilvl w:val="1"/>
          <w:numId w:val="20"/>
        </w:numPr>
        <w:bidi w:val="0"/>
        <w:ind w:left="0" w:leftChars="0" w:right="104" w:rightChars="52" w:firstLine="0" w:firstLineChars="0"/>
        <w:outlineLvl w:val="2"/>
        <w:rPr>
          <w:rFonts w:hint="default" w:cs="Calibri"/>
          <w:lang w:val="en-IN"/>
        </w:rPr>
      </w:pPr>
      <w:bookmarkStart w:id="61" w:name="_Toc20926"/>
      <w:r>
        <w:rPr>
          <w:rFonts w:hint="default" w:cs="Calibri"/>
          <w:lang w:val="en-US"/>
        </w:rPr>
        <w:t>Expense Claim Type</w:t>
      </w:r>
      <w:bookmarkEnd w:id="61"/>
    </w:p>
    <w:p>
      <w:pPr>
        <w:numPr>
          <w:ilvl w:val="0"/>
          <w:numId w:val="0"/>
        </w:numPr>
        <w:tabs>
          <w:tab w:val="left" w:pos="850"/>
        </w:tabs>
        <w:bidi w:val="0"/>
        <w:outlineLvl w:val="9"/>
        <w:rPr>
          <w:rFonts w:hint="default"/>
          <w:b/>
          <w:bCs/>
          <w:color w:val="000000"/>
          <w:sz w:val="24"/>
          <w:szCs w:val="24"/>
          <w:u w:val="single"/>
          <w:lang w:val="en-IN"/>
        </w:rPr>
      </w:pPr>
      <w:r>
        <w:rPr>
          <w:rFonts w:hint="default"/>
          <w:b/>
          <w:bCs/>
          <w:color w:val="000000"/>
          <w:sz w:val="24"/>
          <w:szCs w:val="24"/>
          <w:u w:val="single"/>
          <w:lang w:val="en-IN"/>
        </w:rPr>
        <w:t>General Description</w:t>
      </w:r>
    </w:p>
    <w:p>
      <w:pPr>
        <w:numPr>
          <w:ilvl w:val="0"/>
          <w:numId w:val="0"/>
        </w:numPr>
        <w:spacing w:line="240" w:lineRule="auto"/>
        <w:ind w:leftChars="0"/>
        <w:rPr>
          <w:rFonts w:hint="default"/>
          <w:b w:val="0"/>
          <w:bCs w:val="0"/>
          <w:u w:val="none"/>
          <w:lang w:val="en-IN"/>
        </w:rPr>
      </w:pP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11"/>
        <w:tblpPr w:leftFromText="180" w:rightFromText="180" w:vertAnchor="text" w:horzAnchor="page" w:tblpX="1694" w:tblpY="18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8"/>
        <w:gridCol w:w="42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ind w:left="-400" w:leftChars="-200" w:right="104" w:rightChars="52" w:firstLine="400" w:firstLineChars="200"/>
              <w:jc w:val="left"/>
              <w:rPr>
                <w:rStyle w:val="252"/>
                <w:rFonts w:hint="default" w:ascii="Calibri" w:hAnsi="Calibri" w:cs="Calibri"/>
                <w:b w:val="0"/>
                <w:bCs w:val="0"/>
                <w:color w:val="000000"/>
                <w:sz w:val="20"/>
                <w:szCs w:val="20"/>
                <w:rtl w:val="0"/>
                <w:lang w:val="en-IN" w:eastAsia="zh-CN"/>
              </w:rPr>
            </w:pPr>
            <w:r>
              <w:rPr>
                <w:rStyle w:val="252"/>
                <w:rFonts w:hint="default" w:ascii="Calibri" w:hAnsi="Calibri" w:cs="Calibri"/>
                <w:b w:val="0"/>
                <w:bCs w:val="0"/>
                <w:color w:val="000000"/>
                <w:sz w:val="20"/>
                <w:szCs w:val="20"/>
                <w:rtl w:val="0"/>
                <w:lang w:val="en-IN" w:eastAsia="zh-CN"/>
              </w:rPr>
              <w:t>Description</w:t>
            </w:r>
          </w:p>
        </w:tc>
        <w:tc>
          <w:tcPr>
            <w:tcW w:w="4270" w:type="dxa"/>
            <w:noWrap w:val="0"/>
            <w:vAlign w:val="top"/>
          </w:tcPr>
          <w:p>
            <w:pPr>
              <w:keepNext w:val="0"/>
              <w:keepLines w:val="0"/>
              <w:widowControl/>
              <w:numPr>
                <w:ilvl w:val="0"/>
                <w:numId w:val="65"/>
              </w:numPr>
              <w:suppressLineNumbers w:val="0"/>
              <w:ind w:left="425" w:leftChars="0" w:right="104" w:rightChars="52" w:hanging="425" w:firstLineChars="0"/>
              <w:jc w:val="left"/>
              <w:rPr>
                <w:rStyle w:val="252"/>
                <w:rFonts w:hint="default" w:cs="Calibri"/>
                <w:b w:val="0"/>
                <w:bCs w:val="0"/>
                <w:color w:val="000000"/>
                <w:sz w:val="20"/>
                <w:szCs w:val="20"/>
                <w:rtl w:val="0"/>
                <w:lang w:val="en-US" w:eastAsia="zh-CN"/>
              </w:rPr>
            </w:pPr>
            <w:r>
              <w:rPr>
                <w:rStyle w:val="252"/>
                <w:rFonts w:hint="default" w:cs="Calibri"/>
                <w:b w:val="0"/>
                <w:bCs w:val="0"/>
                <w:color w:val="000000"/>
                <w:sz w:val="20"/>
                <w:szCs w:val="20"/>
                <w:rtl w:val="0"/>
                <w:lang w:val="en-US" w:eastAsia="zh-CN"/>
              </w:rPr>
              <w:t>It defines the different kind of expenses for which claim can be made like Internet Expenses,Medical,calls and so 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4478"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Navigation</w:t>
            </w:r>
          </w:p>
        </w:tc>
        <w:tc>
          <w:tcPr>
            <w:tcW w:w="4270" w:type="dxa"/>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 &gt; Payroll&gt; Claims&gt;Expense Claim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270" w:type="dxa"/>
            <w:noWrap w:val="0"/>
            <w:vAlign w:val="top"/>
          </w:tcPr>
          <w:p>
            <w:pPr>
              <w:widowControl w:val="0"/>
              <w:numPr>
                <w:ilvl w:val="0"/>
                <w:numId w:val="0"/>
              </w:numPr>
              <w:ind w:leftChars="0"/>
              <w:jc w:val="both"/>
              <w:rPr>
                <w:rFonts w:hint="default"/>
                <w:sz w:val="20"/>
                <w:szCs w:val="20"/>
                <w:lang w:val="en-US" w:eastAsia="zh-CN"/>
              </w:rPr>
            </w:pPr>
            <w:r>
              <w:rPr>
                <w:rFonts w:hint="default"/>
                <w:sz w:val="20"/>
                <w:szCs w:val="20"/>
                <w:lang w:val="en-US" w:eastAsia="zh-CN"/>
              </w:rPr>
              <w:t>The system should have</w:t>
            </w:r>
            <w:r>
              <w:rPr>
                <w:rFonts w:hint="default"/>
                <w:sz w:val="20"/>
                <w:szCs w:val="20"/>
                <w:lang w:val="en-IN" w:eastAsia="zh-CN"/>
              </w:rPr>
              <w:t xml:space="preserve"> records in the following screen</w:t>
            </w:r>
            <w:r>
              <w:rPr>
                <w:rFonts w:hint="default"/>
                <w:sz w:val="20"/>
                <w:szCs w:val="20"/>
                <w:lang w:val="en-US" w:eastAsia="zh-CN"/>
              </w:rPr>
              <w:t>:</w:t>
            </w:r>
          </w:p>
          <w:p>
            <w:pPr>
              <w:widowControl w:val="0"/>
              <w:numPr>
                <w:ilvl w:val="0"/>
                <w:numId w:val="66"/>
              </w:numPr>
              <w:jc w:val="both"/>
              <w:rPr>
                <w:rFonts w:hint="default"/>
                <w:sz w:val="20"/>
                <w:szCs w:val="20"/>
                <w:rtl w:val="0"/>
                <w:lang w:val="en-US" w:eastAsia="zh-CN"/>
              </w:rPr>
            </w:pPr>
            <w:r>
              <w:rPr>
                <w:rFonts w:hint="default"/>
                <w:sz w:val="20"/>
                <w:szCs w:val="20"/>
                <w:rtl w:val="0"/>
                <w:lang w:val="en-US" w:eastAsia="zh-CN"/>
              </w:rPr>
              <w:t>Company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270" w:type="dxa"/>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Expense Claim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New Screen Name</w:t>
            </w:r>
          </w:p>
        </w:tc>
        <w:tc>
          <w:tcPr>
            <w:tcW w:w="4270" w:type="dxa"/>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No change</w:t>
            </w:r>
          </w:p>
        </w:tc>
      </w:tr>
    </w:tbl>
    <w:p>
      <w:pPr>
        <w:bidi w:val="0"/>
        <w:rPr>
          <w:rFonts w:hint="default"/>
          <w:lang w:val="en-US"/>
        </w:rPr>
      </w:pPr>
    </w:p>
    <w:p>
      <w:pPr>
        <w:bidi w:val="0"/>
        <w:rPr>
          <w:rFonts w:hint="default"/>
          <w:lang w:val="en-US"/>
        </w:rPr>
      </w:pPr>
    </w:p>
    <w:p>
      <w:pPr>
        <w:bidi w:val="0"/>
        <w:rPr>
          <w:rFonts w:hint="default"/>
          <w:lang w:val="en-US"/>
        </w:rPr>
      </w:pPr>
    </w:p>
    <w:p>
      <w:pPr>
        <w:numPr>
          <w:ilvl w:val="0"/>
          <w:numId w:val="0"/>
        </w:numPr>
        <w:spacing w:line="240" w:lineRule="auto"/>
        <w:ind w:leftChars="0"/>
        <w:rPr>
          <w:rFonts w:hint="default"/>
          <w:b/>
          <w:bCs/>
          <w:color w:val="000000"/>
          <w:sz w:val="24"/>
          <w:szCs w:val="24"/>
          <w:u w:val="single"/>
          <w:lang w:val="en-US" w:eastAsia="zh-CN"/>
        </w:rPr>
      </w:pPr>
      <w:r>
        <w:rPr>
          <w:rFonts w:hint="default"/>
          <w:b/>
          <w:bCs/>
          <w:color w:val="000000"/>
          <w:sz w:val="24"/>
          <w:szCs w:val="24"/>
          <w:u w:val="single"/>
          <w:lang w:val="en-US" w:eastAsia="zh-CN"/>
        </w:rPr>
        <w:t>Screenshot</w:t>
      </w:r>
    </w:p>
    <w:p>
      <w:pPr>
        <w:bidi w:val="0"/>
      </w:pPr>
    </w:p>
    <w:p>
      <w:pPr>
        <w:pStyle w:val="23"/>
        <w:ind w:left="3100" w:right="104" w:rightChars="52" w:hanging="3100" w:hangingChars="1550"/>
        <w:jc w:val="both"/>
      </w:pPr>
      <w:r>
        <w:drawing>
          <wp:inline distT="0" distB="0" distL="114300" distR="114300">
            <wp:extent cx="5268595" cy="3491865"/>
            <wp:effectExtent l="9525" t="9525" r="17780" b="2286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26"/>
                    <a:stretch>
                      <a:fillRect/>
                    </a:stretch>
                  </pic:blipFill>
                  <pic:spPr>
                    <a:xfrm>
                      <a:off x="0" y="0"/>
                      <a:ext cx="5268595" cy="3491865"/>
                    </a:xfrm>
                    <a:prstGeom prst="rect">
                      <a:avLst/>
                    </a:prstGeom>
                    <a:noFill/>
                    <a:ln>
                      <a:solidFill>
                        <a:schemeClr val="tx1"/>
                      </a:solidFill>
                    </a:ln>
                  </pic:spPr>
                </pic:pic>
              </a:graphicData>
            </a:graphic>
          </wp:inline>
        </w:drawing>
      </w:r>
    </w:p>
    <w:p>
      <w:pPr>
        <w:pStyle w:val="23"/>
        <w:ind w:left="3100" w:right="104" w:rightChars="52" w:firstLine="0" w:firstLineChars="0"/>
        <w:jc w:val="both"/>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 xml:space="preserve">Figure </w:t>
      </w:r>
      <w:r>
        <w:rPr>
          <w:rFonts w:hint="default" w:ascii="Calibri" w:hAnsi="Calibri" w:eastAsia="SimSun" w:cs="Calibri"/>
          <w:i w:val="0"/>
          <w:iCs w:val="0"/>
          <w:color w:val="000000"/>
          <w:sz w:val="20"/>
          <w:szCs w:val="20"/>
          <w:u w:val="none"/>
          <w:lang w:val="en-US" w:eastAsia="zh-CN" w:bidi="ar-SA"/>
        </w:rPr>
        <w:fldChar w:fldCharType="begin"/>
      </w:r>
      <w:r>
        <w:rPr>
          <w:rFonts w:hint="default" w:ascii="Calibri" w:hAnsi="Calibri" w:eastAsia="SimSun" w:cs="Calibri"/>
          <w:i w:val="0"/>
          <w:iCs w:val="0"/>
          <w:color w:val="000000"/>
          <w:sz w:val="20"/>
          <w:szCs w:val="20"/>
          <w:u w:val="none"/>
          <w:lang w:val="en-US" w:eastAsia="zh-CN" w:bidi="ar-SA"/>
        </w:rPr>
        <w:instrText xml:space="preserve"> SEQ Figure \* ARABIC </w:instrText>
      </w:r>
      <w:r>
        <w:rPr>
          <w:rFonts w:hint="default" w:ascii="Calibri" w:hAnsi="Calibri" w:eastAsia="SimSun" w:cs="Calibri"/>
          <w:i w:val="0"/>
          <w:iCs w:val="0"/>
          <w:color w:val="000000"/>
          <w:sz w:val="20"/>
          <w:szCs w:val="20"/>
          <w:u w:val="none"/>
          <w:lang w:val="en-US" w:eastAsia="zh-CN" w:bidi="ar-SA"/>
        </w:rPr>
        <w:fldChar w:fldCharType="separate"/>
      </w:r>
      <w:r>
        <w:rPr>
          <w:rFonts w:hint="default" w:ascii="Calibri" w:hAnsi="Calibri" w:eastAsia="SimSun" w:cs="Calibri"/>
          <w:i w:val="0"/>
          <w:iCs w:val="0"/>
          <w:color w:val="000000"/>
          <w:sz w:val="20"/>
          <w:szCs w:val="20"/>
          <w:u w:val="none"/>
          <w:lang w:val="en-US" w:eastAsia="zh-CN" w:bidi="ar-SA"/>
        </w:rPr>
        <w:t>10</w:t>
      </w:r>
      <w:r>
        <w:rPr>
          <w:rFonts w:hint="default" w:ascii="Calibri" w:hAnsi="Calibri" w:eastAsia="SimSun" w:cs="Calibri"/>
          <w:i w:val="0"/>
          <w:iCs w:val="0"/>
          <w:color w:val="000000"/>
          <w:sz w:val="20"/>
          <w:szCs w:val="20"/>
          <w:u w:val="none"/>
          <w:lang w:val="en-US" w:eastAsia="zh-CN" w:bidi="ar-SA"/>
        </w:rPr>
        <w:fldChar w:fldCharType="end"/>
      </w:r>
      <w:r>
        <w:rPr>
          <w:rFonts w:hint="default" w:ascii="Calibri" w:hAnsi="Calibri" w:eastAsia="SimSun" w:cs="Calibri"/>
          <w:i w:val="0"/>
          <w:iCs w:val="0"/>
          <w:color w:val="000000"/>
          <w:sz w:val="20"/>
          <w:szCs w:val="20"/>
          <w:u w:val="none"/>
          <w:lang w:val="en-US" w:eastAsia="zh-CN" w:bidi="ar-SA"/>
        </w:rPr>
        <w:t>: Expense Claim Type</w:t>
      </w:r>
    </w:p>
    <w:p>
      <w:pPr>
        <w:numPr>
          <w:ilvl w:val="0"/>
          <w:numId w:val="0"/>
        </w:numPr>
        <w:tabs>
          <w:tab w:val="left" w:pos="850"/>
        </w:tabs>
        <w:bidi w:val="0"/>
        <w:outlineLvl w:val="9"/>
        <w:rPr>
          <w:rFonts w:hint="default"/>
          <w:b/>
          <w:bCs/>
          <w:color w:val="000000"/>
          <w:sz w:val="24"/>
          <w:szCs w:val="24"/>
          <w:u w:val="single"/>
          <w:rtl w:val="0"/>
          <w:lang w:val="en-US" w:eastAsia="zh-CN"/>
        </w:rPr>
      </w:pPr>
    </w:p>
    <w:p>
      <w:pPr>
        <w:numPr>
          <w:ilvl w:val="0"/>
          <w:numId w:val="0"/>
        </w:numPr>
        <w:tabs>
          <w:tab w:val="left" w:pos="850"/>
        </w:tabs>
        <w:bidi w:val="0"/>
        <w:outlineLvl w:val="9"/>
        <w:rPr>
          <w:rFonts w:hint="default"/>
          <w:b/>
          <w:bCs/>
          <w:color w:val="000000"/>
          <w:sz w:val="24"/>
          <w:szCs w:val="24"/>
          <w:u w:val="single"/>
          <w:lang w:val="en-IN" w:eastAsia="zh-CN"/>
        </w:rPr>
      </w:pPr>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p>
    <w:p>
      <w:pPr>
        <w:bidi w:val="0"/>
        <w:rPr>
          <w:rFonts w:hint="default"/>
          <w:lang w:val="en-US"/>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p>
      <w:pPr>
        <w:ind w:right="104" w:rightChars="52"/>
        <w:rPr>
          <w:rFonts w:hint="default" w:ascii="Calibri" w:hAnsi="Calibri" w:cs="Calibri"/>
          <w:lang w:val="en-US"/>
        </w:rPr>
      </w:pPr>
    </w:p>
    <w:tbl>
      <w:tblPr>
        <w:tblStyle w:val="12"/>
        <w:tblW w:w="8783" w:type="dxa"/>
        <w:tblInd w:w="-120" w:type="dxa"/>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shd w:val="clear" w:color="auto" w:fill="auto"/>
        <w:tblLayout w:type="fixed"/>
        <w:tblCellMar>
          <w:top w:w="0" w:type="dxa"/>
          <w:left w:w="108" w:type="dxa"/>
          <w:bottom w:w="0" w:type="dxa"/>
          <w:right w:w="108" w:type="dxa"/>
        </w:tblCellMar>
      </w:tblPr>
      <w:tblGrid>
        <w:gridCol w:w="1"/>
        <w:gridCol w:w="516"/>
        <w:gridCol w:w="25"/>
        <w:gridCol w:w="1508"/>
        <w:gridCol w:w="1"/>
        <w:gridCol w:w="1140"/>
        <w:gridCol w:w="92"/>
        <w:gridCol w:w="1148"/>
        <w:gridCol w:w="86"/>
        <w:gridCol w:w="1496"/>
        <w:gridCol w:w="20"/>
        <w:gridCol w:w="1299"/>
        <w:gridCol w:w="18"/>
        <w:gridCol w:w="1412"/>
        <w:gridCol w:w="21"/>
      </w:tblGrid>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shd w:val="clear" w:color="auto" w:fill="auto"/>
          <w:tblCellMar>
            <w:top w:w="0" w:type="dxa"/>
            <w:left w:w="108" w:type="dxa"/>
            <w:bottom w:w="0" w:type="dxa"/>
            <w:right w:w="108" w:type="dxa"/>
          </w:tblCellMar>
        </w:tblPrEx>
        <w:trPr>
          <w:trHeight w:val="300" w:hRule="atLeast"/>
        </w:trPr>
        <w:tc>
          <w:tcPr>
            <w:tcW w:w="517" w:type="dxa"/>
            <w:gridSpan w:val="2"/>
            <w:shd w:val="clear" w:color="auto" w:fill="4F81BD" w:themeFill="accent1"/>
            <w:noWrap/>
            <w:vAlign w:val="center"/>
          </w:tcPr>
          <w:p>
            <w:pPr>
              <w:keepNext w:val="0"/>
              <w:keepLines w:val="0"/>
              <w:widowControl/>
              <w:suppressLineNumbers w:val="0"/>
              <w:jc w:val="left"/>
              <w:textAlignment w:val="center"/>
              <w:rPr>
                <w:rFonts w:ascii="Calibri" w:hAnsi="Calibri" w:cs="Calibri"/>
                <w:i w:val="0"/>
                <w:iCs w:val="0"/>
                <w:color w:val="000000"/>
                <w:sz w:val="22"/>
                <w:szCs w:val="22"/>
                <w:u w:val="none"/>
              </w:rPr>
            </w:pPr>
            <w:r>
              <w:rPr>
                <w:rFonts w:hint="default" w:ascii="Calibri" w:hAnsi="Calibri" w:eastAsia="SimSun" w:cs="Calibri"/>
                <w:i w:val="0"/>
                <w:iCs w:val="0"/>
                <w:color w:val="FFFFFF" w:themeColor="background1"/>
                <w:kern w:val="0"/>
                <w:sz w:val="22"/>
                <w:szCs w:val="22"/>
                <w:u w:val="none"/>
                <w:lang w:val="en-US" w:eastAsia="zh-CN" w:bidi="ar"/>
                <w14:textFill>
                  <w14:solidFill>
                    <w14:schemeClr w14:val="bg1"/>
                  </w14:solidFill>
                </w14:textFill>
              </w:rPr>
              <w:t>ID</w:t>
            </w:r>
          </w:p>
        </w:tc>
        <w:tc>
          <w:tcPr>
            <w:tcW w:w="1533" w:type="dxa"/>
            <w:gridSpan w:val="2"/>
            <w:shd w:val="clear" w:color="auto" w:fill="4F81BD" w:themeFill="accent1"/>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cs="Calibri"/>
                <w:i w:val="0"/>
                <w:iCs w:val="0"/>
                <w:color w:val="FFFFFF" w:themeColor="background1"/>
                <w:kern w:val="0"/>
                <w:sz w:val="22"/>
                <w:szCs w:val="22"/>
                <w:u w:val="none"/>
                <w:lang w:val="en-US" w:eastAsia="zh-CN" w:bidi="ar"/>
                <w14:textFill>
                  <w14:solidFill>
                    <w14:schemeClr w14:val="bg1"/>
                  </w14:solidFill>
                </w14:textFill>
              </w:rPr>
              <w:t>Field Name</w:t>
            </w:r>
          </w:p>
        </w:tc>
        <w:tc>
          <w:tcPr>
            <w:tcW w:w="1233" w:type="dxa"/>
            <w:gridSpan w:val="3"/>
            <w:shd w:val="clear" w:color="auto" w:fill="4F81BD" w:themeFill="accent1"/>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sz w:val="20"/>
                <w:szCs w:val="20"/>
                <w:u w:val="none"/>
                <w:lang w:val="en-US" w:eastAsia="zh-CN" w:bidi="ar-SA"/>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1234" w:type="dxa"/>
            <w:gridSpan w:val="2"/>
            <w:shd w:val="clear" w:color="auto" w:fill="4F81BD" w:themeFill="accent1"/>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FFFFFF" w:themeColor="background1"/>
                <w:kern w:val="0"/>
                <w:sz w:val="22"/>
                <w:szCs w:val="22"/>
                <w:u w:val="none"/>
                <w:lang w:val="en-US" w:eastAsia="zh-CN" w:bidi="ar"/>
                <w14:textFill>
                  <w14:solidFill>
                    <w14:schemeClr w14:val="bg1"/>
                  </w14:solidFill>
                </w14:textFill>
              </w:rPr>
              <w:t>Mandatory</w:t>
            </w:r>
          </w:p>
        </w:tc>
        <w:tc>
          <w:tcPr>
            <w:tcW w:w="1516" w:type="dxa"/>
            <w:gridSpan w:val="2"/>
            <w:shd w:val="clear" w:color="auto" w:fill="4F81BD" w:themeFill="accent1"/>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US" w:eastAsia="zh-CN" w:bidi="ar"/>
              </w:rPr>
            </w:pPr>
            <w:r>
              <w:rPr>
                <w:rFonts w:hint="default" w:ascii="Calibri" w:hAnsi="Calibri" w:cs="Calibri"/>
                <w:b/>
                <w:bCs/>
                <w:i w:val="0"/>
                <w:iCs w:val="0"/>
                <w:color w:val="FFFFFF"/>
                <w:kern w:val="0"/>
                <w:sz w:val="20"/>
                <w:szCs w:val="20"/>
                <w:u w:val="none"/>
                <w:lang w:val="en-US" w:eastAsia="zh-CN" w:bidi="ar"/>
              </w:rPr>
              <w:t>Validation</w:t>
            </w:r>
            <w:r>
              <w:rPr>
                <w:rFonts w:hint="default" w:cs="Calibri"/>
                <w:b/>
                <w:bCs/>
                <w:i w:val="0"/>
                <w:iCs w:val="0"/>
                <w:color w:val="FFFFFF"/>
                <w:kern w:val="0"/>
                <w:sz w:val="20"/>
                <w:szCs w:val="20"/>
                <w:u w:val="none"/>
                <w:lang w:val="en-US" w:eastAsia="zh-CN" w:bidi="ar"/>
              </w:rPr>
              <w:t xml:space="preserve">/ </w:t>
            </w:r>
            <w:r>
              <w:rPr>
                <w:rFonts w:hint="default" w:ascii="Calibri" w:hAnsi="Calibri" w:cs="Calibri"/>
                <w:b/>
                <w:bCs/>
                <w:i w:val="0"/>
                <w:iCs w:val="0"/>
                <w:color w:val="FFFFFF"/>
                <w:kern w:val="0"/>
                <w:sz w:val="20"/>
                <w:szCs w:val="20"/>
                <w:u w:val="none"/>
                <w:lang w:val="en-US" w:eastAsia="zh-CN" w:bidi="ar"/>
              </w:rPr>
              <w:t>Action</w:t>
            </w:r>
          </w:p>
        </w:tc>
        <w:tc>
          <w:tcPr>
            <w:tcW w:w="1317" w:type="dxa"/>
            <w:gridSpan w:val="2"/>
            <w:shd w:val="clear" w:color="auto" w:fill="4F81BD" w:themeFill="accent1"/>
            <w:noWrap/>
            <w:vAlign w:val="center"/>
          </w:tcPr>
          <w:p>
            <w:pPr>
              <w:keepNext w:val="0"/>
              <w:keepLines w:val="0"/>
              <w:widowControl/>
              <w:suppressLineNumbers w:val="0"/>
              <w:jc w:val="left"/>
              <w:textAlignment w:val="center"/>
              <w:rPr>
                <w:rFonts w:hint="default"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IN" w:eastAsia="zh-CN" w:bidi="ar"/>
              </w:rPr>
              <w:t>Remarks</w:t>
            </w:r>
          </w:p>
        </w:tc>
        <w:tc>
          <w:tcPr>
            <w:tcW w:w="1433" w:type="dxa"/>
            <w:gridSpan w:val="2"/>
            <w:shd w:val="clear" w:color="auto" w:fill="4F81BD" w:themeFill="accent1"/>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shd w:val="clear" w:color="auto" w:fill="auto"/>
          <w:tblCellMar>
            <w:top w:w="0" w:type="dxa"/>
            <w:left w:w="108" w:type="dxa"/>
            <w:bottom w:w="0" w:type="dxa"/>
            <w:right w:w="108" w:type="dxa"/>
          </w:tblCellMar>
        </w:tblPrEx>
        <w:trPr>
          <w:trHeight w:val="300" w:hRule="atLeast"/>
        </w:trPr>
        <w:tc>
          <w:tcPr>
            <w:tcW w:w="517" w:type="dxa"/>
            <w:gridSpan w:val="2"/>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w:t>
            </w:r>
          </w:p>
        </w:tc>
        <w:tc>
          <w:tcPr>
            <w:tcW w:w="1533" w:type="dxa"/>
            <w:gridSpan w:val="2"/>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rPr>
              <w:t>Deferred Expense Account</w:t>
            </w:r>
          </w:p>
        </w:tc>
        <w:tc>
          <w:tcPr>
            <w:tcW w:w="1233" w:type="dxa"/>
            <w:gridSpan w:val="3"/>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lang w:val="en-US"/>
              </w:rPr>
            </w:pPr>
            <w:r>
              <w:rPr>
                <w:rFonts w:hint="default" w:cs="Calibri"/>
                <w:i w:val="0"/>
                <w:iCs w:val="0"/>
                <w:color w:val="000000"/>
                <w:sz w:val="22"/>
                <w:szCs w:val="22"/>
                <w:u w:val="none"/>
                <w:lang w:val="en-US"/>
              </w:rPr>
              <w:t>Checkbox</w:t>
            </w:r>
          </w:p>
        </w:tc>
        <w:tc>
          <w:tcPr>
            <w:tcW w:w="1234" w:type="dxa"/>
            <w:gridSpan w:val="2"/>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p>
        </w:tc>
        <w:tc>
          <w:tcPr>
            <w:tcW w:w="1516" w:type="dxa"/>
            <w:gridSpan w:val="2"/>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US" w:eastAsia="zh-CN" w:bidi="ar"/>
              </w:rPr>
            </w:pPr>
          </w:p>
        </w:tc>
        <w:tc>
          <w:tcPr>
            <w:tcW w:w="1317" w:type="dxa"/>
            <w:gridSpan w:val="2"/>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US" w:eastAsia="zh-CN" w:bidi="ar"/>
              </w:rPr>
            </w:pPr>
          </w:p>
        </w:tc>
        <w:tc>
          <w:tcPr>
            <w:tcW w:w="1433" w:type="dxa"/>
            <w:gridSpan w:val="2"/>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shd w:val="clear" w:color="auto" w:fill="auto"/>
          <w:tblCellMar>
            <w:top w:w="0" w:type="dxa"/>
            <w:left w:w="108" w:type="dxa"/>
            <w:bottom w:w="0" w:type="dxa"/>
            <w:right w:w="108" w:type="dxa"/>
          </w:tblCellMar>
        </w:tblPrEx>
        <w:trPr>
          <w:trHeight w:val="300" w:hRule="atLeast"/>
        </w:trPr>
        <w:tc>
          <w:tcPr>
            <w:tcW w:w="517" w:type="dxa"/>
            <w:gridSpan w:val="2"/>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w:t>
            </w:r>
          </w:p>
        </w:tc>
        <w:tc>
          <w:tcPr>
            <w:tcW w:w="1533" w:type="dxa"/>
            <w:gridSpan w:val="2"/>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rPr>
              <w:t>Expense Claim Type</w:t>
            </w:r>
          </w:p>
        </w:tc>
        <w:tc>
          <w:tcPr>
            <w:tcW w:w="1233" w:type="dxa"/>
            <w:gridSpan w:val="3"/>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lang w:val="en-US"/>
              </w:rPr>
            </w:pPr>
            <w:r>
              <w:rPr>
                <w:rFonts w:hint="default" w:cs="Calibri"/>
                <w:i w:val="0"/>
                <w:iCs w:val="0"/>
                <w:color w:val="000000"/>
                <w:sz w:val="22"/>
                <w:szCs w:val="22"/>
                <w:u w:val="none"/>
                <w:lang w:val="en-US"/>
              </w:rPr>
              <w:t>Text</w:t>
            </w:r>
          </w:p>
        </w:tc>
        <w:tc>
          <w:tcPr>
            <w:tcW w:w="1234" w:type="dxa"/>
            <w:gridSpan w:val="2"/>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Yes</w:t>
            </w:r>
          </w:p>
        </w:tc>
        <w:tc>
          <w:tcPr>
            <w:tcW w:w="1516" w:type="dxa"/>
            <w:gridSpan w:val="2"/>
            <w:shd w:val="clear" w:color="auto" w:fill="auto"/>
            <w:noWrap/>
            <w:vAlign w:val="center"/>
          </w:tcPr>
          <w:p>
            <w:pPr>
              <w:keepNext w:val="0"/>
              <w:keepLines w:val="0"/>
              <w:widowControl/>
              <w:numPr>
                <w:ilvl w:val="0"/>
                <w:numId w:val="0"/>
              </w:numPr>
              <w:suppressLineNumbers w:val="0"/>
              <w:ind w:leftChars="0"/>
              <w:jc w:val="left"/>
              <w:textAlignment w:val="center"/>
              <w:rPr>
                <w:rFonts w:hint="default" w:ascii="Calibri" w:hAnsi="Calibri" w:eastAsia="SimSun" w:cs="Calibri"/>
                <w:i w:val="0"/>
                <w:iCs w:val="0"/>
                <w:color w:val="000000"/>
                <w:kern w:val="0"/>
                <w:sz w:val="22"/>
                <w:szCs w:val="22"/>
                <w:u w:val="none"/>
                <w:lang w:val="en-US" w:eastAsia="zh-CN" w:bidi="ar"/>
              </w:rPr>
            </w:pPr>
          </w:p>
        </w:tc>
        <w:tc>
          <w:tcPr>
            <w:tcW w:w="1317" w:type="dxa"/>
            <w:gridSpan w:val="2"/>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US" w:eastAsia="zh-CN" w:bidi="ar"/>
              </w:rPr>
            </w:pPr>
          </w:p>
        </w:tc>
        <w:tc>
          <w:tcPr>
            <w:tcW w:w="1433" w:type="dxa"/>
            <w:gridSpan w:val="2"/>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shd w:val="clear" w:color="auto" w:fill="auto"/>
          <w:tblCellMar>
            <w:top w:w="0" w:type="dxa"/>
            <w:left w:w="108" w:type="dxa"/>
            <w:bottom w:w="0" w:type="dxa"/>
            <w:right w:w="108" w:type="dxa"/>
          </w:tblCellMar>
        </w:tblPrEx>
        <w:trPr>
          <w:trHeight w:val="300" w:hRule="atLeast"/>
        </w:trPr>
        <w:tc>
          <w:tcPr>
            <w:tcW w:w="517" w:type="dxa"/>
            <w:gridSpan w:val="2"/>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3</w:t>
            </w:r>
          </w:p>
        </w:tc>
        <w:tc>
          <w:tcPr>
            <w:tcW w:w="1533" w:type="dxa"/>
            <w:gridSpan w:val="2"/>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i w:val="0"/>
                <w:iCs w:val="0"/>
                <w:color w:val="000000"/>
                <w:kern w:val="0"/>
                <w:sz w:val="22"/>
                <w:szCs w:val="22"/>
                <w:u w:val="none"/>
                <w:lang w:val="en-US" w:eastAsia="zh-CN"/>
              </w:rPr>
              <w:t>Accounts</w:t>
            </w:r>
          </w:p>
        </w:tc>
        <w:tc>
          <w:tcPr>
            <w:tcW w:w="1233" w:type="dxa"/>
            <w:gridSpan w:val="3"/>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lang w:val="en-US"/>
              </w:rPr>
            </w:pPr>
            <w:r>
              <w:rPr>
                <w:rFonts w:hint="default" w:cs="Calibri"/>
                <w:i w:val="0"/>
                <w:iCs w:val="0"/>
                <w:color w:val="000000"/>
                <w:sz w:val="22"/>
                <w:szCs w:val="22"/>
                <w:u w:val="none"/>
                <w:lang w:val="en-US"/>
              </w:rPr>
              <w:t>Table</w:t>
            </w:r>
          </w:p>
        </w:tc>
        <w:tc>
          <w:tcPr>
            <w:tcW w:w="1234" w:type="dxa"/>
            <w:gridSpan w:val="2"/>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p>
        </w:tc>
        <w:tc>
          <w:tcPr>
            <w:tcW w:w="1516" w:type="dxa"/>
            <w:gridSpan w:val="2"/>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US" w:eastAsia="zh-CN" w:bidi="ar"/>
              </w:rPr>
            </w:pPr>
          </w:p>
        </w:tc>
        <w:tc>
          <w:tcPr>
            <w:tcW w:w="1317" w:type="dxa"/>
            <w:gridSpan w:val="2"/>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US" w:eastAsia="zh-CN" w:bidi="ar"/>
              </w:rPr>
            </w:pPr>
            <w:r>
              <w:rPr>
                <w:rFonts w:hint="default" w:cs="Calibri"/>
                <w:i w:val="0"/>
                <w:iCs w:val="0"/>
                <w:color w:val="000000"/>
                <w:kern w:val="0"/>
                <w:sz w:val="22"/>
                <w:szCs w:val="22"/>
                <w:u w:val="none"/>
                <w:lang w:val="en-US" w:eastAsia="zh-CN" w:bidi="ar"/>
              </w:rPr>
              <w:t>This table is described below</w:t>
            </w:r>
          </w:p>
        </w:tc>
        <w:tc>
          <w:tcPr>
            <w:tcW w:w="1433" w:type="dxa"/>
            <w:gridSpan w:val="2"/>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shd w:val="clear" w:color="auto" w:fill="auto"/>
          <w:tblCellMar>
            <w:top w:w="0" w:type="dxa"/>
            <w:left w:w="108" w:type="dxa"/>
            <w:bottom w:w="0" w:type="dxa"/>
            <w:right w:w="108" w:type="dxa"/>
          </w:tblCellMar>
        </w:tblPrEx>
        <w:trPr>
          <w:trHeight w:val="300" w:hRule="atLeast"/>
        </w:trPr>
        <w:tc>
          <w:tcPr>
            <w:tcW w:w="517" w:type="dxa"/>
            <w:gridSpan w:val="2"/>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4</w:t>
            </w:r>
          </w:p>
        </w:tc>
        <w:tc>
          <w:tcPr>
            <w:tcW w:w="1533" w:type="dxa"/>
            <w:gridSpan w:val="2"/>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i w:val="0"/>
                <w:iCs w:val="0"/>
                <w:color w:val="000000"/>
                <w:kern w:val="0"/>
                <w:sz w:val="22"/>
                <w:szCs w:val="22"/>
                <w:u w:val="none"/>
                <w:lang w:val="en-US" w:eastAsia="zh-CN"/>
              </w:rPr>
              <w:t>Description</w:t>
            </w:r>
          </w:p>
        </w:tc>
        <w:tc>
          <w:tcPr>
            <w:tcW w:w="1233" w:type="dxa"/>
            <w:gridSpan w:val="3"/>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lang w:val="en-US"/>
              </w:rPr>
            </w:pPr>
            <w:r>
              <w:rPr>
                <w:rFonts w:hint="default" w:cs="Calibri"/>
                <w:i w:val="0"/>
                <w:iCs w:val="0"/>
                <w:color w:val="000000"/>
                <w:sz w:val="22"/>
                <w:szCs w:val="22"/>
                <w:u w:val="none"/>
                <w:lang w:val="en-US"/>
              </w:rPr>
              <w:t>Small Text</w:t>
            </w:r>
          </w:p>
        </w:tc>
        <w:tc>
          <w:tcPr>
            <w:tcW w:w="1234" w:type="dxa"/>
            <w:gridSpan w:val="2"/>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p>
        </w:tc>
        <w:tc>
          <w:tcPr>
            <w:tcW w:w="1516" w:type="dxa"/>
            <w:gridSpan w:val="2"/>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US" w:eastAsia="zh-CN" w:bidi="ar"/>
              </w:rPr>
            </w:pPr>
          </w:p>
        </w:tc>
        <w:tc>
          <w:tcPr>
            <w:tcW w:w="1317" w:type="dxa"/>
            <w:gridSpan w:val="2"/>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US" w:eastAsia="zh-CN" w:bidi="ar"/>
              </w:rPr>
            </w:pPr>
          </w:p>
        </w:tc>
        <w:tc>
          <w:tcPr>
            <w:tcW w:w="1433" w:type="dxa"/>
            <w:gridSpan w:val="2"/>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gridBefore w:val="1"/>
          <w:gridAfter w:val="1"/>
          <w:wBefore w:w="1" w:type="dxa"/>
          <w:wAfter w:w="21" w:type="dxa"/>
          <w:trHeight w:val="290" w:hRule="atLeast"/>
        </w:trPr>
        <w:tc>
          <w:tcPr>
            <w:tcW w:w="8761" w:type="dxa"/>
            <w:gridSpan w:val="13"/>
            <w:tcBorders>
              <w:top w:val="single" w:color="FFFFFF" w:sz="12" w:space="0"/>
              <w:left w:val="single" w:color="FFFFFF" w:sz="12" w:space="0"/>
              <w:bottom w:val="single" w:color="FFFFFF" w:sz="12" w:space="0"/>
              <w:right w:val="single" w:color="FFFFFF" w:sz="12" w:space="0"/>
            </w:tcBorders>
            <w:shd w:val="clear" w:color="auto" w:fill="4F81BD"/>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 xml:space="preserve">                                                                     </w:t>
            </w:r>
            <w:r>
              <w:rPr>
                <w:rFonts w:hint="default" w:cs="Calibri"/>
                <w:i w:val="0"/>
                <w:iCs w:val="0"/>
                <w:color w:val="FFFFFF"/>
                <w:sz w:val="20"/>
                <w:szCs w:val="20"/>
                <w:u w:val="none"/>
                <w:lang w:val="en-US" w:eastAsia="zh-CN" w:bidi="ar-SA"/>
              </w:rPr>
              <w:t xml:space="preserve">   </w:t>
            </w:r>
            <w:r>
              <w:rPr>
                <w:rFonts w:hint="default" w:cs="Calibri"/>
                <w:i w:val="0"/>
                <w:iCs w:val="0"/>
                <w:color w:val="000000"/>
                <w:sz w:val="20"/>
                <w:szCs w:val="20"/>
                <w:u w:val="none"/>
                <w:lang w:val="en-US" w:eastAsia="zh-CN" w:bidi="ar-SA"/>
              </w:rPr>
              <w:t xml:space="preserve"> </w:t>
            </w:r>
            <w:r>
              <w:rPr>
                <w:rFonts w:hint="default" w:cs="Calibri"/>
                <w:i w:val="0"/>
                <w:iCs w:val="0"/>
                <w:color w:val="FFFFFF"/>
                <w:sz w:val="20"/>
                <w:szCs w:val="20"/>
                <w:u w:val="none"/>
                <w:lang w:val="en-US" w:eastAsia="zh-CN" w:bidi="ar-SA"/>
              </w:rPr>
              <w:t xml:space="preserve"> </w:t>
            </w:r>
            <w:r>
              <w:rPr>
                <w:rFonts w:hint="default" w:cs="Calibri"/>
                <w:i w:val="0"/>
                <w:iCs w:val="0"/>
                <w:color w:val="FFFFFF" w:themeColor="background1"/>
                <w:sz w:val="20"/>
                <w:szCs w:val="20"/>
                <w:u w:val="none"/>
                <w:lang w:val="en-US" w:eastAsia="zh-CN" w:bidi="ar-SA"/>
                <w14:textFill>
                  <w14:solidFill>
                    <w14:schemeClr w14:val="bg1"/>
                  </w14:solidFill>
                </w14:textFill>
              </w:rPr>
              <w:t xml:space="preserve"> Accounts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gridBefore w:val="1"/>
          <w:gridAfter w:val="1"/>
          <w:wBefore w:w="1" w:type="dxa"/>
          <w:wAfter w:w="21" w:type="dxa"/>
          <w:trHeight w:val="290" w:hRule="atLeast"/>
        </w:trPr>
        <w:tc>
          <w:tcPr>
            <w:tcW w:w="541" w:type="dxa"/>
            <w:gridSpan w:val="2"/>
            <w:tcBorders>
              <w:top w:val="single" w:color="FFFFFF" w:sz="12" w:space="0"/>
              <w:left w:val="single" w:color="4F81BD" w:sz="8" w:space="0"/>
              <w:bottom w:val="single" w:color="4F81BD" w:sz="4"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gridSpan w:val="2"/>
            <w:tcBorders>
              <w:top w:val="single" w:color="FFFFFF" w:sz="12" w:space="0"/>
              <w:left w:val="single" w:color="4F81BD" w:sz="8" w:space="0"/>
              <w:bottom w:val="single" w:color="4F81BD" w:sz="4"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cs="Calibri"/>
                <w:b/>
                <w:bCs/>
                <w:i w:val="0"/>
                <w:iCs w:val="0"/>
                <w:color w:val="FFFFFF"/>
                <w:kern w:val="0"/>
                <w:sz w:val="20"/>
                <w:szCs w:val="20"/>
                <w:u w:val="none"/>
                <w:lang w:val="en-US" w:eastAsia="zh-CN" w:bidi="ar"/>
              </w:rPr>
              <w:t>Field Name</w:t>
            </w:r>
          </w:p>
        </w:tc>
        <w:tc>
          <w:tcPr>
            <w:tcW w:w="1140" w:type="dxa"/>
            <w:tcBorders>
              <w:top w:val="single" w:color="FFFFFF" w:sz="12" w:space="0"/>
              <w:left w:val="single" w:color="4F81BD" w:sz="8" w:space="0"/>
              <w:bottom w:val="single" w:color="4F81BD" w:sz="4"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sz w:val="20"/>
                <w:szCs w:val="20"/>
                <w:u w:val="none"/>
                <w:lang w:val="en-US" w:eastAsia="zh-CN" w:bidi="ar-SA"/>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1240" w:type="dxa"/>
            <w:gridSpan w:val="2"/>
            <w:tcBorders>
              <w:top w:val="single" w:color="FFFFFF" w:sz="12" w:space="0"/>
              <w:left w:val="single" w:color="4F81BD" w:sz="8" w:space="0"/>
              <w:bottom w:val="single" w:color="4F81BD" w:sz="4"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gridSpan w:val="2"/>
            <w:tcBorders>
              <w:top w:val="single" w:color="FFFFFF" w:sz="12" w:space="0"/>
              <w:left w:val="single" w:color="4F81BD" w:sz="8" w:space="0"/>
              <w:bottom w:val="single" w:color="4F81BD" w:sz="4"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gridSpan w:val="2"/>
            <w:tcBorders>
              <w:top w:val="single" w:color="FFFFFF" w:sz="12" w:space="0"/>
              <w:left w:val="single" w:color="4F81BD" w:sz="8" w:space="0"/>
              <w:bottom w:val="single" w:color="4F81BD" w:sz="4"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30" w:type="dxa"/>
            <w:gridSpan w:val="2"/>
            <w:tcBorders>
              <w:top w:val="single" w:color="FFFFFF" w:sz="12" w:space="0"/>
              <w:left w:val="single" w:color="4F81BD" w:sz="8" w:space="0"/>
              <w:bottom w:val="single" w:color="4F81BD" w:sz="4"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1"/>
          <w:wBefore w:w="1" w:type="dxa"/>
          <w:wAfter w:w="21" w:type="dxa"/>
          <w:trHeight w:val="290" w:hRule="atLeast"/>
        </w:trPr>
        <w:tc>
          <w:tcPr>
            <w:tcW w:w="541" w:type="dxa"/>
            <w:gridSpan w:val="2"/>
            <w:tcBorders>
              <w:top w:val="single" w:color="4F81BD" w:sz="4" w:space="0"/>
              <w:left w:val="single" w:color="4F81BD" w:sz="4" w:space="0"/>
              <w:bottom w:val="single" w:color="4F81BD" w:sz="4" w:space="0"/>
              <w:right w:val="single" w:color="4F81BD" w:sz="4" w:space="0"/>
            </w:tcBorders>
            <w:shd w:val="clear" w:color="auto" w:fill="auto"/>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themeColor="text1"/>
                <w:kern w:val="0"/>
                <w:sz w:val="20"/>
                <w:szCs w:val="20"/>
                <w:u w:val="none"/>
                <w:lang w:val="en-US" w:eastAsia="zh-CN" w:bidi="ar"/>
                <w14:textFill>
                  <w14:solidFill>
                    <w14:schemeClr w14:val="tx1"/>
                  </w14:solidFill>
                </w14:textFill>
              </w:rPr>
            </w:pP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t>1</w:t>
            </w:r>
          </w:p>
        </w:tc>
        <w:tc>
          <w:tcPr>
            <w:tcW w:w="1509" w:type="dxa"/>
            <w:gridSpan w:val="2"/>
            <w:tcBorders>
              <w:top w:val="single" w:color="4F81BD" w:sz="4" w:space="0"/>
              <w:left w:val="single" w:color="4F81BD" w:sz="4" w:space="0"/>
              <w:bottom w:val="single" w:color="4F81BD" w:sz="4" w:space="0"/>
              <w:right w:val="single" w:color="4F81BD" w:sz="4" w:space="0"/>
            </w:tcBorders>
            <w:shd w:val="clear" w:color="auto" w:fill="auto"/>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themeColor="text1"/>
                <w:kern w:val="0"/>
                <w:sz w:val="20"/>
                <w:szCs w:val="20"/>
                <w:u w:val="none"/>
                <w:lang w:val="en-US" w:eastAsia="zh-CN" w:bidi="ar"/>
                <w14:textFill>
                  <w14:solidFill>
                    <w14:schemeClr w14:val="tx1"/>
                  </w14:solidFill>
                </w14:textFill>
              </w:rPr>
            </w:pP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t>Company</w:t>
            </w:r>
          </w:p>
        </w:tc>
        <w:tc>
          <w:tcPr>
            <w:tcW w:w="1140" w:type="dxa"/>
            <w:tcBorders>
              <w:top w:val="single" w:color="4F81BD" w:sz="4" w:space="0"/>
              <w:left w:val="single" w:color="4F81BD" w:sz="4" w:space="0"/>
              <w:bottom w:val="single" w:color="4F81BD" w:sz="4" w:space="0"/>
              <w:right w:val="single" w:color="4F81BD" w:sz="4" w:space="0"/>
            </w:tcBorders>
            <w:shd w:val="clear" w:color="auto" w:fill="auto"/>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themeColor="text1"/>
                <w:kern w:val="0"/>
                <w:sz w:val="20"/>
                <w:szCs w:val="20"/>
                <w:u w:val="none"/>
                <w:lang w:val="en-US" w:eastAsia="zh-CN" w:bidi="ar"/>
                <w14:textFill>
                  <w14:solidFill>
                    <w14:schemeClr w14:val="tx1"/>
                  </w14:solidFill>
                </w14:textFill>
              </w:rPr>
            </w:pP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t>Link</w:t>
            </w:r>
          </w:p>
        </w:tc>
        <w:tc>
          <w:tcPr>
            <w:tcW w:w="1240" w:type="dxa"/>
            <w:gridSpan w:val="2"/>
            <w:tcBorders>
              <w:top w:val="single" w:color="4F81BD" w:sz="4" w:space="0"/>
              <w:left w:val="single" w:color="4F81BD" w:sz="4" w:space="0"/>
              <w:bottom w:val="single" w:color="4F81BD" w:sz="4" w:space="0"/>
              <w:right w:val="single" w:color="4F81BD" w:sz="4" w:space="0"/>
            </w:tcBorders>
            <w:shd w:val="clear" w:color="auto" w:fill="auto"/>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themeColor="text1"/>
                <w:kern w:val="0"/>
                <w:sz w:val="20"/>
                <w:szCs w:val="20"/>
                <w:u w:val="none"/>
                <w:lang w:val="en-US" w:eastAsia="zh-CN" w:bidi="ar"/>
                <w14:textFill>
                  <w14:solidFill>
                    <w14:schemeClr w14:val="tx1"/>
                  </w14:solidFill>
                </w14:textFill>
              </w:rPr>
            </w:pPr>
          </w:p>
        </w:tc>
        <w:tc>
          <w:tcPr>
            <w:tcW w:w="1582" w:type="dxa"/>
            <w:gridSpan w:val="2"/>
            <w:tcBorders>
              <w:top w:val="single" w:color="4F81BD" w:sz="4" w:space="0"/>
              <w:left w:val="single" w:color="4F81BD" w:sz="4" w:space="0"/>
              <w:bottom w:val="single" w:color="4F81BD" w:sz="4" w:space="0"/>
              <w:right w:val="single" w:color="4F81BD" w:sz="4" w:space="0"/>
            </w:tcBorders>
            <w:shd w:val="clear" w:color="auto" w:fill="auto"/>
            <w:noWrap/>
            <w:vAlign w:val="bottom"/>
          </w:tcPr>
          <w:p>
            <w:pPr>
              <w:keepNext w:val="0"/>
              <w:keepLines w:val="0"/>
              <w:widowControl/>
              <w:suppressLineNumbers w:val="0"/>
              <w:jc w:val="both"/>
              <w:textAlignment w:val="bottom"/>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t>Link to the master screen “Company”</w:t>
            </w:r>
          </w:p>
        </w:tc>
        <w:tc>
          <w:tcPr>
            <w:tcW w:w="1319" w:type="dxa"/>
            <w:gridSpan w:val="2"/>
            <w:tcBorders>
              <w:top w:val="single" w:color="4F81BD" w:sz="4" w:space="0"/>
              <w:left w:val="single" w:color="4F81BD" w:sz="4" w:space="0"/>
              <w:bottom w:val="single" w:color="4F81BD" w:sz="4" w:space="0"/>
              <w:right w:val="single" w:color="4F81BD" w:sz="4" w:space="0"/>
            </w:tcBorders>
            <w:shd w:val="clear" w:color="auto" w:fill="auto"/>
            <w:noWrap/>
            <w:vAlign w:val="bottom"/>
          </w:tcPr>
          <w:p>
            <w:pPr>
              <w:keepNext w:val="0"/>
              <w:keepLines w:val="0"/>
              <w:widowControl/>
              <w:suppressLineNumbers w:val="0"/>
              <w:spacing w:line="240" w:lineRule="auto"/>
              <w:jc w:val="both"/>
              <w:textAlignment w:val="bottom"/>
              <w:rPr>
                <w:rFonts w:hint="default" w:cs="Calibri"/>
                <w:b w:val="0"/>
                <w:bCs w:val="0"/>
                <w:i w:val="0"/>
                <w:iCs w:val="0"/>
                <w:color w:val="000000" w:themeColor="text1"/>
                <w:kern w:val="0"/>
                <w:sz w:val="20"/>
                <w:szCs w:val="20"/>
                <w:u w:val="none"/>
                <w:lang w:val="en-IN" w:eastAsia="zh-CN" w:bidi="ar"/>
                <w14:textFill>
                  <w14:solidFill>
                    <w14:schemeClr w14:val="tx1"/>
                  </w14:solidFill>
                </w14:textFill>
              </w:rPr>
            </w:pPr>
          </w:p>
        </w:tc>
        <w:tc>
          <w:tcPr>
            <w:tcW w:w="1430" w:type="dxa"/>
            <w:gridSpan w:val="2"/>
            <w:tcBorders>
              <w:top w:val="single" w:color="4F81BD" w:sz="4" w:space="0"/>
              <w:left w:val="single" w:color="4F81BD" w:sz="4" w:space="0"/>
              <w:bottom w:val="single" w:color="4F81BD" w:sz="4" w:space="0"/>
              <w:right w:val="single" w:color="4F81BD" w:sz="4" w:space="0"/>
            </w:tcBorders>
            <w:shd w:val="clear" w:color="auto" w:fill="auto"/>
            <w:noWrap/>
            <w:vAlign w:val="bottom"/>
          </w:tcPr>
          <w:p>
            <w:pPr>
              <w:keepNext w:val="0"/>
              <w:keepLines w:val="0"/>
              <w:widowControl/>
              <w:suppressLineNumbers w:val="0"/>
              <w:spacing w:line="240" w:lineRule="auto"/>
              <w:jc w:val="both"/>
              <w:textAlignment w:val="bottom"/>
              <w:rPr>
                <w:rFonts w:hint="default" w:cs="Calibri"/>
                <w:b w:val="0"/>
                <w:bCs w:val="0"/>
                <w:i w:val="0"/>
                <w:iCs w:val="0"/>
                <w:color w:val="000000" w:themeColor="text1"/>
                <w:kern w:val="0"/>
                <w:sz w:val="20"/>
                <w:szCs w:val="20"/>
                <w:u w:val="none"/>
                <w:lang w:val="en-IN" w:eastAsia="zh-CN" w:bidi="ar"/>
                <w14:textFill>
                  <w14:solidFill>
                    <w14:schemeClr w14:val="tx1"/>
                  </w14:solidFill>
                </w14:textFill>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gridAfter w:val="1"/>
          <w:wBefore w:w="1" w:type="dxa"/>
          <w:wAfter w:w="21" w:type="dxa"/>
          <w:trHeight w:val="290" w:hRule="atLeast"/>
        </w:trPr>
        <w:tc>
          <w:tcPr>
            <w:tcW w:w="541" w:type="dxa"/>
            <w:gridSpan w:val="2"/>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t>2</w:t>
            </w:r>
          </w:p>
        </w:tc>
        <w:tc>
          <w:tcPr>
            <w:tcW w:w="1509" w:type="dxa"/>
            <w:gridSpan w:val="2"/>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t>Default Account</w:t>
            </w:r>
          </w:p>
        </w:tc>
        <w:tc>
          <w:tcPr>
            <w:tcW w:w="1140" w:type="dxa"/>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t>Link</w:t>
            </w:r>
          </w:p>
          <w:p>
            <w:pPr>
              <w:keepNext w:val="0"/>
              <w:keepLines w:val="0"/>
              <w:widowControl/>
              <w:suppressLineNumbers w:val="0"/>
              <w:jc w:val="both"/>
              <w:textAlignment w:val="bottom"/>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p>
        </w:tc>
        <w:tc>
          <w:tcPr>
            <w:tcW w:w="1240" w:type="dxa"/>
            <w:gridSpan w:val="2"/>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themeColor="text1"/>
                <w:kern w:val="0"/>
                <w:sz w:val="20"/>
                <w:szCs w:val="20"/>
                <w:u w:val="none"/>
                <w:lang w:val="en-US" w:eastAsia="zh-CN" w:bidi="ar"/>
                <w14:textFill>
                  <w14:solidFill>
                    <w14:schemeClr w14:val="tx1"/>
                  </w14:solidFill>
                </w14:textFill>
              </w:rPr>
            </w:pPr>
          </w:p>
        </w:tc>
        <w:tc>
          <w:tcPr>
            <w:tcW w:w="1582" w:type="dxa"/>
            <w:gridSpan w:val="2"/>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p>
        </w:tc>
        <w:tc>
          <w:tcPr>
            <w:tcW w:w="1319" w:type="dxa"/>
            <w:gridSpan w:val="2"/>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spacing w:line="240" w:lineRule="auto"/>
              <w:jc w:val="both"/>
              <w:textAlignment w:val="bottom"/>
              <w:rPr>
                <w:rFonts w:hint="default" w:cs="Calibri"/>
                <w:b w:val="0"/>
                <w:bCs w:val="0"/>
                <w:i w:val="0"/>
                <w:iCs w:val="0"/>
                <w:color w:val="000000" w:themeColor="text1"/>
                <w:kern w:val="0"/>
                <w:sz w:val="20"/>
                <w:szCs w:val="20"/>
                <w:u w:val="none"/>
                <w:lang w:val="en-IN" w:eastAsia="zh-CN" w:bidi="ar"/>
                <w14:textFill>
                  <w14:solidFill>
                    <w14:schemeClr w14:val="tx1"/>
                  </w14:solidFill>
                </w14:textFill>
              </w:rPr>
            </w:pPr>
          </w:p>
        </w:tc>
        <w:tc>
          <w:tcPr>
            <w:tcW w:w="1430" w:type="dxa"/>
            <w:gridSpan w:val="2"/>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spacing w:line="240" w:lineRule="auto"/>
              <w:jc w:val="both"/>
              <w:textAlignment w:val="bottom"/>
              <w:rPr>
                <w:rFonts w:hint="default" w:cs="Calibri"/>
                <w:b w:val="0"/>
                <w:bCs w:val="0"/>
                <w:i w:val="0"/>
                <w:iCs w:val="0"/>
                <w:color w:val="000000" w:themeColor="text1"/>
                <w:kern w:val="0"/>
                <w:sz w:val="20"/>
                <w:szCs w:val="20"/>
                <w:u w:val="none"/>
                <w:lang w:val="en-IN" w:eastAsia="zh-CN" w:bidi="ar"/>
                <w14:textFill>
                  <w14:solidFill>
                    <w14:schemeClr w14:val="tx1"/>
                  </w14:solidFill>
                </w14:textFill>
              </w:rPr>
            </w:pPr>
          </w:p>
        </w:tc>
      </w:tr>
    </w:tbl>
    <w:p>
      <w:pPr>
        <w:keepNext w:val="0"/>
        <w:keepLines w:val="0"/>
        <w:widowControl/>
        <w:suppressLineNumbers w:val="0"/>
        <w:ind w:right="104" w:rightChars="52"/>
        <w:jc w:val="left"/>
        <w:rPr>
          <w:rStyle w:val="252"/>
          <w:rFonts w:hint="default" w:cs="Calibri"/>
          <w:b w:val="0"/>
          <w:bCs w:val="0"/>
          <w:color w:val="000000"/>
          <w:sz w:val="20"/>
          <w:szCs w:val="20"/>
          <w:lang w:val="en-US" w:eastAsia="zh-CN"/>
        </w:rPr>
      </w:pPr>
    </w:p>
    <w:p>
      <w:pPr>
        <w:keepNext w:val="0"/>
        <w:keepLines w:val="0"/>
        <w:widowControl/>
        <w:suppressLineNumbers w:val="0"/>
        <w:ind w:right="104" w:rightChars="52"/>
        <w:jc w:val="left"/>
        <w:rPr>
          <w:rStyle w:val="252"/>
          <w:rFonts w:hint="default" w:ascii="Calibri" w:hAnsi="Calibri" w:cs="Calibri"/>
          <w:b/>
          <w:bCs/>
          <w:color w:val="000000"/>
          <w:sz w:val="20"/>
          <w:szCs w:val="20"/>
          <w:u w:val="none"/>
          <w:lang w:val="en-US" w:eastAsia="zh-C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Users: Roles &amp; Permission</w:t>
      </w:r>
    </w:p>
    <w:p>
      <w:pPr>
        <w:keepNext w:val="0"/>
        <w:keepLines w:val="0"/>
        <w:widowControl/>
        <w:suppressLineNumbers w:val="0"/>
        <w:ind w:left="-400" w:leftChars="-200" w:right="104" w:rightChars="52" w:firstLine="400" w:firstLineChars="200"/>
        <w:jc w:val="left"/>
        <w:rPr>
          <w:rStyle w:val="252"/>
          <w:rFonts w:hint="default" w:ascii="Calibri" w:hAnsi="Calibri" w:cs="Calibri"/>
          <w:b w:val="0"/>
          <w:bCs w:val="0"/>
          <w:color w:val="000000"/>
          <w:sz w:val="20"/>
          <w:szCs w:val="20"/>
          <w:lang w:val="en-IN"/>
        </w:rPr>
      </w:pPr>
    </w:p>
    <w:p>
      <w:pPr>
        <w:keepNext w:val="0"/>
        <w:keepLines w:val="0"/>
        <w:widowControl/>
        <w:suppressLineNumbers w:val="0"/>
        <w:ind w:left="-400" w:leftChars="-200" w:right="104" w:rightChars="52" w:firstLine="400" w:firstLineChars="200"/>
        <w:jc w:val="left"/>
        <w:rPr>
          <w:rStyle w:val="252"/>
          <w:rFonts w:hint="default" w:ascii="Calibri" w:hAnsi="Calibri" w:cs="Calibri"/>
          <w:b w:val="0"/>
          <w:bCs w:val="0"/>
          <w:color w:val="000000"/>
          <w:sz w:val="20"/>
          <w:szCs w:val="20"/>
          <w:lang w:val="en-IN"/>
        </w:rPr>
      </w:pPr>
      <w:r>
        <w:rPr>
          <w:rStyle w:val="252"/>
          <w:rFonts w:hint="default" w:ascii="Calibri" w:hAnsi="Calibri" w:cs="Calibri"/>
          <w:b w:val="0"/>
          <w:bCs w:val="0"/>
          <w:color w:val="000000"/>
          <w:sz w:val="20"/>
          <w:szCs w:val="20"/>
          <w:lang w:val="en-IN"/>
        </w:rPr>
        <w:t>The following table describes the users and their roles and permissions for the screens :</w:t>
      </w:r>
    </w:p>
    <w:p>
      <w:pPr>
        <w:rPr>
          <w:rFonts w:hint="default"/>
          <w:lang w:val="en-IN"/>
        </w:rPr>
      </w:pPr>
    </w:p>
    <w:tbl>
      <w:tblPr>
        <w:tblStyle w:val="12"/>
        <w:tblpPr w:leftFromText="180" w:rightFromText="180" w:vertAnchor="text" w:horzAnchor="page" w:tblpX="1693" w:tblpY="278"/>
        <w:tblOverlap w:val="never"/>
        <w:tblW w:w="79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Payroll Admin</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NA</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NA</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Payroll User</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p>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numPr>
          <w:ilvl w:val="0"/>
          <w:numId w:val="0"/>
        </w:numPr>
        <w:tabs>
          <w:tab w:val="left" w:pos="850"/>
        </w:tabs>
        <w:bidi w:val="0"/>
        <w:ind w:leftChars="0"/>
        <w:outlineLvl w:val="9"/>
        <w:rPr>
          <w:rFonts w:hint="default" w:ascii="Calibri" w:hAnsi="Calibri"/>
          <w:sz w:val="20"/>
          <w:szCs w:val="20"/>
          <w:lang w:val="en-US" w:eastAsia="zh-CN"/>
        </w:rPr>
      </w:pPr>
    </w:p>
    <w:p>
      <w:pPr>
        <w:pStyle w:val="4"/>
        <w:numPr>
          <w:ilvl w:val="1"/>
          <w:numId w:val="20"/>
        </w:numPr>
        <w:bidi w:val="0"/>
        <w:ind w:left="0" w:leftChars="0" w:right="104" w:rightChars="52" w:firstLine="0" w:firstLineChars="0"/>
        <w:outlineLvl w:val="2"/>
        <w:rPr>
          <w:rFonts w:hint="default" w:cs="Calibri"/>
          <w:lang w:val="en-IN"/>
        </w:rPr>
      </w:pPr>
      <w:bookmarkStart w:id="62" w:name="_Toc17240"/>
      <w:r>
        <w:rPr>
          <w:rFonts w:hint="default" w:cs="Calibri"/>
          <w:lang w:val="en-US"/>
        </w:rPr>
        <w:t>Expense Claim</w:t>
      </w:r>
      <w:bookmarkEnd w:id="62"/>
      <w:r>
        <w:rPr>
          <w:rFonts w:hint="default" w:cs="Calibri"/>
          <w:lang w:val="en-US"/>
        </w:rPr>
        <w:t xml:space="preserve"> </w:t>
      </w:r>
    </w:p>
    <w:p>
      <w:pPr>
        <w:numPr>
          <w:ilvl w:val="0"/>
          <w:numId w:val="0"/>
        </w:numPr>
        <w:tabs>
          <w:tab w:val="left" w:pos="850"/>
        </w:tabs>
        <w:bidi w:val="0"/>
        <w:outlineLvl w:val="9"/>
        <w:rPr>
          <w:rFonts w:hint="default"/>
          <w:b/>
          <w:bCs/>
          <w:color w:val="000000"/>
          <w:sz w:val="24"/>
          <w:szCs w:val="24"/>
          <w:u w:val="single"/>
          <w:lang w:val="en-IN"/>
        </w:rPr>
      </w:pPr>
      <w:r>
        <w:rPr>
          <w:rFonts w:hint="default"/>
          <w:b/>
          <w:bCs/>
          <w:color w:val="000000"/>
          <w:sz w:val="24"/>
          <w:szCs w:val="24"/>
          <w:u w:val="single"/>
          <w:lang w:val="en-IN"/>
        </w:rPr>
        <w:t>General Description</w:t>
      </w:r>
    </w:p>
    <w:p>
      <w:pPr>
        <w:numPr>
          <w:ilvl w:val="0"/>
          <w:numId w:val="0"/>
        </w:numPr>
        <w:spacing w:line="240" w:lineRule="auto"/>
        <w:ind w:leftChars="0"/>
        <w:rPr>
          <w:rFonts w:hint="default"/>
          <w:b w:val="0"/>
          <w:bCs w:val="0"/>
          <w:u w:val="none"/>
          <w:lang w:val="en-IN"/>
        </w:rPr>
      </w:pP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11"/>
        <w:tblpPr w:leftFromText="180" w:rightFromText="180" w:vertAnchor="text" w:horzAnchor="page" w:tblpX="1694" w:tblpY="18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8"/>
        <w:gridCol w:w="42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ind w:left="-400" w:leftChars="-200" w:right="104" w:rightChars="52" w:firstLine="400" w:firstLineChars="200"/>
              <w:jc w:val="left"/>
              <w:rPr>
                <w:rStyle w:val="252"/>
                <w:rFonts w:hint="default" w:ascii="Calibri" w:hAnsi="Calibri" w:cs="Calibri"/>
                <w:b w:val="0"/>
                <w:bCs w:val="0"/>
                <w:color w:val="000000"/>
                <w:sz w:val="20"/>
                <w:szCs w:val="20"/>
                <w:rtl w:val="0"/>
                <w:lang w:val="en-IN" w:eastAsia="zh-CN"/>
              </w:rPr>
            </w:pPr>
            <w:r>
              <w:rPr>
                <w:rStyle w:val="252"/>
                <w:rFonts w:hint="default" w:ascii="Calibri" w:hAnsi="Calibri" w:cs="Calibri"/>
                <w:b w:val="0"/>
                <w:bCs w:val="0"/>
                <w:color w:val="000000"/>
                <w:sz w:val="20"/>
                <w:szCs w:val="20"/>
                <w:rtl w:val="0"/>
                <w:lang w:val="en-IN" w:eastAsia="zh-CN"/>
              </w:rPr>
              <w:t>Description</w:t>
            </w:r>
          </w:p>
        </w:tc>
        <w:tc>
          <w:tcPr>
            <w:tcW w:w="4270" w:type="dxa"/>
            <w:noWrap w:val="0"/>
            <w:vAlign w:val="top"/>
          </w:tcPr>
          <w:p>
            <w:pPr>
              <w:keepNext w:val="0"/>
              <w:keepLines w:val="0"/>
              <w:widowControl/>
              <w:numPr>
                <w:ilvl w:val="0"/>
                <w:numId w:val="67"/>
              </w:numPr>
              <w:suppressLineNumbers w:val="0"/>
              <w:ind w:left="425" w:leftChars="0" w:right="104" w:rightChars="52" w:hanging="425" w:firstLineChars="0"/>
              <w:jc w:val="left"/>
              <w:rPr>
                <w:rStyle w:val="252"/>
                <w:rFonts w:hint="default" w:cs="Calibri"/>
                <w:b w:val="0"/>
                <w:bCs w:val="0"/>
                <w:color w:val="000000"/>
                <w:sz w:val="20"/>
                <w:szCs w:val="20"/>
                <w:rtl w:val="0"/>
                <w:lang w:val="en-US" w:eastAsia="zh-CN"/>
              </w:rPr>
            </w:pPr>
            <w:r>
              <w:rPr>
                <w:rFonts w:hint="default"/>
                <w:sz w:val="20"/>
                <w:szCs w:val="20"/>
                <w:lang w:val="en-US" w:eastAsia="zh-CN"/>
              </w:rPr>
              <w:t>Expense Claim is made when employees make expenses out of their pocket on behalf of the company.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34" w:hRule="atLeast"/>
        </w:trPr>
        <w:tc>
          <w:tcPr>
            <w:tcW w:w="4478"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Navigation</w:t>
            </w:r>
          </w:p>
        </w:tc>
        <w:tc>
          <w:tcPr>
            <w:tcW w:w="4270" w:type="dxa"/>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 xml:space="preserve">Home &gt; Payroll&gt; Claims&gt;Expense Claim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270" w:type="dxa"/>
            <w:noWrap w:val="0"/>
            <w:vAlign w:val="top"/>
          </w:tcPr>
          <w:p>
            <w:pPr>
              <w:widowControl w:val="0"/>
              <w:numPr>
                <w:ilvl w:val="0"/>
                <w:numId w:val="0"/>
              </w:numPr>
              <w:ind w:leftChars="0"/>
              <w:jc w:val="both"/>
              <w:rPr>
                <w:rFonts w:hint="default"/>
                <w:sz w:val="20"/>
                <w:szCs w:val="20"/>
                <w:lang w:val="en-US" w:eastAsia="zh-CN"/>
              </w:rPr>
            </w:pPr>
            <w:r>
              <w:rPr>
                <w:rFonts w:hint="default"/>
                <w:sz w:val="20"/>
                <w:szCs w:val="20"/>
                <w:lang w:val="en-US" w:eastAsia="zh-CN"/>
              </w:rPr>
              <w:t>The system should have</w:t>
            </w:r>
            <w:r>
              <w:rPr>
                <w:rFonts w:hint="default"/>
                <w:sz w:val="20"/>
                <w:szCs w:val="20"/>
                <w:lang w:val="en-IN" w:eastAsia="zh-CN"/>
              </w:rPr>
              <w:t xml:space="preserve"> records in the following screen</w:t>
            </w:r>
            <w:r>
              <w:rPr>
                <w:rFonts w:hint="default"/>
                <w:sz w:val="20"/>
                <w:szCs w:val="20"/>
                <w:lang w:val="en-US" w:eastAsia="zh-CN"/>
              </w:rPr>
              <w:t>:</w:t>
            </w:r>
          </w:p>
          <w:p>
            <w:pPr>
              <w:widowControl w:val="0"/>
              <w:numPr>
                <w:ilvl w:val="0"/>
                <w:numId w:val="68"/>
              </w:numPr>
              <w:jc w:val="both"/>
              <w:rPr>
                <w:rFonts w:hint="default"/>
                <w:sz w:val="20"/>
                <w:szCs w:val="20"/>
                <w:rtl w:val="0"/>
                <w:lang w:val="en-US" w:eastAsia="zh-CN"/>
              </w:rPr>
            </w:pPr>
            <w:r>
              <w:rPr>
                <w:rFonts w:hint="default"/>
                <w:sz w:val="20"/>
                <w:szCs w:val="20"/>
                <w:rtl w:val="0"/>
                <w:lang w:val="en-US" w:eastAsia="zh-CN"/>
              </w:rPr>
              <w:t>Employee</w:t>
            </w:r>
          </w:p>
          <w:p>
            <w:pPr>
              <w:widowControl w:val="0"/>
              <w:numPr>
                <w:ilvl w:val="0"/>
                <w:numId w:val="68"/>
              </w:numPr>
              <w:jc w:val="both"/>
              <w:rPr>
                <w:rFonts w:hint="default"/>
                <w:sz w:val="20"/>
                <w:szCs w:val="20"/>
                <w:rtl w:val="0"/>
                <w:lang w:val="en-US" w:eastAsia="zh-CN"/>
              </w:rPr>
            </w:pPr>
            <w:r>
              <w:rPr>
                <w:rFonts w:hint="default"/>
                <w:sz w:val="20"/>
                <w:szCs w:val="20"/>
                <w:rtl w:val="0"/>
                <w:lang w:val="en-US" w:eastAsia="zh-CN"/>
              </w:rPr>
              <w:t>Chart of Accounts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270" w:type="dxa"/>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 xml:space="preserve">Expense Claim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New Screen Name</w:t>
            </w:r>
          </w:p>
        </w:tc>
        <w:tc>
          <w:tcPr>
            <w:tcW w:w="4270" w:type="dxa"/>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No change</w:t>
            </w:r>
          </w:p>
        </w:tc>
      </w:tr>
    </w:tbl>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numPr>
          <w:ilvl w:val="0"/>
          <w:numId w:val="0"/>
        </w:numPr>
        <w:spacing w:line="240" w:lineRule="auto"/>
        <w:ind w:leftChars="0"/>
        <w:rPr>
          <w:rFonts w:hint="default"/>
          <w:b/>
          <w:bCs/>
          <w:color w:val="000000"/>
          <w:sz w:val="24"/>
          <w:szCs w:val="24"/>
          <w:u w:val="single"/>
          <w:lang w:val="en-US" w:eastAsia="zh-CN"/>
        </w:rPr>
      </w:pPr>
      <w:r>
        <w:rPr>
          <w:rFonts w:hint="default"/>
          <w:b/>
          <w:bCs/>
          <w:color w:val="000000"/>
          <w:sz w:val="24"/>
          <w:szCs w:val="24"/>
          <w:u w:val="single"/>
          <w:lang w:val="en-US" w:eastAsia="zh-CN"/>
        </w:rPr>
        <w:t>Screenshot</w:t>
      </w:r>
    </w:p>
    <w:p>
      <w:pPr>
        <w:numPr>
          <w:ilvl w:val="0"/>
          <w:numId w:val="0"/>
        </w:numPr>
        <w:spacing w:line="240" w:lineRule="auto"/>
        <w:ind w:leftChars="0"/>
        <w:rPr>
          <w:rFonts w:hint="default"/>
          <w:b/>
          <w:bCs/>
          <w:color w:val="000000"/>
          <w:sz w:val="24"/>
          <w:szCs w:val="24"/>
          <w:u w:val="single"/>
          <w:lang w:val="en-US" w:eastAsia="zh-CN"/>
        </w:rPr>
      </w:pPr>
    </w:p>
    <w:p>
      <w:pPr>
        <w:numPr>
          <w:ilvl w:val="0"/>
          <w:numId w:val="0"/>
        </w:numPr>
        <w:tabs>
          <w:tab w:val="left" w:pos="850"/>
        </w:tabs>
        <w:bidi w:val="0"/>
        <w:outlineLvl w:val="9"/>
        <w:rPr>
          <w:rFonts w:hint="default"/>
          <w:b/>
          <w:bCs/>
          <w:color w:val="000000"/>
          <w:sz w:val="24"/>
          <w:szCs w:val="24"/>
          <w:u w:val="single"/>
          <w:rtl w:val="0"/>
          <w:lang w:val="en-US" w:eastAsia="zh-CN"/>
        </w:rPr>
      </w:pPr>
      <w:r>
        <w:drawing>
          <wp:inline distT="0" distB="0" distL="114300" distR="114300">
            <wp:extent cx="5266055" cy="3890010"/>
            <wp:effectExtent l="9525" t="9525" r="20320" b="2476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27"/>
                    <a:stretch>
                      <a:fillRect/>
                    </a:stretch>
                  </pic:blipFill>
                  <pic:spPr>
                    <a:xfrm>
                      <a:off x="0" y="0"/>
                      <a:ext cx="5266055" cy="3890010"/>
                    </a:xfrm>
                    <a:prstGeom prst="rect">
                      <a:avLst/>
                    </a:prstGeom>
                    <a:noFill/>
                    <a:ln>
                      <a:solidFill>
                        <a:schemeClr val="tx1"/>
                      </a:solidFill>
                    </a:ln>
                  </pic:spPr>
                </pic:pic>
              </a:graphicData>
            </a:graphic>
          </wp:inline>
        </w:drawing>
      </w:r>
    </w:p>
    <w:p>
      <w:pPr>
        <w:numPr>
          <w:ilvl w:val="0"/>
          <w:numId w:val="0"/>
        </w:numPr>
        <w:tabs>
          <w:tab w:val="left" w:pos="850"/>
        </w:tabs>
        <w:bidi w:val="0"/>
        <w:outlineLvl w:val="9"/>
      </w:pPr>
      <w:r>
        <w:drawing>
          <wp:inline distT="0" distB="0" distL="114300" distR="114300">
            <wp:extent cx="5269865" cy="4134485"/>
            <wp:effectExtent l="9525" t="9525" r="16510" b="2794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28"/>
                    <a:stretch>
                      <a:fillRect/>
                    </a:stretch>
                  </pic:blipFill>
                  <pic:spPr>
                    <a:xfrm>
                      <a:off x="0" y="0"/>
                      <a:ext cx="5269865" cy="4134485"/>
                    </a:xfrm>
                    <a:prstGeom prst="rect">
                      <a:avLst/>
                    </a:prstGeom>
                    <a:noFill/>
                    <a:ln>
                      <a:solidFill>
                        <a:schemeClr val="tx1"/>
                      </a:solidFill>
                    </a:ln>
                  </pic:spPr>
                </pic:pic>
              </a:graphicData>
            </a:graphic>
          </wp:inline>
        </w:drawing>
      </w:r>
    </w:p>
    <w:p>
      <w:pPr>
        <w:pStyle w:val="23"/>
        <w:ind w:left="3100" w:right="104" w:rightChars="52" w:firstLine="0" w:firstLineChars="0"/>
        <w:jc w:val="both"/>
        <w:rPr>
          <w:rFonts w:hint="default" w:ascii="Calibri" w:hAnsi="Calibri" w:eastAsia="SimSun" w:cs="Calibri"/>
          <w:i w:val="0"/>
          <w:iCs w:val="0"/>
          <w:color w:val="000000"/>
          <w:sz w:val="20"/>
          <w:szCs w:val="20"/>
          <w:u w:val="none"/>
          <w:rtl w:val="0"/>
          <w:lang w:val="en-US" w:eastAsia="zh-CN" w:bidi="ar-SA"/>
        </w:rPr>
      </w:pPr>
      <w:r>
        <w:rPr>
          <w:rFonts w:hint="default" w:ascii="Calibri" w:hAnsi="Calibri" w:eastAsia="SimSun" w:cs="Calibri"/>
          <w:i w:val="0"/>
          <w:iCs w:val="0"/>
          <w:color w:val="000000"/>
          <w:sz w:val="20"/>
          <w:szCs w:val="20"/>
          <w:u w:val="none"/>
          <w:lang w:val="en-US" w:eastAsia="zh-CN" w:bidi="ar-SA"/>
        </w:rPr>
        <w:t xml:space="preserve">Figure </w:t>
      </w:r>
      <w:r>
        <w:rPr>
          <w:rFonts w:hint="default" w:ascii="Calibri" w:hAnsi="Calibri" w:eastAsia="SimSun" w:cs="Calibri"/>
          <w:i w:val="0"/>
          <w:iCs w:val="0"/>
          <w:color w:val="000000"/>
          <w:sz w:val="20"/>
          <w:szCs w:val="20"/>
          <w:u w:val="none"/>
          <w:lang w:val="en-US" w:eastAsia="zh-CN" w:bidi="ar-SA"/>
        </w:rPr>
        <w:fldChar w:fldCharType="begin"/>
      </w:r>
      <w:r>
        <w:rPr>
          <w:rFonts w:hint="default" w:ascii="Calibri" w:hAnsi="Calibri" w:eastAsia="SimSun" w:cs="Calibri"/>
          <w:i w:val="0"/>
          <w:iCs w:val="0"/>
          <w:color w:val="000000"/>
          <w:sz w:val="20"/>
          <w:szCs w:val="20"/>
          <w:u w:val="none"/>
          <w:lang w:val="en-US" w:eastAsia="zh-CN" w:bidi="ar-SA"/>
        </w:rPr>
        <w:instrText xml:space="preserve"> SEQ Figure \* ARABIC </w:instrText>
      </w:r>
      <w:r>
        <w:rPr>
          <w:rFonts w:hint="default" w:ascii="Calibri" w:hAnsi="Calibri" w:eastAsia="SimSun" w:cs="Calibri"/>
          <w:i w:val="0"/>
          <w:iCs w:val="0"/>
          <w:color w:val="000000"/>
          <w:sz w:val="20"/>
          <w:szCs w:val="20"/>
          <w:u w:val="none"/>
          <w:lang w:val="en-US" w:eastAsia="zh-CN" w:bidi="ar-SA"/>
        </w:rPr>
        <w:fldChar w:fldCharType="separate"/>
      </w:r>
      <w:r>
        <w:rPr>
          <w:rFonts w:hint="default" w:ascii="Calibri" w:hAnsi="Calibri" w:eastAsia="SimSun" w:cs="Calibri"/>
          <w:i w:val="0"/>
          <w:iCs w:val="0"/>
          <w:color w:val="000000"/>
          <w:sz w:val="20"/>
          <w:szCs w:val="20"/>
          <w:u w:val="none"/>
          <w:lang w:val="en-US" w:eastAsia="zh-CN" w:bidi="ar-SA"/>
        </w:rPr>
        <w:t>11</w:t>
      </w:r>
      <w:r>
        <w:rPr>
          <w:rFonts w:hint="default" w:ascii="Calibri" w:hAnsi="Calibri" w:eastAsia="SimSun" w:cs="Calibri"/>
          <w:i w:val="0"/>
          <w:iCs w:val="0"/>
          <w:color w:val="000000"/>
          <w:sz w:val="20"/>
          <w:szCs w:val="20"/>
          <w:u w:val="none"/>
          <w:lang w:val="en-US" w:eastAsia="zh-CN" w:bidi="ar-SA"/>
        </w:rPr>
        <w:fldChar w:fldCharType="end"/>
      </w:r>
      <w:r>
        <w:rPr>
          <w:rFonts w:hint="default" w:ascii="Calibri" w:hAnsi="Calibri" w:eastAsia="SimSun" w:cs="Calibri"/>
          <w:i w:val="0"/>
          <w:iCs w:val="0"/>
          <w:color w:val="000000"/>
          <w:sz w:val="20"/>
          <w:szCs w:val="20"/>
          <w:u w:val="none"/>
          <w:lang w:val="en-US" w:eastAsia="zh-CN" w:bidi="ar-SA"/>
        </w:rPr>
        <w:t xml:space="preserve"> : Expense Claim Screen</w:t>
      </w:r>
    </w:p>
    <w:p>
      <w:pPr>
        <w:numPr>
          <w:ilvl w:val="0"/>
          <w:numId w:val="0"/>
        </w:numPr>
        <w:tabs>
          <w:tab w:val="left" w:pos="850"/>
        </w:tabs>
        <w:bidi w:val="0"/>
        <w:outlineLvl w:val="9"/>
        <w:rPr>
          <w:rFonts w:hint="default"/>
          <w:b/>
          <w:bCs/>
          <w:color w:val="000000"/>
          <w:sz w:val="24"/>
          <w:szCs w:val="24"/>
          <w:u w:val="single"/>
          <w:rtl w:val="0"/>
          <w:lang w:val="en-US" w:eastAsia="zh-CN"/>
        </w:rPr>
      </w:pPr>
    </w:p>
    <w:p>
      <w:pPr>
        <w:numPr>
          <w:ilvl w:val="0"/>
          <w:numId w:val="0"/>
        </w:numPr>
        <w:tabs>
          <w:tab w:val="left" w:pos="850"/>
        </w:tabs>
        <w:bidi w:val="0"/>
        <w:outlineLvl w:val="9"/>
        <w:rPr>
          <w:rFonts w:hint="default"/>
          <w:b/>
          <w:bCs/>
          <w:color w:val="000000"/>
          <w:sz w:val="24"/>
          <w:szCs w:val="24"/>
          <w:u w:val="single"/>
          <w:rtl w:val="0"/>
          <w:lang w:val="en-US" w:eastAsia="zh-CN"/>
        </w:rPr>
      </w:pPr>
    </w:p>
    <w:p>
      <w:pPr>
        <w:numPr>
          <w:ilvl w:val="0"/>
          <w:numId w:val="0"/>
        </w:numPr>
        <w:tabs>
          <w:tab w:val="left" w:pos="850"/>
        </w:tabs>
        <w:bidi w:val="0"/>
        <w:outlineLvl w:val="9"/>
        <w:rPr>
          <w:rFonts w:hint="default"/>
          <w:b/>
          <w:bCs/>
          <w:color w:val="000000"/>
          <w:sz w:val="24"/>
          <w:szCs w:val="24"/>
          <w:u w:val="single"/>
          <w:lang w:val="en-IN" w:eastAsia="zh-CN"/>
        </w:rPr>
      </w:pPr>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p>
    <w:p>
      <w:pPr>
        <w:bidi w:val="0"/>
        <w:rPr>
          <w:rFonts w:hint="default"/>
          <w:lang w:val="en-US"/>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p>
      <w:pPr>
        <w:keepNext w:val="0"/>
        <w:keepLines w:val="0"/>
        <w:widowControl/>
        <w:suppressLineNumbers w:val="0"/>
        <w:ind w:right="104" w:rightChars="52"/>
        <w:jc w:val="left"/>
        <w:rPr>
          <w:rStyle w:val="252"/>
          <w:rFonts w:hint="default" w:cs="Calibri"/>
          <w:b w:val="0"/>
          <w:bCs w:val="0"/>
          <w:color w:val="000000"/>
          <w:sz w:val="20"/>
          <w:szCs w:val="20"/>
          <w:lang w:val="en-US" w:eastAsia="zh-CN"/>
        </w:rPr>
      </w:pPr>
    </w:p>
    <w:tbl>
      <w:tblPr>
        <w:tblStyle w:val="12"/>
        <w:tblW w:w="8761" w:type="dxa"/>
        <w:tblInd w:w="-119" w:type="dxa"/>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shd w:val="clear" w:color="auto" w:fill="auto"/>
        <w:tblLayout w:type="fixed"/>
        <w:tblCellMar>
          <w:top w:w="0" w:type="dxa"/>
          <w:left w:w="108" w:type="dxa"/>
          <w:bottom w:w="0" w:type="dxa"/>
          <w:right w:w="108" w:type="dxa"/>
        </w:tblCellMar>
      </w:tblPr>
      <w:tblGrid>
        <w:gridCol w:w="10"/>
        <w:gridCol w:w="517"/>
        <w:gridCol w:w="14"/>
        <w:gridCol w:w="1503"/>
        <w:gridCol w:w="6"/>
        <w:gridCol w:w="1140"/>
        <w:gridCol w:w="87"/>
        <w:gridCol w:w="1153"/>
        <w:gridCol w:w="80"/>
        <w:gridCol w:w="1484"/>
        <w:gridCol w:w="18"/>
        <w:gridCol w:w="1319"/>
        <w:gridCol w:w="13"/>
        <w:gridCol w:w="1400"/>
        <w:gridCol w:w="17"/>
      </w:tblGrid>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shd w:val="clear" w:color="auto" w:fill="auto"/>
          <w:tblCellMar>
            <w:top w:w="0" w:type="dxa"/>
            <w:left w:w="108" w:type="dxa"/>
            <w:bottom w:w="0" w:type="dxa"/>
            <w:right w:w="108" w:type="dxa"/>
          </w:tblCellMar>
        </w:tblPrEx>
        <w:trPr>
          <w:gridBefore w:val="1"/>
          <w:gridAfter w:val="1"/>
          <w:wBefore w:w="10" w:type="dxa"/>
          <w:wAfter w:w="17" w:type="dxa"/>
          <w:trHeight w:val="300" w:hRule="atLeast"/>
        </w:trPr>
        <w:tc>
          <w:tcPr>
            <w:tcW w:w="517" w:type="dxa"/>
            <w:tcBorders>
              <w:tl2br w:val="nil"/>
              <w:tr2bl w:val="nil"/>
            </w:tcBorders>
            <w:shd w:val="clear" w:color="auto" w:fill="4F81BD" w:themeFill="accent1"/>
            <w:noWrap/>
            <w:vAlign w:val="center"/>
          </w:tcPr>
          <w:p>
            <w:pPr>
              <w:keepNext w:val="0"/>
              <w:keepLines w:val="0"/>
              <w:widowControl/>
              <w:suppressLineNumbers w:val="0"/>
              <w:jc w:val="left"/>
              <w:textAlignment w:val="center"/>
              <w:rPr>
                <w:rFonts w:ascii="Calibri" w:hAnsi="Calibri" w:cs="Calibri"/>
                <w:i w:val="0"/>
                <w:iCs w:val="0"/>
                <w:color w:val="000000"/>
                <w:sz w:val="22"/>
                <w:szCs w:val="22"/>
                <w:u w:val="none"/>
              </w:rPr>
            </w:pPr>
            <w:r>
              <w:rPr>
                <w:rFonts w:hint="default" w:ascii="Calibri" w:hAnsi="Calibri" w:eastAsia="SimSun" w:cs="Calibri"/>
                <w:i w:val="0"/>
                <w:iCs w:val="0"/>
                <w:color w:val="FFFFFF" w:themeColor="background1"/>
                <w:kern w:val="0"/>
                <w:sz w:val="22"/>
                <w:szCs w:val="22"/>
                <w:u w:val="none"/>
                <w:lang w:val="en-US" w:eastAsia="zh-CN" w:bidi="ar"/>
                <w14:textFill>
                  <w14:solidFill>
                    <w14:schemeClr w14:val="bg1"/>
                  </w14:solidFill>
                </w14:textFill>
              </w:rPr>
              <w:t>ID</w:t>
            </w:r>
          </w:p>
        </w:tc>
        <w:tc>
          <w:tcPr>
            <w:tcW w:w="1517" w:type="dxa"/>
            <w:gridSpan w:val="2"/>
            <w:tcBorders>
              <w:tl2br w:val="nil"/>
              <w:tr2bl w:val="nil"/>
            </w:tcBorders>
            <w:shd w:val="clear" w:color="auto" w:fill="4F81BD" w:themeFill="accent1"/>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FFFFFF" w:themeColor="background1"/>
                <w:kern w:val="0"/>
                <w:sz w:val="22"/>
                <w:szCs w:val="22"/>
                <w:u w:val="none"/>
                <w:lang w:val="en-US" w:eastAsia="zh-CN" w:bidi="ar"/>
                <w14:textFill>
                  <w14:solidFill>
                    <w14:schemeClr w14:val="bg1"/>
                  </w14:solidFill>
                </w14:textFill>
              </w:rPr>
              <w:t>Field Name</w:t>
            </w:r>
          </w:p>
        </w:tc>
        <w:tc>
          <w:tcPr>
            <w:tcW w:w="1233" w:type="dxa"/>
            <w:gridSpan w:val="3"/>
            <w:tcBorders>
              <w:tl2br w:val="nil"/>
              <w:tr2bl w:val="nil"/>
            </w:tcBorders>
            <w:shd w:val="clear" w:color="auto" w:fill="4F81BD" w:themeFill="accent1"/>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sz w:val="20"/>
                <w:szCs w:val="20"/>
                <w:u w:val="none"/>
                <w:lang w:val="en-US" w:eastAsia="zh-CN" w:bidi="ar-SA"/>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1233" w:type="dxa"/>
            <w:gridSpan w:val="2"/>
            <w:tcBorders>
              <w:tl2br w:val="nil"/>
              <w:tr2bl w:val="nil"/>
            </w:tcBorders>
            <w:shd w:val="clear" w:color="auto" w:fill="4F81BD" w:themeFill="accent1"/>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FFFFFF" w:themeColor="background1"/>
                <w:kern w:val="0"/>
                <w:sz w:val="22"/>
                <w:szCs w:val="22"/>
                <w:u w:val="none"/>
                <w:lang w:val="en-US" w:eastAsia="zh-CN" w:bidi="ar"/>
                <w14:textFill>
                  <w14:solidFill>
                    <w14:schemeClr w14:val="bg1"/>
                  </w14:solidFill>
                </w14:textFill>
              </w:rPr>
              <w:t>Mandatory</w:t>
            </w:r>
          </w:p>
        </w:tc>
        <w:tc>
          <w:tcPr>
            <w:tcW w:w="1484" w:type="dxa"/>
            <w:tcBorders>
              <w:tl2br w:val="nil"/>
              <w:tr2bl w:val="nil"/>
            </w:tcBorders>
            <w:shd w:val="clear" w:color="auto" w:fill="4F81BD" w:themeFill="accent1"/>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US" w:eastAsia="zh-CN" w:bidi="ar"/>
              </w:rPr>
            </w:pPr>
            <w:r>
              <w:rPr>
                <w:rFonts w:hint="default" w:ascii="Calibri" w:hAnsi="Calibri" w:cs="Calibri"/>
                <w:b/>
                <w:bCs/>
                <w:i w:val="0"/>
                <w:iCs w:val="0"/>
                <w:color w:val="FFFFFF"/>
                <w:kern w:val="0"/>
                <w:sz w:val="20"/>
                <w:szCs w:val="20"/>
                <w:u w:val="none"/>
                <w:lang w:val="en-US" w:eastAsia="zh-CN" w:bidi="ar"/>
              </w:rPr>
              <w:t>Validation/ Action</w:t>
            </w:r>
          </w:p>
        </w:tc>
        <w:tc>
          <w:tcPr>
            <w:tcW w:w="1350" w:type="dxa"/>
            <w:gridSpan w:val="3"/>
            <w:tcBorders>
              <w:tl2br w:val="nil"/>
              <w:tr2bl w:val="nil"/>
            </w:tcBorders>
            <w:shd w:val="clear" w:color="auto" w:fill="4F81BD" w:themeFill="accent1"/>
            <w:noWrap/>
            <w:vAlign w:val="center"/>
          </w:tcPr>
          <w:p>
            <w:pPr>
              <w:keepNext w:val="0"/>
              <w:keepLines w:val="0"/>
              <w:widowControl/>
              <w:suppressLineNumbers w:val="0"/>
              <w:jc w:val="left"/>
              <w:textAlignment w:val="center"/>
              <w:rPr>
                <w:rFonts w:hint="default"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IN" w:eastAsia="zh-CN" w:bidi="ar"/>
              </w:rPr>
              <w:t>Remarks</w:t>
            </w:r>
          </w:p>
        </w:tc>
        <w:tc>
          <w:tcPr>
            <w:tcW w:w="1400" w:type="dxa"/>
            <w:tcBorders>
              <w:tl2br w:val="nil"/>
              <w:tr2bl w:val="nil"/>
            </w:tcBorders>
            <w:shd w:val="clear" w:color="auto" w:fill="4F81BD" w:themeFill="accent1"/>
            <w:noWrap/>
            <w:vAlign w:val="center"/>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jc w:val="left"/>
              <w:textAlignment w:val="center"/>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shd w:val="clear" w:color="auto" w:fill="auto"/>
          <w:tblCellMar>
            <w:top w:w="0" w:type="dxa"/>
            <w:left w:w="108" w:type="dxa"/>
            <w:bottom w:w="0" w:type="dxa"/>
            <w:right w:w="108" w:type="dxa"/>
          </w:tblCellMar>
        </w:tblPrEx>
        <w:trPr>
          <w:gridBefore w:val="1"/>
          <w:gridAfter w:val="1"/>
          <w:wBefore w:w="10" w:type="dxa"/>
          <w:wAfter w:w="17" w:type="dxa"/>
          <w:trHeight w:val="300" w:hRule="atLeast"/>
        </w:trPr>
        <w:tc>
          <w:tcPr>
            <w:tcW w:w="517" w:type="dxa"/>
            <w:tcBorders>
              <w:tl2br w:val="nil"/>
              <w:tr2bl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w:t>
            </w:r>
          </w:p>
        </w:tc>
        <w:tc>
          <w:tcPr>
            <w:tcW w:w="1517"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Series</w:t>
            </w:r>
          </w:p>
        </w:tc>
        <w:tc>
          <w:tcPr>
            <w:tcW w:w="1233" w:type="dxa"/>
            <w:gridSpan w:val="3"/>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Dropdown</w:t>
            </w:r>
          </w:p>
        </w:tc>
        <w:tc>
          <w:tcPr>
            <w:tcW w:w="1233"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Yes</w:t>
            </w:r>
          </w:p>
        </w:tc>
        <w:tc>
          <w:tcPr>
            <w:tcW w:w="1484" w:type="dxa"/>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US" w:eastAsia="zh-CN" w:bidi="ar"/>
              </w:rPr>
            </w:pPr>
          </w:p>
        </w:tc>
        <w:tc>
          <w:tcPr>
            <w:tcW w:w="1350" w:type="dxa"/>
            <w:gridSpan w:val="3"/>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US" w:eastAsia="zh-CN" w:bidi="ar"/>
              </w:rPr>
            </w:pPr>
          </w:p>
        </w:tc>
        <w:tc>
          <w:tcPr>
            <w:tcW w:w="1400" w:type="dxa"/>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US" w:eastAsia="zh-CN" w:bidi="ar"/>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shd w:val="clear" w:color="auto" w:fill="auto"/>
          <w:tblCellMar>
            <w:top w:w="0" w:type="dxa"/>
            <w:left w:w="108" w:type="dxa"/>
            <w:bottom w:w="0" w:type="dxa"/>
            <w:right w:w="108" w:type="dxa"/>
          </w:tblCellMar>
        </w:tblPrEx>
        <w:trPr>
          <w:gridBefore w:val="1"/>
          <w:gridAfter w:val="1"/>
          <w:wBefore w:w="10" w:type="dxa"/>
          <w:wAfter w:w="17" w:type="dxa"/>
          <w:trHeight w:val="300" w:hRule="atLeast"/>
        </w:trPr>
        <w:tc>
          <w:tcPr>
            <w:tcW w:w="517" w:type="dxa"/>
            <w:tcBorders>
              <w:tl2br w:val="nil"/>
              <w:tr2bl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w:t>
            </w:r>
          </w:p>
        </w:tc>
        <w:tc>
          <w:tcPr>
            <w:tcW w:w="1517"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From Employee</w:t>
            </w:r>
          </w:p>
        </w:tc>
        <w:tc>
          <w:tcPr>
            <w:tcW w:w="1233" w:type="dxa"/>
            <w:gridSpan w:val="3"/>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Link</w:t>
            </w:r>
          </w:p>
        </w:tc>
        <w:tc>
          <w:tcPr>
            <w:tcW w:w="1233"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Yes</w:t>
            </w:r>
          </w:p>
        </w:tc>
        <w:tc>
          <w:tcPr>
            <w:tcW w:w="1484" w:type="dxa"/>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US" w:eastAsia="zh-CN" w:bidi="ar"/>
              </w:rPr>
            </w:pPr>
          </w:p>
        </w:tc>
        <w:tc>
          <w:tcPr>
            <w:tcW w:w="1350" w:type="dxa"/>
            <w:gridSpan w:val="3"/>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US" w:eastAsia="zh-CN" w:bidi="ar"/>
              </w:rPr>
            </w:pPr>
          </w:p>
        </w:tc>
        <w:tc>
          <w:tcPr>
            <w:tcW w:w="1400" w:type="dxa"/>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US" w:eastAsia="zh-CN" w:bidi="ar"/>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shd w:val="clear" w:color="auto" w:fill="auto"/>
          <w:tblCellMar>
            <w:top w:w="0" w:type="dxa"/>
            <w:left w:w="108" w:type="dxa"/>
            <w:bottom w:w="0" w:type="dxa"/>
            <w:right w:w="108" w:type="dxa"/>
          </w:tblCellMar>
        </w:tblPrEx>
        <w:trPr>
          <w:gridBefore w:val="1"/>
          <w:gridAfter w:val="1"/>
          <w:wBefore w:w="10" w:type="dxa"/>
          <w:wAfter w:w="17" w:type="dxa"/>
          <w:trHeight w:val="300" w:hRule="atLeast"/>
        </w:trPr>
        <w:tc>
          <w:tcPr>
            <w:tcW w:w="517" w:type="dxa"/>
            <w:tcBorders>
              <w:tl2br w:val="nil"/>
              <w:tr2bl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3</w:t>
            </w:r>
          </w:p>
        </w:tc>
        <w:tc>
          <w:tcPr>
            <w:tcW w:w="1517"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Employee Name</w:t>
            </w:r>
          </w:p>
        </w:tc>
        <w:tc>
          <w:tcPr>
            <w:tcW w:w="1233" w:type="dxa"/>
            <w:gridSpan w:val="3"/>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Text</w:t>
            </w:r>
          </w:p>
        </w:tc>
        <w:tc>
          <w:tcPr>
            <w:tcW w:w="1233" w:type="dxa"/>
            <w:gridSpan w:val="2"/>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484"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350" w:type="dxa"/>
            <w:gridSpan w:val="3"/>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400"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shd w:val="clear" w:color="auto" w:fill="auto"/>
          <w:tblCellMar>
            <w:top w:w="0" w:type="dxa"/>
            <w:left w:w="108" w:type="dxa"/>
            <w:bottom w:w="0" w:type="dxa"/>
            <w:right w:w="108" w:type="dxa"/>
          </w:tblCellMar>
        </w:tblPrEx>
        <w:trPr>
          <w:gridBefore w:val="1"/>
          <w:gridAfter w:val="1"/>
          <w:wBefore w:w="10" w:type="dxa"/>
          <w:wAfter w:w="17" w:type="dxa"/>
          <w:trHeight w:val="300" w:hRule="atLeast"/>
        </w:trPr>
        <w:tc>
          <w:tcPr>
            <w:tcW w:w="517" w:type="dxa"/>
            <w:tcBorders>
              <w:tl2br w:val="nil"/>
              <w:tr2bl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4</w:t>
            </w:r>
          </w:p>
        </w:tc>
        <w:tc>
          <w:tcPr>
            <w:tcW w:w="1517"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Department</w:t>
            </w:r>
          </w:p>
        </w:tc>
        <w:tc>
          <w:tcPr>
            <w:tcW w:w="1233" w:type="dxa"/>
            <w:gridSpan w:val="3"/>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Link</w:t>
            </w:r>
          </w:p>
        </w:tc>
        <w:tc>
          <w:tcPr>
            <w:tcW w:w="1233" w:type="dxa"/>
            <w:gridSpan w:val="2"/>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484"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350" w:type="dxa"/>
            <w:gridSpan w:val="3"/>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400"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shd w:val="clear" w:color="auto" w:fill="auto"/>
          <w:tblCellMar>
            <w:top w:w="0" w:type="dxa"/>
            <w:left w:w="108" w:type="dxa"/>
            <w:bottom w:w="0" w:type="dxa"/>
            <w:right w:w="108" w:type="dxa"/>
          </w:tblCellMar>
        </w:tblPrEx>
        <w:trPr>
          <w:gridBefore w:val="1"/>
          <w:gridAfter w:val="1"/>
          <w:wBefore w:w="10" w:type="dxa"/>
          <w:wAfter w:w="17" w:type="dxa"/>
          <w:trHeight w:val="300" w:hRule="atLeast"/>
        </w:trPr>
        <w:tc>
          <w:tcPr>
            <w:tcW w:w="517" w:type="dxa"/>
            <w:tcBorders>
              <w:tl2br w:val="nil"/>
              <w:tr2bl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5</w:t>
            </w:r>
          </w:p>
        </w:tc>
        <w:tc>
          <w:tcPr>
            <w:tcW w:w="1517"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Expense Approver</w:t>
            </w:r>
          </w:p>
        </w:tc>
        <w:tc>
          <w:tcPr>
            <w:tcW w:w="1233" w:type="dxa"/>
            <w:gridSpan w:val="3"/>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Link</w:t>
            </w:r>
          </w:p>
        </w:tc>
        <w:tc>
          <w:tcPr>
            <w:tcW w:w="1233" w:type="dxa"/>
            <w:gridSpan w:val="2"/>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484"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350" w:type="dxa"/>
            <w:gridSpan w:val="3"/>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400"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shd w:val="clear" w:color="auto" w:fill="auto"/>
          <w:tblCellMar>
            <w:top w:w="0" w:type="dxa"/>
            <w:left w:w="108" w:type="dxa"/>
            <w:bottom w:w="0" w:type="dxa"/>
            <w:right w:w="108" w:type="dxa"/>
          </w:tblCellMar>
        </w:tblPrEx>
        <w:trPr>
          <w:gridBefore w:val="1"/>
          <w:gridAfter w:val="1"/>
          <w:wBefore w:w="10" w:type="dxa"/>
          <w:wAfter w:w="17" w:type="dxa"/>
          <w:trHeight w:val="300" w:hRule="atLeast"/>
        </w:trPr>
        <w:tc>
          <w:tcPr>
            <w:tcW w:w="517" w:type="dxa"/>
            <w:tcBorders>
              <w:tl2br w:val="nil"/>
              <w:tr2bl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6</w:t>
            </w:r>
          </w:p>
        </w:tc>
        <w:tc>
          <w:tcPr>
            <w:tcW w:w="1517"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Approval Status</w:t>
            </w:r>
          </w:p>
        </w:tc>
        <w:tc>
          <w:tcPr>
            <w:tcW w:w="1233" w:type="dxa"/>
            <w:gridSpan w:val="3"/>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Dropdown</w:t>
            </w:r>
          </w:p>
        </w:tc>
        <w:tc>
          <w:tcPr>
            <w:tcW w:w="1233" w:type="dxa"/>
            <w:gridSpan w:val="2"/>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484" w:type="dxa"/>
            <w:tcBorders>
              <w:tl2br w:val="nil"/>
              <w:tr2bl w:val="nil"/>
            </w:tcBorders>
            <w:shd w:val="clear" w:color="auto" w:fill="auto"/>
            <w:noWrap/>
            <w:vAlign w:val="center"/>
          </w:tcPr>
          <w:p>
            <w:pPr>
              <w:rPr>
                <w:rFonts w:hint="default" w:ascii="Calibri" w:hAnsi="Calibri" w:cs="Calibri"/>
                <w:i w:val="0"/>
                <w:iCs w:val="0"/>
                <w:color w:val="000000"/>
                <w:sz w:val="22"/>
                <w:szCs w:val="22"/>
                <w:u w:val="none"/>
                <w:lang w:val="en-US"/>
              </w:rPr>
            </w:pPr>
            <w:r>
              <w:rPr>
                <w:rFonts w:hint="default" w:ascii="Calibri" w:hAnsi="Calibri" w:cs="Calibri"/>
                <w:i w:val="0"/>
                <w:iCs w:val="0"/>
                <w:color w:val="000000"/>
                <w:sz w:val="22"/>
                <w:szCs w:val="22"/>
                <w:u w:val="none"/>
                <w:lang w:val="en-US"/>
              </w:rPr>
              <w:t>Options:</w:t>
            </w:r>
          </w:p>
          <w:p>
            <w:pPr>
              <w:rPr>
                <w:rFonts w:hint="default" w:ascii="Calibri" w:hAnsi="Calibri"/>
                <w:i w:val="0"/>
                <w:iCs w:val="0"/>
                <w:color w:val="000000"/>
                <w:sz w:val="22"/>
                <w:szCs w:val="22"/>
                <w:u w:val="none"/>
                <w:lang w:val="en-US"/>
              </w:rPr>
            </w:pPr>
            <w:r>
              <w:rPr>
                <w:rFonts w:hint="default" w:ascii="Calibri" w:hAnsi="Calibri"/>
                <w:i w:val="0"/>
                <w:iCs w:val="0"/>
                <w:color w:val="000000"/>
                <w:sz w:val="22"/>
                <w:szCs w:val="22"/>
                <w:u w:val="none"/>
                <w:lang w:val="en-US"/>
              </w:rPr>
              <w:t>Draft</w:t>
            </w:r>
          </w:p>
          <w:p>
            <w:pPr>
              <w:rPr>
                <w:rFonts w:hint="default" w:ascii="Calibri" w:hAnsi="Calibri"/>
                <w:i w:val="0"/>
                <w:iCs w:val="0"/>
                <w:color w:val="000000"/>
                <w:sz w:val="22"/>
                <w:szCs w:val="22"/>
                <w:u w:val="none"/>
                <w:lang w:val="en-US"/>
              </w:rPr>
            </w:pPr>
            <w:r>
              <w:rPr>
                <w:rFonts w:hint="default" w:ascii="Calibri" w:hAnsi="Calibri"/>
                <w:i w:val="0"/>
                <w:iCs w:val="0"/>
                <w:color w:val="000000"/>
                <w:sz w:val="22"/>
                <w:szCs w:val="22"/>
                <w:u w:val="none"/>
                <w:lang w:val="en-US"/>
              </w:rPr>
              <w:t>Approved</w:t>
            </w:r>
          </w:p>
          <w:p>
            <w:pPr>
              <w:rPr>
                <w:rFonts w:hint="default" w:ascii="Calibri" w:hAnsi="Calibri" w:cs="Calibri"/>
                <w:i w:val="0"/>
                <w:iCs w:val="0"/>
                <w:color w:val="000000"/>
                <w:sz w:val="22"/>
                <w:szCs w:val="22"/>
                <w:u w:val="none"/>
                <w:lang w:val="en-US"/>
              </w:rPr>
            </w:pPr>
            <w:r>
              <w:rPr>
                <w:rFonts w:hint="default" w:ascii="Calibri" w:hAnsi="Calibri"/>
                <w:i w:val="0"/>
                <w:iCs w:val="0"/>
                <w:color w:val="000000"/>
                <w:sz w:val="22"/>
                <w:szCs w:val="22"/>
                <w:u w:val="none"/>
                <w:lang w:val="en-US"/>
              </w:rPr>
              <w:t>Rejected</w:t>
            </w:r>
          </w:p>
        </w:tc>
        <w:tc>
          <w:tcPr>
            <w:tcW w:w="1350" w:type="dxa"/>
            <w:gridSpan w:val="3"/>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400"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shd w:val="clear" w:color="auto" w:fill="auto"/>
          <w:tblCellMar>
            <w:top w:w="0" w:type="dxa"/>
            <w:left w:w="108" w:type="dxa"/>
            <w:bottom w:w="0" w:type="dxa"/>
            <w:right w:w="108" w:type="dxa"/>
          </w:tblCellMar>
        </w:tblPrEx>
        <w:trPr>
          <w:gridBefore w:val="1"/>
          <w:gridAfter w:val="1"/>
          <w:wBefore w:w="10" w:type="dxa"/>
          <w:wAfter w:w="17" w:type="dxa"/>
          <w:trHeight w:val="300" w:hRule="atLeast"/>
        </w:trPr>
        <w:tc>
          <w:tcPr>
            <w:tcW w:w="517" w:type="dxa"/>
            <w:tcBorders>
              <w:tl2br w:val="nil"/>
              <w:tr2bl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7</w:t>
            </w:r>
          </w:p>
        </w:tc>
        <w:tc>
          <w:tcPr>
            <w:tcW w:w="1517"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Delivery Trip</w:t>
            </w:r>
          </w:p>
        </w:tc>
        <w:tc>
          <w:tcPr>
            <w:tcW w:w="1233" w:type="dxa"/>
            <w:gridSpan w:val="3"/>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Link</w:t>
            </w:r>
          </w:p>
        </w:tc>
        <w:tc>
          <w:tcPr>
            <w:tcW w:w="1233" w:type="dxa"/>
            <w:gridSpan w:val="2"/>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484"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350" w:type="dxa"/>
            <w:gridSpan w:val="3"/>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400"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shd w:val="clear" w:color="auto" w:fill="auto"/>
          <w:tblCellMar>
            <w:top w:w="0" w:type="dxa"/>
            <w:left w:w="108" w:type="dxa"/>
            <w:bottom w:w="0" w:type="dxa"/>
            <w:right w:w="108" w:type="dxa"/>
          </w:tblCellMar>
        </w:tblPrEx>
        <w:trPr>
          <w:gridBefore w:val="1"/>
          <w:gridAfter w:val="1"/>
          <w:wBefore w:w="10" w:type="dxa"/>
          <w:wAfter w:w="17" w:type="dxa"/>
          <w:trHeight w:val="300" w:hRule="atLeast"/>
        </w:trPr>
        <w:tc>
          <w:tcPr>
            <w:tcW w:w="517" w:type="dxa"/>
            <w:tcBorders>
              <w:tl2br w:val="nil"/>
              <w:tr2bl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8</w:t>
            </w:r>
          </w:p>
        </w:tc>
        <w:tc>
          <w:tcPr>
            <w:tcW w:w="1517"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Is Paid</w:t>
            </w:r>
          </w:p>
        </w:tc>
        <w:tc>
          <w:tcPr>
            <w:tcW w:w="1233" w:type="dxa"/>
            <w:gridSpan w:val="3"/>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Checkbox</w:t>
            </w:r>
          </w:p>
        </w:tc>
        <w:tc>
          <w:tcPr>
            <w:tcW w:w="1233" w:type="dxa"/>
            <w:gridSpan w:val="2"/>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484"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350" w:type="dxa"/>
            <w:gridSpan w:val="3"/>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400"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shd w:val="clear" w:color="auto" w:fill="auto"/>
          <w:tblCellMar>
            <w:top w:w="0" w:type="dxa"/>
            <w:left w:w="108" w:type="dxa"/>
            <w:bottom w:w="0" w:type="dxa"/>
            <w:right w:w="108" w:type="dxa"/>
          </w:tblCellMar>
        </w:tblPrEx>
        <w:trPr>
          <w:gridBefore w:val="1"/>
          <w:gridAfter w:val="1"/>
          <w:wBefore w:w="10" w:type="dxa"/>
          <w:wAfter w:w="17" w:type="dxa"/>
          <w:trHeight w:val="300" w:hRule="atLeast"/>
        </w:trPr>
        <w:tc>
          <w:tcPr>
            <w:tcW w:w="517" w:type="dxa"/>
            <w:tcBorders>
              <w:tl2br w:val="nil"/>
              <w:tr2bl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9</w:t>
            </w:r>
          </w:p>
        </w:tc>
        <w:tc>
          <w:tcPr>
            <w:tcW w:w="1517"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Expenses</w:t>
            </w:r>
          </w:p>
        </w:tc>
        <w:tc>
          <w:tcPr>
            <w:tcW w:w="1233" w:type="dxa"/>
            <w:gridSpan w:val="3"/>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Table</w:t>
            </w:r>
          </w:p>
        </w:tc>
        <w:tc>
          <w:tcPr>
            <w:tcW w:w="1233"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Yes</w:t>
            </w:r>
          </w:p>
        </w:tc>
        <w:tc>
          <w:tcPr>
            <w:tcW w:w="1484" w:type="dxa"/>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US" w:eastAsia="zh-CN" w:bidi="ar"/>
              </w:rPr>
            </w:pPr>
          </w:p>
        </w:tc>
        <w:tc>
          <w:tcPr>
            <w:tcW w:w="1350" w:type="dxa"/>
            <w:gridSpan w:val="3"/>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US" w:eastAsia="zh-CN" w:bidi="ar"/>
              </w:rPr>
            </w:pPr>
            <w:r>
              <w:rPr>
                <w:rFonts w:hint="default" w:ascii="Calibri" w:hAnsi="Calibri" w:eastAsia="SimSun" w:cs="Calibri"/>
                <w:i w:val="0"/>
                <w:iCs w:val="0"/>
                <w:color w:val="000000"/>
                <w:kern w:val="0"/>
                <w:sz w:val="22"/>
                <w:szCs w:val="22"/>
                <w:u w:val="none"/>
                <w:lang w:val="en-US" w:eastAsia="zh-CN" w:bidi="ar"/>
              </w:rPr>
              <w:t>This table is described below.</w:t>
            </w:r>
          </w:p>
        </w:tc>
        <w:tc>
          <w:tcPr>
            <w:tcW w:w="1400" w:type="dxa"/>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US" w:eastAsia="zh-CN" w:bidi="ar"/>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shd w:val="clear" w:color="auto" w:fill="auto"/>
          <w:tblCellMar>
            <w:top w:w="0" w:type="dxa"/>
            <w:left w:w="108" w:type="dxa"/>
            <w:bottom w:w="0" w:type="dxa"/>
            <w:right w:w="108" w:type="dxa"/>
          </w:tblCellMar>
        </w:tblPrEx>
        <w:trPr>
          <w:gridBefore w:val="1"/>
          <w:gridAfter w:val="1"/>
          <w:wBefore w:w="10" w:type="dxa"/>
          <w:wAfter w:w="17" w:type="dxa"/>
          <w:trHeight w:val="300" w:hRule="atLeast"/>
        </w:trPr>
        <w:tc>
          <w:tcPr>
            <w:tcW w:w="517" w:type="dxa"/>
            <w:tcBorders>
              <w:tl2br w:val="nil"/>
              <w:tr2bl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10</w:t>
            </w:r>
          </w:p>
        </w:tc>
        <w:tc>
          <w:tcPr>
            <w:tcW w:w="1517"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Expense Taxes and Charges</w:t>
            </w:r>
          </w:p>
        </w:tc>
        <w:tc>
          <w:tcPr>
            <w:tcW w:w="1233" w:type="dxa"/>
            <w:gridSpan w:val="3"/>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Table</w:t>
            </w:r>
          </w:p>
        </w:tc>
        <w:tc>
          <w:tcPr>
            <w:tcW w:w="1233" w:type="dxa"/>
            <w:gridSpan w:val="2"/>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484"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350" w:type="dxa"/>
            <w:gridSpan w:val="3"/>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This table is described below.</w:t>
            </w:r>
          </w:p>
        </w:tc>
        <w:tc>
          <w:tcPr>
            <w:tcW w:w="1400"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shd w:val="clear" w:color="auto" w:fill="auto"/>
          <w:tblCellMar>
            <w:top w:w="0" w:type="dxa"/>
            <w:left w:w="108" w:type="dxa"/>
            <w:bottom w:w="0" w:type="dxa"/>
            <w:right w:w="108" w:type="dxa"/>
          </w:tblCellMar>
        </w:tblPrEx>
        <w:trPr>
          <w:gridBefore w:val="1"/>
          <w:gridAfter w:val="1"/>
          <w:wBefore w:w="10" w:type="dxa"/>
          <w:wAfter w:w="17" w:type="dxa"/>
          <w:trHeight w:val="300" w:hRule="atLeast"/>
        </w:trPr>
        <w:tc>
          <w:tcPr>
            <w:tcW w:w="517" w:type="dxa"/>
            <w:tcBorders>
              <w:tl2br w:val="nil"/>
              <w:tr2bl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11</w:t>
            </w:r>
          </w:p>
        </w:tc>
        <w:tc>
          <w:tcPr>
            <w:tcW w:w="1517"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Total Sanctioned Amount</w:t>
            </w:r>
          </w:p>
        </w:tc>
        <w:tc>
          <w:tcPr>
            <w:tcW w:w="1233" w:type="dxa"/>
            <w:gridSpan w:val="3"/>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Currency</w:t>
            </w:r>
          </w:p>
        </w:tc>
        <w:tc>
          <w:tcPr>
            <w:tcW w:w="1233" w:type="dxa"/>
            <w:gridSpan w:val="2"/>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484"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350" w:type="dxa"/>
            <w:gridSpan w:val="3"/>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400"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shd w:val="clear" w:color="auto" w:fill="auto"/>
          <w:tblCellMar>
            <w:top w:w="0" w:type="dxa"/>
            <w:left w:w="108" w:type="dxa"/>
            <w:bottom w:w="0" w:type="dxa"/>
            <w:right w:w="108" w:type="dxa"/>
          </w:tblCellMar>
        </w:tblPrEx>
        <w:trPr>
          <w:gridBefore w:val="1"/>
          <w:gridAfter w:val="1"/>
          <w:wBefore w:w="10" w:type="dxa"/>
          <w:wAfter w:w="17" w:type="dxa"/>
          <w:trHeight w:val="300" w:hRule="atLeast"/>
        </w:trPr>
        <w:tc>
          <w:tcPr>
            <w:tcW w:w="517" w:type="dxa"/>
            <w:tcBorders>
              <w:tl2br w:val="nil"/>
              <w:tr2bl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12</w:t>
            </w:r>
          </w:p>
        </w:tc>
        <w:tc>
          <w:tcPr>
            <w:tcW w:w="1517"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Total Taxes and Charges</w:t>
            </w:r>
          </w:p>
        </w:tc>
        <w:tc>
          <w:tcPr>
            <w:tcW w:w="1233" w:type="dxa"/>
            <w:gridSpan w:val="3"/>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Currency</w:t>
            </w:r>
          </w:p>
        </w:tc>
        <w:tc>
          <w:tcPr>
            <w:tcW w:w="1233" w:type="dxa"/>
            <w:gridSpan w:val="2"/>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484"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350" w:type="dxa"/>
            <w:gridSpan w:val="3"/>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400"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shd w:val="clear" w:color="auto" w:fill="auto"/>
          <w:tblCellMar>
            <w:top w:w="0" w:type="dxa"/>
            <w:left w:w="108" w:type="dxa"/>
            <w:bottom w:w="0" w:type="dxa"/>
            <w:right w:w="108" w:type="dxa"/>
          </w:tblCellMar>
        </w:tblPrEx>
        <w:trPr>
          <w:gridBefore w:val="1"/>
          <w:gridAfter w:val="1"/>
          <w:wBefore w:w="10" w:type="dxa"/>
          <w:wAfter w:w="17" w:type="dxa"/>
          <w:trHeight w:val="300" w:hRule="atLeast"/>
        </w:trPr>
        <w:tc>
          <w:tcPr>
            <w:tcW w:w="517" w:type="dxa"/>
            <w:tcBorders>
              <w:tl2br w:val="nil"/>
              <w:tr2bl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13</w:t>
            </w:r>
          </w:p>
        </w:tc>
        <w:tc>
          <w:tcPr>
            <w:tcW w:w="1517"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Total Advance Amount</w:t>
            </w:r>
          </w:p>
        </w:tc>
        <w:tc>
          <w:tcPr>
            <w:tcW w:w="1233" w:type="dxa"/>
            <w:gridSpan w:val="3"/>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Currency</w:t>
            </w:r>
          </w:p>
        </w:tc>
        <w:tc>
          <w:tcPr>
            <w:tcW w:w="1233" w:type="dxa"/>
            <w:gridSpan w:val="2"/>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484"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350" w:type="dxa"/>
            <w:gridSpan w:val="3"/>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400"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shd w:val="clear" w:color="auto" w:fill="auto"/>
          <w:tblCellMar>
            <w:top w:w="0" w:type="dxa"/>
            <w:left w:w="108" w:type="dxa"/>
            <w:bottom w:w="0" w:type="dxa"/>
            <w:right w:w="108" w:type="dxa"/>
          </w:tblCellMar>
        </w:tblPrEx>
        <w:trPr>
          <w:gridBefore w:val="1"/>
          <w:gridAfter w:val="1"/>
          <w:wBefore w:w="10" w:type="dxa"/>
          <w:wAfter w:w="17" w:type="dxa"/>
          <w:trHeight w:val="300" w:hRule="atLeast"/>
        </w:trPr>
        <w:tc>
          <w:tcPr>
            <w:tcW w:w="517" w:type="dxa"/>
            <w:tcBorders>
              <w:tl2br w:val="nil"/>
              <w:tr2bl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14</w:t>
            </w:r>
          </w:p>
        </w:tc>
        <w:tc>
          <w:tcPr>
            <w:tcW w:w="1517"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Grand Total</w:t>
            </w:r>
          </w:p>
        </w:tc>
        <w:tc>
          <w:tcPr>
            <w:tcW w:w="1233" w:type="dxa"/>
            <w:gridSpan w:val="3"/>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Currency</w:t>
            </w:r>
          </w:p>
        </w:tc>
        <w:tc>
          <w:tcPr>
            <w:tcW w:w="1233" w:type="dxa"/>
            <w:gridSpan w:val="2"/>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484"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350" w:type="dxa"/>
            <w:gridSpan w:val="3"/>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400"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shd w:val="clear" w:color="auto" w:fill="auto"/>
          <w:tblCellMar>
            <w:top w:w="0" w:type="dxa"/>
            <w:left w:w="108" w:type="dxa"/>
            <w:bottom w:w="0" w:type="dxa"/>
            <w:right w:w="108" w:type="dxa"/>
          </w:tblCellMar>
        </w:tblPrEx>
        <w:trPr>
          <w:gridBefore w:val="1"/>
          <w:gridAfter w:val="1"/>
          <w:wBefore w:w="10" w:type="dxa"/>
          <w:wAfter w:w="17" w:type="dxa"/>
          <w:trHeight w:val="300" w:hRule="atLeast"/>
        </w:trPr>
        <w:tc>
          <w:tcPr>
            <w:tcW w:w="517" w:type="dxa"/>
            <w:tcBorders>
              <w:tl2br w:val="nil"/>
              <w:tr2bl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15</w:t>
            </w:r>
          </w:p>
        </w:tc>
        <w:tc>
          <w:tcPr>
            <w:tcW w:w="1517"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Total Claimed Amount</w:t>
            </w:r>
          </w:p>
        </w:tc>
        <w:tc>
          <w:tcPr>
            <w:tcW w:w="1233" w:type="dxa"/>
            <w:gridSpan w:val="3"/>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Currency</w:t>
            </w:r>
          </w:p>
        </w:tc>
        <w:tc>
          <w:tcPr>
            <w:tcW w:w="1233" w:type="dxa"/>
            <w:gridSpan w:val="2"/>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484"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350" w:type="dxa"/>
            <w:gridSpan w:val="3"/>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400"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shd w:val="clear" w:color="auto" w:fill="auto"/>
          <w:tblCellMar>
            <w:top w:w="0" w:type="dxa"/>
            <w:left w:w="108" w:type="dxa"/>
            <w:bottom w:w="0" w:type="dxa"/>
            <w:right w:w="108" w:type="dxa"/>
          </w:tblCellMar>
        </w:tblPrEx>
        <w:trPr>
          <w:gridBefore w:val="1"/>
          <w:gridAfter w:val="1"/>
          <w:wBefore w:w="10" w:type="dxa"/>
          <w:wAfter w:w="17" w:type="dxa"/>
          <w:trHeight w:val="300" w:hRule="atLeast"/>
        </w:trPr>
        <w:tc>
          <w:tcPr>
            <w:tcW w:w="517" w:type="dxa"/>
            <w:tcBorders>
              <w:tl2br w:val="nil"/>
              <w:tr2bl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16</w:t>
            </w:r>
          </w:p>
        </w:tc>
        <w:tc>
          <w:tcPr>
            <w:tcW w:w="1517"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Total Amount Reimbursed</w:t>
            </w:r>
          </w:p>
        </w:tc>
        <w:tc>
          <w:tcPr>
            <w:tcW w:w="1233" w:type="dxa"/>
            <w:gridSpan w:val="3"/>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Currency</w:t>
            </w:r>
          </w:p>
        </w:tc>
        <w:tc>
          <w:tcPr>
            <w:tcW w:w="1233" w:type="dxa"/>
            <w:gridSpan w:val="2"/>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484"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350" w:type="dxa"/>
            <w:gridSpan w:val="3"/>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400"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shd w:val="clear" w:color="auto" w:fill="auto"/>
          <w:tblCellMar>
            <w:top w:w="0" w:type="dxa"/>
            <w:left w:w="108" w:type="dxa"/>
            <w:bottom w:w="0" w:type="dxa"/>
            <w:right w:w="108" w:type="dxa"/>
          </w:tblCellMar>
        </w:tblPrEx>
        <w:trPr>
          <w:gridBefore w:val="1"/>
          <w:gridAfter w:val="1"/>
          <w:wBefore w:w="10" w:type="dxa"/>
          <w:wAfter w:w="17" w:type="dxa"/>
          <w:trHeight w:val="300" w:hRule="atLeast"/>
        </w:trPr>
        <w:tc>
          <w:tcPr>
            <w:tcW w:w="517" w:type="dxa"/>
            <w:tcBorders>
              <w:tl2br w:val="nil"/>
              <w:tr2bl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17</w:t>
            </w:r>
          </w:p>
        </w:tc>
        <w:tc>
          <w:tcPr>
            <w:tcW w:w="1517"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Posting Date</w:t>
            </w:r>
          </w:p>
        </w:tc>
        <w:tc>
          <w:tcPr>
            <w:tcW w:w="1233" w:type="dxa"/>
            <w:gridSpan w:val="3"/>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Date</w:t>
            </w:r>
          </w:p>
        </w:tc>
        <w:tc>
          <w:tcPr>
            <w:tcW w:w="1233"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Yes</w:t>
            </w:r>
          </w:p>
        </w:tc>
        <w:tc>
          <w:tcPr>
            <w:tcW w:w="1484" w:type="dxa"/>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US" w:eastAsia="zh-CN" w:bidi="ar"/>
              </w:rPr>
            </w:pPr>
          </w:p>
        </w:tc>
        <w:tc>
          <w:tcPr>
            <w:tcW w:w="1350" w:type="dxa"/>
            <w:gridSpan w:val="3"/>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US" w:eastAsia="zh-CN" w:bidi="ar"/>
              </w:rPr>
            </w:pPr>
          </w:p>
        </w:tc>
        <w:tc>
          <w:tcPr>
            <w:tcW w:w="1400" w:type="dxa"/>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US" w:eastAsia="zh-CN" w:bidi="ar"/>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shd w:val="clear" w:color="auto" w:fill="auto"/>
          <w:tblCellMar>
            <w:top w:w="0" w:type="dxa"/>
            <w:left w:w="108" w:type="dxa"/>
            <w:bottom w:w="0" w:type="dxa"/>
            <w:right w:w="108" w:type="dxa"/>
          </w:tblCellMar>
        </w:tblPrEx>
        <w:trPr>
          <w:gridBefore w:val="1"/>
          <w:gridAfter w:val="1"/>
          <w:wBefore w:w="10" w:type="dxa"/>
          <w:wAfter w:w="17" w:type="dxa"/>
          <w:trHeight w:val="300" w:hRule="atLeast"/>
        </w:trPr>
        <w:tc>
          <w:tcPr>
            <w:tcW w:w="517" w:type="dxa"/>
            <w:tcBorders>
              <w:tl2br w:val="nil"/>
              <w:tr2bl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18</w:t>
            </w:r>
          </w:p>
        </w:tc>
        <w:tc>
          <w:tcPr>
            <w:tcW w:w="1517"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Vehicle Log</w:t>
            </w:r>
          </w:p>
        </w:tc>
        <w:tc>
          <w:tcPr>
            <w:tcW w:w="1233" w:type="dxa"/>
            <w:gridSpan w:val="3"/>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Link</w:t>
            </w:r>
          </w:p>
        </w:tc>
        <w:tc>
          <w:tcPr>
            <w:tcW w:w="1233" w:type="dxa"/>
            <w:gridSpan w:val="2"/>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484"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350" w:type="dxa"/>
            <w:gridSpan w:val="3"/>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400"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shd w:val="clear" w:color="auto" w:fill="auto"/>
          <w:tblCellMar>
            <w:top w:w="0" w:type="dxa"/>
            <w:left w:w="108" w:type="dxa"/>
            <w:bottom w:w="0" w:type="dxa"/>
            <w:right w:w="108" w:type="dxa"/>
          </w:tblCellMar>
        </w:tblPrEx>
        <w:trPr>
          <w:gridBefore w:val="1"/>
          <w:gridAfter w:val="1"/>
          <w:wBefore w:w="10" w:type="dxa"/>
          <w:wAfter w:w="17" w:type="dxa"/>
          <w:trHeight w:val="300" w:hRule="atLeast"/>
        </w:trPr>
        <w:tc>
          <w:tcPr>
            <w:tcW w:w="517" w:type="dxa"/>
            <w:tcBorders>
              <w:tl2br w:val="nil"/>
              <w:tr2bl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19</w:t>
            </w:r>
          </w:p>
        </w:tc>
        <w:tc>
          <w:tcPr>
            <w:tcW w:w="1517"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Task</w:t>
            </w:r>
          </w:p>
        </w:tc>
        <w:tc>
          <w:tcPr>
            <w:tcW w:w="1233" w:type="dxa"/>
            <w:gridSpan w:val="3"/>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Link</w:t>
            </w:r>
          </w:p>
        </w:tc>
        <w:tc>
          <w:tcPr>
            <w:tcW w:w="1233" w:type="dxa"/>
            <w:gridSpan w:val="2"/>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484"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350" w:type="dxa"/>
            <w:gridSpan w:val="3"/>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400"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shd w:val="clear" w:color="auto" w:fill="auto"/>
          <w:tblCellMar>
            <w:top w:w="0" w:type="dxa"/>
            <w:left w:w="108" w:type="dxa"/>
            <w:bottom w:w="0" w:type="dxa"/>
            <w:right w:w="108" w:type="dxa"/>
          </w:tblCellMar>
        </w:tblPrEx>
        <w:trPr>
          <w:gridBefore w:val="1"/>
          <w:gridAfter w:val="1"/>
          <w:wBefore w:w="10" w:type="dxa"/>
          <w:wAfter w:w="17" w:type="dxa"/>
          <w:trHeight w:val="300" w:hRule="atLeast"/>
        </w:trPr>
        <w:tc>
          <w:tcPr>
            <w:tcW w:w="517" w:type="dxa"/>
            <w:tcBorders>
              <w:tl2br w:val="nil"/>
              <w:tr2bl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20</w:t>
            </w:r>
          </w:p>
        </w:tc>
        <w:tc>
          <w:tcPr>
            <w:tcW w:w="1517"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Remark</w:t>
            </w:r>
          </w:p>
        </w:tc>
        <w:tc>
          <w:tcPr>
            <w:tcW w:w="1233" w:type="dxa"/>
            <w:gridSpan w:val="3"/>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Small Text</w:t>
            </w:r>
          </w:p>
        </w:tc>
        <w:tc>
          <w:tcPr>
            <w:tcW w:w="1233" w:type="dxa"/>
            <w:gridSpan w:val="2"/>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484"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350" w:type="dxa"/>
            <w:gridSpan w:val="3"/>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400"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shd w:val="clear" w:color="auto" w:fill="auto"/>
          <w:tblCellMar>
            <w:top w:w="0" w:type="dxa"/>
            <w:left w:w="108" w:type="dxa"/>
            <w:bottom w:w="0" w:type="dxa"/>
            <w:right w:w="108" w:type="dxa"/>
          </w:tblCellMar>
        </w:tblPrEx>
        <w:trPr>
          <w:gridBefore w:val="1"/>
          <w:gridAfter w:val="1"/>
          <w:wBefore w:w="10" w:type="dxa"/>
          <w:wAfter w:w="17" w:type="dxa"/>
          <w:trHeight w:val="300" w:hRule="atLeast"/>
        </w:trPr>
        <w:tc>
          <w:tcPr>
            <w:tcW w:w="517" w:type="dxa"/>
            <w:tcBorders>
              <w:tl2br w:val="nil"/>
              <w:tr2bl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21</w:t>
            </w:r>
          </w:p>
        </w:tc>
        <w:tc>
          <w:tcPr>
            <w:tcW w:w="1517"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Title</w:t>
            </w:r>
          </w:p>
        </w:tc>
        <w:tc>
          <w:tcPr>
            <w:tcW w:w="1233" w:type="dxa"/>
            <w:gridSpan w:val="3"/>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Text</w:t>
            </w:r>
          </w:p>
        </w:tc>
        <w:tc>
          <w:tcPr>
            <w:tcW w:w="1233" w:type="dxa"/>
            <w:gridSpan w:val="2"/>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484"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350" w:type="dxa"/>
            <w:gridSpan w:val="3"/>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400"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shd w:val="clear" w:color="auto" w:fill="auto"/>
          <w:tblCellMar>
            <w:top w:w="0" w:type="dxa"/>
            <w:left w:w="108" w:type="dxa"/>
            <w:bottom w:w="0" w:type="dxa"/>
            <w:right w:w="108" w:type="dxa"/>
          </w:tblCellMar>
        </w:tblPrEx>
        <w:trPr>
          <w:gridBefore w:val="1"/>
          <w:gridAfter w:val="1"/>
          <w:wBefore w:w="10" w:type="dxa"/>
          <w:wAfter w:w="17" w:type="dxa"/>
          <w:trHeight w:val="300" w:hRule="atLeast"/>
        </w:trPr>
        <w:tc>
          <w:tcPr>
            <w:tcW w:w="517" w:type="dxa"/>
            <w:tcBorders>
              <w:tl2br w:val="nil"/>
              <w:tr2bl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22</w:t>
            </w:r>
          </w:p>
        </w:tc>
        <w:tc>
          <w:tcPr>
            <w:tcW w:w="1517"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Employees Email Id</w:t>
            </w:r>
          </w:p>
        </w:tc>
        <w:tc>
          <w:tcPr>
            <w:tcW w:w="1233" w:type="dxa"/>
            <w:gridSpan w:val="3"/>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Text</w:t>
            </w:r>
          </w:p>
        </w:tc>
        <w:tc>
          <w:tcPr>
            <w:tcW w:w="1233" w:type="dxa"/>
            <w:gridSpan w:val="2"/>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484"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350" w:type="dxa"/>
            <w:gridSpan w:val="3"/>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400"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shd w:val="clear" w:color="auto" w:fill="auto"/>
          <w:tblCellMar>
            <w:top w:w="0" w:type="dxa"/>
            <w:left w:w="108" w:type="dxa"/>
            <w:bottom w:w="0" w:type="dxa"/>
            <w:right w:w="108" w:type="dxa"/>
          </w:tblCellMar>
        </w:tblPrEx>
        <w:trPr>
          <w:gridBefore w:val="1"/>
          <w:gridAfter w:val="1"/>
          <w:wBefore w:w="10" w:type="dxa"/>
          <w:wAfter w:w="17" w:type="dxa"/>
          <w:trHeight w:val="300" w:hRule="atLeast"/>
        </w:trPr>
        <w:tc>
          <w:tcPr>
            <w:tcW w:w="517" w:type="dxa"/>
            <w:tcBorders>
              <w:tl2br w:val="nil"/>
              <w:tr2bl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23</w:t>
            </w:r>
          </w:p>
        </w:tc>
        <w:tc>
          <w:tcPr>
            <w:tcW w:w="1517"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Company</w:t>
            </w:r>
          </w:p>
        </w:tc>
        <w:tc>
          <w:tcPr>
            <w:tcW w:w="1233" w:type="dxa"/>
            <w:gridSpan w:val="3"/>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Link</w:t>
            </w:r>
          </w:p>
        </w:tc>
        <w:tc>
          <w:tcPr>
            <w:tcW w:w="1233"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Yes</w:t>
            </w:r>
          </w:p>
        </w:tc>
        <w:tc>
          <w:tcPr>
            <w:tcW w:w="1484" w:type="dxa"/>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US" w:eastAsia="zh-CN" w:bidi="ar"/>
              </w:rPr>
            </w:pPr>
          </w:p>
        </w:tc>
        <w:tc>
          <w:tcPr>
            <w:tcW w:w="1350" w:type="dxa"/>
            <w:gridSpan w:val="3"/>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US" w:eastAsia="zh-CN" w:bidi="ar"/>
              </w:rPr>
            </w:pPr>
          </w:p>
        </w:tc>
        <w:tc>
          <w:tcPr>
            <w:tcW w:w="1400" w:type="dxa"/>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US" w:eastAsia="zh-CN" w:bidi="ar"/>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shd w:val="clear" w:color="auto" w:fill="auto"/>
          <w:tblCellMar>
            <w:top w:w="0" w:type="dxa"/>
            <w:left w:w="108" w:type="dxa"/>
            <w:bottom w:w="0" w:type="dxa"/>
            <w:right w:w="108" w:type="dxa"/>
          </w:tblCellMar>
        </w:tblPrEx>
        <w:trPr>
          <w:gridBefore w:val="1"/>
          <w:gridAfter w:val="1"/>
          <w:wBefore w:w="10" w:type="dxa"/>
          <w:wAfter w:w="17" w:type="dxa"/>
          <w:trHeight w:val="300" w:hRule="atLeast"/>
        </w:trPr>
        <w:tc>
          <w:tcPr>
            <w:tcW w:w="517" w:type="dxa"/>
            <w:tcBorders>
              <w:tl2br w:val="nil"/>
              <w:tr2bl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24</w:t>
            </w:r>
          </w:p>
        </w:tc>
        <w:tc>
          <w:tcPr>
            <w:tcW w:w="1517"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Mode of Payment</w:t>
            </w:r>
          </w:p>
        </w:tc>
        <w:tc>
          <w:tcPr>
            <w:tcW w:w="1233" w:type="dxa"/>
            <w:gridSpan w:val="3"/>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Link</w:t>
            </w:r>
          </w:p>
        </w:tc>
        <w:tc>
          <w:tcPr>
            <w:tcW w:w="1233" w:type="dxa"/>
            <w:gridSpan w:val="2"/>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484" w:type="dxa"/>
            <w:tcBorders>
              <w:tl2br w:val="nil"/>
              <w:tr2bl w:val="nil"/>
            </w:tcBorders>
            <w:shd w:val="clear" w:color="auto" w:fill="auto"/>
            <w:noWrap/>
            <w:vAlign w:val="center"/>
          </w:tcPr>
          <w:p>
            <w:pPr>
              <w:rPr>
                <w:rFonts w:hint="default" w:ascii="Calibri" w:hAnsi="Calibri" w:cs="Calibri"/>
                <w:i w:val="0"/>
                <w:iCs w:val="0"/>
                <w:color w:val="000000"/>
                <w:sz w:val="22"/>
                <w:szCs w:val="22"/>
                <w:u w:val="none"/>
                <w:lang w:val="en-US"/>
              </w:rPr>
            </w:pPr>
            <w:r>
              <w:rPr>
                <w:rFonts w:hint="default" w:ascii="Calibri" w:hAnsi="Calibri" w:cs="Calibri"/>
                <w:i w:val="0"/>
                <w:iCs w:val="0"/>
                <w:color w:val="000000"/>
                <w:sz w:val="22"/>
                <w:szCs w:val="22"/>
                <w:u w:val="none"/>
                <w:lang w:val="en-US"/>
              </w:rPr>
              <w:t>Link to screen “Mode of Payment”</w:t>
            </w:r>
          </w:p>
        </w:tc>
        <w:tc>
          <w:tcPr>
            <w:tcW w:w="1350" w:type="dxa"/>
            <w:gridSpan w:val="3"/>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400"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shd w:val="clear" w:color="auto" w:fill="auto"/>
          <w:tblCellMar>
            <w:top w:w="0" w:type="dxa"/>
            <w:left w:w="108" w:type="dxa"/>
            <w:bottom w:w="0" w:type="dxa"/>
            <w:right w:w="108" w:type="dxa"/>
          </w:tblCellMar>
        </w:tblPrEx>
        <w:trPr>
          <w:gridBefore w:val="1"/>
          <w:gridAfter w:val="1"/>
          <w:wBefore w:w="10" w:type="dxa"/>
          <w:wAfter w:w="17" w:type="dxa"/>
          <w:trHeight w:val="300" w:hRule="atLeast"/>
        </w:trPr>
        <w:tc>
          <w:tcPr>
            <w:tcW w:w="517" w:type="dxa"/>
            <w:tcBorders>
              <w:tl2br w:val="nil"/>
              <w:tr2bl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25</w:t>
            </w:r>
          </w:p>
        </w:tc>
        <w:tc>
          <w:tcPr>
            <w:tcW w:w="1517"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Clearance Date</w:t>
            </w:r>
          </w:p>
        </w:tc>
        <w:tc>
          <w:tcPr>
            <w:tcW w:w="1233" w:type="dxa"/>
            <w:gridSpan w:val="3"/>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Date</w:t>
            </w:r>
          </w:p>
        </w:tc>
        <w:tc>
          <w:tcPr>
            <w:tcW w:w="1233" w:type="dxa"/>
            <w:gridSpan w:val="2"/>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484"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350" w:type="dxa"/>
            <w:gridSpan w:val="3"/>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400"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shd w:val="clear" w:color="auto" w:fill="auto"/>
          <w:tblCellMar>
            <w:top w:w="0" w:type="dxa"/>
            <w:left w:w="108" w:type="dxa"/>
            <w:bottom w:w="0" w:type="dxa"/>
            <w:right w:w="108" w:type="dxa"/>
          </w:tblCellMar>
        </w:tblPrEx>
        <w:trPr>
          <w:gridBefore w:val="1"/>
          <w:gridAfter w:val="1"/>
          <w:wBefore w:w="10" w:type="dxa"/>
          <w:wAfter w:w="17" w:type="dxa"/>
          <w:trHeight w:val="300" w:hRule="atLeast"/>
        </w:trPr>
        <w:tc>
          <w:tcPr>
            <w:tcW w:w="517" w:type="dxa"/>
            <w:tcBorders>
              <w:tl2br w:val="nil"/>
              <w:tr2bl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26</w:t>
            </w:r>
          </w:p>
        </w:tc>
        <w:tc>
          <w:tcPr>
            <w:tcW w:w="1517"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Payable Account</w:t>
            </w:r>
          </w:p>
        </w:tc>
        <w:tc>
          <w:tcPr>
            <w:tcW w:w="1233" w:type="dxa"/>
            <w:gridSpan w:val="3"/>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Link</w:t>
            </w:r>
          </w:p>
        </w:tc>
        <w:tc>
          <w:tcPr>
            <w:tcW w:w="1233"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Yes</w:t>
            </w:r>
          </w:p>
        </w:tc>
        <w:tc>
          <w:tcPr>
            <w:tcW w:w="1484" w:type="dxa"/>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US" w:eastAsia="zh-CN" w:bidi="ar"/>
              </w:rPr>
            </w:pPr>
          </w:p>
        </w:tc>
        <w:tc>
          <w:tcPr>
            <w:tcW w:w="1350" w:type="dxa"/>
            <w:gridSpan w:val="3"/>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US" w:eastAsia="zh-CN" w:bidi="ar"/>
              </w:rPr>
            </w:pPr>
          </w:p>
        </w:tc>
        <w:tc>
          <w:tcPr>
            <w:tcW w:w="1400" w:type="dxa"/>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US" w:eastAsia="zh-CN" w:bidi="ar"/>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shd w:val="clear" w:color="auto" w:fill="auto"/>
          <w:tblCellMar>
            <w:top w:w="0" w:type="dxa"/>
            <w:left w:w="108" w:type="dxa"/>
            <w:bottom w:w="0" w:type="dxa"/>
            <w:right w:w="108" w:type="dxa"/>
          </w:tblCellMar>
        </w:tblPrEx>
        <w:trPr>
          <w:gridBefore w:val="1"/>
          <w:gridAfter w:val="1"/>
          <w:wBefore w:w="10" w:type="dxa"/>
          <w:wAfter w:w="17" w:type="dxa"/>
          <w:trHeight w:val="300" w:hRule="atLeast"/>
        </w:trPr>
        <w:tc>
          <w:tcPr>
            <w:tcW w:w="517" w:type="dxa"/>
            <w:tcBorders>
              <w:tl2br w:val="nil"/>
              <w:tr2bl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27</w:t>
            </w:r>
          </w:p>
        </w:tc>
        <w:tc>
          <w:tcPr>
            <w:tcW w:w="1517"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Address</w:t>
            </w:r>
          </w:p>
        </w:tc>
        <w:tc>
          <w:tcPr>
            <w:tcW w:w="1233" w:type="dxa"/>
            <w:gridSpan w:val="3"/>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Link</w:t>
            </w:r>
          </w:p>
        </w:tc>
        <w:tc>
          <w:tcPr>
            <w:tcW w:w="1233" w:type="dxa"/>
            <w:gridSpan w:val="2"/>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484"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350" w:type="dxa"/>
            <w:gridSpan w:val="3"/>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400"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shd w:val="clear" w:color="auto" w:fill="auto"/>
          <w:tblCellMar>
            <w:top w:w="0" w:type="dxa"/>
            <w:left w:w="108" w:type="dxa"/>
            <w:bottom w:w="0" w:type="dxa"/>
            <w:right w:w="108" w:type="dxa"/>
          </w:tblCellMar>
        </w:tblPrEx>
        <w:trPr>
          <w:gridBefore w:val="1"/>
          <w:gridAfter w:val="1"/>
          <w:wBefore w:w="10" w:type="dxa"/>
          <w:wAfter w:w="17" w:type="dxa"/>
          <w:trHeight w:val="300" w:hRule="atLeast"/>
        </w:trPr>
        <w:tc>
          <w:tcPr>
            <w:tcW w:w="517" w:type="dxa"/>
            <w:tcBorders>
              <w:tl2br w:val="nil"/>
              <w:tr2bl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28</w:t>
            </w:r>
          </w:p>
        </w:tc>
        <w:tc>
          <w:tcPr>
            <w:tcW w:w="1517"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Article</w:t>
            </w:r>
          </w:p>
        </w:tc>
        <w:tc>
          <w:tcPr>
            <w:tcW w:w="1233" w:type="dxa"/>
            <w:gridSpan w:val="3"/>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Link</w:t>
            </w:r>
          </w:p>
        </w:tc>
        <w:tc>
          <w:tcPr>
            <w:tcW w:w="1233" w:type="dxa"/>
            <w:gridSpan w:val="2"/>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484"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350" w:type="dxa"/>
            <w:gridSpan w:val="3"/>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400"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shd w:val="clear" w:color="auto" w:fill="auto"/>
          <w:tblCellMar>
            <w:top w:w="0" w:type="dxa"/>
            <w:left w:w="108" w:type="dxa"/>
            <w:bottom w:w="0" w:type="dxa"/>
            <w:right w:w="108" w:type="dxa"/>
          </w:tblCellMar>
        </w:tblPrEx>
        <w:trPr>
          <w:gridBefore w:val="1"/>
          <w:gridAfter w:val="1"/>
          <w:wBefore w:w="10" w:type="dxa"/>
          <w:wAfter w:w="17" w:type="dxa"/>
          <w:trHeight w:val="300" w:hRule="atLeast"/>
        </w:trPr>
        <w:tc>
          <w:tcPr>
            <w:tcW w:w="517" w:type="dxa"/>
            <w:tcBorders>
              <w:tl2br w:val="nil"/>
              <w:tr2bl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29</w:t>
            </w:r>
          </w:p>
        </w:tc>
        <w:tc>
          <w:tcPr>
            <w:tcW w:w="1517"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Project</w:t>
            </w:r>
          </w:p>
        </w:tc>
        <w:tc>
          <w:tcPr>
            <w:tcW w:w="1233" w:type="dxa"/>
            <w:gridSpan w:val="3"/>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Link</w:t>
            </w:r>
          </w:p>
        </w:tc>
        <w:tc>
          <w:tcPr>
            <w:tcW w:w="1233" w:type="dxa"/>
            <w:gridSpan w:val="2"/>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484"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350" w:type="dxa"/>
            <w:gridSpan w:val="3"/>
            <w:tcBorders>
              <w:tl2br w:val="nil"/>
              <w:tr2bl w:val="nil"/>
            </w:tcBorders>
            <w:shd w:val="clear" w:color="auto" w:fill="auto"/>
            <w:noWrap/>
            <w:vAlign w:val="center"/>
          </w:tcPr>
          <w:p>
            <w:pPr>
              <w:rPr>
                <w:rFonts w:hint="default" w:ascii="Calibri" w:hAnsi="Calibri" w:cs="Calibri"/>
                <w:i w:val="0"/>
                <w:iCs w:val="0"/>
                <w:color w:val="000000"/>
                <w:sz w:val="22"/>
                <w:szCs w:val="22"/>
                <w:u w:val="none"/>
                <w:lang w:val="en-US"/>
              </w:rPr>
            </w:pPr>
            <w:r>
              <w:rPr>
                <w:rFonts w:hint="default" w:ascii="Calibri" w:hAnsi="Calibri" w:cs="Calibri"/>
                <w:i w:val="0"/>
                <w:iCs w:val="0"/>
                <w:color w:val="000000"/>
                <w:sz w:val="22"/>
                <w:szCs w:val="22"/>
                <w:u w:val="none"/>
                <w:lang w:val="en-US"/>
              </w:rPr>
              <w:t>Optional field</w:t>
            </w:r>
          </w:p>
        </w:tc>
        <w:tc>
          <w:tcPr>
            <w:tcW w:w="1400"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shd w:val="clear" w:color="auto" w:fill="auto"/>
          <w:tblCellMar>
            <w:top w:w="0" w:type="dxa"/>
            <w:left w:w="108" w:type="dxa"/>
            <w:bottom w:w="0" w:type="dxa"/>
            <w:right w:w="108" w:type="dxa"/>
          </w:tblCellMar>
        </w:tblPrEx>
        <w:trPr>
          <w:gridBefore w:val="1"/>
          <w:gridAfter w:val="1"/>
          <w:wBefore w:w="10" w:type="dxa"/>
          <w:wAfter w:w="17" w:type="dxa"/>
          <w:trHeight w:val="300" w:hRule="atLeast"/>
        </w:trPr>
        <w:tc>
          <w:tcPr>
            <w:tcW w:w="517" w:type="dxa"/>
            <w:tcBorders>
              <w:tl2br w:val="nil"/>
              <w:tr2bl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30</w:t>
            </w:r>
          </w:p>
        </w:tc>
        <w:tc>
          <w:tcPr>
            <w:tcW w:w="1517"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Branch</w:t>
            </w:r>
          </w:p>
        </w:tc>
        <w:tc>
          <w:tcPr>
            <w:tcW w:w="1233" w:type="dxa"/>
            <w:gridSpan w:val="3"/>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Link</w:t>
            </w:r>
          </w:p>
        </w:tc>
        <w:tc>
          <w:tcPr>
            <w:tcW w:w="1233" w:type="dxa"/>
            <w:gridSpan w:val="2"/>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484"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350" w:type="dxa"/>
            <w:gridSpan w:val="3"/>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r>
              <w:rPr>
                <w:rFonts w:hint="default" w:ascii="Calibri" w:hAnsi="Calibri" w:cs="Calibri"/>
                <w:i w:val="0"/>
                <w:iCs w:val="0"/>
                <w:color w:val="000000"/>
                <w:sz w:val="22"/>
                <w:szCs w:val="22"/>
                <w:u w:val="none"/>
                <w:lang w:val="en-US"/>
              </w:rPr>
              <w:t>Optional field</w:t>
            </w:r>
          </w:p>
        </w:tc>
        <w:tc>
          <w:tcPr>
            <w:tcW w:w="1400"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shd w:val="clear" w:color="auto" w:fill="auto"/>
          <w:tblCellMar>
            <w:top w:w="0" w:type="dxa"/>
            <w:left w:w="108" w:type="dxa"/>
            <w:bottom w:w="0" w:type="dxa"/>
            <w:right w:w="108" w:type="dxa"/>
          </w:tblCellMar>
        </w:tblPrEx>
        <w:trPr>
          <w:gridBefore w:val="1"/>
          <w:gridAfter w:val="1"/>
          <w:wBefore w:w="10" w:type="dxa"/>
          <w:wAfter w:w="17" w:type="dxa"/>
          <w:trHeight w:val="300" w:hRule="atLeast"/>
        </w:trPr>
        <w:tc>
          <w:tcPr>
            <w:tcW w:w="517" w:type="dxa"/>
            <w:tcBorders>
              <w:tl2br w:val="nil"/>
              <w:tr2bl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31</w:t>
            </w:r>
          </w:p>
        </w:tc>
        <w:tc>
          <w:tcPr>
            <w:tcW w:w="1517"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About Us Team Member</w:t>
            </w:r>
          </w:p>
        </w:tc>
        <w:tc>
          <w:tcPr>
            <w:tcW w:w="1233" w:type="dxa"/>
            <w:gridSpan w:val="3"/>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Link</w:t>
            </w:r>
          </w:p>
        </w:tc>
        <w:tc>
          <w:tcPr>
            <w:tcW w:w="1233" w:type="dxa"/>
            <w:gridSpan w:val="2"/>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484"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350" w:type="dxa"/>
            <w:gridSpan w:val="3"/>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r>
              <w:rPr>
                <w:rFonts w:hint="default" w:ascii="Calibri" w:hAnsi="Calibri" w:cs="Calibri"/>
                <w:i w:val="0"/>
                <w:iCs w:val="0"/>
                <w:color w:val="000000"/>
                <w:sz w:val="22"/>
                <w:szCs w:val="22"/>
                <w:u w:val="none"/>
                <w:lang w:val="en-US"/>
              </w:rPr>
              <w:t>Optional field</w:t>
            </w:r>
          </w:p>
        </w:tc>
        <w:tc>
          <w:tcPr>
            <w:tcW w:w="1400"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shd w:val="clear" w:color="auto" w:fill="auto"/>
          <w:tblCellMar>
            <w:top w:w="0" w:type="dxa"/>
            <w:left w:w="108" w:type="dxa"/>
            <w:bottom w:w="0" w:type="dxa"/>
            <w:right w:w="108" w:type="dxa"/>
          </w:tblCellMar>
        </w:tblPrEx>
        <w:trPr>
          <w:gridBefore w:val="1"/>
          <w:gridAfter w:val="1"/>
          <w:wBefore w:w="10" w:type="dxa"/>
          <w:wAfter w:w="17" w:type="dxa"/>
          <w:trHeight w:val="300" w:hRule="atLeast"/>
        </w:trPr>
        <w:tc>
          <w:tcPr>
            <w:tcW w:w="517" w:type="dxa"/>
            <w:tcBorders>
              <w:tl2br w:val="nil"/>
              <w:tr2bl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32</w:t>
            </w:r>
          </w:p>
        </w:tc>
        <w:tc>
          <w:tcPr>
            <w:tcW w:w="1517"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Cost Center</w:t>
            </w:r>
          </w:p>
        </w:tc>
        <w:tc>
          <w:tcPr>
            <w:tcW w:w="1233" w:type="dxa"/>
            <w:gridSpan w:val="3"/>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Link</w:t>
            </w:r>
          </w:p>
        </w:tc>
        <w:tc>
          <w:tcPr>
            <w:tcW w:w="1233" w:type="dxa"/>
            <w:gridSpan w:val="2"/>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484"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350" w:type="dxa"/>
            <w:gridSpan w:val="3"/>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400"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shd w:val="clear" w:color="auto" w:fill="auto"/>
          <w:tblCellMar>
            <w:top w:w="0" w:type="dxa"/>
            <w:left w:w="108" w:type="dxa"/>
            <w:bottom w:w="0" w:type="dxa"/>
            <w:right w:w="108" w:type="dxa"/>
          </w:tblCellMar>
        </w:tblPrEx>
        <w:trPr>
          <w:gridBefore w:val="1"/>
          <w:gridAfter w:val="1"/>
          <w:wBefore w:w="10" w:type="dxa"/>
          <w:wAfter w:w="17" w:type="dxa"/>
          <w:trHeight w:val="300" w:hRule="atLeast"/>
        </w:trPr>
        <w:tc>
          <w:tcPr>
            <w:tcW w:w="517" w:type="dxa"/>
            <w:tcBorders>
              <w:tl2br w:val="nil"/>
              <w:tr2bl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33</w:t>
            </w:r>
          </w:p>
        </w:tc>
        <w:tc>
          <w:tcPr>
            <w:tcW w:w="1517"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Status</w:t>
            </w:r>
          </w:p>
        </w:tc>
        <w:tc>
          <w:tcPr>
            <w:tcW w:w="1233" w:type="dxa"/>
            <w:gridSpan w:val="3"/>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Dropdown</w:t>
            </w:r>
          </w:p>
        </w:tc>
        <w:tc>
          <w:tcPr>
            <w:tcW w:w="1233" w:type="dxa"/>
            <w:gridSpan w:val="2"/>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484" w:type="dxa"/>
            <w:tcBorders>
              <w:tl2br w:val="nil"/>
              <w:tr2bl w:val="nil"/>
            </w:tcBorders>
            <w:shd w:val="clear" w:color="auto" w:fill="auto"/>
            <w:noWrap/>
            <w:vAlign w:val="center"/>
          </w:tcPr>
          <w:p>
            <w:pPr>
              <w:rPr>
                <w:rFonts w:hint="default" w:ascii="Calibri" w:hAnsi="Calibri" w:cs="Calibri"/>
                <w:i w:val="0"/>
                <w:iCs w:val="0"/>
                <w:color w:val="000000"/>
                <w:sz w:val="22"/>
                <w:szCs w:val="22"/>
                <w:u w:val="none"/>
                <w:lang w:val="en-US"/>
              </w:rPr>
            </w:pPr>
            <w:r>
              <w:rPr>
                <w:rFonts w:hint="default" w:ascii="Calibri" w:hAnsi="Calibri" w:cs="Calibri"/>
                <w:i w:val="0"/>
                <w:iCs w:val="0"/>
                <w:color w:val="000000"/>
                <w:sz w:val="22"/>
                <w:szCs w:val="22"/>
                <w:u w:val="none"/>
                <w:lang w:val="en-US"/>
              </w:rPr>
              <w:t>Options:</w:t>
            </w:r>
          </w:p>
          <w:p>
            <w:pPr>
              <w:rPr>
                <w:rFonts w:hint="default" w:ascii="Calibri" w:hAnsi="Calibri"/>
                <w:i w:val="0"/>
                <w:iCs w:val="0"/>
                <w:color w:val="000000"/>
                <w:sz w:val="22"/>
                <w:szCs w:val="22"/>
                <w:u w:val="none"/>
                <w:lang w:val="en-US"/>
              </w:rPr>
            </w:pPr>
            <w:r>
              <w:rPr>
                <w:rFonts w:hint="default" w:ascii="Calibri" w:hAnsi="Calibri"/>
                <w:i w:val="0"/>
                <w:iCs w:val="0"/>
                <w:color w:val="000000"/>
                <w:sz w:val="22"/>
                <w:szCs w:val="22"/>
                <w:u w:val="none"/>
                <w:lang w:val="en-US"/>
              </w:rPr>
              <w:t>Draft</w:t>
            </w:r>
          </w:p>
          <w:p>
            <w:pPr>
              <w:rPr>
                <w:rFonts w:hint="default" w:ascii="Calibri" w:hAnsi="Calibri"/>
                <w:i w:val="0"/>
                <w:iCs w:val="0"/>
                <w:color w:val="000000"/>
                <w:sz w:val="22"/>
                <w:szCs w:val="22"/>
                <w:u w:val="none"/>
                <w:lang w:val="en-US"/>
              </w:rPr>
            </w:pPr>
            <w:r>
              <w:rPr>
                <w:rFonts w:hint="default" w:ascii="Calibri" w:hAnsi="Calibri"/>
                <w:i w:val="0"/>
                <w:iCs w:val="0"/>
                <w:color w:val="000000"/>
                <w:sz w:val="22"/>
                <w:szCs w:val="22"/>
                <w:u w:val="none"/>
                <w:lang w:val="en-US"/>
              </w:rPr>
              <w:t>Paid</w:t>
            </w:r>
          </w:p>
          <w:p>
            <w:pPr>
              <w:rPr>
                <w:rFonts w:hint="default" w:ascii="Calibri" w:hAnsi="Calibri"/>
                <w:i w:val="0"/>
                <w:iCs w:val="0"/>
                <w:color w:val="000000"/>
                <w:sz w:val="22"/>
                <w:szCs w:val="22"/>
                <w:u w:val="none"/>
                <w:lang w:val="en-US"/>
              </w:rPr>
            </w:pPr>
            <w:r>
              <w:rPr>
                <w:rFonts w:hint="default" w:ascii="Calibri" w:hAnsi="Calibri"/>
                <w:i w:val="0"/>
                <w:iCs w:val="0"/>
                <w:color w:val="000000"/>
                <w:sz w:val="22"/>
                <w:szCs w:val="22"/>
                <w:u w:val="none"/>
                <w:lang w:val="en-US"/>
              </w:rPr>
              <w:t>Unpaid</w:t>
            </w:r>
          </w:p>
          <w:p>
            <w:pPr>
              <w:rPr>
                <w:rFonts w:hint="default" w:ascii="Calibri" w:hAnsi="Calibri"/>
                <w:i w:val="0"/>
                <w:iCs w:val="0"/>
                <w:color w:val="000000"/>
                <w:sz w:val="22"/>
                <w:szCs w:val="22"/>
                <w:u w:val="none"/>
                <w:lang w:val="en-US"/>
              </w:rPr>
            </w:pPr>
            <w:r>
              <w:rPr>
                <w:rFonts w:hint="default" w:ascii="Calibri" w:hAnsi="Calibri"/>
                <w:i w:val="0"/>
                <w:iCs w:val="0"/>
                <w:color w:val="000000"/>
                <w:sz w:val="22"/>
                <w:szCs w:val="22"/>
                <w:u w:val="none"/>
                <w:lang w:val="en-US"/>
              </w:rPr>
              <w:t>Rejected</w:t>
            </w:r>
          </w:p>
          <w:p>
            <w:pPr>
              <w:rPr>
                <w:rFonts w:hint="default" w:ascii="Calibri" w:hAnsi="Calibri"/>
                <w:i w:val="0"/>
                <w:iCs w:val="0"/>
                <w:color w:val="000000"/>
                <w:sz w:val="22"/>
                <w:szCs w:val="22"/>
                <w:u w:val="none"/>
                <w:lang w:val="en-US"/>
              </w:rPr>
            </w:pPr>
            <w:r>
              <w:rPr>
                <w:rFonts w:hint="default" w:ascii="Calibri" w:hAnsi="Calibri"/>
                <w:i w:val="0"/>
                <w:iCs w:val="0"/>
                <w:color w:val="000000"/>
                <w:sz w:val="22"/>
                <w:szCs w:val="22"/>
                <w:u w:val="none"/>
                <w:lang w:val="en-US"/>
              </w:rPr>
              <w:t>Submitted</w:t>
            </w:r>
          </w:p>
          <w:p>
            <w:pPr>
              <w:rPr>
                <w:rFonts w:hint="default" w:ascii="Calibri" w:hAnsi="Calibri" w:cs="Calibri"/>
                <w:i w:val="0"/>
                <w:iCs w:val="0"/>
                <w:color w:val="000000"/>
                <w:sz w:val="22"/>
                <w:szCs w:val="22"/>
                <w:u w:val="none"/>
                <w:lang w:val="en-US"/>
              </w:rPr>
            </w:pPr>
            <w:r>
              <w:rPr>
                <w:rFonts w:hint="default" w:ascii="Calibri" w:hAnsi="Calibri"/>
                <w:i w:val="0"/>
                <w:iCs w:val="0"/>
                <w:color w:val="000000"/>
                <w:sz w:val="22"/>
                <w:szCs w:val="22"/>
                <w:u w:val="none"/>
                <w:lang w:val="en-US"/>
              </w:rPr>
              <w:t>Cancelled</w:t>
            </w:r>
          </w:p>
        </w:tc>
        <w:tc>
          <w:tcPr>
            <w:tcW w:w="1350" w:type="dxa"/>
            <w:gridSpan w:val="3"/>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400"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shd w:val="clear" w:color="auto" w:fill="auto"/>
          <w:tblCellMar>
            <w:top w:w="0" w:type="dxa"/>
            <w:left w:w="108" w:type="dxa"/>
            <w:bottom w:w="0" w:type="dxa"/>
            <w:right w:w="108" w:type="dxa"/>
          </w:tblCellMar>
        </w:tblPrEx>
        <w:trPr>
          <w:gridBefore w:val="1"/>
          <w:gridAfter w:val="1"/>
          <w:wBefore w:w="10" w:type="dxa"/>
          <w:wAfter w:w="17" w:type="dxa"/>
          <w:trHeight w:val="300" w:hRule="atLeast"/>
        </w:trPr>
        <w:tc>
          <w:tcPr>
            <w:tcW w:w="517" w:type="dxa"/>
            <w:tcBorders>
              <w:tl2br w:val="nil"/>
              <w:tr2bl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lang w:val="en-US"/>
              </w:rPr>
            </w:pPr>
            <w:r>
              <w:rPr>
                <w:rFonts w:hint="default" w:ascii="Calibri" w:hAnsi="Calibri" w:eastAsia="SimSun" w:cs="Calibri"/>
                <w:i w:val="0"/>
                <w:iCs w:val="0"/>
                <w:color w:val="000000"/>
                <w:kern w:val="0"/>
                <w:sz w:val="22"/>
                <w:szCs w:val="22"/>
                <w:u w:val="none"/>
                <w:lang w:val="en-US" w:eastAsia="zh-CN" w:bidi="ar"/>
              </w:rPr>
              <w:t>34</w:t>
            </w:r>
          </w:p>
        </w:tc>
        <w:tc>
          <w:tcPr>
            <w:tcW w:w="1517"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Advances</w:t>
            </w:r>
          </w:p>
        </w:tc>
        <w:tc>
          <w:tcPr>
            <w:tcW w:w="1233" w:type="dxa"/>
            <w:gridSpan w:val="3"/>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Table</w:t>
            </w:r>
          </w:p>
        </w:tc>
        <w:tc>
          <w:tcPr>
            <w:tcW w:w="1233" w:type="dxa"/>
            <w:gridSpan w:val="2"/>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484"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350" w:type="dxa"/>
            <w:gridSpan w:val="3"/>
            <w:tcBorders>
              <w:tl2br w:val="nil"/>
              <w:tr2bl w:val="nil"/>
            </w:tcBorders>
            <w:shd w:val="clear" w:color="auto" w:fill="auto"/>
            <w:noWrap/>
            <w:vAlign w:val="center"/>
          </w:tcPr>
          <w:p>
            <w:pPr>
              <w:rPr>
                <w:rFonts w:hint="default" w:ascii="Calibri" w:hAnsi="Calibri" w:cs="Calibri"/>
                <w:i w:val="0"/>
                <w:iCs w:val="0"/>
                <w:color w:val="000000"/>
                <w:sz w:val="22"/>
                <w:szCs w:val="22"/>
                <w:u w:val="none"/>
                <w:lang w:val="en-US"/>
              </w:rPr>
            </w:pPr>
            <w:r>
              <w:rPr>
                <w:rFonts w:hint="default" w:ascii="Calibri" w:hAnsi="Calibri" w:cs="Calibri"/>
                <w:i w:val="0"/>
                <w:iCs w:val="0"/>
                <w:color w:val="000000"/>
                <w:sz w:val="22"/>
                <w:szCs w:val="22"/>
                <w:u w:val="none"/>
                <w:lang w:val="en-US"/>
              </w:rPr>
              <w:t>This table is described below</w:t>
            </w:r>
          </w:p>
        </w:tc>
        <w:tc>
          <w:tcPr>
            <w:tcW w:w="1400"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shd w:val="clear" w:color="auto" w:fill="auto"/>
          <w:tblCellMar>
            <w:top w:w="0" w:type="dxa"/>
            <w:left w:w="108" w:type="dxa"/>
            <w:bottom w:w="0" w:type="dxa"/>
            <w:right w:w="108" w:type="dxa"/>
          </w:tblCellMar>
        </w:tblPrEx>
        <w:trPr>
          <w:gridBefore w:val="1"/>
          <w:gridAfter w:val="1"/>
          <w:wBefore w:w="10" w:type="dxa"/>
          <w:wAfter w:w="17" w:type="dxa"/>
          <w:trHeight w:val="300" w:hRule="atLeast"/>
        </w:trPr>
        <w:tc>
          <w:tcPr>
            <w:tcW w:w="517" w:type="dxa"/>
            <w:tcBorders>
              <w:tl2br w:val="nil"/>
              <w:tr2bl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2"/>
                <w:szCs w:val="22"/>
                <w:u w:val="none"/>
                <w:lang w:val="en-US" w:eastAsia="zh-CN" w:bidi="ar"/>
              </w:rPr>
            </w:pPr>
          </w:p>
        </w:tc>
        <w:tc>
          <w:tcPr>
            <w:tcW w:w="1517" w:type="dxa"/>
            <w:gridSpan w:val="2"/>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US" w:eastAsia="zh-CN" w:bidi="ar"/>
              </w:rPr>
            </w:pPr>
            <w:r>
              <w:rPr>
                <w:rFonts w:hint="default" w:ascii="Calibri" w:hAnsi="Calibri" w:eastAsia="SimSun" w:cs="Calibri"/>
                <w:b/>
                <w:bCs/>
                <w:i w:val="0"/>
                <w:iCs w:val="0"/>
                <w:color w:val="000000"/>
                <w:kern w:val="0"/>
                <w:sz w:val="22"/>
                <w:szCs w:val="22"/>
                <w:u w:val="none"/>
                <w:lang w:val="en-US" w:eastAsia="zh-CN" w:bidi="ar"/>
              </w:rPr>
              <w:t>Payment Entry</w:t>
            </w:r>
          </w:p>
        </w:tc>
        <w:tc>
          <w:tcPr>
            <w:tcW w:w="1233" w:type="dxa"/>
            <w:gridSpan w:val="3"/>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US" w:eastAsia="zh-CN" w:bidi="ar"/>
              </w:rPr>
            </w:pPr>
          </w:p>
        </w:tc>
        <w:tc>
          <w:tcPr>
            <w:tcW w:w="1233" w:type="dxa"/>
            <w:gridSpan w:val="2"/>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484" w:type="dxa"/>
            <w:tcBorders>
              <w:tl2br w:val="nil"/>
              <w:tr2bl w:val="nil"/>
            </w:tcBorders>
            <w:shd w:val="clear" w:color="auto" w:fill="auto"/>
            <w:noWrap/>
            <w:vAlign w:val="center"/>
          </w:tcPr>
          <w:p>
            <w:pPr>
              <w:rPr>
                <w:rFonts w:hint="default" w:ascii="Calibri" w:hAnsi="Calibri" w:cs="Calibri"/>
                <w:i w:val="0"/>
                <w:iCs w:val="0"/>
                <w:color w:val="000000"/>
                <w:sz w:val="22"/>
                <w:szCs w:val="22"/>
                <w:u w:val="none"/>
                <w:lang w:val="en-US"/>
              </w:rPr>
            </w:pPr>
            <w:r>
              <w:rPr>
                <w:rFonts w:hint="default" w:ascii="Calibri" w:hAnsi="Calibri" w:cs="Calibri"/>
                <w:i w:val="0"/>
                <w:iCs w:val="0"/>
                <w:color w:val="000000"/>
                <w:sz w:val="22"/>
                <w:szCs w:val="22"/>
                <w:u w:val="none"/>
                <w:lang w:val="en-US"/>
              </w:rPr>
              <w:t>Once the Expense Claim is Approved,Payment Entry button will appear and user can create payment entry after clicking on it.</w:t>
            </w:r>
          </w:p>
        </w:tc>
        <w:tc>
          <w:tcPr>
            <w:tcW w:w="1350" w:type="dxa"/>
            <w:gridSpan w:val="3"/>
            <w:tcBorders>
              <w:tl2br w:val="nil"/>
              <w:tr2bl w:val="nil"/>
            </w:tcBorders>
            <w:shd w:val="clear" w:color="auto" w:fill="auto"/>
            <w:noWrap/>
            <w:vAlign w:val="center"/>
          </w:tcPr>
          <w:p>
            <w:pPr>
              <w:rPr>
                <w:rFonts w:hint="default" w:ascii="Calibri" w:hAnsi="Calibri" w:cs="Calibri"/>
                <w:i w:val="0"/>
                <w:iCs w:val="0"/>
                <w:color w:val="000000"/>
                <w:sz w:val="22"/>
                <w:szCs w:val="22"/>
                <w:u w:val="none"/>
                <w:lang w:val="en-US"/>
              </w:rPr>
            </w:pPr>
          </w:p>
        </w:tc>
        <w:tc>
          <w:tcPr>
            <w:tcW w:w="1400"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8761" w:type="dxa"/>
            <w:gridSpan w:val="15"/>
            <w:tcBorders>
              <w:top w:val="single" w:color="FFFFFF" w:sz="12" w:space="0"/>
              <w:left w:val="single" w:color="FFFFFF" w:sz="12" w:space="0"/>
              <w:bottom w:val="single" w:color="FFFFFF" w:sz="12" w:space="0"/>
              <w:right w:val="single" w:color="FFFFFF" w:sz="12" w:space="0"/>
            </w:tcBorders>
            <w:shd w:val="clear" w:color="auto" w:fill="4F81BD"/>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 xml:space="preserve">                                                                     </w:t>
            </w:r>
            <w:r>
              <w:rPr>
                <w:rFonts w:hint="default" w:cs="Calibri"/>
                <w:i w:val="0"/>
                <w:iCs w:val="0"/>
                <w:color w:val="FFFFFF"/>
                <w:sz w:val="20"/>
                <w:szCs w:val="20"/>
                <w:u w:val="none"/>
                <w:lang w:val="en-US" w:eastAsia="zh-CN" w:bidi="ar-SA"/>
              </w:rPr>
              <w:t xml:space="preserve">   </w:t>
            </w:r>
            <w:r>
              <w:rPr>
                <w:rFonts w:hint="default" w:cs="Calibri"/>
                <w:i w:val="0"/>
                <w:iCs w:val="0"/>
                <w:color w:val="000000"/>
                <w:sz w:val="20"/>
                <w:szCs w:val="20"/>
                <w:u w:val="none"/>
                <w:lang w:val="en-US" w:eastAsia="zh-CN" w:bidi="ar-SA"/>
              </w:rPr>
              <w:t xml:space="preserve"> </w:t>
            </w:r>
            <w:r>
              <w:rPr>
                <w:rFonts w:hint="default" w:cs="Calibri"/>
                <w:i w:val="0"/>
                <w:iCs w:val="0"/>
                <w:color w:val="FFFFFF"/>
                <w:sz w:val="20"/>
                <w:szCs w:val="20"/>
                <w:u w:val="none"/>
                <w:lang w:val="en-US" w:eastAsia="zh-CN" w:bidi="ar-SA"/>
              </w:rPr>
              <w:t xml:space="preserve"> </w:t>
            </w:r>
            <w:r>
              <w:rPr>
                <w:rFonts w:hint="default" w:cs="Calibri"/>
                <w:i w:val="0"/>
                <w:iCs w:val="0"/>
                <w:color w:val="FFFFFF" w:themeColor="background1"/>
                <w:sz w:val="20"/>
                <w:szCs w:val="20"/>
                <w:u w:val="none"/>
                <w:lang w:val="en-US" w:eastAsia="zh-CN" w:bidi="ar-SA"/>
                <w14:textFill>
                  <w14:solidFill>
                    <w14:schemeClr w14:val="bg1"/>
                  </w14:solidFill>
                </w14:textFill>
              </w:rPr>
              <w:t xml:space="preserve"> Expenses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541" w:type="dxa"/>
            <w:gridSpan w:val="3"/>
            <w:tcBorders>
              <w:top w:val="single" w:color="FFFFFF" w:sz="12" w:space="0"/>
              <w:left w:val="single" w:color="4F81BD" w:sz="8" w:space="0"/>
              <w:bottom w:val="single" w:color="4F81BD" w:sz="4"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gridSpan w:val="2"/>
            <w:tcBorders>
              <w:top w:val="single" w:color="FFFFFF" w:sz="12" w:space="0"/>
              <w:left w:val="single" w:color="4F81BD" w:sz="8" w:space="0"/>
              <w:bottom w:val="single" w:color="4F81BD" w:sz="4"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cs="Calibri"/>
                <w:b/>
                <w:bCs/>
                <w:i w:val="0"/>
                <w:iCs w:val="0"/>
                <w:color w:val="FFFFFF"/>
                <w:kern w:val="0"/>
                <w:sz w:val="20"/>
                <w:szCs w:val="20"/>
                <w:u w:val="none"/>
                <w:lang w:val="en-US" w:eastAsia="zh-CN" w:bidi="ar"/>
              </w:rPr>
              <w:t>Field Name</w:t>
            </w:r>
          </w:p>
        </w:tc>
        <w:tc>
          <w:tcPr>
            <w:tcW w:w="1140" w:type="dxa"/>
            <w:tcBorders>
              <w:top w:val="single" w:color="FFFFFF" w:sz="12" w:space="0"/>
              <w:left w:val="single" w:color="4F81BD" w:sz="8" w:space="0"/>
              <w:bottom w:val="single" w:color="4F81BD" w:sz="4"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1240" w:type="dxa"/>
            <w:gridSpan w:val="2"/>
            <w:tcBorders>
              <w:top w:val="single" w:color="FFFFFF" w:sz="12" w:space="0"/>
              <w:left w:val="single" w:color="4F81BD" w:sz="8" w:space="0"/>
              <w:bottom w:val="single" w:color="4F81BD" w:sz="4"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gridSpan w:val="3"/>
            <w:tcBorders>
              <w:top w:val="single" w:color="FFFFFF" w:sz="12" w:space="0"/>
              <w:left w:val="single" w:color="4F81BD" w:sz="8" w:space="0"/>
              <w:bottom w:val="single" w:color="4F81BD" w:sz="4"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FFFFFF" w:sz="12" w:space="0"/>
              <w:left w:val="single" w:color="4F81BD" w:sz="8" w:space="0"/>
              <w:bottom w:val="single" w:color="4F81BD" w:sz="4"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30" w:type="dxa"/>
            <w:gridSpan w:val="3"/>
            <w:tcBorders>
              <w:top w:val="single" w:color="FFFFFF" w:sz="12" w:space="0"/>
              <w:left w:val="single" w:color="4F81BD" w:sz="8" w:space="0"/>
              <w:bottom w:val="single" w:color="4F81BD" w:sz="4"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541" w:type="dxa"/>
            <w:gridSpan w:val="3"/>
            <w:tcBorders>
              <w:top w:val="single" w:color="4F81BD" w:sz="4" w:space="0"/>
              <w:left w:val="single" w:color="4F81BD" w:sz="4" w:space="0"/>
              <w:bottom w:val="single" w:color="4F81BD" w:sz="4" w:space="0"/>
              <w:right w:val="single" w:color="4F81BD" w:sz="4" w:space="0"/>
            </w:tcBorders>
            <w:shd w:val="clear" w:color="auto" w:fill="auto"/>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themeColor="text1"/>
                <w:kern w:val="0"/>
                <w:sz w:val="20"/>
                <w:szCs w:val="20"/>
                <w:u w:val="none"/>
                <w:lang w:val="en-US" w:eastAsia="zh-CN" w:bidi="ar"/>
                <w14:textFill>
                  <w14:solidFill>
                    <w14:schemeClr w14:val="tx1"/>
                  </w14:solidFill>
                </w14:textFill>
              </w:rPr>
            </w:pP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t>1</w:t>
            </w:r>
          </w:p>
        </w:tc>
        <w:tc>
          <w:tcPr>
            <w:tcW w:w="1509" w:type="dxa"/>
            <w:gridSpan w:val="2"/>
            <w:tcBorders>
              <w:top w:val="single" w:color="4F81BD" w:sz="4" w:space="0"/>
              <w:left w:val="single" w:color="4F81BD" w:sz="4" w:space="0"/>
              <w:bottom w:val="single" w:color="4F81BD" w:sz="4" w:space="0"/>
              <w:right w:val="single" w:color="4F81BD" w:sz="4" w:space="0"/>
            </w:tcBorders>
            <w:shd w:val="clear" w:color="auto" w:fill="auto"/>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themeColor="text1"/>
                <w:kern w:val="0"/>
                <w:sz w:val="20"/>
                <w:szCs w:val="20"/>
                <w:u w:val="none"/>
                <w:lang w:val="en-US" w:eastAsia="zh-CN" w:bidi="ar"/>
                <w14:textFill>
                  <w14:solidFill>
                    <w14:schemeClr w14:val="tx1"/>
                  </w14:solidFill>
                </w14:textFill>
              </w:rPr>
            </w:pP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t>Expense Date</w:t>
            </w:r>
          </w:p>
        </w:tc>
        <w:tc>
          <w:tcPr>
            <w:tcW w:w="1140" w:type="dxa"/>
            <w:tcBorders>
              <w:top w:val="single" w:color="4F81BD" w:sz="4" w:space="0"/>
              <w:left w:val="single" w:color="4F81BD" w:sz="4" w:space="0"/>
              <w:bottom w:val="single" w:color="4F81BD" w:sz="4" w:space="0"/>
              <w:right w:val="single" w:color="4F81BD" w:sz="4" w:space="0"/>
            </w:tcBorders>
            <w:shd w:val="clear" w:color="auto" w:fill="auto"/>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themeColor="text1"/>
                <w:kern w:val="0"/>
                <w:sz w:val="20"/>
                <w:szCs w:val="20"/>
                <w:u w:val="none"/>
                <w:lang w:val="en-US" w:eastAsia="zh-CN" w:bidi="ar"/>
                <w14:textFill>
                  <w14:solidFill>
                    <w14:schemeClr w14:val="tx1"/>
                  </w14:solidFill>
                </w14:textFill>
              </w:rPr>
            </w:pP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t>Date</w:t>
            </w:r>
          </w:p>
        </w:tc>
        <w:tc>
          <w:tcPr>
            <w:tcW w:w="1240" w:type="dxa"/>
            <w:gridSpan w:val="2"/>
            <w:tcBorders>
              <w:top w:val="single" w:color="4F81BD" w:sz="4" w:space="0"/>
              <w:left w:val="single" w:color="4F81BD" w:sz="4" w:space="0"/>
              <w:bottom w:val="single" w:color="4F81BD" w:sz="4" w:space="0"/>
              <w:right w:val="single" w:color="4F81BD" w:sz="4" w:space="0"/>
            </w:tcBorders>
            <w:shd w:val="clear" w:color="auto" w:fill="auto"/>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themeColor="text1"/>
                <w:kern w:val="0"/>
                <w:sz w:val="20"/>
                <w:szCs w:val="20"/>
                <w:u w:val="none"/>
                <w:lang w:val="en-US" w:eastAsia="zh-CN" w:bidi="ar"/>
                <w14:textFill>
                  <w14:solidFill>
                    <w14:schemeClr w14:val="tx1"/>
                  </w14:solidFill>
                </w14:textFill>
              </w:rPr>
            </w:pPr>
          </w:p>
        </w:tc>
        <w:tc>
          <w:tcPr>
            <w:tcW w:w="1582" w:type="dxa"/>
            <w:gridSpan w:val="3"/>
            <w:tcBorders>
              <w:top w:val="single" w:color="4F81BD" w:sz="4" w:space="0"/>
              <w:left w:val="single" w:color="4F81BD" w:sz="4" w:space="0"/>
              <w:bottom w:val="single" w:color="4F81BD" w:sz="4" w:space="0"/>
              <w:right w:val="single" w:color="4F81BD" w:sz="4" w:space="0"/>
            </w:tcBorders>
            <w:shd w:val="clear" w:color="auto" w:fill="auto"/>
            <w:noWrap/>
            <w:vAlign w:val="bottom"/>
          </w:tcPr>
          <w:p>
            <w:pPr>
              <w:keepNext w:val="0"/>
              <w:keepLines w:val="0"/>
              <w:widowControl/>
              <w:suppressLineNumbers w:val="0"/>
              <w:jc w:val="both"/>
              <w:textAlignment w:val="bottom"/>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p>
        </w:tc>
        <w:tc>
          <w:tcPr>
            <w:tcW w:w="1319" w:type="dxa"/>
            <w:tcBorders>
              <w:top w:val="single" w:color="4F81BD" w:sz="4" w:space="0"/>
              <w:left w:val="single" w:color="4F81BD" w:sz="4" w:space="0"/>
              <w:bottom w:val="single" w:color="4F81BD" w:sz="4" w:space="0"/>
              <w:right w:val="single" w:color="4F81BD" w:sz="4" w:space="0"/>
            </w:tcBorders>
            <w:shd w:val="clear" w:color="auto" w:fill="auto"/>
            <w:noWrap/>
            <w:vAlign w:val="bottom"/>
          </w:tcPr>
          <w:p>
            <w:pPr>
              <w:keepNext w:val="0"/>
              <w:keepLines w:val="0"/>
              <w:widowControl/>
              <w:suppressLineNumbers w:val="0"/>
              <w:spacing w:line="240" w:lineRule="auto"/>
              <w:jc w:val="both"/>
              <w:textAlignment w:val="bottom"/>
              <w:rPr>
                <w:rFonts w:hint="default" w:cs="Calibri"/>
                <w:b w:val="0"/>
                <w:bCs w:val="0"/>
                <w:i w:val="0"/>
                <w:iCs w:val="0"/>
                <w:color w:val="000000" w:themeColor="text1"/>
                <w:kern w:val="0"/>
                <w:sz w:val="20"/>
                <w:szCs w:val="20"/>
                <w:u w:val="none"/>
                <w:lang w:val="en-IN" w:eastAsia="zh-CN" w:bidi="ar"/>
                <w14:textFill>
                  <w14:solidFill>
                    <w14:schemeClr w14:val="tx1"/>
                  </w14:solidFill>
                </w14:textFill>
              </w:rPr>
            </w:pPr>
          </w:p>
        </w:tc>
        <w:tc>
          <w:tcPr>
            <w:tcW w:w="1430" w:type="dxa"/>
            <w:gridSpan w:val="3"/>
            <w:tcBorders>
              <w:top w:val="single" w:color="4F81BD" w:sz="4" w:space="0"/>
              <w:left w:val="single" w:color="4F81BD" w:sz="4" w:space="0"/>
              <w:bottom w:val="single" w:color="4F81BD" w:sz="4" w:space="0"/>
              <w:right w:val="single" w:color="4F81BD" w:sz="4" w:space="0"/>
            </w:tcBorders>
            <w:shd w:val="clear" w:color="auto" w:fill="auto"/>
            <w:noWrap/>
            <w:vAlign w:val="bottom"/>
          </w:tcPr>
          <w:p>
            <w:pPr>
              <w:keepNext w:val="0"/>
              <w:keepLines w:val="0"/>
              <w:widowControl/>
              <w:suppressLineNumbers w:val="0"/>
              <w:spacing w:line="240" w:lineRule="auto"/>
              <w:jc w:val="both"/>
              <w:textAlignment w:val="bottom"/>
              <w:rPr>
                <w:rFonts w:hint="default" w:cs="Calibri"/>
                <w:b w:val="0"/>
                <w:bCs w:val="0"/>
                <w:i w:val="0"/>
                <w:iCs w:val="0"/>
                <w:color w:val="000000" w:themeColor="text1"/>
                <w:kern w:val="0"/>
                <w:sz w:val="20"/>
                <w:szCs w:val="20"/>
                <w:u w:val="none"/>
                <w:lang w:val="en-IN" w:eastAsia="zh-CN" w:bidi="ar"/>
                <w14:textFill>
                  <w14:solidFill>
                    <w14:schemeClr w14:val="tx1"/>
                  </w14:solidFill>
                </w14:textFill>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541" w:type="dxa"/>
            <w:gridSpan w:val="3"/>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t>2</w:t>
            </w:r>
          </w:p>
        </w:tc>
        <w:tc>
          <w:tcPr>
            <w:tcW w:w="1509" w:type="dxa"/>
            <w:gridSpan w:val="2"/>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t>Expense Claim Type</w:t>
            </w:r>
          </w:p>
        </w:tc>
        <w:tc>
          <w:tcPr>
            <w:tcW w:w="1140" w:type="dxa"/>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t>Link</w:t>
            </w:r>
          </w:p>
          <w:p>
            <w:pPr>
              <w:keepNext w:val="0"/>
              <w:keepLines w:val="0"/>
              <w:widowControl/>
              <w:suppressLineNumbers w:val="0"/>
              <w:jc w:val="both"/>
              <w:textAlignment w:val="bottom"/>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p>
        </w:tc>
        <w:tc>
          <w:tcPr>
            <w:tcW w:w="1240" w:type="dxa"/>
            <w:gridSpan w:val="2"/>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themeColor="text1"/>
                <w:kern w:val="0"/>
                <w:sz w:val="20"/>
                <w:szCs w:val="20"/>
                <w:u w:val="none"/>
                <w:lang w:val="en-US" w:eastAsia="zh-CN" w:bidi="ar"/>
                <w14:textFill>
                  <w14:solidFill>
                    <w14:schemeClr w14:val="tx1"/>
                  </w14:solidFill>
                </w14:textFill>
              </w:rPr>
            </w:pP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t>Yes</w:t>
            </w:r>
          </w:p>
        </w:tc>
        <w:tc>
          <w:tcPr>
            <w:tcW w:w="1582" w:type="dxa"/>
            <w:gridSpan w:val="3"/>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p>
        </w:tc>
        <w:tc>
          <w:tcPr>
            <w:tcW w:w="1319" w:type="dxa"/>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spacing w:line="240" w:lineRule="auto"/>
              <w:jc w:val="both"/>
              <w:textAlignment w:val="bottom"/>
              <w:rPr>
                <w:rFonts w:hint="default" w:cs="Calibri"/>
                <w:b w:val="0"/>
                <w:bCs w:val="0"/>
                <w:i w:val="0"/>
                <w:iCs w:val="0"/>
                <w:color w:val="000000" w:themeColor="text1"/>
                <w:kern w:val="0"/>
                <w:sz w:val="20"/>
                <w:szCs w:val="20"/>
                <w:u w:val="none"/>
                <w:lang w:val="en-IN" w:eastAsia="zh-CN" w:bidi="ar"/>
                <w14:textFill>
                  <w14:solidFill>
                    <w14:schemeClr w14:val="tx1"/>
                  </w14:solidFill>
                </w14:textFill>
              </w:rPr>
            </w:pPr>
          </w:p>
        </w:tc>
        <w:tc>
          <w:tcPr>
            <w:tcW w:w="1430" w:type="dxa"/>
            <w:gridSpan w:val="3"/>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spacing w:line="240" w:lineRule="auto"/>
              <w:jc w:val="both"/>
              <w:textAlignment w:val="bottom"/>
              <w:rPr>
                <w:rFonts w:hint="default" w:cs="Calibri"/>
                <w:b w:val="0"/>
                <w:bCs w:val="0"/>
                <w:i w:val="0"/>
                <w:iCs w:val="0"/>
                <w:color w:val="000000" w:themeColor="text1"/>
                <w:kern w:val="0"/>
                <w:sz w:val="20"/>
                <w:szCs w:val="20"/>
                <w:u w:val="none"/>
                <w:lang w:val="en-IN" w:eastAsia="zh-CN" w:bidi="ar"/>
                <w14:textFill>
                  <w14:solidFill>
                    <w14:schemeClr w14:val="tx1"/>
                  </w14:solidFill>
                </w14:textFill>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541" w:type="dxa"/>
            <w:gridSpan w:val="3"/>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t>3</w:t>
            </w:r>
          </w:p>
        </w:tc>
        <w:tc>
          <w:tcPr>
            <w:tcW w:w="1509" w:type="dxa"/>
            <w:gridSpan w:val="2"/>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t>Default Account</w:t>
            </w:r>
          </w:p>
        </w:tc>
        <w:tc>
          <w:tcPr>
            <w:tcW w:w="1140" w:type="dxa"/>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t>Link</w:t>
            </w:r>
          </w:p>
        </w:tc>
        <w:tc>
          <w:tcPr>
            <w:tcW w:w="1240" w:type="dxa"/>
            <w:gridSpan w:val="2"/>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themeColor="text1"/>
                <w:kern w:val="0"/>
                <w:sz w:val="20"/>
                <w:szCs w:val="20"/>
                <w:u w:val="none"/>
                <w:lang w:val="en-US" w:eastAsia="zh-CN" w:bidi="ar"/>
                <w14:textFill>
                  <w14:solidFill>
                    <w14:schemeClr w14:val="tx1"/>
                  </w14:solidFill>
                </w14:textFill>
              </w:rPr>
            </w:pPr>
          </w:p>
        </w:tc>
        <w:tc>
          <w:tcPr>
            <w:tcW w:w="1582" w:type="dxa"/>
            <w:gridSpan w:val="3"/>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p>
        </w:tc>
        <w:tc>
          <w:tcPr>
            <w:tcW w:w="1319" w:type="dxa"/>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spacing w:line="240" w:lineRule="auto"/>
              <w:jc w:val="both"/>
              <w:textAlignment w:val="bottom"/>
              <w:rPr>
                <w:rFonts w:hint="default" w:cs="Calibri"/>
                <w:b w:val="0"/>
                <w:bCs w:val="0"/>
                <w:i w:val="0"/>
                <w:iCs w:val="0"/>
                <w:color w:val="000000" w:themeColor="text1"/>
                <w:kern w:val="0"/>
                <w:sz w:val="20"/>
                <w:szCs w:val="20"/>
                <w:u w:val="none"/>
                <w:lang w:val="en-IN" w:eastAsia="zh-CN" w:bidi="ar"/>
                <w14:textFill>
                  <w14:solidFill>
                    <w14:schemeClr w14:val="tx1"/>
                  </w14:solidFill>
                </w14:textFill>
              </w:rPr>
            </w:pPr>
          </w:p>
        </w:tc>
        <w:tc>
          <w:tcPr>
            <w:tcW w:w="1430" w:type="dxa"/>
            <w:gridSpan w:val="3"/>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spacing w:line="240" w:lineRule="auto"/>
              <w:jc w:val="both"/>
              <w:textAlignment w:val="bottom"/>
              <w:rPr>
                <w:rFonts w:hint="default" w:cs="Calibri"/>
                <w:b w:val="0"/>
                <w:bCs w:val="0"/>
                <w:i w:val="0"/>
                <w:iCs w:val="0"/>
                <w:color w:val="000000" w:themeColor="text1"/>
                <w:kern w:val="0"/>
                <w:sz w:val="20"/>
                <w:szCs w:val="20"/>
                <w:u w:val="none"/>
                <w:lang w:val="en-IN" w:eastAsia="zh-CN" w:bidi="ar"/>
                <w14:textFill>
                  <w14:solidFill>
                    <w14:schemeClr w14:val="tx1"/>
                  </w14:solidFill>
                </w14:textFill>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541" w:type="dxa"/>
            <w:gridSpan w:val="3"/>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t>4</w:t>
            </w:r>
          </w:p>
        </w:tc>
        <w:tc>
          <w:tcPr>
            <w:tcW w:w="1509" w:type="dxa"/>
            <w:gridSpan w:val="2"/>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t>Description</w:t>
            </w:r>
          </w:p>
        </w:tc>
        <w:tc>
          <w:tcPr>
            <w:tcW w:w="1140" w:type="dxa"/>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t>Text Editor</w:t>
            </w:r>
          </w:p>
        </w:tc>
        <w:tc>
          <w:tcPr>
            <w:tcW w:w="1240" w:type="dxa"/>
            <w:gridSpan w:val="2"/>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themeColor="text1"/>
                <w:kern w:val="0"/>
                <w:sz w:val="20"/>
                <w:szCs w:val="20"/>
                <w:u w:val="none"/>
                <w:lang w:val="en-US" w:eastAsia="zh-CN" w:bidi="ar"/>
                <w14:textFill>
                  <w14:solidFill>
                    <w14:schemeClr w14:val="tx1"/>
                  </w14:solidFill>
                </w14:textFill>
              </w:rPr>
            </w:pPr>
          </w:p>
        </w:tc>
        <w:tc>
          <w:tcPr>
            <w:tcW w:w="1582" w:type="dxa"/>
            <w:gridSpan w:val="3"/>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p>
        </w:tc>
        <w:tc>
          <w:tcPr>
            <w:tcW w:w="1319" w:type="dxa"/>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spacing w:line="240" w:lineRule="auto"/>
              <w:jc w:val="both"/>
              <w:textAlignment w:val="bottom"/>
              <w:rPr>
                <w:rFonts w:hint="default" w:cs="Calibri"/>
                <w:b w:val="0"/>
                <w:bCs w:val="0"/>
                <w:i w:val="0"/>
                <w:iCs w:val="0"/>
                <w:color w:val="000000" w:themeColor="text1"/>
                <w:kern w:val="0"/>
                <w:sz w:val="20"/>
                <w:szCs w:val="20"/>
                <w:u w:val="none"/>
                <w:lang w:val="en-IN" w:eastAsia="zh-CN" w:bidi="ar"/>
                <w14:textFill>
                  <w14:solidFill>
                    <w14:schemeClr w14:val="tx1"/>
                  </w14:solidFill>
                </w14:textFill>
              </w:rPr>
            </w:pPr>
          </w:p>
        </w:tc>
        <w:tc>
          <w:tcPr>
            <w:tcW w:w="1430" w:type="dxa"/>
            <w:gridSpan w:val="3"/>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spacing w:line="240" w:lineRule="auto"/>
              <w:jc w:val="both"/>
              <w:textAlignment w:val="bottom"/>
              <w:rPr>
                <w:rFonts w:hint="default" w:cs="Calibri"/>
                <w:b w:val="0"/>
                <w:bCs w:val="0"/>
                <w:i w:val="0"/>
                <w:iCs w:val="0"/>
                <w:color w:val="000000" w:themeColor="text1"/>
                <w:kern w:val="0"/>
                <w:sz w:val="20"/>
                <w:szCs w:val="20"/>
                <w:u w:val="none"/>
                <w:lang w:val="en-IN" w:eastAsia="zh-CN" w:bidi="ar"/>
                <w14:textFill>
                  <w14:solidFill>
                    <w14:schemeClr w14:val="tx1"/>
                  </w14:solidFill>
                </w14:textFill>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541" w:type="dxa"/>
            <w:gridSpan w:val="3"/>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t>5</w:t>
            </w:r>
          </w:p>
        </w:tc>
        <w:tc>
          <w:tcPr>
            <w:tcW w:w="1509" w:type="dxa"/>
            <w:gridSpan w:val="2"/>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t>Amount</w:t>
            </w:r>
          </w:p>
        </w:tc>
        <w:tc>
          <w:tcPr>
            <w:tcW w:w="1140" w:type="dxa"/>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t>Currency</w:t>
            </w:r>
          </w:p>
        </w:tc>
        <w:tc>
          <w:tcPr>
            <w:tcW w:w="1240" w:type="dxa"/>
            <w:gridSpan w:val="2"/>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themeColor="text1"/>
                <w:kern w:val="0"/>
                <w:sz w:val="20"/>
                <w:szCs w:val="20"/>
                <w:u w:val="none"/>
                <w:lang w:val="en-US" w:eastAsia="zh-CN" w:bidi="ar"/>
                <w14:textFill>
                  <w14:solidFill>
                    <w14:schemeClr w14:val="tx1"/>
                  </w14:solidFill>
                </w14:textFill>
              </w:rPr>
            </w:pP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t>Yes</w:t>
            </w:r>
          </w:p>
        </w:tc>
        <w:tc>
          <w:tcPr>
            <w:tcW w:w="1582" w:type="dxa"/>
            <w:gridSpan w:val="3"/>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p>
        </w:tc>
        <w:tc>
          <w:tcPr>
            <w:tcW w:w="1319" w:type="dxa"/>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spacing w:line="240" w:lineRule="auto"/>
              <w:jc w:val="both"/>
              <w:textAlignment w:val="bottom"/>
              <w:rPr>
                <w:rFonts w:hint="default" w:cs="Calibri"/>
                <w:b w:val="0"/>
                <w:bCs w:val="0"/>
                <w:i w:val="0"/>
                <w:iCs w:val="0"/>
                <w:color w:val="000000" w:themeColor="text1"/>
                <w:kern w:val="0"/>
                <w:sz w:val="20"/>
                <w:szCs w:val="20"/>
                <w:u w:val="none"/>
                <w:lang w:val="en-IN" w:eastAsia="zh-CN" w:bidi="ar"/>
                <w14:textFill>
                  <w14:solidFill>
                    <w14:schemeClr w14:val="tx1"/>
                  </w14:solidFill>
                </w14:textFill>
              </w:rPr>
            </w:pPr>
          </w:p>
        </w:tc>
        <w:tc>
          <w:tcPr>
            <w:tcW w:w="1430" w:type="dxa"/>
            <w:gridSpan w:val="3"/>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spacing w:line="240" w:lineRule="auto"/>
              <w:jc w:val="both"/>
              <w:textAlignment w:val="bottom"/>
              <w:rPr>
                <w:rFonts w:hint="default" w:cs="Calibri"/>
                <w:b w:val="0"/>
                <w:bCs w:val="0"/>
                <w:i w:val="0"/>
                <w:iCs w:val="0"/>
                <w:color w:val="000000" w:themeColor="text1"/>
                <w:kern w:val="0"/>
                <w:sz w:val="20"/>
                <w:szCs w:val="20"/>
                <w:u w:val="none"/>
                <w:lang w:val="en-IN" w:eastAsia="zh-CN" w:bidi="ar"/>
                <w14:textFill>
                  <w14:solidFill>
                    <w14:schemeClr w14:val="tx1"/>
                  </w14:solidFill>
                </w14:textFill>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541" w:type="dxa"/>
            <w:gridSpan w:val="3"/>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t>6</w:t>
            </w:r>
          </w:p>
        </w:tc>
        <w:tc>
          <w:tcPr>
            <w:tcW w:w="1509" w:type="dxa"/>
            <w:gridSpan w:val="2"/>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t>Sanctioned Amount</w:t>
            </w:r>
          </w:p>
        </w:tc>
        <w:tc>
          <w:tcPr>
            <w:tcW w:w="1140" w:type="dxa"/>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t>Currency</w:t>
            </w:r>
          </w:p>
        </w:tc>
        <w:tc>
          <w:tcPr>
            <w:tcW w:w="1240" w:type="dxa"/>
            <w:gridSpan w:val="2"/>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themeColor="text1"/>
                <w:kern w:val="0"/>
                <w:sz w:val="20"/>
                <w:szCs w:val="20"/>
                <w:u w:val="none"/>
                <w:lang w:val="en-US" w:eastAsia="zh-CN" w:bidi="ar"/>
                <w14:textFill>
                  <w14:solidFill>
                    <w14:schemeClr w14:val="tx1"/>
                  </w14:solidFill>
                </w14:textFill>
              </w:rPr>
            </w:pPr>
          </w:p>
        </w:tc>
        <w:tc>
          <w:tcPr>
            <w:tcW w:w="1582" w:type="dxa"/>
            <w:gridSpan w:val="3"/>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p>
        </w:tc>
        <w:tc>
          <w:tcPr>
            <w:tcW w:w="1319" w:type="dxa"/>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spacing w:line="240" w:lineRule="auto"/>
              <w:jc w:val="both"/>
              <w:textAlignment w:val="bottom"/>
              <w:rPr>
                <w:rFonts w:hint="default" w:cs="Calibri"/>
                <w:b w:val="0"/>
                <w:bCs w:val="0"/>
                <w:i w:val="0"/>
                <w:iCs w:val="0"/>
                <w:color w:val="000000" w:themeColor="text1"/>
                <w:kern w:val="0"/>
                <w:sz w:val="20"/>
                <w:szCs w:val="20"/>
                <w:u w:val="none"/>
                <w:lang w:val="en-IN" w:eastAsia="zh-CN" w:bidi="ar"/>
                <w14:textFill>
                  <w14:solidFill>
                    <w14:schemeClr w14:val="tx1"/>
                  </w14:solidFill>
                </w14:textFill>
              </w:rPr>
            </w:pPr>
          </w:p>
        </w:tc>
        <w:tc>
          <w:tcPr>
            <w:tcW w:w="1430" w:type="dxa"/>
            <w:gridSpan w:val="3"/>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spacing w:line="240" w:lineRule="auto"/>
              <w:jc w:val="both"/>
              <w:textAlignment w:val="bottom"/>
              <w:rPr>
                <w:rFonts w:hint="default" w:cs="Calibri"/>
                <w:b w:val="0"/>
                <w:bCs w:val="0"/>
                <w:i w:val="0"/>
                <w:iCs w:val="0"/>
                <w:color w:val="000000" w:themeColor="text1"/>
                <w:kern w:val="0"/>
                <w:sz w:val="20"/>
                <w:szCs w:val="20"/>
                <w:u w:val="none"/>
                <w:lang w:val="en-IN" w:eastAsia="zh-CN" w:bidi="ar"/>
                <w14:textFill>
                  <w14:solidFill>
                    <w14:schemeClr w14:val="tx1"/>
                  </w14:solidFill>
                </w14:textFill>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541" w:type="dxa"/>
            <w:gridSpan w:val="3"/>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t>7</w:t>
            </w:r>
          </w:p>
        </w:tc>
        <w:tc>
          <w:tcPr>
            <w:tcW w:w="1509" w:type="dxa"/>
            <w:gridSpan w:val="2"/>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t>Cost Center</w:t>
            </w:r>
          </w:p>
        </w:tc>
        <w:tc>
          <w:tcPr>
            <w:tcW w:w="1140" w:type="dxa"/>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t>Link</w:t>
            </w:r>
          </w:p>
        </w:tc>
        <w:tc>
          <w:tcPr>
            <w:tcW w:w="1240" w:type="dxa"/>
            <w:gridSpan w:val="2"/>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themeColor="text1"/>
                <w:kern w:val="0"/>
                <w:sz w:val="20"/>
                <w:szCs w:val="20"/>
                <w:u w:val="none"/>
                <w:lang w:val="en-US" w:eastAsia="zh-CN" w:bidi="ar"/>
                <w14:textFill>
                  <w14:solidFill>
                    <w14:schemeClr w14:val="tx1"/>
                  </w14:solidFill>
                </w14:textFill>
              </w:rPr>
            </w:pPr>
          </w:p>
        </w:tc>
        <w:tc>
          <w:tcPr>
            <w:tcW w:w="1582" w:type="dxa"/>
            <w:gridSpan w:val="3"/>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p>
        </w:tc>
        <w:tc>
          <w:tcPr>
            <w:tcW w:w="1319" w:type="dxa"/>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spacing w:line="240" w:lineRule="auto"/>
              <w:jc w:val="both"/>
              <w:textAlignment w:val="bottom"/>
              <w:rPr>
                <w:rFonts w:hint="default" w:cs="Calibri"/>
                <w:b w:val="0"/>
                <w:bCs w:val="0"/>
                <w:i w:val="0"/>
                <w:iCs w:val="0"/>
                <w:color w:val="000000" w:themeColor="text1"/>
                <w:kern w:val="0"/>
                <w:sz w:val="20"/>
                <w:szCs w:val="20"/>
                <w:u w:val="none"/>
                <w:lang w:val="en-IN" w:eastAsia="zh-CN" w:bidi="ar"/>
                <w14:textFill>
                  <w14:solidFill>
                    <w14:schemeClr w14:val="tx1"/>
                  </w14:solidFill>
                </w14:textFill>
              </w:rPr>
            </w:pPr>
          </w:p>
        </w:tc>
        <w:tc>
          <w:tcPr>
            <w:tcW w:w="1430" w:type="dxa"/>
            <w:gridSpan w:val="3"/>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spacing w:line="240" w:lineRule="auto"/>
              <w:jc w:val="both"/>
              <w:textAlignment w:val="bottom"/>
              <w:rPr>
                <w:rFonts w:hint="default" w:cs="Calibri"/>
                <w:b w:val="0"/>
                <w:bCs w:val="0"/>
                <w:i w:val="0"/>
                <w:iCs w:val="0"/>
                <w:color w:val="000000" w:themeColor="text1"/>
                <w:kern w:val="0"/>
                <w:sz w:val="20"/>
                <w:szCs w:val="20"/>
                <w:u w:val="none"/>
                <w:lang w:val="en-IN" w:eastAsia="zh-CN" w:bidi="ar"/>
                <w14:textFill>
                  <w14:solidFill>
                    <w14:schemeClr w14:val="tx1"/>
                  </w14:solidFill>
                </w14:textFill>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8761" w:type="dxa"/>
            <w:gridSpan w:val="15"/>
            <w:tcBorders>
              <w:top w:val="single" w:color="FFFFFF" w:sz="12" w:space="0"/>
              <w:left w:val="single" w:color="FFFFFF" w:sz="12" w:space="0"/>
              <w:bottom w:val="single" w:color="FFFFFF" w:sz="12" w:space="0"/>
              <w:right w:val="single" w:color="FFFFFF" w:sz="12" w:space="0"/>
            </w:tcBorders>
            <w:shd w:val="clear" w:color="auto" w:fill="4F81BD"/>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 xml:space="preserve">                                                                     </w:t>
            </w:r>
            <w:r>
              <w:rPr>
                <w:rFonts w:hint="default" w:cs="Calibri"/>
                <w:i w:val="0"/>
                <w:iCs w:val="0"/>
                <w:color w:val="FFFFFF"/>
                <w:sz w:val="20"/>
                <w:szCs w:val="20"/>
                <w:u w:val="none"/>
                <w:lang w:val="en-US" w:eastAsia="zh-CN" w:bidi="ar-SA"/>
              </w:rPr>
              <w:t xml:space="preserve">   </w:t>
            </w:r>
            <w:r>
              <w:rPr>
                <w:rFonts w:hint="default" w:cs="Calibri"/>
                <w:i w:val="0"/>
                <w:iCs w:val="0"/>
                <w:color w:val="000000"/>
                <w:sz w:val="20"/>
                <w:szCs w:val="20"/>
                <w:u w:val="none"/>
                <w:lang w:val="en-US" w:eastAsia="zh-CN" w:bidi="ar-SA"/>
              </w:rPr>
              <w:t xml:space="preserve"> </w:t>
            </w:r>
            <w:r>
              <w:rPr>
                <w:rFonts w:hint="default" w:cs="Calibri"/>
                <w:i w:val="0"/>
                <w:iCs w:val="0"/>
                <w:color w:val="FFFFFF"/>
                <w:sz w:val="20"/>
                <w:szCs w:val="20"/>
                <w:u w:val="none"/>
                <w:lang w:val="en-US" w:eastAsia="zh-CN" w:bidi="ar-SA"/>
              </w:rPr>
              <w:t xml:space="preserve"> </w:t>
            </w:r>
            <w:r>
              <w:rPr>
                <w:rFonts w:hint="default" w:cs="Calibri"/>
                <w:i w:val="0"/>
                <w:iCs w:val="0"/>
                <w:color w:val="FFFFFF" w:themeColor="background1"/>
                <w:sz w:val="20"/>
                <w:szCs w:val="20"/>
                <w:u w:val="none"/>
                <w:lang w:val="en-US" w:eastAsia="zh-CN" w:bidi="ar-SA"/>
                <w14:textFill>
                  <w14:solidFill>
                    <w14:schemeClr w14:val="bg1"/>
                  </w14:solidFill>
                </w14:textFill>
              </w:rPr>
              <w:t xml:space="preserve"> Expenses Taxes and Charges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541" w:type="dxa"/>
            <w:gridSpan w:val="3"/>
            <w:tcBorders>
              <w:top w:val="single" w:color="FFFFFF" w:sz="12" w:space="0"/>
              <w:left w:val="single" w:color="4F81BD" w:sz="8" w:space="0"/>
              <w:bottom w:val="single" w:color="4F81BD" w:sz="4"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gridSpan w:val="2"/>
            <w:tcBorders>
              <w:top w:val="single" w:color="FFFFFF" w:sz="12" w:space="0"/>
              <w:left w:val="single" w:color="4F81BD" w:sz="8" w:space="0"/>
              <w:bottom w:val="single" w:color="4F81BD" w:sz="4"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cs="Calibri"/>
                <w:b/>
                <w:bCs/>
                <w:i w:val="0"/>
                <w:iCs w:val="0"/>
                <w:color w:val="FFFFFF"/>
                <w:kern w:val="0"/>
                <w:sz w:val="20"/>
                <w:szCs w:val="20"/>
                <w:u w:val="none"/>
                <w:lang w:val="en-US" w:eastAsia="zh-CN" w:bidi="ar"/>
              </w:rPr>
              <w:t>Field Name</w:t>
            </w:r>
          </w:p>
        </w:tc>
        <w:tc>
          <w:tcPr>
            <w:tcW w:w="1140" w:type="dxa"/>
            <w:tcBorders>
              <w:top w:val="single" w:color="FFFFFF" w:sz="12" w:space="0"/>
              <w:left w:val="single" w:color="4F81BD" w:sz="8" w:space="0"/>
              <w:bottom w:val="single" w:color="4F81BD" w:sz="4"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1240" w:type="dxa"/>
            <w:gridSpan w:val="2"/>
            <w:tcBorders>
              <w:top w:val="single" w:color="FFFFFF" w:sz="12" w:space="0"/>
              <w:left w:val="single" w:color="4F81BD" w:sz="8" w:space="0"/>
              <w:bottom w:val="single" w:color="4F81BD" w:sz="4"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gridSpan w:val="3"/>
            <w:tcBorders>
              <w:top w:val="single" w:color="FFFFFF" w:sz="12" w:space="0"/>
              <w:left w:val="single" w:color="4F81BD" w:sz="8" w:space="0"/>
              <w:bottom w:val="single" w:color="4F81BD" w:sz="4"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FFFFFF" w:sz="12" w:space="0"/>
              <w:left w:val="single" w:color="4F81BD" w:sz="8" w:space="0"/>
              <w:bottom w:val="single" w:color="4F81BD" w:sz="4"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30" w:type="dxa"/>
            <w:gridSpan w:val="3"/>
            <w:tcBorders>
              <w:top w:val="single" w:color="FFFFFF" w:sz="12" w:space="0"/>
              <w:left w:val="single" w:color="4F81BD" w:sz="8" w:space="0"/>
              <w:bottom w:val="single" w:color="4F81BD" w:sz="4"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541" w:type="dxa"/>
            <w:gridSpan w:val="3"/>
            <w:tcBorders>
              <w:top w:val="single" w:color="4F81BD" w:sz="4" w:space="0"/>
              <w:left w:val="single" w:color="4F81BD" w:sz="4" w:space="0"/>
              <w:bottom w:val="single" w:color="4F81BD" w:sz="4" w:space="0"/>
              <w:right w:val="single" w:color="4F81BD" w:sz="4" w:space="0"/>
            </w:tcBorders>
            <w:shd w:val="clear" w:color="auto" w:fill="auto"/>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themeColor="text1"/>
                <w:kern w:val="0"/>
                <w:sz w:val="20"/>
                <w:szCs w:val="20"/>
                <w:u w:val="none"/>
                <w:lang w:val="en-US" w:eastAsia="zh-CN" w:bidi="ar"/>
                <w14:textFill>
                  <w14:solidFill>
                    <w14:schemeClr w14:val="tx1"/>
                  </w14:solidFill>
                </w14:textFill>
              </w:rPr>
            </w:pP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t>1</w:t>
            </w:r>
          </w:p>
        </w:tc>
        <w:tc>
          <w:tcPr>
            <w:tcW w:w="1509" w:type="dxa"/>
            <w:gridSpan w:val="2"/>
            <w:tcBorders>
              <w:top w:val="single" w:color="4F81BD" w:sz="4" w:space="0"/>
              <w:left w:val="single" w:color="4F81BD" w:sz="4" w:space="0"/>
              <w:bottom w:val="single" w:color="4F81BD" w:sz="4" w:space="0"/>
              <w:right w:val="single" w:color="4F81BD" w:sz="4" w:space="0"/>
            </w:tcBorders>
            <w:shd w:val="clear" w:color="auto" w:fill="auto"/>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themeColor="text1"/>
                <w:kern w:val="0"/>
                <w:sz w:val="20"/>
                <w:szCs w:val="20"/>
                <w:u w:val="none"/>
                <w:lang w:val="en-US" w:eastAsia="zh-CN" w:bidi="ar"/>
                <w14:textFill>
                  <w14:solidFill>
                    <w14:schemeClr w14:val="tx1"/>
                  </w14:solidFill>
                </w14:textFill>
              </w:rPr>
            </w:pP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t>Account Head</w:t>
            </w:r>
          </w:p>
        </w:tc>
        <w:tc>
          <w:tcPr>
            <w:tcW w:w="1140" w:type="dxa"/>
            <w:tcBorders>
              <w:top w:val="single" w:color="4F81BD" w:sz="4" w:space="0"/>
              <w:left w:val="single" w:color="4F81BD" w:sz="4" w:space="0"/>
              <w:bottom w:val="single" w:color="4F81BD" w:sz="4" w:space="0"/>
              <w:right w:val="single" w:color="4F81BD" w:sz="4" w:space="0"/>
            </w:tcBorders>
            <w:shd w:val="clear" w:color="auto" w:fill="auto"/>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themeColor="text1"/>
                <w:kern w:val="0"/>
                <w:sz w:val="20"/>
                <w:szCs w:val="20"/>
                <w:u w:val="none"/>
                <w:lang w:val="en-US" w:eastAsia="zh-CN" w:bidi="ar"/>
                <w14:textFill>
                  <w14:solidFill>
                    <w14:schemeClr w14:val="tx1"/>
                  </w14:solidFill>
                </w14:textFill>
              </w:rPr>
            </w:pP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t>Date</w:t>
            </w:r>
          </w:p>
        </w:tc>
        <w:tc>
          <w:tcPr>
            <w:tcW w:w="1240" w:type="dxa"/>
            <w:gridSpan w:val="2"/>
            <w:tcBorders>
              <w:top w:val="single" w:color="4F81BD" w:sz="4" w:space="0"/>
              <w:left w:val="single" w:color="4F81BD" w:sz="4" w:space="0"/>
              <w:bottom w:val="single" w:color="4F81BD" w:sz="4" w:space="0"/>
              <w:right w:val="single" w:color="4F81BD" w:sz="4" w:space="0"/>
            </w:tcBorders>
            <w:shd w:val="clear" w:color="auto" w:fill="auto"/>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themeColor="text1"/>
                <w:kern w:val="0"/>
                <w:sz w:val="20"/>
                <w:szCs w:val="20"/>
                <w:u w:val="none"/>
                <w:lang w:val="en-US" w:eastAsia="zh-CN" w:bidi="ar"/>
                <w14:textFill>
                  <w14:solidFill>
                    <w14:schemeClr w14:val="tx1"/>
                  </w14:solidFill>
                </w14:textFill>
              </w:rPr>
            </w:pP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t>Yes</w:t>
            </w:r>
          </w:p>
        </w:tc>
        <w:tc>
          <w:tcPr>
            <w:tcW w:w="1582" w:type="dxa"/>
            <w:gridSpan w:val="3"/>
            <w:tcBorders>
              <w:top w:val="single" w:color="4F81BD" w:sz="4" w:space="0"/>
              <w:left w:val="single" w:color="4F81BD" w:sz="4" w:space="0"/>
              <w:bottom w:val="single" w:color="4F81BD" w:sz="4" w:space="0"/>
              <w:right w:val="single" w:color="4F81BD" w:sz="4" w:space="0"/>
            </w:tcBorders>
            <w:shd w:val="clear" w:color="auto" w:fill="auto"/>
            <w:noWrap/>
            <w:vAlign w:val="bottom"/>
          </w:tcPr>
          <w:p>
            <w:pPr>
              <w:keepNext w:val="0"/>
              <w:keepLines w:val="0"/>
              <w:widowControl/>
              <w:suppressLineNumbers w:val="0"/>
              <w:jc w:val="both"/>
              <w:textAlignment w:val="bottom"/>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p>
        </w:tc>
        <w:tc>
          <w:tcPr>
            <w:tcW w:w="1319" w:type="dxa"/>
            <w:tcBorders>
              <w:top w:val="single" w:color="4F81BD" w:sz="4" w:space="0"/>
              <w:left w:val="single" w:color="4F81BD" w:sz="4" w:space="0"/>
              <w:bottom w:val="single" w:color="4F81BD" w:sz="4" w:space="0"/>
              <w:right w:val="single" w:color="4F81BD" w:sz="4" w:space="0"/>
            </w:tcBorders>
            <w:shd w:val="clear" w:color="auto" w:fill="auto"/>
            <w:noWrap/>
            <w:vAlign w:val="bottom"/>
          </w:tcPr>
          <w:p>
            <w:pPr>
              <w:keepNext w:val="0"/>
              <w:keepLines w:val="0"/>
              <w:widowControl/>
              <w:suppressLineNumbers w:val="0"/>
              <w:spacing w:line="240" w:lineRule="auto"/>
              <w:jc w:val="both"/>
              <w:textAlignment w:val="bottom"/>
              <w:rPr>
                <w:rFonts w:hint="default" w:cs="Calibri"/>
                <w:b w:val="0"/>
                <w:bCs w:val="0"/>
                <w:i w:val="0"/>
                <w:iCs w:val="0"/>
                <w:color w:val="000000" w:themeColor="text1"/>
                <w:kern w:val="0"/>
                <w:sz w:val="20"/>
                <w:szCs w:val="20"/>
                <w:u w:val="none"/>
                <w:lang w:val="en-IN" w:eastAsia="zh-CN" w:bidi="ar"/>
                <w14:textFill>
                  <w14:solidFill>
                    <w14:schemeClr w14:val="tx1"/>
                  </w14:solidFill>
                </w14:textFill>
              </w:rPr>
            </w:pPr>
          </w:p>
        </w:tc>
        <w:tc>
          <w:tcPr>
            <w:tcW w:w="1430" w:type="dxa"/>
            <w:gridSpan w:val="3"/>
            <w:tcBorders>
              <w:top w:val="single" w:color="4F81BD" w:sz="4" w:space="0"/>
              <w:left w:val="single" w:color="4F81BD" w:sz="4" w:space="0"/>
              <w:bottom w:val="single" w:color="4F81BD" w:sz="4" w:space="0"/>
              <w:right w:val="single" w:color="4F81BD" w:sz="4" w:space="0"/>
            </w:tcBorders>
            <w:shd w:val="clear" w:color="auto" w:fill="auto"/>
            <w:noWrap/>
            <w:vAlign w:val="bottom"/>
          </w:tcPr>
          <w:p>
            <w:pPr>
              <w:keepNext w:val="0"/>
              <w:keepLines w:val="0"/>
              <w:widowControl/>
              <w:suppressLineNumbers w:val="0"/>
              <w:spacing w:line="240" w:lineRule="auto"/>
              <w:jc w:val="both"/>
              <w:textAlignment w:val="bottom"/>
              <w:rPr>
                <w:rFonts w:hint="default" w:cs="Calibri"/>
                <w:b w:val="0"/>
                <w:bCs w:val="0"/>
                <w:i w:val="0"/>
                <w:iCs w:val="0"/>
                <w:color w:val="000000" w:themeColor="text1"/>
                <w:kern w:val="0"/>
                <w:sz w:val="20"/>
                <w:szCs w:val="20"/>
                <w:u w:val="none"/>
                <w:lang w:val="en-IN" w:eastAsia="zh-CN" w:bidi="ar"/>
                <w14:textFill>
                  <w14:solidFill>
                    <w14:schemeClr w14:val="tx1"/>
                  </w14:solidFill>
                </w14:textFill>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541" w:type="dxa"/>
            <w:gridSpan w:val="3"/>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t>2</w:t>
            </w:r>
          </w:p>
        </w:tc>
        <w:tc>
          <w:tcPr>
            <w:tcW w:w="1509" w:type="dxa"/>
            <w:gridSpan w:val="2"/>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t>Rate</w:t>
            </w:r>
          </w:p>
        </w:tc>
        <w:tc>
          <w:tcPr>
            <w:tcW w:w="1140" w:type="dxa"/>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t>Link</w:t>
            </w:r>
          </w:p>
          <w:p>
            <w:pPr>
              <w:keepNext w:val="0"/>
              <w:keepLines w:val="0"/>
              <w:widowControl/>
              <w:suppressLineNumbers w:val="0"/>
              <w:jc w:val="both"/>
              <w:textAlignment w:val="bottom"/>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p>
        </w:tc>
        <w:tc>
          <w:tcPr>
            <w:tcW w:w="1240" w:type="dxa"/>
            <w:gridSpan w:val="2"/>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themeColor="text1"/>
                <w:kern w:val="0"/>
                <w:sz w:val="20"/>
                <w:szCs w:val="20"/>
                <w:u w:val="none"/>
                <w:lang w:val="en-US" w:eastAsia="zh-CN" w:bidi="ar"/>
                <w14:textFill>
                  <w14:solidFill>
                    <w14:schemeClr w14:val="tx1"/>
                  </w14:solidFill>
                </w14:textFill>
              </w:rPr>
            </w:pPr>
          </w:p>
        </w:tc>
        <w:tc>
          <w:tcPr>
            <w:tcW w:w="1582" w:type="dxa"/>
            <w:gridSpan w:val="3"/>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p>
        </w:tc>
        <w:tc>
          <w:tcPr>
            <w:tcW w:w="1319" w:type="dxa"/>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spacing w:line="240" w:lineRule="auto"/>
              <w:jc w:val="both"/>
              <w:textAlignment w:val="bottom"/>
              <w:rPr>
                <w:rFonts w:hint="default" w:cs="Calibri"/>
                <w:b w:val="0"/>
                <w:bCs w:val="0"/>
                <w:i w:val="0"/>
                <w:iCs w:val="0"/>
                <w:color w:val="000000" w:themeColor="text1"/>
                <w:kern w:val="0"/>
                <w:sz w:val="20"/>
                <w:szCs w:val="20"/>
                <w:u w:val="none"/>
                <w:lang w:val="en-IN" w:eastAsia="zh-CN" w:bidi="ar"/>
                <w14:textFill>
                  <w14:solidFill>
                    <w14:schemeClr w14:val="tx1"/>
                  </w14:solidFill>
                </w14:textFill>
              </w:rPr>
            </w:pPr>
          </w:p>
        </w:tc>
        <w:tc>
          <w:tcPr>
            <w:tcW w:w="1430" w:type="dxa"/>
            <w:gridSpan w:val="3"/>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spacing w:line="240" w:lineRule="auto"/>
              <w:jc w:val="both"/>
              <w:textAlignment w:val="bottom"/>
              <w:rPr>
                <w:rFonts w:hint="default" w:cs="Calibri"/>
                <w:b w:val="0"/>
                <w:bCs w:val="0"/>
                <w:i w:val="0"/>
                <w:iCs w:val="0"/>
                <w:color w:val="000000" w:themeColor="text1"/>
                <w:kern w:val="0"/>
                <w:sz w:val="20"/>
                <w:szCs w:val="20"/>
                <w:u w:val="none"/>
                <w:lang w:val="en-IN" w:eastAsia="zh-CN" w:bidi="ar"/>
                <w14:textFill>
                  <w14:solidFill>
                    <w14:schemeClr w14:val="tx1"/>
                  </w14:solidFill>
                </w14:textFill>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541" w:type="dxa"/>
            <w:gridSpan w:val="3"/>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t>3</w:t>
            </w:r>
          </w:p>
        </w:tc>
        <w:tc>
          <w:tcPr>
            <w:tcW w:w="1509" w:type="dxa"/>
            <w:gridSpan w:val="2"/>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t>Description</w:t>
            </w:r>
          </w:p>
        </w:tc>
        <w:tc>
          <w:tcPr>
            <w:tcW w:w="1140" w:type="dxa"/>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t>Link</w:t>
            </w:r>
          </w:p>
        </w:tc>
        <w:tc>
          <w:tcPr>
            <w:tcW w:w="1240" w:type="dxa"/>
            <w:gridSpan w:val="2"/>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themeColor="text1"/>
                <w:kern w:val="0"/>
                <w:sz w:val="20"/>
                <w:szCs w:val="20"/>
                <w:u w:val="none"/>
                <w:lang w:val="en-US" w:eastAsia="zh-CN" w:bidi="ar"/>
                <w14:textFill>
                  <w14:solidFill>
                    <w14:schemeClr w14:val="tx1"/>
                  </w14:solidFill>
                </w14:textFill>
              </w:rPr>
            </w:pP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t>Yes</w:t>
            </w:r>
          </w:p>
        </w:tc>
        <w:tc>
          <w:tcPr>
            <w:tcW w:w="1582" w:type="dxa"/>
            <w:gridSpan w:val="3"/>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p>
        </w:tc>
        <w:tc>
          <w:tcPr>
            <w:tcW w:w="1319" w:type="dxa"/>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spacing w:line="240" w:lineRule="auto"/>
              <w:jc w:val="both"/>
              <w:textAlignment w:val="bottom"/>
              <w:rPr>
                <w:rFonts w:hint="default" w:cs="Calibri"/>
                <w:b w:val="0"/>
                <w:bCs w:val="0"/>
                <w:i w:val="0"/>
                <w:iCs w:val="0"/>
                <w:color w:val="000000" w:themeColor="text1"/>
                <w:kern w:val="0"/>
                <w:sz w:val="20"/>
                <w:szCs w:val="20"/>
                <w:u w:val="none"/>
                <w:lang w:val="en-IN" w:eastAsia="zh-CN" w:bidi="ar"/>
                <w14:textFill>
                  <w14:solidFill>
                    <w14:schemeClr w14:val="tx1"/>
                  </w14:solidFill>
                </w14:textFill>
              </w:rPr>
            </w:pPr>
          </w:p>
        </w:tc>
        <w:tc>
          <w:tcPr>
            <w:tcW w:w="1430" w:type="dxa"/>
            <w:gridSpan w:val="3"/>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spacing w:line="240" w:lineRule="auto"/>
              <w:jc w:val="both"/>
              <w:textAlignment w:val="bottom"/>
              <w:rPr>
                <w:rFonts w:hint="default" w:cs="Calibri"/>
                <w:b w:val="0"/>
                <w:bCs w:val="0"/>
                <w:i w:val="0"/>
                <w:iCs w:val="0"/>
                <w:color w:val="000000" w:themeColor="text1"/>
                <w:kern w:val="0"/>
                <w:sz w:val="20"/>
                <w:szCs w:val="20"/>
                <w:u w:val="none"/>
                <w:lang w:val="en-IN" w:eastAsia="zh-CN" w:bidi="ar"/>
                <w14:textFill>
                  <w14:solidFill>
                    <w14:schemeClr w14:val="tx1"/>
                  </w14:solidFill>
                </w14:textFill>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541" w:type="dxa"/>
            <w:gridSpan w:val="3"/>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t>4</w:t>
            </w:r>
          </w:p>
        </w:tc>
        <w:tc>
          <w:tcPr>
            <w:tcW w:w="1509" w:type="dxa"/>
            <w:gridSpan w:val="2"/>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t>Amount</w:t>
            </w:r>
          </w:p>
        </w:tc>
        <w:tc>
          <w:tcPr>
            <w:tcW w:w="1140" w:type="dxa"/>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t>Text Editor</w:t>
            </w:r>
          </w:p>
        </w:tc>
        <w:tc>
          <w:tcPr>
            <w:tcW w:w="1240" w:type="dxa"/>
            <w:gridSpan w:val="2"/>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themeColor="text1"/>
                <w:kern w:val="0"/>
                <w:sz w:val="20"/>
                <w:szCs w:val="20"/>
                <w:u w:val="none"/>
                <w:lang w:val="en-US" w:eastAsia="zh-CN" w:bidi="ar"/>
                <w14:textFill>
                  <w14:solidFill>
                    <w14:schemeClr w14:val="tx1"/>
                  </w14:solidFill>
                </w14:textFill>
              </w:rPr>
            </w:pPr>
          </w:p>
        </w:tc>
        <w:tc>
          <w:tcPr>
            <w:tcW w:w="1582" w:type="dxa"/>
            <w:gridSpan w:val="3"/>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p>
        </w:tc>
        <w:tc>
          <w:tcPr>
            <w:tcW w:w="1319" w:type="dxa"/>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spacing w:line="240" w:lineRule="auto"/>
              <w:jc w:val="both"/>
              <w:textAlignment w:val="bottom"/>
              <w:rPr>
                <w:rFonts w:hint="default" w:cs="Calibri"/>
                <w:b w:val="0"/>
                <w:bCs w:val="0"/>
                <w:i w:val="0"/>
                <w:iCs w:val="0"/>
                <w:color w:val="000000" w:themeColor="text1"/>
                <w:kern w:val="0"/>
                <w:sz w:val="20"/>
                <w:szCs w:val="20"/>
                <w:u w:val="none"/>
                <w:lang w:val="en-IN" w:eastAsia="zh-CN" w:bidi="ar"/>
                <w14:textFill>
                  <w14:solidFill>
                    <w14:schemeClr w14:val="tx1"/>
                  </w14:solidFill>
                </w14:textFill>
              </w:rPr>
            </w:pPr>
          </w:p>
        </w:tc>
        <w:tc>
          <w:tcPr>
            <w:tcW w:w="1430" w:type="dxa"/>
            <w:gridSpan w:val="3"/>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spacing w:line="240" w:lineRule="auto"/>
              <w:jc w:val="both"/>
              <w:textAlignment w:val="bottom"/>
              <w:rPr>
                <w:rFonts w:hint="default" w:cs="Calibri"/>
                <w:b w:val="0"/>
                <w:bCs w:val="0"/>
                <w:i w:val="0"/>
                <w:iCs w:val="0"/>
                <w:color w:val="000000" w:themeColor="text1"/>
                <w:kern w:val="0"/>
                <w:sz w:val="20"/>
                <w:szCs w:val="20"/>
                <w:u w:val="none"/>
                <w:lang w:val="en-IN" w:eastAsia="zh-CN" w:bidi="ar"/>
                <w14:textFill>
                  <w14:solidFill>
                    <w14:schemeClr w14:val="tx1"/>
                  </w14:solidFill>
                </w14:textFill>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541" w:type="dxa"/>
            <w:gridSpan w:val="3"/>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t>5</w:t>
            </w:r>
          </w:p>
        </w:tc>
        <w:tc>
          <w:tcPr>
            <w:tcW w:w="1509" w:type="dxa"/>
            <w:gridSpan w:val="2"/>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t>Total</w:t>
            </w:r>
          </w:p>
        </w:tc>
        <w:tc>
          <w:tcPr>
            <w:tcW w:w="1140" w:type="dxa"/>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t>Currency</w:t>
            </w:r>
          </w:p>
        </w:tc>
        <w:tc>
          <w:tcPr>
            <w:tcW w:w="1240" w:type="dxa"/>
            <w:gridSpan w:val="2"/>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themeColor="text1"/>
                <w:kern w:val="0"/>
                <w:sz w:val="20"/>
                <w:szCs w:val="20"/>
                <w:u w:val="none"/>
                <w:lang w:val="en-US" w:eastAsia="zh-CN" w:bidi="ar"/>
                <w14:textFill>
                  <w14:solidFill>
                    <w14:schemeClr w14:val="tx1"/>
                  </w14:solidFill>
                </w14:textFill>
              </w:rPr>
            </w:pPr>
          </w:p>
        </w:tc>
        <w:tc>
          <w:tcPr>
            <w:tcW w:w="1582" w:type="dxa"/>
            <w:gridSpan w:val="3"/>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p>
        </w:tc>
        <w:tc>
          <w:tcPr>
            <w:tcW w:w="1319" w:type="dxa"/>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spacing w:line="240" w:lineRule="auto"/>
              <w:jc w:val="both"/>
              <w:textAlignment w:val="bottom"/>
              <w:rPr>
                <w:rFonts w:hint="default" w:cs="Calibri"/>
                <w:b w:val="0"/>
                <w:bCs w:val="0"/>
                <w:i w:val="0"/>
                <w:iCs w:val="0"/>
                <w:color w:val="000000" w:themeColor="text1"/>
                <w:kern w:val="0"/>
                <w:sz w:val="20"/>
                <w:szCs w:val="20"/>
                <w:u w:val="none"/>
                <w:lang w:val="en-IN" w:eastAsia="zh-CN" w:bidi="ar"/>
                <w14:textFill>
                  <w14:solidFill>
                    <w14:schemeClr w14:val="tx1"/>
                  </w14:solidFill>
                </w14:textFill>
              </w:rPr>
            </w:pPr>
          </w:p>
        </w:tc>
        <w:tc>
          <w:tcPr>
            <w:tcW w:w="1430" w:type="dxa"/>
            <w:gridSpan w:val="3"/>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spacing w:line="240" w:lineRule="auto"/>
              <w:jc w:val="both"/>
              <w:textAlignment w:val="bottom"/>
              <w:rPr>
                <w:rFonts w:hint="default" w:cs="Calibri"/>
                <w:b w:val="0"/>
                <w:bCs w:val="0"/>
                <w:i w:val="0"/>
                <w:iCs w:val="0"/>
                <w:color w:val="000000" w:themeColor="text1"/>
                <w:kern w:val="0"/>
                <w:sz w:val="20"/>
                <w:szCs w:val="20"/>
                <w:u w:val="none"/>
                <w:lang w:val="en-IN" w:eastAsia="zh-CN" w:bidi="ar"/>
                <w14:textFill>
                  <w14:solidFill>
                    <w14:schemeClr w14:val="tx1"/>
                  </w14:solidFill>
                </w14:textFill>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541" w:type="dxa"/>
            <w:gridSpan w:val="3"/>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t>6</w:t>
            </w:r>
          </w:p>
        </w:tc>
        <w:tc>
          <w:tcPr>
            <w:tcW w:w="1509" w:type="dxa"/>
            <w:gridSpan w:val="2"/>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t>Cost Center</w:t>
            </w:r>
          </w:p>
        </w:tc>
        <w:tc>
          <w:tcPr>
            <w:tcW w:w="1140" w:type="dxa"/>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t>Currency</w:t>
            </w:r>
          </w:p>
        </w:tc>
        <w:tc>
          <w:tcPr>
            <w:tcW w:w="1240" w:type="dxa"/>
            <w:gridSpan w:val="2"/>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themeColor="text1"/>
                <w:kern w:val="0"/>
                <w:sz w:val="20"/>
                <w:szCs w:val="20"/>
                <w:u w:val="none"/>
                <w:lang w:val="en-US" w:eastAsia="zh-CN" w:bidi="ar"/>
                <w14:textFill>
                  <w14:solidFill>
                    <w14:schemeClr w14:val="tx1"/>
                  </w14:solidFill>
                </w14:textFill>
              </w:rPr>
            </w:pPr>
          </w:p>
        </w:tc>
        <w:tc>
          <w:tcPr>
            <w:tcW w:w="1582" w:type="dxa"/>
            <w:gridSpan w:val="3"/>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p>
        </w:tc>
        <w:tc>
          <w:tcPr>
            <w:tcW w:w="1319" w:type="dxa"/>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spacing w:line="240" w:lineRule="auto"/>
              <w:jc w:val="both"/>
              <w:textAlignment w:val="bottom"/>
              <w:rPr>
                <w:rFonts w:hint="default" w:cs="Calibri"/>
                <w:b w:val="0"/>
                <w:bCs w:val="0"/>
                <w:i w:val="0"/>
                <w:iCs w:val="0"/>
                <w:color w:val="000000" w:themeColor="text1"/>
                <w:kern w:val="0"/>
                <w:sz w:val="20"/>
                <w:szCs w:val="20"/>
                <w:u w:val="none"/>
                <w:lang w:val="en-IN" w:eastAsia="zh-CN" w:bidi="ar"/>
                <w14:textFill>
                  <w14:solidFill>
                    <w14:schemeClr w14:val="tx1"/>
                  </w14:solidFill>
                </w14:textFill>
              </w:rPr>
            </w:pPr>
          </w:p>
        </w:tc>
        <w:tc>
          <w:tcPr>
            <w:tcW w:w="1430" w:type="dxa"/>
            <w:gridSpan w:val="3"/>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spacing w:line="240" w:lineRule="auto"/>
              <w:jc w:val="both"/>
              <w:textAlignment w:val="bottom"/>
              <w:rPr>
                <w:rFonts w:hint="default" w:cs="Calibri"/>
                <w:b w:val="0"/>
                <w:bCs w:val="0"/>
                <w:i w:val="0"/>
                <w:iCs w:val="0"/>
                <w:color w:val="000000" w:themeColor="text1"/>
                <w:kern w:val="0"/>
                <w:sz w:val="20"/>
                <w:szCs w:val="20"/>
                <w:u w:val="none"/>
                <w:lang w:val="en-IN" w:eastAsia="zh-CN" w:bidi="ar"/>
                <w14:textFill>
                  <w14:solidFill>
                    <w14:schemeClr w14:val="tx1"/>
                  </w14:solidFill>
                </w14:textFill>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8761" w:type="dxa"/>
            <w:gridSpan w:val="15"/>
            <w:tcBorders>
              <w:top w:val="single" w:color="FFFFFF" w:sz="12" w:space="0"/>
              <w:left w:val="single" w:color="FFFFFF" w:sz="12" w:space="0"/>
              <w:bottom w:val="single" w:color="FFFFFF" w:sz="12" w:space="0"/>
              <w:right w:val="single" w:color="FFFFFF" w:sz="12" w:space="0"/>
            </w:tcBorders>
            <w:shd w:val="clear" w:color="auto" w:fill="4F81BD"/>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 xml:space="preserve">                                                                     </w:t>
            </w:r>
            <w:r>
              <w:rPr>
                <w:rFonts w:hint="default" w:cs="Calibri"/>
                <w:i w:val="0"/>
                <w:iCs w:val="0"/>
                <w:color w:val="FFFFFF"/>
                <w:sz w:val="20"/>
                <w:szCs w:val="20"/>
                <w:u w:val="none"/>
                <w:lang w:val="en-US" w:eastAsia="zh-CN" w:bidi="ar-SA"/>
              </w:rPr>
              <w:t xml:space="preserve">   </w:t>
            </w:r>
            <w:r>
              <w:rPr>
                <w:rFonts w:hint="default" w:cs="Calibri"/>
                <w:i w:val="0"/>
                <w:iCs w:val="0"/>
                <w:color w:val="000000"/>
                <w:sz w:val="20"/>
                <w:szCs w:val="20"/>
                <w:u w:val="none"/>
                <w:lang w:val="en-US" w:eastAsia="zh-CN" w:bidi="ar-SA"/>
              </w:rPr>
              <w:t xml:space="preserve"> </w:t>
            </w:r>
            <w:r>
              <w:rPr>
                <w:rFonts w:hint="default" w:cs="Calibri"/>
                <w:i w:val="0"/>
                <w:iCs w:val="0"/>
                <w:color w:val="FFFFFF"/>
                <w:sz w:val="20"/>
                <w:szCs w:val="20"/>
                <w:u w:val="none"/>
                <w:lang w:val="en-US" w:eastAsia="zh-CN" w:bidi="ar-SA"/>
              </w:rPr>
              <w:t xml:space="preserve"> </w:t>
            </w:r>
            <w:r>
              <w:rPr>
                <w:rFonts w:hint="default" w:cs="Calibri"/>
                <w:i w:val="0"/>
                <w:iCs w:val="0"/>
                <w:color w:val="FFFFFF" w:themeColor="background1"/>
                <w:sz w:val="20"/>
                <w:szCs w:val="20"/>
                <w:u w:val="none"/>
                <w:lang w:val="en-US" w:eastAsia="zh-CN" w:bidi="ar-SA"/>
                <w14:textFill>
                  <w14:solidFill>
                    <w14:schemeClr w14:val="bg1"/>
                  </w14:solidFill>
                </w14:textFill>
              </w:rPr>
              <w:t xml:space="preserve"> Expense Claim Advance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541" w:type="dxa"/>
            <w:gridSpan w:val="3"/>
            <w:tcBorders>
              <w:top w:val="single" w:color="FFFFFF" w:sz="12" w:space="0"/>
              <w:left w:val="single" w:color="4F81BD" w:sz="8" w:space="0"/>
              <w:bottom w:val="single" w:color="4F81BD" w:sz="4"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gridSpan w:val="2"/>
            <w:tcBorders>
              <w:top w:val="single" w:color="FFFFFF" w:sz="12" w:space="0"/>
              <w:left w:val="single" w:color="4F81BD" w:sz="8" w:space="0"/>
              <w:bottom w:val="single" w:color="4F81BD" w:sz="4"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cs="Calibri"/>
                <w:b/>
                <w:bCs/>
                <w:i w:val="0"/>
                <w:iCs w:val="0"/>
                <w:color w:val="FFFFFF"/>
                <w:kern w:val="0"/>
                <w:sz w:val="20"/>
                <w:szCs w:val="20"/>
                <w:u w:val="none"/>
                <w:lang w:val="en-US" w:eastAsia="zh-CN" w:bidi="ar"/>
              </w:rPr>
              <w:t>Field Name</w:t>
            </w:r>
          </w:p>
        </w:tc>
        <w:tc>
          <w:tcPr>
            <w:tcW w:w="1140" w:type="dxa"/>
            <w:tcBorders>
              <w:top w:val="single" w:color="FFFFFF" w:sz="12" w:space="0"/>
              <w:left w:val="single" w:color="4F81BD" w:sz="8" w:space="0"/>
              <w:bottom w:val="single" w:color="4F81BD" w:sz="4"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sz w:val="20"/>
                <w:szCs w:val="20"/>
                <w:u w:val="none"/>
                <w:lang w:val="en-US" w:eastAsia="zh-CN" w:bidi="ar-SA"/>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1240" w:type="dxa"/>
            <w:gridSpan w:val="2"/>
            <w:tcBorders>
              <w:top w:val="single" w:color="FFFFFF" w:sz="12" w:space="0"/>
              <w:left w:val="single" w:color="4F81BD" w:sz="8" w:space="0"/>
              <w:bottom w:val="single" w:color="4F81BD" w:sz="4"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gridSpan w:val="3"/>
            <w:tcBorders>
              <w:top w:val="single" w:color="FFFFFF" w:sz="12" w:space="0"/>
              <w:left w:val="single" w:color="4F81BD" w:sz="8" w:space="0"/>
              <w:bottom w:val="single" w:color="4F81BD" w:sz="4"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FFFFFF" w:sz="12" w:space="0"/>
              <w:left w:val="single" w:color="4F81BD" w:sz="8" w:space="0"/>
              <w:bottom w:val="single" w:color="4F81BD" w:sz="4"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30" w:type="dxa"/>
            <w:gridSpan w:val="3"/>
            <w:tcBorders>
              <w:top w:val="single" w:color="FFFFFF" w:sz="12" w:space="0"/>
              <w:left w:val="single" w:color="4F81BD" w:sz="8" w:space="0"/>
              <w:bottom w:val="single" w:color="4F81BD" w:sz="4"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541" w:type="dxa"/>
            <w:gridSpan w:val="3"/>
            <w:tcBorders>
              <w:top w:val="single" w:color="4F81BD" w:sz="4" w:space="0"/>
              <w:left w:val="single" w:color="4F81BD" w:sz="4" w:space="0"/>
              <w:bottom w:val="single" w:color="4F81BD" w:sz="4" w:space="0"/>
              <w:right w:val="single" w:color="4F81BD" w:sz="4" w:space="0"/>
            </w:tcBorders>
            <w:shd w:val="clear" w:color="auto" w:fill="auto"/>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themeColor="text1"/>
                <w:kern w:val="0"/>
                <w:sz w:val="20"/>
                <w:szCs w:val="20"/>
                <w:u w:val="none"/>
                <w:lang w:val="en-US" w:eastAsia="zh-CN" w:bidi="ar"/>
                <w14:textFill>
                  <w14:solidFill>
                    <w14:schemeClr w14:val="tx1"/>
                  </w14:solidFill>
                </w14:textFill>
              </w:rPr>
            </w:pP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t>1</w:t>
            </w:r>
          </w:p>
        </w:tc>
        <w:tc>
          <w:tcPr>
            <w:tcW w:w="1509" w:type="dxa"/>
            <w:gridSpan w:val="2"/>
            <w:tcBorders>
              <w:top w:val="single" w:color="4F81BD" w:sz="4" w:space="0"/>
              <w:left w:val="single" w:color="4F81BD" w:sz="4" w:space="0"/>
              <w:bottom w:val="single" w:color="4F81BD" w:sz="4" w:space="0"/>
              <w:right w:val="single" w:color="4F81BD" w:sz="4" w:space="0"/>
            </w:tcBorders>
            <w:shd w:val="clear" w:color="auto" w:fill="auto"/>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themeColor="text1"/>
                <w:kern w:val="0"/>
                <w:sz w:val="20"/>
                <w:szCs w:val="20"/>
                <w:u w:val="none"/>
                <w:lang w:val="en-US" w:eastAsia="zh-CN" w:bidi="ar"/>
                <w14:textFill>
                  <w14:solidFill>
                    <w14:schemeClr w14:val="tx1"/>
                  </w14:solidFill>
                </w14:textFill>
              </w:rPr>
            </w:pP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t>Employee Advance</w:t>
            </w:r>
          </w:p>
        </w:tc>
        <w:tc>
          <w:tcPr>
            <w:tcW w:w="1140" w:type="dxa"/>
            <w:tcBorders>
              <w:top w:val="single" w:color="4F81BD" w:sz="4" w:space="0"/>
              <w:left w:val="single" w:color="4F81BD" w:sz="4" w:space="0"/>
              <w:bottom w:val="single" w:color="4F81BD" w:sz="4" w:space="0"/>
              <w:right w:val="single" w:color="4F81BD" w:sz="4" w:space="0"/>
            </w:tcBorders>
            <w:shd w:val="clear" w:color="auto" w:fill="auto"/>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themeColor="text1"/>
                <w:kern w:val="0"/>
                <w:sz w:val="20"/>
                <w:szCs w:val="20"/>
                <w:u w:val="none"/>
                <w:lang w:val="en-US" w:eastAsia="zh-CN" w:bidi="ar"/>
                <w14:textFill>
                  <w14:solidFill>
                    <w14:schemeClr w14:val="tx1"/>
                  </w14:solidFill>
                </w14:textFill>
              </w:rPr>
            </w:pP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t>Link</w:t>
            </w:r>
          </w:p>
        </w:tc>
        <w:tc>
          <w:tcPr>
            <w:tcW w:w="1240" w:type="dxa"/>
            <w:gridSpan w:val="2"/>
            <w:tcBorders>
              <w:top w:val="single" w:color="4F81BD" w:sz="4" w:space="0"/>
              <w:left w:val="single" w:color="4F81BD" w:sz="4" w:space="0"/>
              <w:bottom w:val="single" w:color="4F81BD" w:sz="4" w:space="0"/>
              <w:right w:val="single" w:color="4F81BD" w:sz="4" w:space="0"/>
            </w:tcBorders>
            <w:shd w:val="clear" w:color="auto" w:fill="auto"/>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themeColor="text1"/>
                <w:kern w:val="0"/>
                <w:sz w:val="20"/>
                <w:szCs w:val="20"/>
                <w:u w:val="none"/>
                <w:lang w:val="en-US" w:eastAsia="zh-CN" w:bidi="ar"/>
                <w14:textFill>
                  <w14:solidFill>
                    <w14:schemeClr w14:val="tx1"/>
                  </w14:solidFill>
                </w14:textFill>
              </w:rPr>
            </w:pP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t>Yes</w:t>
            </w:r>
          </w:p>
        </w:tc>
        <w:tc>
          <w:tcPr>
            <w:tcW w:w="1582" w:type="dxa"/>
            <w:gridSpan w:val="3"/>
            <w:tcBorders>
              <w:top w:val="single" w:color="4F81BD" w:sz="4" w:space="0"/>
              <w:left w:val="single" w:color="4F81BD" w:sz="4" w:space="0"/>
              <w:bottom w:val="single" w:color="4F81BD" w:sz="4" w:space="0"/>
              <w:right w:val="single" w:color="4F81BD" w:sz="4" w:space="0"/>
            </w:tcBorders>
            <w:shd w:val="clear" w:color="auto" w:fill="auto"/>
            <w:noWrap/>
            <w:vAlign w:val="bottom"/>
          </w:tcPr>
          <w:p>
            <w:pPr>
              <w:keepNext w:val="0"/>
              <w:keepLines w:val="0"/>
              <w:widowControl/>
              <w:suppressLineNumbers w:val="0"/>
              <w:jc w:val="both"/>
              <w:textAlignment w:val="bottom"/>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p>
        </w:tc>
        <w:tc>
          <w:tcPr>
            <w:tcW w:w="1319" w:type="dxa"/>
            <w:tcBorders>
              <w:top w:val="single" w:color="4F81BD" w:sz="4" w:space="0"/>
              <w:left w:val="single" w:color="4F81BD" w:sz="4" w:space="0"/>
              <w:bottom w:val="single" w:color="4F81BD" w:sz="4" w:space="0"/>
              <w:right w:val="single" w:color="4F81BD" w:sz="4" w:space="0"/>
            </w:tcBorders>
            <w:shd w:val="clear" w:color="auto" w:fill="auto"/>
            <w:noWrap/>
            <w:vAlign w:val="bottom"/>
          </w:tcPr>
          <w:p>
            <w:pPr>
              <w:keepNext w:val="0"/>
              <w:keepLines w:val="0"/>
              <w:widowControl/>
              <w:suppressLineNumbers w:val="0"/>
              <w:spacing w:line="240" w:lineRule="auto"/>
              <w:jc w:val="both"/>
              <w:textAlignment w:val="bottom"/>
              <w:rPr>
                <w:rFonts w:hint="default" w:cs="Calibri"/>
                <w:b w:val="0"/>
                <w:bCs w:val="0"/>
                <w:i w:val="0"/>
                <w:iCs w:val="0"/>
                <w:color w:val="000000" w:themeColor="text1"/>
                <w:kern w:val="0"/>
                <w:sz w:val="20"/>
                <w:szCs w:val="20"/>
                <w:u w:val="none"/>
                <w:lang w:val="en-IN" w:eastAsia="zh-CN" w:bidi="ar"/>
                <w14:textFill>
                  <w14:solidFill>
                    <w14:schemeClr w14:val="tx1"/>
                  </w14:solidFill>
                </w14:textFill>
              </w:rPr>
            </w:pPr>
          </w:p>
        </w:tc>
        <w:tc>
          <w:tcPr>
            <w:tcW w:w="1430" w:type="dxa"/>
            <w:gridSpan w:val="3"/>
            <w:tcBorders>
              <w:top w:val="single" w:color="4F81BD" w:sz="4" w:space="0"/>
              <w:left w:val="single" w:color="4F81BD" w:sz="4" w:space="0"/>
              <w:bottom w:val="single" w:color="4F81BD" w:sz="4" w:space="0"/>
              <w:right w:val="single" w:color="4F81BD" w:sz="4" w:space="0"/>
            </w:tcBorders>
            <w:shd w:val="clear" w:color="auto" w:fill="auto"/>
            <w:noWrap/>
            <w:vAlign w:val="bottom"/>
          </w:tcPr>
          <w:p>
            <w:pPr>
              <w:keepNext w:val="0"/>
              <w:keepLines w:val="0"/>
              <w:widowControl/>
              <w:suppressLineNumbers w:val="0"/>
              <w:spacing w:line="240" w:lineRule="auto"/>
              <w:jc w:val="both"/>
              <w:textAlignment w:val="bottom"/>
              <w:rPr>
                <w:rFonts w:hint="default" w:cs="Calibri"/>
                <w:b w:val="0"/>
                <w:bCs w:val="0"/>
                <w:i w:val="0"/>
                <w:iCs w:val="0"/>
                <w:color w:val="000000" w:themeColor="text1"/>
                <w:kern w:val="0"/>
                <w:sz w:val="20"/>
                <w:szCs w:val="20"/>
                <w:u w:val="none"/>
                <w:lang w:val="en-IN" w:eastAsia="zh-CN" w:bidi="ar"/>
                <w14:textFill>
                  <w14:solidFill>
                    <w14:schemeClr w14:val="tx1"/>
                  </w14:solidFill>
                </w14:textFill>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541" w:type="dxa"/>
            <w:gridSpan w:val="3"/>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t>2</w:t>
            </w:r>
          </w:p>
        </w:tc>
        <w:tc>
          <w:tcPr>
            <w:tcW w:w="1509" w:type="dxa"/>
            <w:gridSpan w:val="2"/>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t>Posting Date</w:t>
            </w:r>
          </w:p>
        </w:tc>
        <w:tc>
          <w:tcPr>
            <w:tcW w:w="1140" w:type="dxa"/>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t>Date</w:t>
            </w:r>
          </w:p>
          <w:p>
            <w:pPr>
              <w:keepNext w:val="0"/>
              <w:keepLines w:val="0"/>
              <w:widowControl/>
              <w:suppressLineNumbers w:val="0"/>
              <w:jc w:val="both"/>
              <w:textAlignment w:val="bottom"/>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p>
        </w:tc>
        <w:tc>
          <w:tcPr>
            <w:tcW w:w="1240" w:type="dxa"/>
            <w:gridSpan w:val="2"/>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themeColor="text1"/>
                <w:kern w:val="0"/>
                <w:sz w:val="20"/>
                <w:szCs w:val="20"/>
                <w:u w:val="none"/>
                <w:lang w:val="en-US" w:eastAsia="zh-CN" w:bidi="ar"/>
                <w14:textFill>
                  <w14:solidFill>
                    <w14:schemeClr w14:val="tx1"/>
                  </w14:solidFill>
                </w14:textFill>
              </w:rPr>
            </w:pPr>
          </w:p>
        </w:tc>
        <w:tc>
          <w:tcPr>
            <w:tcW w:w="1582" w:type="dxa"/>
            <w:gridSpan w:val="3"/>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p>
        </w:tc>
        <w:tc>
          <w:tcPr>
            <w:tcW w:w="1319" w:type="dxa"/>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spacing w:line="240" w:lineRule="auto"/>
              <w:jc w:val="both"/>
              <w:textAlignment w:val="bottom"/>
              <w:rPr>
                <w:rFonts w:hint="default" w:cs="Calibri"/>
                <w:b w:val="0"/>
                <w:bCs w:val="0"/>
                <w:i w:val="0"/>
                <w:iCs w:val="0"/>
                <w:color w:val="000000" w:themeColor="text1"/>
                <w:kern w:val="0"/>
                <w:sz w:val="20"/>
                <w:szCs w:val="20"/>
                <w:u w:val="none"/>
                <w:lang w:val="en-IN" w:eastAsia="zh-CN" w:bidi="ar"/>
                <w14:textFill>
                  <w14:solidFill>
                    <w14:schemeClr w14:val="tx1"/>
                  </w14:solidFill>
                </w14:textFill>
              </w:rPr>
            </w:pPr>
          </w:p>
        </w:tc>
        <w:tc>
          <w:tcPr>
            <w:tcW w:w="1430" w:type="dxa"/>
            <w:gridSpan w:val="3"/>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spacing w:line="240" w:lineRule="auto"/>
              <w:jc w:val="both"/>
              <w:textAlignment w:val="bottom"/>
              <w:rPr>
                <w:rFonts w:hint="default" w:cs="Calibri"/>
                <w:b w:val="0"/>
                <w:bCs w:val="0"/>
                <w:i w:val="0"/>
                <w:iCs w:val="0"/>
                <w:color w:val="000000" w:themeColor="text1"/>
                <w:kern w:val="0"/>
                <w:sz w:val="20"/>
                <w:szCs w:val="20"/>
                <w:u w:val="none"/>
                <w:lang w:val="en-IN" w:eastAsia="zh-CN" w:bidi="ar"/>
                <w14:textFill>
                  <w14:solidFill>
                    <w14:schemeClr w14:val="tx1"/>
                  </w14:solidFill>
                </w14:textFill>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541" w:type="dxa"/>
            <w:gridSpan w:val="3"/>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t>3</w:t>
            </w:r>
          </w:p>
        </w:tc>
        <w:tc>
          <w:tcPr>
            <w:tcW w:w="1509" w:type="dxa"/>
            <w:gridSpan w:val="2"/>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t>Advance Amount</w:t>
            </w:r>
          </w:p>
        </w:tc>
        <w:tc>
          <w:tcPr>
            <w:tcW w:w="1140" w:type="dxa"/>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t>Currency</w:t>
            </w:r>
          </w:p>
        </w:tc>
        <w:tc>
          <w:tcPr>
            <w:tcW w:w="1240" w:type="dxa"/>
            <w:gridSpan w:val="2"/>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themeColor="text1"/>
                <w:kern w:val="0"/>
                <w:sz w:val="20"/>
                <w:szCs w:val="20"/>
                <w:u w:val="none"/>
                <w:lang w:val="en-US" w:eastAsia="zh-CN" w:bidi="ar"/>
                <w14:textFill>
                  <w14:solidFill>
                    <w14:schemeClr w14:val="tx1"/>
                  </w14:solidFill>
                </w14:textFill>
              </w:rPr>
            </w:pPr>
          </w:p>
        </w:tc>
        <w:tc>
          <w:tcPr>
            <w:tcW w:w="1582" w:type="dxa"/>
            <w:gridSpan w:val="3"/>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p>
        </w:tc>
        <w:tc>
          <w:tcPr>
            <w:tcW w:w="1319" w:type="dxa"/>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spacing w:line="240" w:lineRule="auto"/>
              <w:jc w:val="both"/>
              <w:textAlignment w:val="bottom"/>
              <w:rPr>
                <w:rFonts w:hint="default" w:cs="Calibri"/>
                <w:b w:val="0"/>
                <w:bCs w:val="0"/>
                <w:i w:val="0"/>
                <w:iCs w:val="0"/>
                <w:color w:val="000000" w:themeColor="text1"/>
                <w:kern w:val="0"/>
                <w:sz w:val="20"/>
                <w:szCs w:val="20"/>
                <w:u w:val="none"/>
                <w:lang w:val="en-IN" w:eastAsia="zh-CN" w:bidi="ar"/>
                <w14:textFill>
                  <w14:solidFill>
                    <w14:schemeClr w14:val="tx1"/>
                  </w14:solidFill>
                </w14:textFill>
              </w:rPr>
            </w:pPr>
          </w:p>
        </w:tc>
        <w:tc>
          <w:tcPr>
            <w:tcW w:w="1430" w:type="dxa"/>
            <w:gridSpan w:val="3"/>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spacing w:line="240" w:lineRule="auto"/>
              <w:jc w:val="both"/>
              <w:textAlignment w:val="bottom"/>
              <w:rPr>
                <w:rFonts w:hint="default" w:cs="Calibri"/>
                <w:b w:val="0"/>
                <w:bCs w:val="0"/>
                <w:i w:val="0"/>
                <w:iCs w:val="0"/>
                <w:color w:val="000000" w:themeColor="text1"/>
                <w:kern w:val="0"/>
                <w:sz w:val="20"/>
                <w:szCs w:val="20"/>
                <w:u w:val="none"/>
                <w:lang w:val="en-IN" w:eastAsia="zh-CN" w:bidi="ar"/>
                <w14:textFill>
                  <w14:solidFill>
                    <w14:schemeClr w14:val="tx1"/>
                  </w14:solidFill>
                </w14:textFill>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gridSpan w:val="3"/>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t>4</w:t>
            </w:r>
          </w:p>
        </w:tc>
        <w:tc>
          <w:tcPr>
            <w:tcW w:w="1509" w:type="dxa"/>
            <w:gridSpan w:val="2"/>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t>Unclaimed Amount</w:t>
            </w:r>
          </w:p>
        </w:tc>
        <w:tc>
          <w:tcPr>
            <w:tcW w:w="1140" w:type="dxa"/>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t>Currency</w:t>
            </w:r>
          </w:p>
        </w:tc>
        <w:tc>
          <w:tcPr>
            <w:tcW w:w="1240" w:type="dxa"/>
            <w:gridSpan w:val="2"/>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themeColor="text1"/>
                <w:kern w:val="0"/>
                <w:sz w:val="20"/>
                <w:szCs w:val="20"/>
                <w:u w:val="none"/>
                <w:lang w:val="en-US" w:eastAsia="zh-CN" w:bidi="ar"/>
                <w14:textFill>
                  <w14:solidFill>
                    <w14:schemeClr w14:val="tx1"/>
                  </w14:solidFill>
                </w14:textFill>
              </w:rPr>
            </w:pP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t>Yes</w:t>
            </w:r>
          </w:p>
        </w:tc>
        <w:tc>
          <w:tcPr>
            <w:tcW w:w="1582" w:type="dxa"/>
            <w:gridSpan w:val="3"/>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p>
        </w:tc>
        <w:tc>
          <w:tcPr>
            <w:tcW w:w="1319" w:type="dxa"/>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spacing w:line="240" w:lineRule="auto"/>
              <w:jc w:val="both"/>
              <w:textAlignment w:val="bottom"/>
              <w:rPr>
                <w:rFonts w:hint="default" w:cs="Calibri"/>
                <w:b w:val="0"/>
                <w:bCs w:val="0"/>
                <w:i w:val="0"/>
                <w:iCs w:val="0"/>
                <w:color w:val="000000" w:themeColor="text1"/>
                <w:kern w:val="0"/>
                <w:sz w:val="20"/>
                <w:szCs w:val="20"/>
                <w:u w:val="none"/>
                <w:lang w:val="en-IN" w:eastAsia="zh-CN" w:bidi="ar"/>
                <w14:textFill>
                  <w14:solidFill>
                    <w14:schemeClr w14:val="tx1"/>
                  </w14:solidFill>
                </w14:textFill>
              </w:rPr>
            </w:pPr>
          </w:p>
        </w:tc>
        <w:tc>
          <w:tcPr>
            <w:tcW w:w="1430" w:type="dxa"/>
            <w:gridSpan w:val="3"/>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spacing w:line="240" w:lineRule="auto"/>
              <w:jc w:val="both"/>
              <w:textAlignment w:val="bottom"/>
              <w:rPr>
                <w:rFonts w:hint="default" w:cs="Calibri"/>
                <w:b w:val="0"/>
                <w:bCs w:val="0"/>
                <w:i w:val="0"/>
                <w:iCs w:val="0"/>
                <w:color w:val="000000" w:themeColor="text1"/>
                <w:kern w:val="0"/>
                <w:sz w:val="20"/>
                <w:szCs w:val="20"/>
                <w:u w:val="none"/>
                <w:lang w:val="en-IN" w:eastAsia="zh-CN" w:bidi="ar"/>
                <w14:textFill>
                  <w14:solidFill>
                    <w14:schemeClr w14:val="tx1"/>
                  </w14:solidFill>
                </w14:textFill>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541" w:type="dxa"/>
            <w:gridSpan w:val="3"/>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t>5</w:t>
            </w:r>
          </w:p>
        </w:tc>
        <w:tc>
          <w:tcPr>
            <w:tcW w:w="1509" w:type="dxa"/>
            <w:gridSpan w:val="2"/>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t>Allocated Amount</w:t>
            </w:r>
          </w:p>
        </w:tc>
        <w:tc>
          <w:tcPr>
            <w:tcW w:w="1140" w:type="dxa"/>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t>Currency</w:t>
            </w:r>
          </w:p>
        </w:tc>
        <w:tc>
          <w:tcPr>
            <w:tcW w:w="1240" w:type="dxa"/>
            <w:gridSpan w:val="2"/>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themeColor="text1"/>
                <w:kern w:val="0"/>
                <w:sz w:val="20"/>
                <w:szCs w:val="20"/>
                <w:u w:val="none"/>
                <w:lang w:val="en-US" w:eastAsia="zh-CN" w:bidi="ar"/>
                <w14:textFill>
                  <w14:solidFill>
                    <w14:schemeClr w14:val="tx1"/>
                  </w14:solidFill>
                </w14:textFill>
              </w:rPr>
            </w:pPr>
          </w:p>
        </w:tc>
        <w:tc>
          <w:tcPr>
            <w:tcW w:w="1582" w:type="dxa"/>
            <w:gridSpan w:val="3"/>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p>
        </w:tc>
        <w:tc>
          <w:tcPr>
            <w:tcW w:w="1319" w:type="dxa"/>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spacing w:line="240" w:lineRule="auto"/>
              <w:jc w:val="both"/>
              <w:textAlignment w:val="bottom"/>
              <w:rPr>
                <w:rFonts w:hint="default" w:cs="Calibri"/>
                <w:b w:val="0"/>
                <w:bCs w:val="0"/>
                <w:i w:val="0"/>
                <w:iCs w:val="0"/>
                <w:color w:val="000000" w:themeColor="text1"/>
                <w:kern w:val="0"/>
                <w:sz w:val="20"/>
                <w:szCs w:val="20"/>
                <w:u w:val="none"/>
                <w:lang w:val="en-IN" w:eastAsia="zh-CN" w:bidi="ar"/>
                <w14:textFill>
                  <w14:solidFill>
                    <w14:schemeClr w14:val="tx1"/>
                  </w14:solidFill>
                </w14:textFill>
              </w:rPr>
            </w:pPr>
          </w:p>
        </w:tc>
        <w:tc>
          <w:tcPr>
            <w:tcW w:w="1430" w:type="dxa"/>
            <w:gridSpan w:val="3"/>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spacing w:line="240" w:lineRule="auto"/>
              <w:jc w:val="both"/>
              <w:textAlignment w:val="bottom"/>
              <w:rPr>
                <w:rFonts w:hint="default" w:cs="Calibri"/>
                <w:b w:val="0"/>
                <w:bCs w:val="0"/>
                <w:i w:val="0"/>
                <w:iCs w:val="0"/>
                <w:color w:val="000000" w:themeColor="text1"/>
                <w:kern w:val="0"/>
                <w:sz w:val="20"/>
                <w:szCs w:val="20"/>
                <w:u w:val="none"/>
                <w:lang w:val="en-IN" w:eastAsia="zh-CN" w:bidi="ar"/>
                <w14:textFill>
                  <w14:solidFill>
                    <w14:schemeClr w14:val="tx1"/>
                  </w14:solidFill>
                </w14:textFill>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gridSpan w:val="3"/>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t>6</w:t>
            </w:r>
          </w:p>
        </w:tc>
        <w:tc>
          <w:tcPr>
            <w:tcW w:w="1509" w:type="dxa"/>
            <w:gridSpan w:val="2"/>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t>Advance Account</w:t>
            </w:r>
          </w:p>
        </w:tc>
        <w:tc>
          <w:tcPr>
            <w:tcW w:w="1140" w:type="dxa"/>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t>Link</w:t>
            </w:r>
          </w:p>
        </w:tc>
        <w:tc>
          <w:tcPr>
            <w:tcW w:w="1240" w:type="dxa"/>
            <w:gridSpan w:val="2"/>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themeColor="text1"/>
                <w:kern w:val="0"/>
                <w:sz w:val="20"/>
                <w:szCs w:val="20"/>
                <w:u w:val="none"/>
                <w:lang w:val="en-US" w:eastAsia="zh-CN" w:bidi="ar"/>
                <w14:textFill>
                  <w14:solidFill>
                    <w14:schemeClr w14:val="tx1"/>
                  </w14:solidFill>
                </w14:textFill>
              </w:rPr>
            </w:pPr>
          </w:p>
        </w:tc>
        <w:tc>
          <w:tcPr>
            <w:tcW w:w="1582" w:type="dxa"/>
            <w:gridSpan w:val="3"/>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jc w:val="both"/>
              <w:textAlignment w:val="bottom"/>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p>
        </w:tc>
        <w:tc>
          <w:tcPr>
            <w:tcW w:w="1319" w:type="dxa"/>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spacing w:line="240" w:lineRule="auto"/>
              <w:jc w:val="both"/>
              <w:textAlignment w:val="bottom"/>
              <w:rPr>
                <w:rFonts w:hint="default" w:cs="Calibri"/>
                <w:b w:val="0"/>
                <w:bCs w:val="0"/>
                <w:i w:val="0"/>
                <w:iCs w:val="0"/>
                <w:color w:val="000000" w:themeColor="text1"/>
                <w:kern w:val="0"/>
                <w:sz w:val="20"/>
                <w:szCs w:val="20"/>
                <w:u w:val="none"/>
                <w:lang w:val="en-IN" w:eastAsia="zh-CN" w:bidi="ar"/>
                <w14:textFill>
                  <w14:solidFill>
                    <w14:schemeClr w14:val="tx1"/>
                  </w14:solidFill>
                </w14:textFill>
              </w:rPr>
            </w:pPr>
          </w:p>
        </w:tc>
        <w:tc>
          <w:tcPr>
            <w:tcW w:w="1430" w:type="dxa"/>
            <w:gridSpan w:val="3"/>
            <w:tcBorders>
              <w:top w:val="single" w:color="4F81BD" w:sz="4" w:space="0"/>
              <w:left w:val="single" w:color="4F81BD" w:sz="8" w:space="0"/>
              <w:bottom w:val="single" w:color="4F81BD" w:sz="4" w:space="0"/>
              <w:right w:val="single" w:color="4F81BD" w:sz="8" w:space="0"/>
            </w:tcBorders>
            <w:shd w:val="clear" w:color="auto" w:fill="auto"/>
            <w:noWrap/>
            <w:vAlign w:val="bottom"/>
          </w:tcPr>
          <w:p>
            <w:pPr>
              <w:keepNext w:val="0"/>
              <w:keepLines w:val="0"/>
              <w:widowControl/>
              <w:suppressLineNumbers w:val="0"/>
              <w:spacing w:line="240" w:lineRule="auto"/>
              <w:jc w:val="both"/>
              <w:textAlignment w:val="bottom"/>
              <w:rPr>
                <w:rFonts w:hint="default" w:cs="Calibri"/>
                <w:b w:val="0"/>
                <w:bCs w:val="0"/>
                <w:i w:val="0"/>
                <w:iCs w:val="0"/>
                <w:color w:val="000000" w:themeColor="text1"/>
                <w:kern w:val="0"/>
                <w:sz w:val="20"/>
                <w:szCs w:val="20"/>
                <w:u w:val="none"/>
                <w:lang w:val="en-IN" w:eastAsia="zh-CN" w:bidi="ar"/>
                <w14:textFill>
                  <w14:solidFill>
                    <w14:schemeClr w14:val="tx1"/>
                  </w14:solidFill>
                </w14:textFill>
              </w:rPr>
            </w:pPr>
          </w:p>
        </w:tc>
      </w:tr>
    </w:tbl>
    <w:p>
      <w:pPr>
        <w:keepNext w:val="0"/>
        <w:keepLines w:val="0"/>
        <w:widowControl/>
        <w:suppressLineNumbers w:val="0"/>
        <w:ind w:right="104" w:rightChars="52"/>
        <w:jc w:val="left"/>
        <w:rPr>
          <w:rStyle w:val="252"/>
          <w:rFonts w:hint="default" w:ascii="Calibri" w:hAnsi="Calibri" w:cs="Calibri"/>
          <w:b/>
          <w:bCs/>
          <w:color w:val="000000"/>
          <w:sz w:val="20"/>
          <w:szCs w:val="20"/>
          <w:u w:val="none"/>
          <w:lang w:val="en-US" w:eastAsia="zh-CN"/>
        </w:rPr>
      </w:pPr>
    </w:p>
    <w:p>
      <w:pPr>
        <w:keepNext w:val="0"/>
        <w:keepLines w:val="0"/>
        <w:widowControl/>
        <w:suppressLineNumbers w:val="0"/>
        <w:ind w:right="104" w:rightChars="52"/>
        <w:jc w:val="left"/>
        <w:rPr>
          <w:rStyle w:val="252"/>
          <w:rFonts w:hint="default" w:cs="Calibri"/>
          <w:b/>
          <w:bCs/>
          <w:color w:val="000000"/>
          <w:sz w:val="20"/>
          <w:szCs w:val="20"/>
          <w:u w:val="single"/>
          <w:lang w:val="en-US" w:eastAsia="zh-CN"/>
        </w:rPr>
      </w:pPr>
      <w:r>
        <w:rPr>
          <w:rStyle w:val="252"/>
          <w:rFonts w:hint="default" w:cs="Calibri"/>
          <w:b/>
          <w:bCs/>
          <w:color w:val="000000"/>
          <w:sz w:val="20"/>
          <w:szCs w:val="20"/>
          <w:u w:val="single"/>
          <w:lang w:val="en-US" w:eastAsia="zh-CN"/>
        </w:rPr>
        <w:t>Workflow:</w:t>
      </w:r>
    </w:p>
    <w:p>
      <w:pPr>
        <w:keepNext w:val="0"/>
        <w:keepLines w:val="0"/>
        <w:widowControl/>
        <w:suppressLineNumbers w:val="0"/>
        <w:ind w:right="104" w:rightChars="52"/>
        <w:jc w:val="left"/>
        <w:rPr>
          <w:rStyle w:val="252"/>
          <w:rFonts w:hint="default" w:cs="Calibri"/>
          <w:b/>
          <w:bCs/>
          <w:color w:val="000000"/>
          <w:sz w:val="20"/>
          <w:szCs w:val="20"/>
          <w:u w:val="single"/>
          <w:lang w:val="en-US" w:eastAsia="zh-CN"/>
        </w:rPr>
      </w:pPr>
    </w:p>
    <w:p>
      <w:pPr>
        <w:keepNext w:val="0"/>
        <w:keepLines w:val="0"/>
        <w:widowControl/>
        <w:numPr>
          <w:ilvl w:val="0"/>
          <w:numId w:val="69"/>
        </w:numPr>
        <w:suppressLineNumbers w:val="0"/>
        <w:ind w:left="425" w:leftChars="0" w:hanging="425" w:firstLineChars="0"/>
        <w:jc w:val="both"/>
        <w:textAlignment w:val="bottom"/>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t>Approver for the Expense Claim is selected by an Employee himself. Employee can choose from the list of users who are configured as Expense Approvers for their </w:t>
      </w: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fldChar w:fldCharType="begin"/>
      </w: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instrText xml:space="preserve"> HYPERLINK "https://frappehr.com/docs/v14/user/manual/en/human-resources/department" </w:instrText>
      </w: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fldChar w:fldCharType="separate"/>
      </w: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t>Department</w:t>
      </w: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fldChar w:fldCharType="end"/>
      </w: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t>.</w:t>
      </w:r>
    </w:p>
    <w:p>
      <w:pPr>
        <w:keepNext w:val="0"/>
        <w:keepLines w:val="0"/>
        <w:widowControl/>
        <w:numPr>
          <w:ilvl w:val="0"/>
          <w:numId w:val="69"/>
        </w:numPr>
        <w:suppressLineNumbers w:val="0"/>
        <w:ind w:left="425" w:leftChars="0" w:hanging="425" w:firstLineChars="0"/>
        <w:jc w:val="both"/>
        <w:textAlignment w:val="bottom"/>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t xml:space="preserve">When a new Expense Claim is created, if the selected expense </w:t>
      </w:r>
      <w:r>
        <w:rPr>
          <w:rFonts w:hint="default" w:cs="Calibri"/>
          <w:b w:val="0"/>
          <w:bCs w:val="0"/>
          <w:i w:val="0"/>
          <w:iCs w:val="0"/>
          <w:color w:val="000000" w:themeColor="text1"/>
          <w:kern w:val="0"/>
          <w:sz w:val="20"/>
          <w:szCs w:val="20"/>
          <w:u w:val="none"/>
          <w:lang w:val="en-IN" w:eastAsia="zh-CN" w:bidi="ar"/>
          <w14:textFill>
            <w14:solidFill>
              <w14:schemeClr w14:val="tx1"/>
            </w14:solidFill>
          </w14:textFill>
        </w:rPr>
        <w:t>Approver</w:t>
      </w: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t xml:space="preserve"> does not have access to it, the document is shared with the </w:t>
      </w:r>
      <w:r>
        <w:rPr>
          <w:rFonts w:hint="default" w:cs="Calibri"/>
          <w:b w:val="0"/>
          <w:bCs w:val="0"/>
          <w:i w:val="0"/>
          <w:iCs w:val="0"/>
          <w:color w:val="000000" w:themeColor="text1"/>
          <w:kern w:val="0"/>
          <w:sz w:val="20"/>
          <w:szCs w:val="20"/>
          <w:u w:val="none"/>
          <w:lang w:val="en-IN" w:eastAsia="zh-CN" w:bidi="ar"/>
          <w14:textFill>
            <w14:solidFill>
              <w14:schemeClr w14:val="tx1"/>
            </w14:solidFill>
          </w14:textFill>
        </w:rPr>
        <w:t>Approver</w:t>
      </w: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t xml:space="preserve"> with "submit" permission.</w:t>
      </w:r>
    </w:p>
    <w:p>
      <w:pPr>
        <w:keepNext w:val="0"/>
        <w:keepLines w:val="0"/>
        <w:widowControl/>
        <w:numPr>
          <w:ilvl w:val="0"/>
          <w:numId w:val="69"/>
        </w:numPr>
        <w:suppressLineNumbers w:val="0"/>
        <w:ind w:left="425" w:leftChars="0" w:hanging="425" w:firstLineChars="0"/>
        <w:jc w:val="both"/>
        <w:textAlignment w:val="bottom"/>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t>After saving Expense Claim, Employee should </w:t>
      </w: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fldChar w:fldCharType="begin"/>
      </w: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instrText xml:space="preserve"> HYPERLINK "https://frappehr.com/docs/v14/user/manual/en/using-erpnext/assignment" </w:instrText>
      </w: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fldChar w:fldCharType="separate"/>
      </w: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t>Assign document to Approver</w:t>
      </w: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fldChar w:fldCharType="end"/>
      </w: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t>. On assignment, approving user will also receive email notification. To automate email notification, you can also setup Email Alert</w:t>
      </w:r>
    </w:p>
    <w:p>
      <w:pPr>
        <w:keepNext w:val="0"/>
        <w:keepLines w:val="0"/>
        <w:widowControl/>
        <w:numPr>
          <w:ilvl w:val="0"/>
          <w:numId w:val="69"/>
        </w:numPr>
        <w:suppressLineNumbers w:val="0"/>
        <w:ind w:left="425" w:leftChars="0" w:hanging="425" w:firstLineChars="0"/>
        <w:jc w:val="both"/>
        <w:textAlignment w:val="bottom"/>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r>
        <w:rPr>
          <w:rFonts w:hint="default" w:cs="Calibri"/>
          <w:b w:val="0"/>
          <w:bCs w:val="0"/>
          <w:i w:val="0"/>
          <w:iCs w:val="0"/>
          <w:color w:val="000000" w:themeColor="text1"/>
          <w:kern w:val="0"/>
          <w:sz w:val="20"/>
          <w:szCs w:val="20"/>
          <w:u w:val="none"/>
          <w:lang w:val="en-US" w:eastAsia="zh-CN" w:bidi="ar"/>
          <w14:textFill>
            <w14:solidFill>
              <w14:schemeClr w14:val="tx1"/>
            </w14:solidFill>
          </w14:textFill>
        </w:rPr>
        <w:t>Expense Claim Approver can update the “Sanctioned Amounts” against Claimed Amount of an Employee. If submitting, Approval Status should be submitted to Approved or Rejected. If Approved, then Expense Claim gets submitted. If rejected, then Expense Approver's comments can be added in the Comments section explaining why the claim was approved or rejected.</w:t>
      </w:r>
    </w:p>
    <w:p>
      <w:pPr>
        <w:keepNext w:val="0"/>
        <w:keepLines w:val="0"/>
        <w:widowControl/>
        <w:numPr>
          <w:ilvl w:val="0"/>
          <w:numId w:val="0"/>
        </w:numPr>
        <w:suppressLineNumbers w:val="0"/>
        <w:shd w:val="clear" w:fill="FFFFFF"/>
        <w:spacing w:line="18" w:lineRule="atLeast"/>
        <w:ind w:leftChars="0"/>
        <w:jc w:val="left"/>
        <w:outlineLvl w:val="9"/>
        <w:rPr>
          <w:rFonts w:hint="default" w:ascii="Calibri" w:hAnsi="Calibri" w:eastAsia="SimSun" w:cs="Calibri"/>
          <w:b/>
          <w:bCs/>
          <w:i w:val="0"/>
          <w:iCs w:val="0"/>
          <w:color w:val="000000" w:themeColor="text1"/>
          <w:kern w:val="0"/>
          <w:sz w:val="20"/>
          <w:szCs w:val="20"/>
          <w:u w:val="single"/>
          <w:lang w:val="en-US" w:eastAsia="zh-CN" w:bidi="ar"/>
          <w14:textFill>
            <w14:solidFill>
              <w14:schemeClr w14:val="tx1"/>
            </w14:solidFill>
          </w14:textFill>
        </w:rPr>
      </w:pPr>
      <w:r>
        <w:rPr>
          <w:rFonts w:hint="default" w:ascii="Calibri" w:hAnsi="Calibri" w:eastAsia="SimSun" w:cs="Calibri"/>
          <w:b/>
          <w:bCs/>
          <w:i w:val="0"/>
          <w:iCs w:val="0"/>
          <w:color w:val="000000" w:themeColor="text1"/>
          <w:kern w:val="0"/>
          <w:sz w:val="20"/>
          <w:szCs w:val="20"/>
          <w:u w:val="single"/>
          <w:lang w:val="en-US" w:eastAsia="zh-CN" w:bidi="ar"/>
          <w14:textFill>
            <w14:solidFill>
              <w14:schemeClr w14:val="tx1"/>
            </w14:solidFill>
          </w14:textFill>
        </w:rPr>
        <w:t>Payment for Expense Claim</w:t>
      </w:r>
      <w:r>
        <w:rPr>
          <w:rFonts w:hint="default" w:ascii="Calibri" w:hAnsi="Calibri" w:eastAsia="SimSun" w:cs="Calibri"/>
          <w:b/>
          <w:bCs/>
          <w:i w:val="0"/>
          <w:iCs w:val="0"/>
          <w:color w:val="000000" w:themeColor="text1"/>
          <w:kern w:val="0"/>
          <w:sz w:val="20"/>
          <w:szCs w:val="20"/>
          <w:u w:val="single"/>
          <w:lang w:val="en-US" w:eastAsia="zh-CN" w:bidi="ar"/>
          <w14:textFill>
            <w14:solidFill>
              <w14:schemeClr w14:val="tx1"/>
            </w14:solidFill>
          </w14:textFill>
        </w:rPr>
        <w:fldChar w:fldCharType="begin"/>
      </w:r>
      <w:r>
        <w:rPr>
          <w:rFonts w:hint="default" w:ascii="Calibri" w:hAnsi="Calibri" w:eastAsia="SimSun" w:cs="Calibri"/>
          <w:b/>
          <w:bCs/>
          <w:i w:val="0"/>
          <w:iCs w:val="0"/>
          <w:color w:val="000000" w:themeColor="text1"/>
          <w:kern w:val="0"/>
          <w:sz w:val="20"/>
          <w:szCs w:val="20"/>
          <w:u w:val="single"/>
          <w:lang w:val="en-US" w:eastAsia="zh-CN" w:bidi="ar"/>
          <w14:textFill>
            <w14:solidFill>
              <w14:schemeClr w14:val="tx1"/>
            </w14:solidFill>
          </w14:textFill>
        </w:rPr>
        <w:instrText xml:space="preserve"> HYPERLINK "https://frappehr.com/docs/v14/user/manual/en/human-resources/expense-claim" \l "payment-for-expense-claim" </w:instrText>
      </w:r>
      <w:r>
        <w:rPr>
          <w:rFonts w:hint="default" w:ascii="Calibri" w:hAnsi="Calibri" w:eastAsia="SimSun" w:cs="Calibri"/>
          <w:b/>
          <w:bCs/>
          <w:i w:val="0"/>
          <w:iCs w:val="0"/>
          <w:color w:val="000000" w:themeColor="text1"/>
          <w:kern w:val="0"/>
          <w:sz w:val="20"/>
          <w:szCs w:val="20"/>
          <w:u w:val="single"/>
          <w:lang w:val="en-US" w:eastAsia="zh-CN" w:bidi="ar"/>
          <w14:textFill>
            <w14:solidFill>
              <w14:schemeClr w14:val="tx1"/>
            </w14:solidFill>
          </w14:textFill>
        </w:rPr>
        <w:fldChar w:fldCharType="separate"/>
      </w:r>
      <w:r>
        <w:rPr>
          <w:rFonts w:hint="default" w:ascii="Calibri" w:hAnsi="Calibri" w:eastAsia="SimSun" w:cs="Calibri"/>
          <w:b/>
          <w:bCs/>
          <w:i w:val="0"/>
          <w:iCs w:val="0"/>
          <w:color w:val="000000" w:themeColor="text1"/>
          <w:kern w:val="0"/>
          <w:sz w:val="20"/>
          <w:szCs w:val="20"/>
          <w:u w:val="single"/>
          <w:lang w:val="en-US" w:eastAsia="zh-CN" w:bidi="ar"/>
          <w14:textFill>
            <w14:solidFill>
              <w14:schemeClr w14:val="tx1"/>
            </w14:solidFill>
          </w14:textFill>
        </w:rPr>
        <w:t> </w:t>
      </w:r>
      <w:r>
        <w:rPr>
          <w:rFonts w:hint="default" w:ascii="Calibri" w:hAnsi="Calibri" w:eastAsia="SimSun" w:cs="Calibri"/>
          <w:b/>
          <w:bCs/>
          <w:i w:val="0"/>
          <w:iCs w:val="0"/>
          <w:color w:val="000000" w:themeColor="text1"/>
          <w:kern w:val="0"/>
          <w:sz w:val="20"/>
          <w:szCs w:val="20"/>
          <w:u w:val="single"/>
          <w:lang w:val="en-US" w:eastAsia="zh-CN" w:bidi="ar"/>
          <w14:textFill>
            <w14:solidFill>
              <w14:schemeClr w14:val="tx1"/>
            </w14:solidFill>
          </w14:textFill>
        </w:rPr>
        <w:fldChar w:fldCharType="end"/>
      </w:r>
    </w:p>
    <w:p>
      <w:pPr>
        <w:pStyle w:val="85"/>
        <w:keepNext w:val="0"/>
        <w:keepLines w:val="0"/>
        <w:widowControl/>
        <w:suppressLineNumbers w:val="0"/>
        <w:shd w:val="clear" w:fill="FFFFFF"/>
        <w:spacing w:before="0" w:beforeAutospacing="0" w:line="26" w:lineRule="atLeast"/>
        <w:ind w:left="0" w:firstLine="0"/>
        <w:jc w:val="left"/>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r>
        <w:rPr>
          <w:rFonts w:hint="default" w:ascii="Calibri" w:hAnsi="Calibri" w:eastAsia="SimSun" w:cs="Calibri"/>
          <w:b w:val="0"/>
          <w:bCs w:val="0"/>
          <w:i w:val="0"/>
          <w:iCs w:val="0"/>
          <w:color w:val="000000" w:themeColor="text1"/>
          <w:kern w:val="0"/>
          <w:sz w:val="20"/>
          <w:szCs w:val="20"/>
          <w:u w:val="none"/>
          <w:lang w:val="en-US" w:eastAsia="zh-CN" w:bidi="ar"/>
          <w14:textFill>
            <w14:solidFill>
              <w14:schemeClr w14:val="tx1"/>
            </w14:solidFill>
          </w14:textFill>
        </w:rPr>
        <w:t xml:space="preserve">To make payment against the expense claim, user has to click on Create &gt; </w:t>
      </w:r>
      <w:r>
        <w:rPr>
          <w:rFonts w:hint="default" w:ascii="Calibri" w:hAnsi="Calibri" w:cs="Calibri"/>
          <w:b w:val="0"/>
          <w:bCs w:val="0"/>
          <w:i w:val="0"/>
          <w:iCs w:val="0"/>
          <w:color w:val="000000" w:themeColor="text1"/>
          <w:kern w:val="0"/>
          <w:sz w:val="20"/>
          <w:szCs w:val="20"/>
          <w:u w:val="none"/>
          <w:lang w:val="en-IN" w:eastAsia="zh-CN" w:bidi="ar"/>
          <w14:textFill>
            <w14:solidFill>
              <w14:schemeClr w14:val="tx1"/>
            </w14:solidFill>
          </w14:textFill>
        </w:rPr>
        <w:t>Payment</w:t>
      </w:r>
    </w:p>
    <w:p>
      <w:pPr>
        <w:keepNext w:val="0"/>
        <w:keepLines w:val="0"/>
        <w:widowControl/>
        <w:numPr>
          <w:ilvl w:val="0"/>
          <w:numId w:val="0"/>
        </w:numPr>
        <w:suppressLineNumbers w:val="0"/>
        <w:ind w:leftChars="0"/>
        <w:jc w:val="both"/>
        <w:textAlignment w:val="bottom"/>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Users: Roles &amp; Permission</w:t>
      </w:r>
    </w:p>
    <w:p>
      <w:pPr>
        <w:keepNext w:val="0"/>
        <w:keepLines w:val="0"/>
        <w:widowControl/>
        <w:suppressLineNumbers w:val="0"/>
        <w:ind w:left="-400" w:leftChars="-200" w:right="104" w:rightChars="52" w:firstLine="400" w:firstLineChars="200"/>
        <w:jc w:val="left"/>
        <w:rPr>
          <w:rStyle w:val="252"/>
          <w:rFonts w:hint="default" w:ascii="Calibri" w:hAnsi="Calibri" w:cs="Calibri"/>
          <w:b w:val="0"/>
          <w:bCs w:val="0"/>
          <w:color w:val="000000"/>
          <w:sz w:val="20"/>
          <w:szCs w:val="20"/>
          <w:lang w:val="en-IN"/>
        </w:rPr>
      </w:pPr>
    </w:p>
    <w:p>
      <w:pPr>
        <w:keepNext w:val="0"/>
        <w:keepLines w:val="0"/>
        <w:widowControl/>
        <w:suppressLineNumbers w:val="0"/>
        <w:ind w:left="-400" w:leftChars="-200" w:right="104" w:rightChars="52" w:firstLine="400" w:firstLineChars="200"/>
        <w:jc w:val="left"/>
        <w:rPr>
          <w:rStyle w:val="252"/>
          <w:rFonts w:hint="default" w:ascii="Calibri" w:hAnsi="Calibri" w:cs="Calibri"/>
          <w:b w:val="0"/>
          <w:bCs w:val="0"/>
          <w:color w:val="000000"/>
          <w:sz w:val="20"/>
          <w:szCs w:val="20"/>
          <w:lang w:val="en-IN"/>
        </w:rPr>
      </w:pPr>
      <w:r>
        <w:rPr>
          <w:rStyle w:val="252"/>
          <w:rFonts w:hint="default" w:ascii="Calibri" w:hAnsi="Calibri" w:cs="Calibri"/>
          <w:b w:val="0"/>
          <w:bCs w:val="0"/>
          <w:color w:val="000000"/>
          <w:sz w:val="20"/>
          <w:szCs w:val="20"/>
          <w:lang w:val="en-IN"/>
        </w:rPr>
        <w:t>The following table describes the users and their roles and permissions for the screens :</w:t>
      </w:r>
    </w:p>
    <w:p>
      <w:pPr>
        <w:rPr>
          <w:rFonts w:hint="default"/>
          <w:lang w:val="en-IN"/>
        </w:rPr>
      </w:pPr>
    </w:p>
    <w:tbl>
      <w:tblPr>
        <w:tblStyle w:val="12"/>
        <w:tblpPr w:leftFromText="180" w:rightFromText="180" w:vertAnchor="text" w:horzAnchor="page" w:tblpX="1693" w:tblpY="278"/>
        <w:tblOverlap w:val="never"/>
        <w:tblW w:w="79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Payroll Admin</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Payroll User</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p>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r>
    </w:tbl>
    <w:p>
      <w:pPr>
        <w:numPr>
          <w:ilvl w:val="0"/>
          <w:numId w:val="0"/>
        </w:numPr>
        <w:tabs>
          <w:tab w:val="left" w:pos="850"/>
        </w:tabs>
        <w:bidi w:val="0"/>
        <w:ind w:leftChars="0"/>
        <w:outlineLvl w:val="9"/>
        <w:rPr>
          <w:rFonts w:hint="default" w:ascii="Calibri" w:hAnsi="Calibri"/>
          <w:sz w:val="20"/>
          <w:szCs w:val="20"/>
          <w:lang w:val="en-US" w:eastAsia="zh-CN"/>
        </w:rPr>
      </w:pPr>
    </w:p>
    <w:p>
      <w:pPr>
        <w:pStyle w:val="4"/>
        <w:numPr>
          <w:ilvl w:val="0"/>
          <w:numId w:val="0"/>
        </w:numPr>
        <w:bidi w:val="0"/>
        <w:ind w:leftChars="0" w:right="104" w:rightChars="52"/>
        <w:outlineLvl w:val="2"/>
        <w:rPr>
          <w:rFonts w:hint="default" w:cs="Calibri"/>
          <w:lang w:val="en-IN"/>
        </w:rPr>
      </w:pPr>
    </w:p>
    <w:p>
      <w:pPr>
        <w:pStyle w:val="4"/>
        <w:numPr>
          <w:ilvl w:val="1"/>
          <w:numId w:val="20"/>
        </w:numPr>
        <w:bidi w:val="0"/>
        <w:ind w:left="0" w:leftChars="0" w:right="104" w:rightChars="52" w:firstLine="0" w:firstLineChars="0"/>
        <w:outlineLvl w:val="2"/>
        <w:rPr>
          <w:rFonts w:hint="default" w:cs="Calibri"/>
          <w:lang w:val="en-IN"/>
        </w:rPr>
      </w:pPr>
      <w:bookmarkStart w:id="63" w:name="_Toc25401"/>
      <w:r>
        <w:rPr>
          <w:rFonts w:hint="default" w:cs="Calibri"/>
          <w:lang w:val="en-US"/>
        </w:rPr>
        <w:t>Employee Advance</w:t>
      </w:r>
      <w:bookmarkEnd w:id="63"/>
      <w:r>
        <w:rPr>
          <w:rFonts w:hint="default" w:cs="Calibri"/>
          <w:lang w:val="en-US"/>
        </w:rPr>
        <w:t xml:space="preserve"> </w:t>
      </w:r>
    </w:p>
    <w:p>
      <w:pPr>
        <w:rPr>
          <w:rFonts w:hint="default"/>
          <w:lang w:val="en-IN"/>
        </w:rPr>
      </w:pPr>
    </w:p>
    <w:p>
      <w:pPr>
        <w:numPr>
          <w:ilvl w:val="0"/>
          <w:numId w:val="0"/>
        </w:numPr>
        <w:tabs>
          <w:tab w:val="left" w:pos="850"/>
        </w:tabs>
        <w:bidi w:val="0"/>
        <w:outlineLvl w:val="9"/>
        <w:rPr>
          <w:rFonts w:hint="default"/>
          <w:b/>
          <w:bCs/>
          <w:color w:val="000000"/>
          <w:sz w:val="24"/>
          <w:szCs w:val="24"/>
          <w:u w:val="single"/>
          <w:lang w:val="en-IN"/>
        </w:rPr>
      </w:pPr>
      <w:r>
        <w:rPr>
          <w:rFonts w:hint="default"/>
          <w:b/>
          <w:bCs/>
          <w:color w:val="000000"/>
          <w:sz w:val="24"/>
          <w:szCs w:val="24"/>
          <w:u w:val="single"/>
          <w:lang w:val="en-IN"/>
        </w:rPr>
        <w:t>General Description</w:t>
      </w:r>
    </w:p>
    <w:p>
      <w:pPr>
        <w:numPr>
          <w:ilvl w:val="0"/>
          <w:numId w:val="0"/>
        </w:numPr>
        <w:spacing w:line="240" w:lineRule="auto"/>
        <w:ind w:leftChars="0"/>
        <w:rPr>
          <w:rFonts w:hint="default"/>
          <w:b w:val="0"/>
          <w:bCs w:val="0"/>
          <w:u w:val="none"/>
          <w:lang w:val="en-IN"/>
        </w:rPr>
      </w:pP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11"/>
        <w:tblpPr w:leftFromText="180" w:rightFromText="180" w:vertAnchor="text" w:horzAnchor="page" w:tblpX="1694" w:tblpY="18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8"/>
        <w:gridCol w:w="42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ind w:left="-400" w:leftChars="-200" w:right="104" w:rightChars="52" w:firstLine="400" w:firstLineChars="200"/>
              <w:jc w:val="left"/>
              <w:rPr>
                <w:rStyle w:val="252"/>
                <w:rFonts w:hint="default" w:ascii="Calibri" w:hAnsi="Calibri" w:cs="Calibri"/>
                <w:b w:val="0"/>
                <w:bCs w:val="0"/>
                <w:color w:val="000000"/>
                <w:sz w:val="20"/>
                <w:szCs w:val="20"/>
                <w:rtl w:val="0"/>
                <w:lang w:val="en-IN" w:eastAsia="zh-CN"/>
              </w:rPr>
            </w:pPr>
            <w:r>
              <w:rPr>
                <w:rStyle w:val="252"/>
                <w:rFonts w:hint="default" w:ascii="Calibri" w:hAnsi="Calibri" w:cs="Calibri"/>
                <w:b w:val="0"/>
                <w:bCs w:val="0"/>
                <w:color w:val="000000"/>
                <w:sz w:val="20"/>
                <w:szCs w:val="20"/>
                <w:rtl w:val="0"/>
                <w:lang w:val="en-IN" w:eastAsia="zh-CN"/>
              </w:rPr>
              <w:t>Description</w:t>
            </w:r>
          </w:p>
        </w:tc>
        <w:tc>
          <w:tcPr>
            <w:tcW w:w="4270" w:type="dxa"/>
            <w:noWrap w:val="0"/>
            <w:vAlign w:val="top"/>
          </w:tcPr>
          <w:p>
            <w:pPr>
              <w:widowControl w:val="0"/>
              <w:numPr>
                <w:ilvl w:val="0"/>
                <w:numId w:val="70"/>
              </w:numPr>
              <w:ind w:left="425" w:leftChars="0" w:hanging="425" w:firstLineChars="0"/>
              <w:jc w:val="both"/>
              <w:rPr>
                <w:rFonts w:hint="default"/>
                <w:sz w:val="20"/>
                <w:szCs w:val="20"/>
                <w:rtl w:val="0"/>
                <w:lang w:val="en-US" w:eastAsia="zh-CN"/>
              </w:rPr>
            </w:pPr>
            <w:r>
              <w:rPr>
                <w:rFonts w:hint="default"/>
                <w:sz w:val="20"/>
                <w:szCs w:val="20"/>
                <w:rtl w:val="0"/>
                <w:lang w:val="en-US" w:eastAsia="zh-CN"/>
              </w:rPr>
              <w:t>Sometimes employees go outside for company's work and company pays some amount for their expenses in advance. This is when the employee can create an Employee Advance form where details such as the Purpose of Expense and Expense Amount can be recorded.</w:t>
            </w:r>
          </w:p>
          <w:p>
            <w:pPr>
              <w:keepNext w:val="0"/>
              <w:keepLines w:val="0"/>
              <w:widowControl/>
              <w:numPr>
                <w:ilvl w:val="0"/>
                <w:numId w:val="0"/>
              </w:numPr>
              <w:suppressLineNumbers w:val="0"/>
              <w:ind w:leftChars="0" w:right="104" w:rightChars="52"/>
              <w:jc w:val="left"/>
              <w:rPr>
                <w:rStyle w:val="92"/>
                <w:rFonts w:hint="default" w:ascii="Segoe UI" w:hAnsi="Segoe UI" w:eastAsia="Segoe UI" w:cs="Segoe UI"/>
                <w:b/>
                <w:bCs/>
                <w:i w:val="0"/>
                <w:iCs w:val="0"/>
                <w:caps w:val="0"/>
                <w:color w:val="192734"/>
                <w:spacing w:val="0"/>
                <w:sz w:val="25"/>
                <w:szCs w:val="25"/>
                <w:shd w:val="clear" w:fill="FFFFFF"/>
                <w:rtl w:val="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4478"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Navigation</w:t>
            </w:r>
          </w:p>
        </w:tc>
        <w:tc>
          <w:tcPr>
            <w:tcW w:w="4270" w:type="dxa"/>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 &gt; Payroll&gt; Claims&gt;Employee Advance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270" w:type="dxa"/>
            <w:noWrap w:val="0"/>
            <w:vAlign w:val="top"/>
          </w:tcPr>
          <w:p>
            <w:pPr>
              <w:widowControl w:val="0"/>
              <w:numPr>
                <w:ilvl w:val="0"/>
                <w:numId w:val="0"/>
              </w:numPr>
              <w:ind w:leftChars="0"/>
              <w:jc w:val="both"/>
              <w:rPr>
                <w:rFonts w:hint="default"/>
                <w:sz w:val="20"/>
                <w:szCs w:val="20"/>
                <w:lang w:val="en-US" w:eastAsia="zh-CN"/>
              </w:rPr>
            </w:pPr>
            <w:r>
              <w:rPr>
                <w:rFonts w:hint="default"/>
                <w:sz w:val="20"/>
                <w:szCs w:val="20"/>
                <w:lang w:val="en-US" w:eastAsia="zh-CN"/>
              </w:rPr>
              <w:t>The system should have</w:t>
            </w:r>
            <w:r>
              <w:rPr>
                <w:rFonts w:hint="default"/>
                <w:sz w:val="20"/>
                <w:szCs w:val="20"/>
                <w:lang w:val="en-IN" w:eastAsia="zh-CN"/>
              </w:rPr>
              <w:t xml:space="preserve"> records in the following screen</w:t>
            </w:r>
            <w:r>
              <w:rPr>
                <w:rFonts w:hint="default"/>
                <w:sz w:val="20"/>
                <w:szCs w:val="20"/>
                <w:lang w:val="en-US" w:eastAsia="zh-CN"/>
              </w:rPr>
              <w:t>:</w:t>
            </w:r>
          </w:p>
          <w:p>
            <w:pPr>
              <w:widowControl w:val="0"/>
              <w:numPr>
                <w:ilvl w:val="0"/>
                <w:numId w:val="71"/>
              </w:numPr>
              <w:ind w:leftChars="0"/>
              <w:jc w:val="both"/>
              <w:rPr>
                <w:rFonts w:hint="default"/>
                <w:sz w:val="20"/>
                <w:szCs w:val="20"/>
                <w:rtl w:val="0"/>
                <w:lang w:val="en-US" w:eastAsia="zh-CN"/>
              </w:rPr>
            </w:pPr>
            <w:r>
              <w:rPr>
                <w:rFonts w:hint="default"/>
                <w:sz w:val="20"/>
                <w:szCs w:val="20"/>
                <w:rtl w:val="0"/>
                <w:lang w:val="en-US" w:eastAsia="zh-CN"/>
              </w:rPr>
              <w:t>Employee</w:t>
            </w:r>
          </w:p>
          <w:p>
            <w:pPr>
              <w:widowControl w:val="0"/>
              <w:numPr>
                <w:ilvl w:val="0"/>
                <w:numId w:val="71"/>
              </w:numPr>
              <w:ind w:left="0" w:leftChars="0" w:firstLine="0" w:firstLineChars="0"/>
              <w:jc w:val="both"/>
              <w:rPr>
                <w:rFonts w:hint="default"/>
                <w:sz w:val="20"/>
                <w:szCs w:val="20"/>
                <w:rtl w:val="0"/>
                <w:lang w:val="en-US" w:eastAsia="zh-CN"/>
              </w:rPr>
            </w:pPr>
            <w:r>
              <w:rPr>
                <w:rFonts w:hint="default"/>
                <w:sz w:val="20"/>
                <w:szCs w:val="20"/>
                <w:rtl w:val="0"/>
                <w:lang w:val="en-US" w:eastAsia="zh-CN"/>
              </w:rPr>
              <w:t>Chart of Accounts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270" w:type="dxa"/>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Employee Advance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New Screen Name</w:t>
            </w:r>
          </w:p>
        </w:tc>
        <w:tc>
          <w:tcPr>
            <w:tcW w:w="4270" w:type="dxa"/>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No change</w:t>
            </w:r>
          </w:p>
        </w:tc>
      </w:tr>
    </w:tbl>
    <w:p>
      <w:pPr>
        <w:bidi w:val="0"/>
        <w:rPr>
          <w:rFonts w:hint="default"/>
          <w:lang w:val="en-US"/>
        </w:rPr>
      </w:pPr>
    </w:p>
    <w:p>
      <w:pPr>
        <w:bidi w:val="0"/>
        <w:rPr>
          <w:rFonts w:hint="default"/>
          <w:lang w:val="en-US"/>
        </w:rPr>
      </w:pPr>
    </w:p>
    <w:p>
      <w:pPr>
        <w:numPr>
          <w:ilvl w:val="0"/>
          <w:numId w:val="0"/>
        </w:numPr>
        <w:spacing w:line="240" w:lineRule="auto"/>
        <w:ind w:leftChars="0"/>
        <w:rPr>
          <w:rFonts w:hint="default"/>
          <w:b/>
          <w:bCs/>
          <w:color w:val="000000"/>
          <w:sz w:val="24"/>
          <w:szCs w:val="24"/>
          <w:u w:val="single"/>
          <w:lang w:val="en-US" w:eastAsia="zh-CN"/>
        </w:rPr>
      </w:pPr>
      <w:r>
        <w:rPr>
          <w:rFonts w:hint="default"/>
          <w:b/>
          <w:bCs/>
          <w:color w:val="000000"/>
          <w:sz w:val="24"/>
          <w:szCs w:val="24"/>
          <w:u w:val="single"/>
          <w:lang w:val="en-US" w:eastAsia="zh-CN"/>
        </w:rPr>
        <w:t>Screenshot</w:t>
      </w:r>
    </w:p>
    <w:p>
      <w:pPr>
        <w:numPr>
          <w:ilvl w:val="0"/>
          <w:numId w:val="0"/>
        </w:numPr>
        <w:spacing w:line="240" w:lineRule="auto"/>
        <w:ind w:leftChars="0"/>
        <w:rPr>
          <w:rFonts w:hint="default"/>
          <w:b/>
          <w:bCs/>
          <w:color w:val="000000"/>
          <w:sz w:val="24"/>
          <w:szCs w:val="24"/>
          <w:u w:val="single"/>
          <w:lang w:val="en-US" w:eastAsia="zh-CN"/>
        </w:rPr>
      </w:pPr>
    </w:p>
    <w:p>
      <w:pPr>
        <w:numPr>
          <w:ilvl w:val="0"/>
          <w:numId w:val="0"/>
        </w:numPr>
        <w:tabs>
          <w:tab w:val="left" w:pos="850"/>
        </w:tabs>
        <w:bidi w:val="0"/>
        <w:outlineLvl w:val="9"/>
      </w:pPr>
      <w:r>
        <w:drawing>
          <wp:inline distT="0" distB="0" distL="114300" distR="114300">
            <wp:extent cx="5266690" cy="3434080"/>
            <wp:effectExtent l="9525" t="9525" r="19685" b="10795"/>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pic:cNvPicPr>
                      <a:picLocks noChangeAspect="1"/>
                    </pic:cNvPicPr>
                  </pic:nvPicPr>
                  <pic:blipFill>
                    <a:blip r:embed="rId29"/>
                    <a:stretch>
                      <a:fillRect/>
                    </a:stretch>
                  </pic:blipFill>
                  <pic:spPr>
                    <a:xfrm>
                      <a:off x="0" y="0"/>
                      <a:ext cx="5266690" cy="3434080"/>
                    </a:xfrm>
                    <a:prstGeom prst="rect">
                      <a:avLst/>
                    </a:prstGeom>
                    <a:noFill/>
                    <a:ln>
                      <a:solidFill>
                        <a:schemeClr val="tx1"/>
                      </a:solidFill>
                    </a:ln>
                  </pic:spPr>
                </pic:pic>
              </a:graphicData>
            </a:graphic>
          </wp:inline>
        </w:drawing>
      </w:r>
    </w:p>
    <w:p>
      <w:pPr>
        <w:pStyle w:val="23"/>
        <w:ind w:left="3100" w:right="104" w:rightChars="52" w:firstLine="0" w:firstLineChars="0"/>
        <w:jc w:val="both"/>
        <w:rPr>
          <w:rFonts w:hint="default" w:ascii="Calibri" w:hAnsi="Calibri" w:eastAsia="SimSun" w:cs="Calibri"/>
          <w:i w:val="0"/>
          <w:iCs w:val="0"/>
          <w:color w:val="000000"/>
          <w:sz w:val="20"/>
          <w:szCs w:val="20"/>
          <w:u w:val="none"/>
          <w:rtl w:val="0"/>
          <w:lang w:val="en-US" w:eastAsia="zh-CN" w:bidi="ar-SA"/>
        </w:rPr>
      </w:pPr>
      <w:r>
        <w:rPr>
          <w:rFonts w:hint="default" w:ascii="Calibri" w:hAnsi="Calibri" w:eastAsia="SimSun" w:cs="Calibri"/>
          <w:i w:val="0"/>
          <w:iCs w:val="0"/>
          <w:color w:val="000000"/>
          <w:sz w:val="20"/>
          <w:szCs w:val="20"/>
          <w:u w:val="none"/>
          <w:lang w:val="en-US" w:eastAsia="zh-CN" w:bidi="ar-SA"/>
        </w:rPr>
        <w:t xml:space="preserve">Figure </w:t>
      </w:r>
      <w:r>
        <w:rPr>
          <w:rFonts w:hint="default" w:ascii="Calibri" w:hAnsi="Calibri" w:eastAsia="SimSun" w:cs="Calibri"/>
          <w:i w:val="0"/>
          <w:iCs w:val="0"/>
          <w:color w:val="000000"/>
          <w:sz w:val="20"/>
          <w:szCs w:val="20"/>
          <w:u w:val="none"/>
          <w:lang w:val="en-US" w:eastAsia="zh-CN" w:bidi="ar-SA"/>
        </w:rPr>
        <w:fldChar w:fldCharType="begin"/>
      </w:r>
      <w:r>
        <w:rPr>
          <w:rFonts w:hint="default" w:ascii="Calibri" w:hAnsi="Calibri" w:eastAsia="SimSun" w:cs="Calibri"/>
          <w:i w:val="0"/>
          <w:iCs w:val="0"/>
          <w:color w:val="000000"/>
          <w:sz w:val="20"/>
          <w:szCs w:val="20"/>
          <w:u w:val="none"/>
          <w:lang w:val="en-US" w:eastAsia="zh-CN" w:bidi="ar-SA"/>
        </w:rPr>
        <w:instrText xml:space="preserve"> SEQ Figure \* ARABIC </w:instrText>
      </w:r>
      <w:r>
        <w:rPr>
          <w:rFonts w:hint="default" w:ascii="Calibri" w:hAnsi="Calibri" w:eastAsia="SimSun" w:cs="Calibri"/>
          <w:i w:val="0"/>
          <w:iCs w:val="0"/>
          <w:color w:val="000000"/>
          <w:sz w:val="20"/>
          <w:szCs w:val="20"/>
          <w:u w:val="none"/>
          <w:lang w:val="en-US" w:eastAsia="zh-CN" w:bidi="ar-SA"/>
        </w:rPr>
        <w:fldChar w:fldCharType="separate"/>
      </w:r>
      <w:r>
        <w:rPr>
          <w:rFonts w:hint="default" w:ascii="Calibri" w:hAnsi="Calibri" w:eastAsia="SimSun" w:cs="Calibri"/>
          <w:i w:val="0"/>
          <w:iCs w:val="0"/>
          <w:color w:val="000000"/>
          <w:sz w:val="20"/>
          <w:szCs w:val="20"/>
          <w:u w:val="none"/>
          <w:lang w:val="en-US" w:eastAsia="zh-CN" w:bidi="ar-SA"/>
        </w:rPr>
        <w:t>12</w:t>
      </w:r>
      <w:r>
        <w:rPr>
          <w:rFonts w:hint="default" w:ascii="Calibri" w:hAnsi="Calibri" w:eastAsia="SimSun" w:cs="Calibri"/>
          <w:i w:val="0"/>
          <w:iCs w:val="0"/>
          <w:color w:val="000000"/>
          <w:sz w:val="20"/>
          <w:szCs w:val="20"/>
          <w:u w:val="none"/>
          <w:lang w:val="en-US" w:eastAsia="zh-CN" w:bidi="ar-SA"/>
        </w:rPr>
        <w:fldChar w:fldCharType="end"/>
      </w:r>
      <w:r>
        <w:rPr>
          <w:rFonts w:hint="default" w:ascii="Calibri" w:hAnsi="Calibri" w:eastAsia="SimSun" w:cs="Calibri"/>
          <w:i w:val="0"/>
          <w:iCs w:val="0"/>
          <w:color w:val="000000"/>
          <w:sz w:val="20"/>
          <w:szCs w:val="20"/>
          <w:u w:val="none"/>
          <w:lang w:val="en-US" w:eastAsia="zh-CN" w:bidi="ar-SA"/>
        </w:rPr>
        <w:t xml:space="preserve"> : Employee Advance Screen</w:t>
      </w:r>
    </w:p>
    <w:p>
      <w:pPr>
        <w:numPr>
          <w:ilvl w:val="0"/>
          <w:numId w:val="0"/>
        </w:numPr>
        <w:tabs>
          <w:tab w:val="left" w:pos="850"/>
        </w:tabs>
        <w:bidi w:val="0"/>
        <w:outlineLvl w:val="9"/>
        <w:rPr>
          <w:rFonts w:hint="default"/>
          <w:b/>
          <w:bCs/>
          <w:color w:val="000000"/>
          <w:sz w:val="24"/>
          <w:szCs w:val="24"/>
          <w:u w:val="single"/>
          <w:rtl w:val="0"/>
          <w:lang w:val="en-US" w:eastAsia="zh-CN"/>
        </w:rPr>
      </w:pPr>
    </w:p>
    <w:p>
      <w:pPr>
        <w:numPr>
          <w:ilvl w:val="0"/>
          <w:numId w:val="0"/>
        </w:numPr>
        <w:tabs>
          <w:tab w:val="left" w:pos="850"/>
        </w:tabs>
        <w:bidi w:val="0"/>
        <w:outlineLvl w:val="9"/>
        <w:rPr>
          <w:rFonts w:hint="default"/>
          <w:b/>
          <w:bCs/>
          <w:color w:val="000000"/>
          <w:sz w:val="24"/>
          <w:szCs w:val="24"/>
          <w:u w:val="single"/>
          <w:lang w:val="en-IN" w:eastAsia="zh-CN"/>
        </w:rPr>
      </w:pPr>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p>
    <w:p>
      <w:pPr>
        <w:bidi w:val="0"/>
        <w:rPr>
          <w:rFonts w:hint="default"/>
          <w:lang w:val="en-US"/>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p>
      <w:pPr>
        <w:keepNext w:val="0"/>
        <w:keepLines w:val="0"/>
        <w:widowControl/>
        <w:suppressLineNumbers w:val="0"/>
        <w:ind w:right="104" w:rightChars="52"/>
        <w:jc w:val="left"/>
        <w:rPr>
          <w:rStyle w:val="252"/>
          <w:rFonts w:hint="default" w:cs="Calibri"/>
          <w:b w:val="0"/>
          <w:bCs w:val="0"/>
          <w:color w:val="000000"/>
          <w:sz w:val="20"/>
          <w:szCs w:val="20"/>
          <w:lang w:val="en-US" w:eastAsia="zh-CN"/>
        </w:rPr>
      </w:pPr>
    </w:p>
    <w:tbl>
      <w:tblPr>
        <w:tblStyle w:val="12"/>
        <w:tblW w:w="8734" w:type="dxa"/>
        <w:tblInd w:w="-109" w:type="dxa"/>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shd w:val="clear" w:color="auto" w:fill="auto"/>
        <w:tblLayout w:type="fixed"/>
        <w:tblCellMar>
          <w:top w:w="0" w:type="dxa"/>
          <w:left w:w="108" w:type="dxa"/>
          <w:bottom w:w="0" w:type="dxa"/>
          <w:right w:w="108" w:type="dxa"/>
        </w:tblCellMar>
      </w:tblPr>
      <w:tblGrid>
        <w:gridCol w:w="517"/>
        <w:gridCol w:w="1517"/>
        <w:gridCol w:w="1233"/>
        <w:gridCol w:w="1233"/>
        <w:gridCol w:w="1484"/>
        <w:gridCol w:w="1350"/>
        <w:gridCol w:w="1400"/>
      </w:tblGrid>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shd w:val="clear" w:color="auto" w:fill="auto"/>
          <w:tblCellMar>
            <w:top w:w="0" w:type="dxa"/>
            <w:left w:w="108" w:type="dxa"/>
            <w:bottom w:w="0" w:type="dxa"/>
            <w:right w:w="108" w:type="dxa"/>
          </w:tblCellMar>
        </w:tblPrEx>
        <w:trPr>
          <w:trHeight w:val="300" w:hRule="atLeast"/>
        </w:trPr>
        <w:tc>
          <w:tcPr>
            <w:tcW w:w="517" w:type="dxa"/>
            <w:tcBorders>
              <w:tl2br w:val="nil"/>
              <w:tr2bl w:val="nil"/>
            </w:tcBorders>
            <w:shd w:val="clear" w:color="auto" w:fill="4F81BD" w:themeFill="accent1"/>
            <w:noWrap/>
            <w:vAlign w:val="center"/>
          </w:tcPr>
          <w:p>
            <w:pPr>
              <w:keepNext w:val="0"/>
              <w:keepLines w:val="0"/>
              <w:widowControl/>
              <w:suppressLineNumbers w:val="0"/>
              <w:jc w:val="left"/>
              <w:textAlignment w:val="center"/>
              <w:rPr>
                <w:rFonts w:ascii="Calibri" w:hAnsi="Calibri" w:cs="Calibri"/>
                <w:i w:val="0"/>
                <w:iCs w:val="0"/>
                <w:color w:val="000000"/>
                <w:sz w:val="22"/>
                <w:szCs w:val="22"/>
                <w:u w:val="none"/>
              </w:rPr>
            </w:pPr>
            <w:r>
              <w:rPr>
                <w:rFonts w:hint="default" w:ascii="Calibri" w:hAnsi="Calibri" w:eastAsia="SimSun" w:cs="Calibri"/>
                <w:i w:val="0"/>
                <w:iCs w:val="0"/>
                <w:color w:val="FFFFFF" w:themeColor="background1"/>
                <w:kern w:val="0"/>
                <w:sz w:val="22"/>
                <w:szCs w:val="22"/>
                <w:u w:val="none"/>
                <w:lang w:val="en-US" w:eastAsia="zh-CN" w:bidi="ar"/>
                <w14:textFill>
                  <w14:solidFill>
                    <w14:schemeClr w14:val="bg1"/>
                  </w14:solidFill>
                </w14:textFill>
              </w:rPr>
              <w:t>ID</w:t>
            </w:r>
          </w:p>
        </w:tc>
        <w:tc>
          <w:tcPr>
            <w:tcW w:w="1517" w:type="dxa"/>
            <w:tcBorders>
              <w:tl2br w:val="nil"/>
              <w:tr2bl w:val="nil"/>
            </w:tcBorders>
            <w:shd w:val="clear" w:color="auto" w:fill="4F81BD" w:themeFill="accent1"/>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cs="Calibri"/>
                <w:i w:val="0"/>
                <w:iCs w:val="0"/>
                <w:color w:val="FFFFFF" w:themeColor="background1"/>
                <w:kern w:val="0"/>
                <w:sz w:val="22"/>
                <w:szCs w:val="22"/>
                <w:u w:val="none"/>
                <w:lang w:val="en-US" w:eastAsia="zh-CN" w:bidi="ar"/>
                <w14:textFill>
                  <w14:solidFill>
                    <w14:schemeClr w14:val="bg1"/>
                  </w14:solidFill>
                </w14:textFill>
              </w:rPr>
              <w:t>Field Name</w:t>
            </w:r>
          </w:p>
        </w:tc>
        <w:tc>
          <w:tcPr>
            <w:tcW w:w="1233" w:type="dxa"/>
            <w:tcBorders>
              <w:tl2br w:val="nil"/>
              <w:tr2bl w:val="nil"/>
            </w:tcBorders>
            <w:shd w:val="clear" w:color="auto" w:fill="4F81BD" w:themeFill="accent1"/>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sz w:val="20"/>
                <w:szCs w:val="20"/>
                <w:u w:val="none"/>
                <w:lang w:val="en-US" w:eastAsia="zh-CN" w:bidi="ar-SA"/>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1233" w:type="dxa"/>
            <w:tcBorders>
              <w:tl2br w:val="nil"/>
              <w:tr2bl w:val="nil"/>
            </w:tcBorders>
            <w:shd w:val="clear" w:color="auto" w:fill="4F81BD" w:themeFill="accent1"/>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FFFFFF" w:themeColor="background1"/>
                <w:kern w:val="0"/>
                <w:sz w:val="22"/>
                <w:szCs w:val="22"/>
                <w:u w:val="none"/>
                <w:lang w:val="en-US" w:eastAsia="zh-CN" w:bidi="ar"/>
                <w14:textFill>
                  <w14:solidFill>
                    <w14:schemeClr w14:val="bg1"/>
                  </w14:solidFill>
                </w14:textFill>
              </w:rPr>
              <w:t>Mandatory</w:t>
            </w:r>
          </w:p>
        </w:tc>
        <w:tc>
          <w:tcPr>
            <w:tcW w:w="1484" w:type="dxa"/>
            <w:tcBorders>
              <w:tl2br w:val="nil"/>
              <w:tr2bl w:val="nil"/>
            </w:tcBorders>
            <w:shd w:val="clear" w:color="auto" w:fill="4F81BD" w:themeFill="accent1"/>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US" w:eastAsia="zh-CN" w:bidi="ar"/>
              </w:rPr>
            </w:pPr>
            <w:r>
              <w:rPr>
                <w:rFonts w:hint="default" w:ascii="Calibri" w:hAnsi="Calibri" w:cs="Calibri"/>
                <w:b/>
                <w:bCs/>
                <w:i w:val="0"/>
                <w:iCs w:val="0"/>
                <w:color w:val="FFFFFF"/>
                <w:kern w:val="0"/>
                <w:sz w:val="20"/>
                <w:szCs w:val="20"/>
                <w:u w:val="none"/>
                <w:lang w:val="en-US" w:eastAsia="zh-CN" w:bidi="ar"/>
              </w:rPr>
              <w:t>Validation/ Action</w:t>
            </w:r>
          </w:p>
        </w:tc>
        <w:tc>
          <w:tcPr>
            <w:tcW w:w="1350" w:type="dxa"/>
            <w:tcBorders>
              <w:tl2br w:val="nil"/>
              <w:tr2bl w:val="nil"/>
            </w:tcBorders>
            <w:shd w:val="clear" w:color="auto" w:fill="4F81BD" w:themeFill="accent1"/>
            <w:noWrap/>
            <w:vAlign w:val="center"/>
          </w:tcPr>
          <w:p>
            <w:pPr>
              <w:keepNext w:val="0"/>
              <w:keepLines w:val="0"/>
              <w:widowControl/>
              <w:suppressLineNumbers w:val="0"/>
              <w:jc w:val="left"/>
              <w:textAlignment w:val="center"/>
              <w:rPr>
                <w:rFonts w:hint="default"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IN" w:eastAsia="zh-CN" w:bidi="ar"/>
              </w:rPr>
              <w:t>Remarks</w:t>
            </w:r>
          </w:p>
        </w:tc>
        <w:tc>
          <w:tcPr>
            <w:tcW w:w="1400" w:type="dxa"/>
            <w:tcBorders>
              <w:tl2br w:val="nil"/>
              <w:tr2bl w:val="nil"/>
            </w:tcBorders>
            <w:shd w:val="clear" w:color="auto" w:fill="4F81BD" w:themeFill="accent1"/>
            <w:noWrap/>
            <w:vAlign w:val="center"/>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jc w:val="left"/>
              <w:textAlignment w:val="center"/>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shd w:val="clear" w:color="auto" w:fill="auto"/>
          <w:tblCellMar>
            <w:top w:w="0" w:type="dxa"/>
            <w:left w:w="108" w:type="dxa"/>
            <w:bottom w:w="0" w:type="dxa"/>
            <w:right w:w="108" w:type="dxa"/>
          </w:tblCellMar>
        </w:tblPrEx>
        <w:trPr>
          <w:trHeight w:val="300" w:hRule="atLeast"/>
        </w:trPr>
        <w:tc>
          <w:tcPr>
            <w:tcW w:w="517" w:type="dxa"/>
            <w:tcBorders>
              <w:tl2br w:val="nil"/>
              <w:tr2bl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w:t>
            </w:r>
          </w:p>
        </w:tc>
        <w:tc>
          <w:tcPr>
            <w:tcW w:w="1517" w:type="dxa"/>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Series</w:t>
            </w:r>
          </w:p>
        </w:tc>
        <w:tc>
          <w:tcPr>
            <w:tcW w:w="1233" w:type="dxa"/>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Dropdown</w:t>
            </w:r>
          </w:p>
        </w:tc>
        <w:tc>
          <w:tcPr>
            <w:tcW w:w="1233" w:type="dxa"/>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Yes</w:t>
            </w:r>
          </w:p>
        </w:tc>
        <w:tc>
          <w:tcPr>
            <w:tcW w:w="1484" w:type="dxa"/>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US" w:eastAsia="zh-CN" w:bidi="ar"/>
              </w:rPr>
            </w:pPr>
            <w:r>
              <w:rPr>
                <w:rFonts w:hint="default" w:cs="Calibri"/>
                <w:i w:val="0"/>
                <w:iCs w:val="0"/>
                <w:color w:val="000000"/>
                <w:kern w:val="0"/>
                <w:sz w:val="22"/>
                <w:szCs w:val="22"/>
                <w:u w:val="none"/>
                <w:lang w:val="en-US" w:eastAsia="zh-CN" w:bidi="ar"/>
              </w:rPr>
              <w:t>HR-EAD-YYYY</w:t>
            </w:r>
          </w:p>
        </w:tc>
        <w:tc>
          <w:tcPr>
            <w:tcW w:w="1350" w:type="dxa"/>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US" w:eastAsia="zh-CN" w:bidi="ar"/>
              </w:rPr>
            </w:pPr>
          </w:p>
        </w:tc>
        <w:tc>
          <w:tcPr>
            <w:tcW w:w="1400" w:type="dxa"/>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US" w:eastAsia="zh-CN" w:bidi="ar"/>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shd w:val="clear" w:color="auto" w:fill="auto"/>
          <w:tblCellMar>
            <w:top w:w="0" w:type="dxa"/>
            <w:left w:w="108" w:type="dxa"/>
            <w:bottom w:w="0" w:type="dxa"/>
            <w:right w:w="108" w:type="dxa"/>
          </w:tblCellMar>
        </w:tblPrEx>
        <w:trPr>
          <w:trHeight w:val="300" w:hRule="atLeast"/>
        </w:trPr>
        <w:tc>
          <w:tcPr>
            <w:tcW w:w="517" w:type="dxa"/>
            <w:tcBorders>
              <w:tl2br w:val="nil"/>
              <w:tr2bl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w:t>
            </w:r>
          </w:p>
        </w:tc>
        <w:tc>
          <w:tcPr>
            <w:tcW w:w="1517" w:type="dxa"/>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From Employee</w:t>
            </w:r>
          </w:p>
        </w:tc>
        <w:tc>
          <w:tcPr>
            <w:tcW w:w="1233" w:type="dxa"/>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Link</w:t>
            </w:r>
          </w:p>
        </w:tc>
        <w:tc>
          <w:tcPr>
            <w:tcW w:w="1233" w:type="dxa"/>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Yes</w:t>
            </w:r>
          </w:p>
        </w:tc>
        <w:tc>
          <w:tcPr>
            <w:tcW w:w="1484" w:type="dxa"/>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US" w:eastAsia="zh-CN" w:bidi="ar"/>
              </w:rPr>
            </w:pPr>
            <w:r>
              <w:rPr>
                <w:rFonts w:hint="default" w:cs="Calibri"/>
                <w:i w:val="0"/>
                <w:iCs w:val="0"/>
                <w:color w:val="000000"/>
                <w:kern w:val="0"/>
                <w:sz w:val="22"/>
                <w:szCs w:val="22"/>
                <w:u w:val="none"/>
                <w:lang w:val="en-US" w:eastAsia="zh-CN" w:bidi="ar"/>
              </w:rPr>
              <w:t>Linked to master screen “Employee”</w:t>
            </w:r>
          </w:p>
        </w:tc>
        <w:tc>
          <w:tcPr>
            <w:tcW w:w="1350" w:type="dxa"/>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US" w:eastAsia="zh-CN" w:bidi="ar"/>
              </w:rPr>
            </w:pPr>
          </w:p>
        </w:tc>
        <w:tc>
          <w:tcPr>
            <w:tcW w:w="1400" w:type="dxa"/>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US" w:eastAsia="zh-CN" w:bidi="ar"/>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shd w:val="clear" w:color="auto" w:fill="auto"/>
          <w:tblCellMar>
            <w:top w:w="0" w:type="dxa"/>
            <w:left w:w="108" w:type="dxa"/>
            <w:bottom w:w="0" w:type="dxa"/>
            <w:right w:w="108" w:type="dxa"/>
          </w:tblCellMar>
        </w:tblPrEx>
        <w:trPr>
          <w:trHeight w:val="300" w:hRule="atLeast"/>
        </w:trPr>
        <w:tc>
          <w:tcPr>
            <w:tcW w:w="517" w:type="dxa"/>
            <w:tcBorders>
              <w:tl2br w:val="nil"/>
              <w:tr2bl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3</w:t>
            </w:r>
          </w:p>
        </w:tc>
        <w:tc>
          <w:tcPr>
            <w:tcW w:w="1517" w:type="dxa"/>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Employee Name</w:t>
            </w:r>
          </w:p>
        </w:tc>
        <w:tc>
          <w:tcPr>
            <w:tcW w:w="1233" w:type="dxa"/>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lang w:val="en-US"/>
              </w:rPr>
            </w:pPr>
            <w:r>
              <w:rPr>
                <w:rFonts w:hint="default" w:cs="Calibri"/>
                <w:i w:val="0"/>
                <w:iCs w:val="0"/>
                <w:color w:val="000000"/>
                <w:sz w:val="22"/>
                <w:szCs w:val="22"/>
                <w:u w:val="none"/>
                <w:lang w:val="en-US"/>
              </w:rPr>
              <w:t>Text</w:t>
            </w:r>
          </w:p>
        </w:tc>
        <w:tc>
          <w:tcPr>
            <w:tcW w:w="1233"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484" w:type="dxa"/>
            <w:tcBorders>
              <w:tl2br w:val="nil"/>
              <w:tr2bl w:val="nil"/>
            </w:tcBorders>
            <w:shd w:val="clear" w:color="auto" w:fill="auto"/>
            <w:noWrap/>
            <w:vAlign w:val="center"/>
          </w:tcPr>
          <w:p>
            <w:pPr>
              <w:rPr>
                <w:rFonts w:hint="default" w:ascii="Calibri" w:hAnsi="Calibri" w:cs="Calibri"/>
                <w:i w:val="0"/>
                <w:iCs w:val="0"/>
                <w:color w:val="000000"/>
                <w:sz w:val="22"/>
                <w:szCs w:val="22"/>
                <w:u w:val="none"/>
                <w:lang w:val="en-US"/>
              </w:rPr>
            </w:pPr>
            <w:r>
              <w:rPr>
                <w:rFonts w:hint="default" w:cs="Calibri"/>
                <w:i w:val="0"/>
                <w:iCs w:val="0"/>
                <w:color w:val="000000"/>
                <w:sz w:val="22"/>
                <w:szCs w:val="22"/>
                <w:u w:val="none"/>
                <w:lang w:val="en-US"/>
              </w:rPr>
              <w:t>Employee Name will be fetched on the basis on Employee selected.</w:t>
            </w:r>
          </w:p>
        </w:tc>
        <w:tc>
          <w:tcPr>
            <w:tcW w:w="1350"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400"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shd w:val="clear" w:color="auto" w:fill="auto"/>
          <w:tblCellMar>
            <w:top w:w="0" w:type="dxa"/>
            <w:left w:w="108" w:type="dxa"/>
            <w:bottom w:w="0" w:type="dxa"/>
            <w:right w:w="108" w:type="dxa"/>
          </w:tblCellMar>
        </w:tblPrEx>
        <w:trPr>
          <w:trHeight w:val="300" w:hRule="atLeast"/>
        </w:trPr>
        <w:tc>
          <w:tcPr>
            <w:tcW w:w="517" w:type="dxa"/>
            <w:tcBorders>
              <w:tl2br w:val="nil"/>
              <w:tr2bl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4</w:t>
            </w:r>
          </w:p>
        </w:tc>
        <w:tc>
          <w:tcPr>
            <w:tcW w:w="1517" w:type="dxa"/>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Department</w:t>
            </w:r>
          </w:p>
        </w:tc>
        <w:tc>
          <w:tcPr>
            <w:tcW w:w="1233" w:type="dxa"/>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Link</w:t>
            </w:r>
          </w:p>
        </w:tc>
        <w:tc>
          <w:tcPr>
            <w:tcW w:w="1233"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484"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r>
              <w:rPr>
                <w:rFonts w:hint="default" w:cs="Calibri"/>
                <w:i w:val="0"/>
                <w:iCs w:val="0"/>
                <w:color w:val="000000"/>
                <w:sz w:val="22"/>
                <w:szCs w:val="22"/>
                <w:u w:val="none"/>
                <w:lang w:val="en-US"/>
              </w:rPr>
              <w:t>Department will be fetched on the basis on Employee selected.</w:t>
            </w:r>
          </w:p>
        </w:tc>
        <w:tc>
          <w:tcPr>
            <w:tcW w:w="1350"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400"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shd w:val="clear" w:color="auto" w:fill="auto"/>
          <w:tblCellMar>
            <w:top w:w="0" w:type="dxa"/>
            <w:left w:w="108" w:type="dxa"/>
            <w:bottom w:w="0" w:type="dxa"/>
            <w:right w:w="108" w:type="dxa"/>
          </w:tblCellMar>
        </w:tblPrEx>
        <w:trPr>
          <w:trHeight w:val="300" w:hRule="atLeast"/>
        </w:trPr>
        <w:tc>
          <w:tcPr>
            <w:tcW w:w="517" w:type="dxa"/>
            <w:tcBorders>
              <w:tl2br w:val="nil"/>
              <w:tr2bl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5</w:t>
            </w:r>
          </w:p>
        </w:tc>
        <w:tc>
          <w:tcPr>
            <w:tcW w:w="1517" w:type="dxa"/>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i w:val="0"/>
                <w:iCs w:val="0"/>
                <w:color w:val="000000"/>
                <w:kern w:val="0"/>
                <w:sz w:val="22"/>
                <w:szCs w:val="22"/>
                <w:u w:val="none"/>
                <w:lang w:val="en-US" w:eastAsia="zh-CN"/>
              </w:rPr>
              <w:t>Posting Date</w:t>
            </w:r>
          </w:p>
        </w:tc>
        <w:tc>
          <w:tcPr>
            <w:tcW w:w="1233" w:type="dxa"/>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lang w:val="en-US"/>
              </w:rPr>
            </w:pPr>
            <w:r>
              <w:rPr>
                <w:rFonts w:hint="default" w:cs="Calibri"/>
                <w:i w:val="0"/>
                <w:iCs w:val="0"/>
                <w:color w:val="000000"/>
                <w:sz w:val="22"/>
                <w:szCs w:val="22"/>
                <w:u w:val="none"/>
                <w:lang w:val="en-US"/>
              </w:rPr>
              <w:t>Date</w:t>
            </w:r>
          </w:p>
        </w:tc>
        <w:tc>
          <w:tcPr>
            <w:tcW w:w="1233"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Yes</w:t>
            </w:r>
          </w:p>
        </w:tc>
        <w:tc>
          <w:tcPr>
            <w:tcW w:w="1484"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350"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400"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shd w:val="clear" w:color="auto" w:fill="auto"/>
          <w:tblCellMar>
            <w:top w:w="0" w:type="dxa"/>
            <w:left w:w="108" w:type="dxa"/>
            <w:bottom w:w="0" w:type="dxa"/>
            <w:right w:w="108" w:type="dxa"/>
          </w:tblCellMar>
        </w:tblPrEx>
        <w:trPr>
          <w:trHeight w:val="300" w:hRule="atLeast"/>
        </w:trPr>
        <w:tc>
          <w:tcPr>
            <w:tcW w:w="517" w:type="dxa"/>
            <w:tcBorders>
              <w:tl2br w:val="nil"/>
              <w:tr2bl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6</w:t>
            </w:r>
          </w:p>
        </w:tc>
        <w:tc>
          <w:tcPr>
            <w:tcW w:w="1517" w:type="dxa"/>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rPr>
              <w:t>Currency</w:t>
            </w:r>
          </w:p>
        </w:tc>
        <w:tc>
          <w:tcPr>
            <w:tcW w:w="1233" w:type="dxa"/>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lang w:val="en-US"/>
              </w:rPr>
            </w:pPr>
            <w:r>
              <w:rPr>
                <w:rFonts w:hint="default" w:cs="Calibri"/>
                <w:i w:val="0"/>
                <w:iCs w:val="0"/>
                <w:color w:val="000000"/>
                <w:sz w:val="22"/>
                <w:szCs w:val="22"/>
                <w:u w:val="none"/>
                <w:lang w:val="en-US"/>
              </w:rPr>
              <w:t>Link</w:t>
            </w:r>
          </w:p>
        </w:tc>
        <w:tc>
          <w:tcPr>
            <w:tcW w:w="1233"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Yes</w:t>
            </w:r>
          </w:p>
        </w:tc>
        <w:tc>
          <w:tcPr>
            <w:tcW w:w="1484" w:type="dxa"/>
            <w:tcBorders>
              <w:tl2br w:val="nil"/>
              <w:tr2bl w:val="nil"/>
            </w:tcBorders>
            <w:shd w:val="clear" w:color="auto" w:fill="auto"/>
            <w:noWrap/>
            <w:vAlign w:val="center"/>
          </w:tcPr>
          <w:p>
            <w:pPr>
              <w:rPr>
                <w:rFonts w:hint="default" w:ascii="Calibri" w:hAnsi="Calibri" w:cs="Calibri"/>
                <w:i w:val="0"/>
                <w:iCs w:val="0"/>
                <w:color w:val="000000"/>
                <w:sz w:val="22"/>
                <w:szCs w:val="22"/>
                <w:u w:val="none"/>
                <w:lang w:val="en-US"/>
              </w:rPr>
            </w:pPr>
            <w:r>
              <w:rPr>
                <w:rFonts w:hint="default" w:cs="Calibri"/>
                <w:i w:val="0"/>
                <w:iCs w:val="0"/>
                <w:color w:val="000000"/>
                <w:sz w:val="22"/>
                <w:szCs w:val="22"/>
                <w:u w:val="none"/>
                <w:lang w:val="en-US"/>
              </w:rPr>
              <w:t>Link to screen “Currency”</w:t>
            </w:r>
          </w:p>
        </w:tc>
        <w:tc>
          <w:tcPr>
            <w:tcW w:w="1350"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400"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shd w:val="clear" w:color="auto" w:fill="auto"/>
          <w:tblCellMar>
            <w:top w:w="0" w:type="dxa"/>
            <w:left w:w="108" w:type="dxa"/>
            <w:bottom w:w="0" w:type="dxa"/>
            <w:right w:w="108" w:type="dxa"/>
          </w:tblCellMar>
        </w:tblPrEx>
        <w:trPr>
          <w:trHeight w:val="300" w:hRule="atLeast"/>
        </w:trPr>
        <w:tc>
          <w:tcPr>
            <w:tcW w:w="517" w:type="dxa"/>
            <w:tcBorders>
              <w:tl2br w:val="nil"/>
              <w:tr2bl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7</w:t>
            </w:r>
          </w:p>
        </w:tc>
        <w:tc>
          <w:tcPr>
            <w:tcW w:w="1517" w:type="dxa"/>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rPr>
              <w:t>Exchange Rate</w:t>
            </w:r>
          </w:p>
        </w:tc>
        <w:tc>
          <w:tcPr>
            <w:tcW w:w="1233" w:type="dxa"/>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lang w:val="en-US"/>
              </w:rPr>
            </w:pPr>
            <w:r>
              <w:rPr>
                <w:rFonts w:hint="default" w:cs="Calibri"/>
                <w:i w:val="0"/>
                <w:iCs w:val="0"/>
                <w:color w:val="000000"/>
                <w:sz w:val="22"/>
                <w:szCs w:val="22"/>
                <w:u w:val="none"/>
                <w:lang w:val="en-US"/>
              </w:rPr>
              <w:t>Float</w:t>
            </w:r>
          </w:p>
        </w:tc>
        <w:tc>
          <w:tcPr>
            <w:tcW w:w="1233"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Yes</w:t>
            </w:r>
          </w:p>
        </w:tc>
        <w:tc>
          <w:tcPr>
            <w:tcW w:w="1484"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350"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400"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shd w:val="clear" w:color="auto" w:fill="auto"/>
          <w:tblCellMar>
            <w:top w:w="0" w:type="dxa"/>
            <w:left w:w="108" w:type="dxa"/>
            <w:bottom w:w="0" w:type="dxa"/>
            <w:right w:w="108" w:type="dxa"/>
          </w:tblCellMar>
        </w:tblPrEx>
        <w:trPr>
          <w:trHeight w:val="300" w:hRule="atLeast"/>
        </w:trPr>
        <w:tc>
          <w:tcPr>
            <w:tcW w:w="517" w:type="dxa"/>
            <w:tcBorders>
              <w:tl2br w:val="nil"/>
              <w:tr2bl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8</w:t>
            </w:r>
          </w:p>
        </w:tc>
        <w:tc>
          <w:tcPr>
            <w:tcW w:w="1517" w:type="dxa"/>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rPr>
              <w:t>Purpose</w:t>
            </w:r>
          </w:p>
        </w:tc>
        <w:tc>
          <w:tcPr>
            <w:tcW w:w="1233" w:type="dxa"/>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lang w:val="en-US"/>
              </w:rPr>
            </w:pPr>
            <w:r>
              <w:rPr>
                <w:rFonts w:hint="default" w:cs="Calibri"/>
                <w:i w:val="0"/>
                <w:iCs w:val="0"/>
                <w:color w:val="000000"/>
                <w:sz w:val="22"/>
                <w:szCs w:val="22"/>
                <w:u w:val="none"/>
                <w:lang w:val="en-US"/>
              </w:rPr>
              <w:t>Small Text</w:t>
            </w:r>
          </w:p>
        </w:tc>
        <w:tc>
          <w:tcPr>
            <w:tcW w:w="1233"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Yes</w:t>
            </w:r>
          </w:p>
        </w:tc>
        <w:tc>
          <w:tcPr>
            <w:tcW w:w="1484"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350"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400"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shd w:val="clear" w:color="auto" w:fill="auto"/>
          <w:tblCellMar>
            <w:top w:w="0" w:type="dxa"/>
            <w:left w:w="108" w:type="dxa"/>
            <w:bottom w:w="0" w:type="dxa"/>
            <w:right w:w="108" w:type="dxa"/>
          </w:tblCellMar>
        </w:tblPrEx>
        <w:trPr>
          <w:trHeight w:val="300" w:hRule="atLeast"/>
        </w:trPr>
        <w:tc>
          <w:tcPr>
            <w:tcW w:w="517" w:type="dxa"/>
            <w:tcBorders>
              <w:tl2br w:val="nil"/>
              <w:tr2bl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9</w:t>
            </w:r>
          </w:p>
        </w:tc>
        <w:tc>
          <w:tcPr>
            <w:tcW w:w="1517" w:type="dxa"/>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i w:val="0"/>
                <w:iCs w:val="0"/>
                <w:color w:val="000000"/>
                <w:kern w:val="0"/>
                <w:sz w:val="22"/>
                <w:szCs w:val="22"/>
                <w:u w:val="none"/>
                <w:lang w:val="en-US" w:eastAsia="zh-CN"/>
              </w:rPr>
              <w:t>Repay Unclaimed Amount from Salary</w:t>
            </w:r>
          </w:p>
        </w:tc>
        <w:tc>
          <w:tcPr>
            <w:tcW w:w="1233" w:type="dxa"/>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lang w:val="en-US"/>
              </w:rPr>
            </w:pPr>
            <w:r>
              <w:rPr>
                <w:rFonts w:hint="default" w:cs="Calibri"/>
                <w:i w:val="0"/>
                <w:iCs w:val="0"/>
                <w:color w:val="000000"/>
                <w:sz w:val="22"/>
                <w:szCs w:val="22"/>
                <w:u w:val="none"/>
                <w:lang w:val="en-US"/>
              </w:rPr>
              <w:t>Chekbox</w:t>
            </w:r>
          </w:p>
        </w:tc>
        <w:tc>
          <w:tcPr>
            <w:tcW w:w="1233" w:type="dxa"/>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p>
        </w:tc>
        <w:tc>
          <w:tcPr>
            <w:tcW w:w="1484" w:type="dxa"/>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US" w:eastAsia="zh-CN" w:bidi="ar"/>
              </w:rPr>
            </w:pPr>
          </w:p>
        </w:tc>
        <w:tc>
          <w:tcPr>
            <w:tcW w:w="1350" w:type="dxa"/>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US" w:eastAsia="zh-CN" w:bidi="ar"/>
              </w:rPr>
            </w:pPr>
          </w:p>
        </w:tc>
        <w:tc>
          <w:tcPr>
            <w:tcW w:w="1400" w:type="dxa"/>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US" w:eastAsia="zh-CN" w:bidi="ar"/>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shd w:val="clear" w:color="auto" w:fill="auto"/>
          <w:tblCellMar>
            <w:top w:w="0" w:type="dxa"/>
            <w:left w:w="108" w:type="dxa"/>
            <w:bottom w:w="0" w:type="dxa"/>
            <w:right w:w="108" w:type="dxa"/>
          </w:tblCellMar>
        </w:tblPrEx>
        <w:trPr>
          <w:trHeight w:val="300" w:hRule="atLeast"/>
        </w:trPr>
        <w:tc>
          <w:tcPr>
            <w:tcW w:w="517" w:type="dxa"/>
            <w:tcBorders>
              <w:tl2br w:val="nil"/>
              <w:tr2bl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10</w:t>
            </w:r>
          </w:p>
        </w:tc>
        <w:tc>
          <w:tcPr>
            <w:tcW w:w="1517" w:type="dxa"/>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i w:val="0"/>
                <w:iCs w:val="0"/>
                <w:color w:val="000000"/>
                <w:kern w:val="0"/>
                <w:sz w:val="22"/>
                <w:szCs w:val="22"/>
                <w:u w:val="none"/>
                <w:lang w:val="en-US" w:eastAsia="zh-CN"/>
              </w:rPr>
              <w:t>Advance Amount</w:t>
            </w:r>
          </w:p>
        </w:tc>
        <w:tc>
          <w:tcPr>
            <w:tcW w:w="1233" w:type="dxa"/>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lang w:val="en-US"/>
              </w:rPr>
            </w:pPr>
            <w:r>
              <w:rPr>
                <w:rFonts w:hint="default" w:cs="Calibri"/>
                <w:i w:val="0"/>
                <w:iCs w:val="0"/>
                <w:color w:val="000000"/>
                <w:sz w:val="22"/>
                <w:szCs w:val="22"/>
                <w:u w:val="none"/>
                <w:lang w:val="en-US"/>
              </w:rPr>
              <w:t>Currency</w:t>
            </w:r>
          </w:p>
        </w:tc>
        <w:tc>
          <w:tcPr>
            <w:tcW w:w="1233"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Yes</w:t>
            </w:r>
          </w:p>
        </w:tc>
        <w:tc>
          <w:tcPr>
            <w:tcW w:w="1484"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350"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400"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shd w:val="clear" w:color="auto" w:fill="auto"/>
          <w:tblCellMar>
            <w:top w:w="0" w:type="dxa"/>
            <w:left w:w="108" w:type="dxa"/>
            <w:bottom w:w="0" w:type="dxa"/>
            <w:right w:w="108" w:type="dxa"/>
          </w:tblCellMar>
        </w:tblPrEx>
        <w:trPr>
          <w:trHeight w:val="300" w:hRule="atLeast"/>
        </w:trPr>
        <w:tc>
          <w:tcPr>
            <w:tcW w:w="517" w:type="dxa"/>
            <w:tcBorders>
              <w:tl2br w:val="nil"/>
              <w:tr2bl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11</w:t>
            </w:r>
          </w:p>
        </w:tc>
        <w:tc>
          <w:tcPr>
            <w:tcW w:w="1517" w:type="dxa"/>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i w:val="0"/>
                <w:iCs w:val="0"/>
                <w:color w:val="000000"/>
                <w:kern w:val="0"/>
                <w:sz w:val="22"/>
                <w:szCs w:val="22"/>
                <w:u w:val="none"/>
                <w:lang w:val="en-US" w:eastAsia="zh-CN"/>
              </w:rPr>
              <w:t>Paid Amount</w:t>
            </w:r>
          </w:p>
        </w:tc>
        <w:tc>
          <w:tcPr>
            <w:tcW w:w="1233" w:type="dxa"/>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Currency</w:t>
            </w:r>
          </w:p>
        </w:tc>
        <w:tc>
          <w:tcPr>
            <w:tcW w:w="1233"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484"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350"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400"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shd w:val="clear" w:color="auto" w:fill="auto"/>
          <w:tblCellMar>
            <w:top w:w="0" w:type="dxa"/>
            <w:left w:w="108" w:type="dxa"/>
            <w:bottom w:w="0" w:type="dxa"/>
            <w:right w:w="108" w:type="dxa"/>
          </w:tblCellMar>
        </w:tblPrEx>
        <w:trPr>
          <w:trHeight w:val="300" w:hRule="atLeast"/>
        </w:trPr>
        <w:tc>
          <w:tcPr>
            <w:tcW w:w="517" w:type="dxa"/>
            <w:tcBorders>
              <w:tl2br w:val="nil"/>
              <w:tr2bl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12</w:t>
            </w:r>
          </w:p>
        </w:tc>
        <w:tc>
          <w:tcPr>
            <w:tcW w:w="1517" w:type="dxa"/>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i w:val="0"/>
                <w:iCs w:val="0"/>
                <w:color w:val="000000"/>
                <w:kern w:val="0"/>
                <w:sz w:val="22"/>
                <w:szCs w:val="22"/>
                <w:u w:val="none"/>
                <w:lang w:val="en-US" w:eastAsia="zh-CN"/>
              </w:rPr>
              <w:t>Pending Amount</w:t>
            </w:r>
          </w:p>
        </w:tc>
        <w:tc>
          <w:tcPr>
            <w:tcW w:w="1233" w:type="dxa"/>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Currency</w:t>
            </w:r>
          </w:p>
        </w:tc>
        <w:tc>
          <w:tcPr>
            <w:tcW w:w="1233"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484"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350"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400"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shd w:val="clear" w:color="auto" w:fill="auto"/>
          <w:tblCellMar>
            <w:top w:w="0" w:type="dxa"/>
            <w:left w:w="108" w:type="dxa"/>
            <w:bottom w:w="0" w:type="dxa"/>
            <w:right w:w="108" w:type="dxa"/>
          </w:tblCellMar>
        </w:tblPrEx>
        <w:trPr>
          <w:trHeight w:val="300" w:hRule="atLeast"/>
        </w:trPr>
        <w:tc>
          <w:tcPr>
            <w:tcW w:w="517" w:type="dxa"/>
            <w:tcBorders>
              <w:tl2br w:val="nil"/>
              <w:tr2bl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13</w:t>
            </w:r>
          </w:p>
        </w:tc>
        <w:tc>
          <w:tcPr>
            <w:tcW w:w="1517" w:type="dxa"/>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i w:val="0"/>
                <w:iCs w:val="0"/>
                <w:color w:val="000000"/>
                <w:kern w:val="0"/>
                <w:sz w:val="22"/>
                <w:szCs w:val="22"/>
                <w:u w:val="none"/>
                <w:lang w:val="en-US" w:eastAsia="zh-CN"/>
              </w:rPr>
              <w:t>Claimed Amount</w:t>
            </w:r>
          </w:p>
        </w:tc>
        <w:tc>
          <w:tcPr>
            <w:tcW w:w="1233" w:type="dxa"/>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Currency</w:t>
            </w:r>
          </w:p>
        </w:tc>
        <w:tc>
          <w:tcPr>
            <w:tcW w:w="1233"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484"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350"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400"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shd w:val="clear" w:color="auto" w:fill="auto"/>
          <w:tblCellMar>
            <w:top w:w="0" w:type="dxa"/>
            <w:left w:w="108" w:type="dxa"/>
            <w:bottom w:w="0" w:type="dxa"/>
            <w:right w:w="108" w:type="dxa"/>
          </w:tblCellMar>
        </w:tblPrEx>
        <w:trPr>
          <w:trHeight w:val="300" w:hRule="atLeast"/>
        </w:trPr>
        <w:tc>
          <w:tcPr>
            <w:tcW w:w="517" w:type="dxa"/>
            <w:tcBorders>
              <w:tl2br w:val="nil"/>
              <w:tr2bl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14</w:t>
            </w:r>
          </w:p>
        </w:tc>
        <w:tc>
          <w:tcPr>
            <w:tcW w:w="1517" w:type="dxa"/>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rPr>
              <w:t>Returned Amount</w:t>
            </w:r>
          </w:p>
        </w:tc>
        <w:tc>
          <w:tcPr>
            <w:tcW w:w="1233" w:type="dxa"/>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Currency</w:t>
            </w:r>
          </w:p>
        </w:tc>
        <w:tc>
          <w:tcPr>
            <w:tcW w:w="1233"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484"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350"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400"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shd w:val="clear" w:color="auto" w:fill="auto"/>
          <w:tblCellMar>
            <w:top w:w="0" w:type="dxa"/>
            <w:left w:w="108" w:type="dxa"/>
            <w:bottom w:w="0" w:type="dxa"/>
            <w:right w:w="108" w:type="dxa"/>
          </w:tblCellMar>
        </w:tblPrEx>
        <w:trPr>
          <w:trHeight w:val="300" w:hRule="atLeast"/>
        </w:trPr>
        <w:tc>
          <w:tcPr>
            <w:tcW w:w="517" w:type="dxa"/>
            <w:tcBorders>
              <w:tl2br w:val="nil"/>
              <w:tr2bl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15</w:t>
            </w:r>
          </w:p>
        </w:tc>
        <w:tc>
          <w:tcPr>
            <w:tcW w:w="1517" w:type="dxa"/>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i w:val="0"/>
                <w:iCs w:val="0"/>
                <w:color w:val="000000"/>
                <w:kern w:val="0"/>
                <w:sz w:val="22"/>
                <w:szCs w:val="22"/>
                <w:u w:val="none"/>
                <w:lang w:val="en-US" w:eastAsia="zh-CN"/>
              </w:rPr>
              <w:t>Status</w:t>
            </w:r>
          </w:p>
        </w:tc>
        <w:tc>
          <w:tcPr>
            <w:tcW w:w="1233" w:type="dxa"/>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lang w:val="en-US"/>
              </w:rPr>
            </w:pPr>
            <w:r>
              <w:rPr>
                <w:rFonts w:hint="default" w:cs="Calibri"/>
                <w:i w:val="0"/>
                <w:iCs w:val="0"/>
                <w:color w:val="000000"/>
                <w:sz w:val="22"/>
                <w:szCs w:val="22"/>
                <w:u w:val="none"/>
                <w:lang w:val="en-US"/>
              </w:rPr>
              <w:t>Dropdown</w:t>
            </w:r>
          </w:p>
        </w:tc>
        <w:tc>
          <w:tcPr>
            <w:tcW w:w="1233"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484" w:type="dxa"/>
            <w:tcBorders>
              <w:tl2br w:val="nil"/>
              <w:tr2bl w:val="nil"/>
            </w:tcBorders>
            <w:shd w:val="clear" w:color="auto" w:fill="auto"/>
            <w:noWrap/>
            <w:vAlign w:val="center"/>
          </w:tcPr>
          <w:p>
            <w:pPr>
              <w:rPr>
                <w:rFonts w:hint="default" w:cs="Calibri"/>
                <w:i w:val="0"/>
                <w:iCs w:val="0"/>
                <w:color w:val="000000"/>
                <w:sz w:val="22"/>
                <w:szCs w:val="22"/>
                <w:u w:val="none"/>
                <w:lang w:val="en-US"/>
              </w:rPr>
            </w:pPr>
            <w:r>
              <w:rPr>
                <w:rFonts w:hint="default" w:cs="Calibri"/>
                <w:i w:val="0"/>
                <w:iCs w:val="0"/>
                <w:color w:val="000000"/>
                <w:sz w:val="22"/>
                <w:szCs w:val="22"/>
                <w:u w:val="none"/>
                <w:lang w:val="en-US"/>
              </w:rPr>
              <w:t>Options:</w:t>
            </w:r>
          </w:p>
          <w:p>
            <w:pPr>
              <w:rPr>
                <w:rFonts w:hint="default" w:cs="Calibri"/>
                <w:i w:val="0"/>
                <w:iCs w:val="0"/>
                <w:color w:val="000000"/>
                <w:sz w:val="22"/>
                <w:szCs w:val="22"/>
                <w:u w:val="none"/>
                <w:lang w:val="en-US"/>
              </w:rPr>
            </w:pPr>
            <w:r>
              <w:rPr>
                <w:rFonts w:hint="default" w:cs="Calibri"/>
                <w:i w:val="0"/>
                <w:iCs w:val="0"/>
                <w:color w:val="000000"/>
                <w:sz w:val="22"/>
                <w:szCs w:val="22"/>
                <w:u w:val="none"/>
                <w:lang w:val="en-US"/>
              </w:rPr>
              <w:t>Draft</w:t>
            </w:r>
          </w:p>
          <w:p>
            <w:pPr>
              <w:rPr>
                <w:rFonts w:hint="default" w:cs="Calibri"/>
                <w:i w:val="0"/>
                <w:iCs w:val="0"/>
                <w:color w:val="000000"/>
                <w:sz w:val="22"/>
                <w:szCs w:val="22"/>
                <w:u w:val="none"/>
                <w:lang w:val="en-US"/>
              </w:rPr>
            </w:pPr>
            <w:r>
              <w:rPr>
                <w:rFonts w:hint="default" w:cs="Calibri"/>
                <w:i w:val="0"/>
                <w:iCs w:val="0"/>
                <w:color w:val="000000"/>
                <w:sz w:val="22"/>
                <w:szCs w:val="22"/>
                <w:u w:val="none"/>
                <w:lang w:val="en-US"/>
              </w:rPr>
              <w:t>Paid</w:t>
            </w:r>
          </w:p>
          <w:p>
            <w:pPr>
              <w:rPr>
                <w:rFonts w:hint="default" w:cs="Calibri"/>
                <w:i w:val="0"/>
                <w:iCs w:val="0"/>
                <w:color w:val="000000"/>
                <w:sz w:val="22"/>
                <w:szCs w:val="22"/>
                <w:u w:val="none"/>
                <w:lang w:val="en-US"/>
              </w:rPr>
            </w:pPr>
            <w:r>
              <w:rPr>
                <w:rFonts w:hint="default" w:cs="Calibri"/>
                <w:i w:val="0"/>
                <w:iCs w:val="0"/>
                <w:color w:val="000000"/>
                <w:sz w:val="22"/>
                <w:szCs w:val="22"/>
                <w:u w:val="none"/>
                <w:lang w:val="en-US"/>
              </w:rPr>
              <w:t>Unpaid</w:t>
            </w:r>
          </w:p>
          <w:p>
            <w:pPr>
              <w:rPr>
                <w:rFonts w:hint="default" w:cs="Calibri"/>
                <w:i w:val="0"/>
                <w:iCs w:val="0"/>
                <w:color w:val="000000"/>
                <w:sz w:val="22"/>
                <w:szCs w:val="22"/>
                <w:u w:val="none"/>
                <w:lang w:val="en-US"/>
              </w:rPr>
            </w:pPr>
            <w:r>
              <w:rPr>
                <w:rFonts w:hint="default" w:cs="Calibri"/>
                <w:i w:val="0"/>
                <w:iCs w:val="0"/>
                <w:color w:val="000000"/>
                <w:sz w:val="22"/>
                <w:szCs w:val="22"/>
                <w:u w:val="none"/>
                <w:lang w:val="en-US"/>
              </w:rPr>
              <w:t>Claimed</w:t>
            </w:r>
          </w:p>
          <w:p>
            <w:pPr>
              <w:rPr>
                <w:rFonts w:hint="default" w:cs="Calibri"/>
                <w:i w:val="0"/>
                <w:iCs w:val="0"/>
                <w:color w:val="000000"/>
                <w:sz w:val="22"/>
                <w:szCs w:val="22"/>
                <w:u w:val="none"/>
                <w:lang w:val="en-US"/>
              </w:rPr>
            </w:pPr>
            <w:r>
              <w:rPr>
                <w:rFonts w:hint="default" w:cs="Calibri"/>
                <w:i w:val="0"/>
                <w:iCs w:val="0"/>
                <w:color w:val="000000"/>
                <w:sz w:val="22"/>
                <w:szCs w:val="22"/>
                <w:u w:val="none"/>
                <w:lang w:val="en-US"/>
              </w:rPr>
              <w:t>Returned</w:t>
            </w:r>
          </w:p>
          <w:p>
            <w:pPr>
              <w:rPr>
                <w:rFonts w:hint="default" w:cs="Calibri"/>
                <w:i w:val="0"/>
                <w:iCs w:val="0"/>
                <w:color w:val="000000"/>
                <w:sz w:val="22"/>
                <w:szCs w:val="22"/>
                <w:u w:val="none"/>
                <w:lang w:val="en-US"/>
              </w:rPr>
            </w:pPr>
            <w:r>
              <w:rPr>
                <w:rFonts w:hint="default" w:cs="Calibri"/>
                <w:i w:val="0"/>
                <w:iCs w:val="0"/>
                <w:color w:val="000000"/>
                <w:sz w:val="22"/>
                <w:szCs w:val="22"/>
                <w:u w:val="none"/>
                <w:lang w:val="en-US"/>
              </w:rPr>
              <w:t>Partly Claimed and Returned</w:t>
            </w:r>
          </w:p>
        </w:tc>
        <w:tc>
          <w:tcPr>
            <w:tcW w:w="1350" w:type="dxa"/>
            <w:tcBorders>
              <w:tl2br w:val="nil"/>
              <w:tr2bl w:val="nil"/>
            </w:tcBorders>
            <w:shd w:val="clear" w:color="auto" w:fill="auto"/>
            <w:noWrap/>
            <w:vAlign w:val="center"/>
          </w:tcPr>
          <w:p>
            <w:pPr>
              <w:rPr>
                <w:rFonts w:hint="default" w:ascii="Calibri" w:hAnsi="Calibri" w:cs="Calibri"/>
                <w:i w:val="0"/>
                <w:iCs w:val="0"/>
                <w:color w:val="000000"/>
                <w:sz w:val="22"/>
                <w:szCs w:val="22"/>
                <w:u w:val="none"/>
                <w:lang w:val="en-US"/>
              </w:rPr>
            </w:pPr>
            <w:r>
              <w:rPr>
                <w:rFonts w:hint="default" w:cs="Calibri"/>
                <w:i w:val="0"/>
                <w:iCs w:val="0"/>
                <w:color w:val="000000"/>
                <w:sz w:val="22"/>
                <w:szCs w:val="22"/>
                <w:u w:val="none"/>
                <w:lang w:val="en-US"/>
              </w:rPr>
              <w:t>The statuses is explained below</w:t>
            </w:r>
          </w:p>
        </w:tc>
        <w:tc>
          <w:tcPr>
            <w:tcW w:w="1400"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shd w:val="clear" w:color="auto" w:fill="auto"/>
          <w:tblCellMar>
            <w:top w:w="0" w:type="dxa"/>
            <w:left w:w="108" w:type="dxa"/>
            <w:bottom w:w="0" w:type="dxa"/>
            <w:right w:w="108" w:type="dxa"/>
          </w:tblCellMar>
        </w:tblPrEx>
        <w:trPr>
          <w:trHeight w:val="300" w:hRule="atLeast"/>
        </w:trPr>
        <w:tc>
          <w:tcPr>
            <w:tcW w:w="517" w:type="dxa"/>
            <w:tcBorders>
              <w:tl2br w:val="nil"/>
              <w:tr2bl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16</w:t>
            </w:r>
          </w:p>
        </w:tc>
        <w:tc>
          <w:tcPr>
            <w:tcW w:w="1517" w:type="dxa"/>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rPr>
              <w:t>Company</w:t>
            </w:r>
          </w:p>
        </w:tc>
        <w:tc>
          <w:tcPr>
            <w:tcW w:w="1233" w:type="dxa"/>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lang w:val="en-US"/>
              </w:rPr>
            </w:pPr>
            <w:r>
              <w:rPr>
                <w:rFonts w:hint="default" w:cs="Calibri"/>
                <w:i w:val="0"/>
                <w:iCs w:val="0"/>
                <w:color w:val="000000"/>
                <w:sz w:val="22"/>
                <w:szCs w:val="22"/>
                <w:u w:val="none"/>
                <w:lang w:val="en-US"/>
              </w:rPr>
              <w:t>Link</w:t>
            </w:r>
          </w:p>
        </w:tc>
        <w:tc>
          <w:tcPr>
            <w:tcW w:w="1233"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Yes</w:t>
            </w:r>
          </w:p>
        </w:tc>
        <w:tc>
          <w:tcPr>
            <w:tcW w:w="1484"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350"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400"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shd w:val="clear" w:color="auto" w:fill="auto"/>
          <w:tblCellMar>
            <w:top w:w="0" w:type="dxa"/>
            <w:left w:w="108" w:type="dxa"/>
            <w:bottom w:w="0" w:type="dxa"/>
            <w:right w:w="108" w:type="dxa"/>
          </w:tblCellMar>
        </w:tblPrEx>
        <w:trPr>
          <w:trHeight w:val="300" w:hRule="atLeast"/>
        </w:trPr>
        <w:tc>
          <w:tcPr>
            <w:tcW w:w="517" w:type="dxa"/>
            <w:tcBorders>
              <w:tl2br w:val="nil"/>
              <w:tr2bl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17</w:t>
            </w:r>
          </w:p>
        </w:tc>
        <w:tc>
          <w:tcPr>
            <w:tcW w:w="1517" w:type="dxa"/>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rPr>
              <w:t>Advance Account</w:t>
            </w:r>
          </w:p>
        </w:tc>
        <w:tc>
          <w:tcPr>
            <w:tcW w:w="1233" w:type="dxa"/>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cs="Calibri"/>
                <w:i w:val="0"/>
                <w:iCs w:val="0"/>
                <w:color w:val="000000"/>
                <w:sz w:val="22"/>
                <w:szCs w:val="22"/>
                <w:u w:val="none"/>
                <w:lang w:val="en-US"/>
              </w:rPr>
              <w:t>Link</w:t>
            </w:r>
          </w:p>
        </w:tc>
        <w:tc>
          <w:tcPr>
            <w:tcW w:w="1233" w:type="dxa"/>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Yes</w:t>
            </w:r>
          </w:p>
        </w:tc>
        <w:tc>
          <w:tcPr>
            <w:tcW w:w="1484" w:type="dxa"/>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US" w:eastAsia="zh-CN" w:bidi="ar"/>
              </w:rPr>
            </w:pPr>
          </w:p>
        </w:tc>
        <w:tc>
          <w:tcPr>
            <w:tcW w:w="1350" w:type="dxa"/>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US" w:eastAsia="zh-CN" w:bidi="ar"/>
              </w:rPr>
            </w:pPr>
          </w:p>
        </w:tc>
        <w:tc>
          <w:tcPr>
            <w:tcW w:w="1400" w:type="dxa"/>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US" w:eastAsia="zh-CN" w:bidi="ar"/>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shd w:val="clear" w:color="auto" w:fill="auto"/>
          <w:tblCellMar>
            <w:top w:w="0" w:type="dxa"/>
            <w:left w:w="108" w:type="dxa"/>
            <w:bottom w:w="0" w:type="dxa"/>
            <w:right w:w="108" w:type="dxa"/>
          </w:tblCellMar>
        </w:tblPrEx>
        <w:trPr>
          <w:trHeight w:val="300" w:hRule="atLeast"/>
        </w:trPr>
        <w:tc>
          <w:tcPr>
            <w:tcW w:w="517" w:type="dxa"/>
            <w:tcBorders>
              <w:tl2br w:val="nil"/>
              <w:tr2bl w:val="nil"/>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18</w:t>
            </w:r>
          </w:p>
        </w:tc>
        <w:tc>
          <w:tcPr>
            <w:tcW w:w="1517" w:type="dxa"/>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rPr>
              <w:t>Mode of Payment</w:t>
            </w:r>
          </w:p>
        </w:tc>
        <w:tc>
          <w:tcPr>
            <w:tcW w:w="1233" w:type="dxa"/>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Link</w:t>
            </w:r>
          </w:p>
        </w:tc>
        <w:tc>
          <w:tcPr>
            <w:tcW w:w="1233"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484"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350"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400"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shd w:val="clear" w:color="auto" w:fill="auto"/>
          <w:tblCellMar>
            <w:top w:w="0" w:type="dxa"/>
            <w:left w:w="108" w:type="dxa"/>
            <w:bottom w:w="0" w:type="dxa"/>
            <w:right w:w="108" w:type="dxa"/>
          </w:tblCellMar>
        </w:tblPrEx>
        <w:trPr>
          <w:trHeight w:val="300" w:hRule="atLeast"/>
        </w:trPr>
        <w:tc>
          <w:tcPr>
            <w:tcW w:w="517" w:type="dxa"/>
            <w:tcBorders>
              <w:tl2br w:val="nil"/>
              <w:tr2bl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2"/>
                <w:szCs w:val="22"/>
                <w:u w:val="none"/>
                <w:lang w:val="en-US" w:eastAsia="zh-CN" w:bidi="ar"/>
              </w:rPr>
            </w:pPr>
          </w:p>
        </w:tc>
        <w:tc>
          <w:tcPr>
            <w:tcW w:w="1517" w:type="dxa"/>
            <w:tcBorders>
              <w:tl2br w:val="nil"/>
              <w:tr2bl w:val="nil"/>
            </w:tcBorders>
            <w:shd w:val="clear" w:color="auto" w:fill="auto"/>
            <w:noWrap/>
            <w:vAlign w:val="center"/>
          </w:tcPr>
          <w:p>
            <w:pPr>
              <w:keepNext w:val="0"/>
              <w:keepLines w:val="0"/>
              <w:widowControl/>
              <w:suppressLineNumbers w:val="0"/>
              <w:jc w:val="left"/>
              <w:textAlignment w:val="center"/>
              <w:rPr>
                <w:rFonts w:hint="default"/>
                <w:lang w:val="en-US"/>
              </w:rPr>
            </w:pPr>
            <w:r>
              <w:rPr>
                <w:rFonts w:hint="default"/>
                <w:b/>
                <w:bCs/>
                <w:lang w:val="en-US"/>
              </w:rPr>
              <w:t>Payment Entry</w:t>
            </w:r>
          </w:p>
        </w:tc>
        <w:tc>
          <w:tcPr>
            <w:tcW w:w="1233" w:type="dxa"/>
            <w:tcBorders>
              <w:tl2br w:val="nil"/>
              <w:tr2bl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US" w:eastAsia="zh-CN" w:bidi="ar"/>
              </w:rPr>
            </w:pPr>
            <w:r>
              <w:rPr>
                <w:rFonts w:hint="default" w:cs="Calibri"/>
                <w:i w:val="0"/>
                <w:iCs w:val="0"/>
                <w:color w:val="000000"/>
                <w:kern w:val="0"/>
                <w:sz w:val="22"/>
                <w:szCs w:val="22"/>
                <w:u w:val="none"/>
                <w:lang w:val="en-US" w:eastAsia="zh-CN" w:bidi="ar"/>
              </w:rPr>
              <w:t>Button</w:t>
            </w:r>
          </w:p>
        </w:tc>
        <w:tc>
          <w:tcPr>
            <w:tcW w:w="1233"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484"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SA"/>
              </w:rPr>
              <w:t>After submission of Employee Advance record, accounts user will be able to create a </w:t>
            </w:r>
            <w:r>
              <w:rPr>
                <w:rFonts w:hint="default" w:ascii="Calibri" w:hAnsi="Calibri" w:eastAsia="SimSun" w:cs="Calibri"/>
                <w:i w:val="0"/>
                <w:iCs w:val="0"/>
                <w:color w:val="000000"/>
                <w:kern w:val="0"/>
                <w:sz w:val="22"/>
                <w:szCs w:val="22"/>
                <w:u w:val="none"/>
                <w:lang w:val="en-US" w:eastAsia="zh-CN" w:bidi="ar-SA"/>
              </w:rPr>
              <w:fldChar w:fldCharType="begin"/>
            </w:r>
            <w:r>
              <w:rPr>
                <w:rFonts w:hint="default" w:ascii="Calibri" w:hAnsi="Calibri" w:eastAsia="SimSun" w:cs="Calibri"/>
                <w:i w:val="0"/>
                <w:iCs w:val="0"/>
                <w:color w:val="000000"/>
                <w:kern w:val="0"/>
                <w:sz w:val="22"/>
                <w:szCs w:val="22"/>
                <w:u w:val="none"/>
                <w:lang w:val="en-US" w:eastAsia="zh-CN" w:bidi="ar-SA"/>
              </w:rPr>
              <w:instrText xml:space="preserve"> HYPERLINK "https://frappehr.com/docs/v14/user/manual/en/accounts/payment-entry" </w:instrText>
            </w:r>
            <w:r>
              <w:rPr>
                <w:rFonts w:hint="default" w:ascii="Calibri" w:hAnsi="Calibri" w:eastAsia="SimSun" w:cs="Calibri"/>
                <w:i w:val="0"/>
                <w:iCs w:val="0"/>
                <w:color w:val="000000"/>
                <w:kern w:val="0"/>
                <w:sz w:val="22"/>
                <w:szCs w:val="22"/>
                <w:u w:val="none"/>
                <w:lang w:val="en-US" w:eastAsia="zh-CN" w:bidi="ar-SA"/>
              </w:rPr>
              <w:fldChar w:fldCharType="separate"/>
            </w:r>
            <w:r>
              <w:rPr>
                <w:rFonts w:hint="default" w:ascii="Calibri" w:hAnsi="Calibri" w:eastAsia="SimSun" w:cs="Calibri"/>
                <w:i w:val="0"/>
                <w:iCs w:val="0"/>
                <w:color w:val="000000"/>
                <w:kern w:val="0"/>
                <w:sz w:val="22"/>
                <w:szCs w:val="22"/>
                <w:u w:val="none"/>
                <w:lang w:val="en-US" w:eastAsia="zh-CN" w:bidi="ar-SA"/>
              </w:rPr>
              <w:t>Payment Entry</w:t>
            </w:r>
            <w:r>
              <w:rPr>
                <w:rFonts w:hint="default" w:ascii="Calibri" w:hAnsi="Calibri" w:eastAsia="SimSun" w:cs="Calibri"/>
                <w:i w:val="0"/>
                <w:iCs w:val="0"/>
                <w:color w:val="000000"/>
                <w:kern w:val="0"/>
                <w:sz w:val="22"/>
                <w:szCs w:val="22"/>
                <w:u w:val="none"/>
                <w:lang w:val="en-US" w:eastAsia="zh-CN" w:bidi="ar-SA"/>
              </w:rPr>
              <w:fldChar w:fldCharType="end"/>
            </w:r>
            <w:r>
              <w:rPr>
                <w:rFonts w:hint="default" w:ascii="Calibri" w:hAnsi="Calibri" w:eastAsia="SimSun" w:cs="Calibri"/>
                <w:i w:val="0"/>
                <w:iCs w:val="0"/>
                <w:color w:val="000000"/>
                <w:kern w:val="0"/>
                <w:sz w:val="22"/>
                <w:szCs w:val="22"/>
                <w:u w:val="none"/>
                <w:lang w:val="en-US" w:eastAsia="zh-CN" w:bidi="ar-SA"/>
              </w:rPr>
              <w:t> using the 'Create' button.</w:t>
            </w:r>
          </w:p>
        </w:tc>
        <w:tc>
          <w:tcPr>
            <w:tcW w:w="1350"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c>
          <w:tcPr>
            <w:tcW w:w="1400" w:type="dxa"/>
            <w:tcBorders>
              <w:tl2br w:val="nil"/>
              <w:tr2bl w:val="nil"/>
            </w:tcBorders>
            <w:shd w:val="clear" w:color="auto" w:fill="auto"/>
            <w:noWrap/>
            <w:vAlign w:val="center"/>
          </w:tcPr>
          <w:p>
            <w:pPr>
              <w:rPr>
                <w:rFonts w:hint="default" w:ascii="Calibri" w:hAnsi="Calibri" w:cs="Calibri"/>
                <w:i w:val="0"/>
                <w:iCs w:val="0"/>
                <w:color w:val="000000"/>
                <w:sz w:val="22"/>
                <w:szCs w:val="22"/>
                <w:u w:val="none"/>
              </w:rPr>
            </w:pPr>
          </w:p>
        </w:tc>
      </w:tr>
    </w:tbl>
    <w:p>
      <w:pPr>
        <w:keepNext w:val="0"/>
        <w:keepLines w:val="0"/>
        <w:widowControl/>
        <w:suppressLineNumbers w:val="0"/>
        <w:ind w:right="104" w:rightChars="52"/>
        <w:jc w:val="left"/>
        <w:rPr>
          <w:rStyle w:val="252"/>
          <w:rFonts w:hint="default" w:cs="Calibri"/>
          <w:b/>
          <w:bCs/>
          <w:color w:val="000000"/>
          <w:sz w:val="20"/>
          <w:szCs w:val="20"/>
          <w:u w:val="single"/>
          <w:lang w:val="en-US" w:eastAsia="zh-CN"/>
        </w:rPr>
      </w:pPr>
    </w:p>
    <w:p>
      <w:pPr>
        <w:keepNext w:val="0"/>
        <w:keepLines w:val="0"/>
        <w:widowControl/>
        <w:suppressLineNumbers w:val="0"/>
        <w:ind w:right="104" w:rightChars="52"/>
        <w:jc w:val="left"/>
        <w:rPr>
          <w:rStyle w:val="252"/>
          <w:rFonts w:hint="default" w:cs="Calibri"/>
          <w:b/>
          <w:bCs/>
          <w:color w:val="000000"/>
          <w:sz w:val="20"/>
          <w:szCs w:val="20"/>
          <w:u w:val="single"/>
          <w:lang w:val="en-US" w:eastAsia="zh-CN"/>
        </w:rPr>
      </w:pPr>
      <w:r>
        <w:rPr>
          <w:rStyle w:val="252"/>
          <w:rFonts w:hint="default" w:cs="Calibri"/>
          <w:b/>
          <w:bCs/>
          <w:color w:val="000000"/>
          <w:sz w:val="20"/>
          <w:szCs w:val="20"/>
          <w:u w:val="single"/>
          <w:lang w:val="en-US" w:eastAsia="zh-CN"/>
        </w:rPr>
        <w:t>Note:</w:t>
      </w:r>
    </w:p>
    <w:p>
      <w:pPr>
        <w:keepNext w:val="0"/>
        <w:keepLines w:val="0"/>
        <w:widowControl/>
        <w:suppressLineNumbers w:val="0"/>
        <w:ind w:right="104" w:rightChars="52"/>
        <w:jc w:val="left"/>
        <w:rPr>
          <w:rStyle w:val="252"/>
          <w:rFonts w:hint="default" w:cs="Calibri"/>
          <w:b/>
          <w:bCs/>
          <w:color w:val="000000"/>
          <w:sz w:val="20"/>
          <w:szCs w:val="20"/>
          <w:u w:val="single"/>
          <w:lang w:val="en-US" w:eastAsia="zh-CN"/>
        </w:rPr>
      </w:pPr>
      <w:r>
        <w:rPr>
          <w:rStyle w:val="252"/>
          <w:rFonts w:hint="default" w:cs="Calibri"/>
          <w:b/>
          <w:bCs/>
          <w:color w:val="000000"/>
          <w:sz w:val="20"/>
          <w:szCs w:val="20"/>
          <w:u w:val="single"/>
          <w:lang w:val="en-US" w:eastAsia="zh-CN"/>
        </w:rPr>
        <w:t>Statuses:</w:t>
      </w:r>
    </w:p>
    <w:p>
      <w:pPr>
        <w:pStyle w:val="85"/>
        <w:keepNext w:val="0"/>
        <w:keepLines w:val="0"/>
        <w:widowControl/>
        <w:suppressLineNumbers w:val="0"/>
        <w:shd w:val="clear" w:fill="FFFFFF"/>
        <w:spacing w:before="0" w:beforeAutospacing="0" w:line="26" w:lineRule="atLeast"/>
        <w:ind w:left="0" w:firstLine="0"/>
        <w:jc w:val="left"/>
        <w:rPr>
          <w:rFonts w:hint="default" w:ascii="Calibri" w:hAnsi="Calibri" w:eastAsia="SimSun" w:cs="Calibri"/>
          <w:i w:val="0"/>
          <w:iCs w:val="0"/>
          <w:color w:val="000000"/>
          <w:kern w:val="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SA"/>
        </w:rPr>
        <w:t>These are the statuses that are automatically set for Employee Advance.</w:t>
      </w:r>
    </w:p>
    <w:p>
      <w:pPr>
        <w:keepNext w:val="0"/>
        <w:keepLines w:val="0"/>
        <w:widowControl/>
        <w:numPr>
          <w:ilvl w:val="0"/>
          <w:numId w:val="72"/>
        </w:numPr>
        <w:suppressLineNumbers w:val="0"/>
        <w:pBdr>
          <w:top w:val="none" w:color="auto" w:sz="0" w:space="0"/>
          <w:bottom w:val="none" w:color="auto" w:sz="0" w:space="0"/>
        </w:pBdr>
        <w:spacing w:before="45" w:beforeAutospacing="0" w:after="0" w:afterAutospacing="1" w:line="26" w:lineRule="atLeast"/>
        <w:ind w:left="720" w:hanging="360"/>
        <w:jc w:val="left"/>
        <w:rPr>
          <w:rFonts w:hint="default" w:ascii="Calibri" w:hAnsi="Calibri" w:eastAsia="SimSun" w:cs="Calibri"/>
          <w:i w:val="0"/>
          <w:iCs w:val="0"/>
          <w:color w:val="000000"/>
          <w:kern w:val="0"/>
          <w:sz w:val="20"/>
          <w:szCs w:val="20"/>
          <w:u w:val="none"/>
          <w:lang w:val="en-US" w:eastAsia="zh-CN" w:bidi="ar-SA"/>
        </w:rPr>
      </w:pPr>
      <w:r>
        <w:rPr>
          <w:rFonts w:hint="default" w:ascii="Calibri" w:hAnsi="Calibri" w:eastAsia="SimSun" w:cs="Calibri"/>
          <w:b/>
          <w:bCs/>
          <w:i w:val="0"/>
          <w:iCs w:val="0"/>
          <w:color w:val="000000"/>
          <w:kern w:val="0"/>
          <w:sz w:val="20"/>
          <w:szCs w:val="20"/>
          <w:u w:val="none"/>
          <w:lang w:val="en-US" w:eastAsia="zh-CN" w:bidi="ar-SA"/>
        </w:rPr>
        <w:t>Draft</w:t>
      </w:r>
      <w:r>
        <w:rPr>
          <w:rFonts w:hint="default" w:ascii="Calibri" w:hAnsi="Calibri" w:eastAsia="SimSun" w:cs="Calibri"/>
          <w:i w:val="0"/>
          <w:iCs w:val="0"/>
          <w:color w:val="000000"/>
          <w:kern w:val="0"/>
          <w:sz w:val="20"/>
          <w:szCs w:val="20"/>
          <w:u w:val="none"/>
          <w:lang w:val="en-US" w:eastAsia="zh-CN" w:bidi="ar-SA"/>
        </w:rPr>
        <w:t>: A draft is saved but yet to be submitted.</w:t>
      </w:r>
    </w:p>
    <w:p>
      <w:pPr>
        <w:keepNext w:val="0"/>
        <w:keepLines w:val="0"/>
        <w:widowControl/>
        <w:numPr>
          <w:ilvl w:val="0"/>
          <w:numId w:val="72"/>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Calibri" w:hAnsi="Calibri" w:eastAsia="SimSun" w:cs="Calibri"/>
          <w:i w:val="0"/>
          <w:iCs w:val="0"/>
          <w:color w:val="000000"/>
          <w:kern w:val="0"/>
          <w:sz w:val="20"/>
          <w:szCs w:val="20"/>
          <w:u w:val="none"/>
          <w:lang w:val="en-US" w:eastAsia="zh-CN" w:bidi="ar-SA"/>
        </w:rPr>
      </w:pPr>
      <w:r>
        <w:rPr>
          <w:rFonts w:hint="default" w:ascii="Calibri" w:hAnsi="Calibri" w:eastAsia="SimSun" w:cs="Calibri"/>
          <w:b/>
          <w:bCs/>
          <w:i w:val="0"/>
          <w:iCs w:val="0"/>
          <w:color w:val="000000"/>
          <w:kern w:val="0"/>
          <w:sz w:val="20"/>
          <w:szCs w:val="20"/>
          <w:u w:val="none"/>
          <w:lang w:val="en-US" w:eastAsia="zh-CN" w:bidi="ar-SA"/>
        </w:rPr>
        <w:t>Paid</w:t>
      </w:r>
      <w:r>
        <w:rPr>
          <w:rFonts w:hint="default" w:ascii="Calibri" w:hAnsi="Calibri" w:eastAsia="SimSun" w:cs="Calibri"/>
          <w:i w:val="0"/>
          <w:iCs w:val="0"/>
          <w:color w:val="000000"/>
          <w:kern w:val="0"/>
          <w:sz w:val="20"/>
          <w:szCs w:val="20"/>
          <w:u w:val="none"/>
          <w:lang w:val="en-US" w:eastAsia="zh-CN" w:bidi="ar-SA"/>
        </w:rPr>
        <w:t>: Advance has been Paid to the employee and a </w:t>
      </w:r>
      <w:r>
        <w:rPr>
          <w:rFonts w:hint="default" w:ascii="Calibri" w:hAnsi="Calibri" w:eastAsia="SimSun" w:cs="Calibri"/>
          <w:i w:val="0"/>
          <w:iCs w:val="0"/>
          <w:color w:val="000000"/>
          <w:kern w:val="0"/>
          <w:sz w:val="20"/>
          <w:szCs w:val="20"/>
          <w:u w:val="none"/>
          <w:lang w:val="en-US" w:eastAsia="zh-CN" w:bidi="ar-SA"/>
        </w:rPr>
        <w:fldChar w:fldCharType="begin"/>
      </w:r>
      <w:r>
        <w:rPr>
          <w:rFonts w:hint="default" w:ascii="Calibri" w:hAnsi="Calibri" w:eastAsia="SimSun" w:cs="Calibri"/>
          <w:i w:val="0"/>
          <w:iCs w:val="0"/>
          <w:color w:val="000000"/>
          <w:kern w:val="0"/>
          <w:sz w:val="20"/>
          <w:szCs w:val="20"/>
          <w:u w:val="none"/>
          <w:lang w:val="en-US" w:eastAsia="zh-CN" w:bidi="ar-SA"/>
        </w:rPr>
        <w:instrText xml:space="preserve"> HYPERLINK "https://frappehr.com/docs/v14/user/manual/en/accounts/payment-entry" </w:instrText>
      </w:r>
      <w:r>
        <w:rPr>
          <w:rFonts w:hint="default" w:ascii="Calibri" w:hAnsi="Calibri" w:eastAsia="SimSun" w:cs="Calibri"/>
          <w:i w:val="0"/>
          <w:iCs w:val="0"/>
          <w:color w:val="000000"/>
          <w:kern w:val="0"/>
          <w:sz w:val="20"/>
          <w:szCs w:val="20"/>
          <w:u w:val="none"/>
          <w:lang w:val="en-US" w:eastAsia="zh-CN" w:bidi="ar-SA"/>
        </w:rPr>
        <w:fldChar w:fldCharType="separate"/>
      </w:r>
      <w:r>
        <w:rPr>
          <w:rFonts w:hint="default" w:ascii="Calibri" w:hAnsi="Calibri" w:eastAsia="SimSun" w:cs="Calibri"/>
          <w:i w:val="0"/>
          <w:iCs w:val="0"/>
          <w:color w:val="000000"/>
          <w:kern w:val="0"/>
          <w:sz w:val="20"/>
          <w:szCs w:val="20"/>
          <w:u w:val="none"/>
          <w:lang w:val="en-US" w:eastAsia="zh-CN" w:bidi="ar-SA"/>
        </w:rPr>
        <w:t>Payment Entry</w:t>
      </w:r>
      <w:r>
        <w:rPr>
          <w:rFonts w:hint="default" w:ascii="Calibri" w:hAnsi="Calibri" w:eastAsia="SimSun" w:cs="Calibri"/>
          <w:i w:val="0"/>
          <w:iCs w:val="0"/>
          <w:color w:val="000000"/>
          <w:kern w:val="0"/>
          <w:sz w:val="20"/>
          <w:szCs w:val="20"/>
          <w:u w:val="none"/>
          <w:lang w:val="en-US" w:eastAsia="zh-CN" w:bidi="ar-SA"/>
        </w:rPr>
        <w:fldChar w:fldCharType="end"/>
      </w:r>
      <w:r>
        <w:rPr>
          <w:rFonts w:hint="default" w:ascii="Calibri" w:hAnsi="Calibri" w:eastAsia="SimSun" w:cs="Calibri"/>
          <w:i w:val="0"/>
          <w:iCs w:val="0"/>
          <w:color w:val="000000"/>
          <w:kern w:val="0"/>
          <w:sz w:val="20"/>
          <w:szCs w:val="20"/>
          <w:u w:val="none"/>
          <w:lang w:val="en-US" w:eastAsia="zh-CN" w:bidi="ar-SA"/>
        </w:rPr>
        <w:t> has been submitted.</w:t>
      </w:r>
    </w:p>
    <w:p>
      <w:pPr>
        <w:keepNext w:val="0"/>
        <w:keepLines w:val="0"/>
        <w:widowControl/>
        <w:numPr>
          <w:ilvl w:val="0"/>
          <w:numId w:val="72"/>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Calibri" w:hAnsi="Calibri" w:eastAsia="SimSun" w:cs="Calibri"/>
          <w:i w:val="0"/>
          <w:iCs w:val="0"/>
          <w:color w:val="000000"/>
          <w:kern w:val="0"/>
          <w:sz w:val="20"/>
          <w:szCs w:val="20"/>
          <w:u w:val="none"/>
          <w:lang w:val="en-US" w:eastAsia="zh-CN" w:bidi="ar-SA"/>
        </w:rPr>
      </w:pPr>
      <w:r>
        <w:rPr>
          <w:rFonts w:hint="default" w:ascii="Calibri" w:hAnsi="Calibri" w:eastAsia="SimSun" w:cs="Calibri"/>
          <w:b/>
          <w:bCs/>
          <w:i w:val="0"/>
          <w:iCs w:val="0"/>
          <w:color w:val="000000"/>
          <w:kern w:val="0"/>
          <w:sz w:val="20"/>
          <w:szCs w:val="20"/>
          <w:u w:val="none"/>
          <w:lang w:val="en-US" w:eastAsia="zh-CN" w:bidi="ar-SA"/>
        </w:rPr>
        <w:t>Unpaid</w:t>
      </w:r>
      <w:r>
        <w:rPr>
          <w:rFonts w:hint="default" w:ascii="Calibri" w:hAnsi="Calibri" w:eastAsia="SimSun" w:cs="Calibri"/>
          <w:i w:val="0"/>
          <w:iCs w:val="0"/>
          <w:color w:val="000000"/>
          <w:kern w:val="0"/>
          <w:sz w:val="20"/>
          <w:szCs w:val="20"/>
          <w:u w:val="none"/>
          <w:lang w:val="en-US" w:eastAsia="zh-CN" w:bidi="ar-SA"/>
        </w:rPr>
        <w:t>: Advance is not paid out to the employee yet. A Payment Entry is not created against the advance.</w:t>
      </w:r>
    </w:p>
    <w:p>
      <w:pPr>
        <w:keepNext w:val="0"/>
        <w:keepLines w:val="0"/>
        <w:widowControl/>
        <w:numPr>
          <w:ilvl w:val="0"/>
          <w:numId w:val="72"/>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Calibri" w:hAnsi="Calibri" w:eastAsia="SimSun" w:cs="Calibri"/>
          <w:i w:val="0"/>
          <w:iCs w:val="0"/>
          <w:color w:val="000000"/>
          <w:kern w:val="0"/>
          <w:sz w:val="20"/>
          <w:szCs w:val="20"/>
          <w:u w:val="none"/>
          <w:lang w:val="en-US" w:eastAsia="zh-CN" w:bidi="ar-SA"/>
        </w:rPr>
      </w:pPr>
      <w:r>
        <w:rPr>
          <w:rFonts w:hint="default" w:ascii="Calibri" w:hAnsi="Calibri" w:eastAsia="SimSun" w:cs="Calibri"/>
          <w:b/>
          <w:bCs/>
          <w:i w:val="0"/>
          <w:iCs w:val="0"/>
          <w:color w:val="000000"/>
          <w:kern w:val="0"/>
          <w:sz w:val="20"/>
          <w:szCs w:val="20"/>
          <w:u w:val="none"/>
          <w:lang w:val="en-US" w:eastAsia="zh-CN" w:bidi="ar-SA"/>
        </w:rPr>
        <w:t>Claimed</w:t>
      </w:r>
      <w:r>
        <w:rPr>
          <w:rFonts w:hint="default" w:ascii="Calibri" w:hAnsi="Calibri" w:eastAsia="SimSun" w:cs="Calibri"/>
          <w:i w:val="0"/>
          <w:iCs w:val="0"/>
          <w:color w:val="000000"/>
          <w:kern w:val="0"/>
          <w:sz w:val="20"/>
          <w:szCs w:val="20"/>
          <w:u w:val="none"/>
          <w:lang w:val="en-US" w:eastAsia="zh-CN" w:bidi="ar-SA"/>
        </w:rPr>
        <w:t>: After the advance is paid, the employee has claimed the entire Paid Amount via </w:t>
      </w:r>
      <w:r>
        <w:rPr>
          <w:rFonts w:hint="default" w:ascii="Calibri" w:hAnsi="Calibri" w:eastAsia="SimSun" w:cs="Calibri"/>
          <w:i w:val="0"/>
          <w:iCs w:val="0"/>
          <w:color w:val="000000"/>
          <w:kern w:val="0"/>
          <w:sz w:val="20"/>
          <w:szCs w:val="20"/>
          <w:u w:val="none"/>
          <w:lang w:val="en-US" w:eastAsia="zh-CN" w:bidi="ar-SA"/>
        </w:rPr>
        <w:fldChar w:fldCharType="begin"/>
      </w:r>
      <w:r>
        <w:rPr>
          <w:rFonts w:hint="default" w:ascii="Calibri" w:hAnsi="Calibri" w:eastAsia="SimSun" w:cs="Calibri"/>
          <w:i w:val="0"/>
          <w:iCs w:val="0"/>
          <w:color w:val="000000"/>
          <w:kern w:val="0"/>
          <w:sz w:val="20"/>
          <w:szCs w:val="20"/>
          <w:u w:val="none"/>
          <w:lang w:val="en-US" w:eastAsia="zh-CN" w:bidi="ar-SA"/>
        </w:rPr>
        <w:instrText xml:space="preserve"> HYPERLINK "https://frappehr.com/docs/v14/user/manual/en/human-resources/expense-claim" </w:instrText>
      </w:r>
      <w:r>
        <w:rPr>
          <w:rFonts w:hint="default" w:ascii="Calibri" w:hAnsi="Calibri" w:eastAsia="SimSun" w:cs="Calibri"/>
          <w:i w:val="0"/>
          <w:iCs w:val="0"/>
          <w:color w:val="000000"/>
          <w:kern w:val="0"/>
          <w:sz w:val="20"/>
          <w:szCs w:val="20"/>
          <w:u w:val="none"/>
          <w:lang w:val="en-US" w:eastAsia="zh-CN" w:bidi="ar-SA"/>
        </w:rPr>
        <w:fldChar w:fldCharType="separate"/>
      </w:r>
      <w:r>
        <w:rPr>
          <w:rFonts w:hint="default" w:ascii="Calibri" w:hAnsi="Calibri" w:eastAsia="SimSun" w:cs="Calibri"/>
          <w:i w:val="0"/>
          <w:iCs w:val="0"/>
          <w:color w:val="000000"/>
          <w:kern w:val="0"/>
          <w:sz w:val="20"/>
          <w:szCs w:val="20"/>
          <w:u w:val="none"/>
          <w:lang w:val="en-US" w:eastAsia="zh-CN" w:bidi="ar-SA"/>
        </w:rPr>
        <w:t>Expense Claim</w:t>
      </w:r>
      <w:r>
        <w:rPr>
          <w:rFonts w:hint="default" w:ascii="Calibri" w:hAnsi="Calibri" w:eastAsia="SimSun" w:cs="Calibri"/>
          <w:i w:val="0"/>
          <w:iCs w:val="0"/>
          <w:color w:val="000000"/>
          <w:kern w:val="0"/>
          <w:sz w:val="20"/>
          <w:szCs w:val="20"/>
          <w:u w:val="none"/>
          <w:lang w:val="en-US" w:eastAsia="zh-CN" w:bidi="ar-SA"/>
        </w:rPr>
        <w:fldChar w:fldCharType="end"/>
      </w:r>
      <w:r>
        <w:rPr>
          <w:rFonts w:hint="default" w:ascii="Calibri" w:hAnsi="Calibri" w:eastAsia="SimSun" w:cs="Calibri"/>
          <w:i w:val="0"/>
          <w:iCs w:val="0"/>
          <w:color w:val="000000"/>
          <w:kern w:val="0"/>
          <w:sz w:val="20"/>
          <w:szCs w:val="20"/>
          <w:u w:val="none"/>
          <w:lang w:val="en-US" w:eastAsia="zh-CN" w:bidi="ar-SA"/>
        </w:rPr>
        <w:t>.</w:t>
      </w:r>
    </w:p>
    <w:p>
      <w:pPr>
        <w:keepNext w:val="0"/>
        <w:keepLines w:val="0"/>
        <w:widowControl/>
        <w:numPr>
          <w:ilvl w:val="0"/>
          <w:numId w:val="72"/>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Calibri" w:hAnsi="Calibri" w:eastAsia="SimSun" w:cs="Calibri"/>
          <w:i w:val="0"/>
          <w:iCs w:val="0"/>
          <w:color w:val="000000"/>
          <w:kern w:val="0"/>
          <w:sz w:val="20"/>
          <w:szCs w:val="20"/>
          <w:u w:val="none"/>
          <w:lang w:val="en-US" w:eastAsia="zh-CN" w:bidi="ar-SA"/>
        </w:rPr>
      </w:pPr>
      <w:r>
        <w:rPr>
          <w:rFonts w:hint="default" w:ascii="Calibri" w:hAnsi="Calibri" w:eastAsia="SimSun" w:cs="Calibri"/>
          <w:b/>
          <w:bCs/>
          <w:i w:val="0"/>
          <w:iCs w:val="0"/>
          <w:color w:val="000000"/>
          <w:kern w:val="0"/>
          <w:sz w:val="20"/>
          <w:szCs w:val="20"/>
          <w:u w:val="none"/>
          <w:lang w:val="en-US" w:eastAsia="zh-CN" w:bidi="ar-SA"/>
        </w:rPr>
        <w:t>Returned</w:t>
      </w:r>
      <w:r>
        <w:rPr>
          <w:rFonts w:hint="default" w:ascii="Calibri" w:hAnsi="Calibri" w:eastAsia="SimSun" w:cs="Calibri"/>
          <w:i w:val="0"/>
          <w:iCs w:val="0"/>
          <w:color w:val="000000"/>
          <w:kern w:val="0"/>
          <w:sz w:val="20"/>
          <w:szCs w:val="20"/>
          <w:u w:val="none"/>
          <w:lang w:val="en-US" w:eastAsia="zh-CN" w:bidi="ar-SA"/>
        </w:rPr>
        <w:t>: After the advance is paid, the employee has returned the entire Paid Amount and a return entry is submitted via Payment Entry/Journal Entry.</w:t>
      </w:r>
    </w:p>
    <w:p>
      <w:pPr>
        <w:keepNext w:val="0"/>
        <w:keepLines w:val="0"/>
        <w:widowControl/>
        <w:numPr>
          <w:ilvl w:val="0"/>
          <w:numId w:val="72"/>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Calibri" w:hAnsi="Calibri" w:eastAsia="SimSun" w:cs="Calibri"/>
          <w:i w:val="0"/>
          <w:iCs w:val="0"/>
          <w:color w:val="000000"/>
          <w:kern w:val="0"/>
          <w:sz w:val="20"/>
          <w:szCs w:val="20"/>
          <w:u w:val="none"/>
          <w:lang w:val="en-US" w:eastAsia="zh-CN" w:bidi="ar-SA"/>
        </w:rPr>
      </w:pPr>
      <w:r>
        <w:rPr>
          <w:rFonts w:hint="default" w:ascii="Calibri" w:hAnsi="Calibri" w:eastAsia="SimSun" w:cs="Calibri"/>
          <w:b/>
          <w:bCs/>
          <w:i w:val="0"/>
          <w:iCs w:val="0"/>
          <w:color w:val="000000"/>
          <w:kern w:val="0"/>
          <w:sz w:val="20"/>
          <w:szCs w:val="20"/>
          <w:u w:val="none"/>
          <w:lang w:val="en-US" w:eastAsia="zh-CN" w:bidi="ar-SA"/>
        </w:rPr>
        <w:t>Partly Claimed and Returned</w:t>
      </w:r>
      <w:r>
        <w:rPr>
          <w:rFonts w:hint="default" w:ascii="Calibri" w:hAnsi="Calibri" w:eastAsia="SimSun" w:cs="Calibri"/>
          <w:i w:val="0"/>
          <w:iCs w:val="0"/>
          <w:color w:val="000000"/>
          <w:kern w:val="0"/>
          <w:sz w:val="20"/>
          <w:szCs w:val="20"/>
          <w:u w:val="none"/>
          <w:lang w:val="en-US" w:eastAsia="zh-CN" w:bidi="ar-SA"/>
        </w:rPr>
        <w:t>: After the advance is paid, the employee has partially claimed the Paid Amount via Expense Claim and returned the remaining amount via a submitted Payment Entry/Journal Entry.</w:t>
      </w:r>
    </w:p>
    <w:p>
      <w:pPr>
        <w:keepNext w:val="0"/>
        <w:keepLines w:val="0"/>
        <w:widowControl/>
        <w:numPr>
          <w:ilvl w:val="0"/>
          <w:numId w:val="72"/>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Calibri" w:hAnsi="Calibri" w:eastAsia="SimSun" w:cs="Calibri"/>
          <w:i w:val="0"/>
          <w:iCs w:val="0"/>
          <w:color w:val="000000"/>
          <w:kern w:val="0"/>
          <w:sz w:val="20"/>
          <w:szCs w:val="20"/>
          <w:u w:val="none"/>
          <w:lang w:val="en-US" w:eastAsia="zh-CN" w:bidi="ar-SA"/>
        </w:rPr>
      </w:pPr>
      <w:r>
        <w:rPr>
          <w:rFonts w:hint="default" w:ascii="Calibri" w:hAnsi="Calibri" w:eastAsia="SimSun" w:cs="Calibri"/>
          <w:b/>
          <w:bCs/>
          <w:i w:val="0"/>
          <w:iCs w:val="0"/>
          <w:color w:val="000000"/>
          <w:kern w:val="0"/>
          <w:sz w:val="20"/>
          <w:szCs w:val="20"/>
          <w:u w:val="none"/>
          <w:lang w:val="en-US" w:eastAsia="zh-CN" w:bidi="ar-SA"/>
        </w:rPr>
        <w:t>Cancelled</w:t>
      </w:r>
      <w:r>
        <w:rPr>
          <w:rFonts w:hint="default" w:ascii="Calibri" w:hAnsi="Calibri" w:eastAsia="SimSun" w:cs="Calibri"/>
          <w:i w:val="0"/>
          <w:iCs w:val="0"/>
          <w:color w:val="000000"/>
          <w:kern w:val="0"/>
          <w:sz w:val="20"/>
          <w:szCs w:val="20"/>
          <w:u w:val="none"/>
          <w:lang w:val="en-US" w:eastAsia="zh-CN" w:bidi="ar-SA"/>
        </w:rPr>
        <w:t xml:space="preserve">: The Advance is </w:t>
      </w:r>
      <w:r>
        <w:rPr>
          <w:rFonts w:hint="default" w:cs="Calibri"/>
          <w:i w:val="0"/>
          <w:iCs w:val="0"/>
          <w:color w:val="000000"/>
          <w:kern w:val="0"/>
          <w:sz w:val="20"/>
          <w:szCs w:val="20"/>
          <w:u w:val="none"/>
          <w:lang w:val="en-US" w:eastAsia="zh-CN" w:bidi="ar-SA"/>
        </w:rPr>
        <w:t>Cancelled</w:t>
      </w:r>
      <w:r>
        <w:rPr>
          <w:rFonts w:hint="default" w:ascii="Calibri" w:hAnsi="Calibri" w:eastAsia="SimSun" w:cs="Calibri"/>
          <w:i w:val="0"/>
          <w:iCs w:val="0"/>
          <w:color w:val="000000"/>
          <w:kern w:val="0"/>
          <w:sz w:val="20"/>
          <w:szCs w:val="20"/>
          <w:u w:val="none"/>
          <w:lang w:val="en-US" w:eastAsia="zh-CN" w:bidi="ar-SA"/>
        </w:rPr>
        <w:t xml:space="preserve"> due to any reason.</w:t>
      </w:r>
    </w:p>
    <w:p>
      <w:pPr>
        <w:keepNext w:val="0"/>
        <w:keepLines w:val="0"/>
        <w:widowControl/>
        <w:suppressLineNumbers w:val="0"/>
        <w:ind w:right="104" w:rightChars="52"/>
        <w:jc w:val="left"/>
        <w:rPr>
          <w:rStyle w:val="252"/>
          <w:rFonts w:hint="default" w:cs="Calibri"/>
          <w:b/>
          <w:bCs/>
          <w:color w:val="000000"/>
          <w:sz w:val="20"/>
          <w:szCs w:val="20"/>
          <w:u w:val="single"/>
          <w:lang w:val="en-US" w:eastAsia="zh-CN"/>
        </w:rPr>
      </w:pPr>
    </w:p>
    <w:p>
      <w:pPr>
        <w:keepNext w:val="0"/>
        <w:keepLines w:val="0"/>
        <w:widowControl/>
        <w:suppressLineNumbers w:val="0"/>
        <w:ind w:right="104" w:rightChars="52"/>
        <w:jc w:val="left"/>
        <w:rPr>
          <w:rStyle w:val="252"/>
          <w:rFonts w:hint="default" w:cs="Calibri"/>
          <w:b/>
          <w:bCs/>
          <w:color w:val="000000"/>
          <w:sz w:val="20"/>
          <w:szCs w:val="20"/>
          <w:u w:val="single"/>
          <w:lang w:val="en-US" w:eastAsia="zh-CN"/>
        </w:rPr>
      </w:pPr>
      <w:r>
        <w:rPr>
          <w:rStyle w:val="252"/>
          <w:rFonts w:hint="default" w:cs="Calibri"/>
          <w:b/>
          <w:bCs/>
          <w:color w:val="000000"/>
          <w:sz w:val="20"/>
          <w:szCs w:val="20"/>
          <w:u w:val="single"/>
          <w:lang w:val="en-US" w:eastAsia="zh-CN"/>
        </w:rPr>
        <w:t>Workflow:</w:t>
      </w:r>
    </w:p>
    <w:p>
      <w:pPr>
        <w:keepNext w:val="0"/>
        <w:keepLines w:val="0"/>
        <w:widowControl/>
        <w:numPr>
          <w:ilvl w:val="0"/>
          <w:numId w:val="73"/>
        </w:numPr>
        <w:suppressLineNumbers w:val="0"/>
        <w:pBdr>
          <w:top w:val="none" w:color="auto" w:sz="0" w:space="0"/>
          <w:bottom w:val="none" w:color="auto" w:sz="0" w:space="0"/>
        </w:pBdr>
        <w:spacing w:before="30" w:beforeAutospacing="0" w:after="0" w:afterAutospacing="1" w:line="26" w:lineRule="atLeast"/>
        <w:ind w:left="425" w:leftChars="0" w:hanging="425" w:firstLineChars="0"/>
        <w:jc w:val="left"/>
        <w:rPr>
          <w:rFonts w:hint="default" w:ascii="Calibri" w:hAnsi="Calibri" w:eastAsia="SimSun" w:cs="Calibri"/>
          <w:i w:val="0"/>
          <w:iCs w:val="0"/>
          <w:color w:val="000000"/>
          <w:kern w:val="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SA"/>
        </w:rPr>
        <w:t>Once the Employee Advance is created by the Employee, the Expense Approver can submit the advance record after verification. After Employee Advance gets submitted, the accountant releases the payment and makes the Payment Entry.</w:t>
      </w:r>
    </w:p>
    <w:p>
      <w:pPr>
        <w:keepNext w:val="0"/>
        <w:keepLines w:val="0"/>
        <w:widowControl/>
        <w:numPr>
          <w:ilvl w:val="0"/>
          <w:numId w:val="0"/>
        </w:numPr>
        <w:suppressLineNumbers w:val="0"/>
        <w:shd w:val="clear" w:fill="FFFFFF"/>
        <w:spacing w:line="18" w:lineRule="atLeast"/>
        <w:ind w:leftChars="0"/>
        <w:jc w:val="left"/>
        <w:outlineLvl w:val="9"/>
        <w:rPr>
          <w:rFonts w:hint="default" w:ascii="Calibri" w:hAnsi="Calibri" w:eastAsia="SimSun" w:cs="Calibri"/>
          <w:b/>
          <w:bCs/>
          <w:i w:val="0"/>
          <w:iCs w:val="0"/>
          <w:color w:val="000000"/>
          <w:kern w:val="0"/>
          <w:sz w:val="20"/>
          <w:szCs w:val="20"/>
          <w:u w:val="single"/>
          <w:lang w:val="en-US" w:eastAsia="zh-CN" w:bidi="ar-SA"/>
        </w:rPr>
      </w:pPr>
      <w:r>
        <w:rPr>
          <w:rFonts w:hint="default" w:ascii="Calibri" w:hAnsi="Calibri" w:eastAsia="SimSun" w:cs="Calibri"/>
          <w:b/>
          <w:bCs/>
          <w:i w:val="0"/>
          <w:iCs w:val="0"/>
          <w:color w:val="000000"/>
          <w:kern w:val="0"/>
          <w:sz w:val="20"/>
          <w:szCs w:val="20"/>
          <w:u w:val="single"/>
          <w:lang w:val="en-US" w:eastAsia="zh-CN" w:bidi="ar-SA"/>
        </w:rPr>
        <w:t>Adjust Advances on Expense Claim</w:t>
      </w:r>
      <w:r>
        <w:rPr>
          <w:rFonts w:hint="default" w:ascii="Calibri" w:hAnsi="Calibri" w:eastAsia="SimSun" w:cs="Calibri"/>
          <w:b/>
          <w:bCs/>
          <w:i w:val="0"/>
          <w:iCs w:val="0"/>
          <w:color w:val="000000"/>
          <w:kern w:val="0"/>
          <w:sz w:val="20"/>
          <w:szCs w:val="20"/>
          <w:u w:val="single"/>
          <w:lang w:val="en-US" w:eastAsia="zh-CN" w:bidi="ar-SA"/>
        </w:rPr>
        <w:fldChar w:fldCharType="begin"/>
      </w:r>
      <w:r>
        <w:rPr>
          <w:rFonts w:hint="default" w:ascii="Calibri" w:hAnsi="Calibri" w:eastAsia="SimSun" w:cs="Calibri"/>
          <w:b/>
          <w:bCs/>
          <w:i w:val="0"/>
          <w:iCs w:val="0"/>
          <w:color w:val="000000"/>
          <w:kern w:val="0"/>
          <w:sz w:val="20"/>
          <w:szCs w:val="20"/>
          <w:u w:val="single"/>
          <w:lang w:val="en-US" w:eastAsia="zh-CN" w:bidi="ar-SA"/>
        </w:rPr>
        <w:instrText xml:space="preserve"> HYPERLINK "https://frappehr.com/docs/v14/user/manual/en/human-resources/employee-advance" \l "33-adjust-advances-on-expense-claim" </w:instrText>
      </w:r>
      <w:r>
        <w:rPr>
          <w:rFonts w:hint="default" w:ascii="Calibri" w:hAnsi="Calibri" w:eastAsia="SimSun" w:cs="Calibri"/>
          <w:b/>
          <w:bCs/>
          <w:i w:val="0"/>
          <w:iCs w:val="0"/>
          <w:color w:val="000000"/>
          <w:kern w:val="0"/>
          <w:sz w:val="20"/>
          <w:szCs w:val="20"/>
          <w:u w:val="single"/>
          <w:lang w:val="en-US" w:eastAsia="zh-CN" w:bidi="ar-SA"/>
        </w:rPr>
        <w:fldChar w:fldCharType="separate"/>
      </w:r>
      <w:r>
        <w:rPr>
          <w:rFonts w:hint="default" w:ascii="Calibri" w:hAnsi="Calibri" w:eastAsia="SimSun" w:cs="Calibri"/>
          <w:b/>
          <w:bCs/>
          <w:i w:val="0"/>
          <w:iCs w:val="0"/>
          <w:color w:val="000000"/>
          <w:kern w:val="0"/>
          <w:sz w:val="20"/>
          <w:szCs w:val="20"/>
          <w:u w:val="single"/>
          <w:lang w:val="en-US" w:eastAsia="zh-CN" w:bidi="ar-SA"/>
        </w:rPr>
        <w:t> </w:t>
      </w:r>
      <w:r>
        <w:rPr>
          <w:rFonts w:hint="default" w:ascii="Calibri" w:hAnsi="Calibri" w:eastAsia="SimSun" w:cs="Calibri"/>
          <w:b/>
          <w:bCs/>
          <w:i w:val="0"/>
          <w:iCs w:val="0"/>
          <w:color w:val="000000"/>
          <w:kern w:val="0"/>
          <w:sz w:val="20"/>
          <w:szCs w:val="20"/>
          <w:u w:val="single"/>
          <w:lang w:val="en-US" w:eastAsia="zh-CN" w:bidi="ar-SA"/>
        </w:rPr>
        <w:fldChar w:fldCharType="end"/>
      </w:r>
    </w:p>
    <w:p>
      <w:pPr>
        <w:pStyle w:val="85"/>
        <w:keepNext w:val="0"/>
        <w:keepLines w:val="0"/>
        <w:widowControl/>
        <w:suppressLineNumbers w:val="0"/>
        <w:shd w:val="clear" w:fill="FFFFFF"/>
        <w:spacing w:before="0" w:beforeAutospacing="0" w:line="26" w:lineRule="atLeast"/>
        <w:ind w:left="0" w:firstLine="0"/>
        <w:jc w:val="left"/>
        <w:rPr>
          <w:rFonts w:hint="default" w:ascii="Calibri" w:hAnsi="Calibri" w:eastAsia="SimSun" w:cs="Calibri"/>
          <w:i w:val="0"/>
          <w:iCs w:val="0"/>
          <w:color w:val="000000"/>
          <w:kern w:val="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SA"/>
        </w:rPr>
        <w:t>Later when the employee claims the expense, an advance record can be fetched in the </w:t>
      </w:r>
      <w:r>
        <w:rPr>
          <w:rFonts w:hint="default" w:ascii="Calibri" w:hAnsi="Calibri" w:eastAsia="SimSun" w:cs="Calibri"/>
          <w:i w:val="0"/>
          <w:iCs w:val="0"/>
          <w:color w:val="000000"/>
          <w:kern w:val="0"/>
          <w:sz w:val="20"/>
          <w:szCs w:val="20"/>
          <w:u w:val="none"/>
          <w:lang w:val="en-US" w:eastAsia="zh-CN" w:bidi="ar-SA"/>
        </w:rPr>
        <w:fldChar w:fldCharType="begin"/>
      </w:r>
      <w:r>
        <w:rPr>
          <w:rFonts w:hint="default" w:ascii="Calibri" w:hAnsi="Calibri" w:eastAsia="SimSun" w:cs="Calibri"/>
          <w:i w:val="0"/>
          <w:iCs w:val="0"/>
          <w:color w:val="000000"/>
          <w:kern w:val="0"/>
          <w:sz w:val="20"/>
          <w:szCs w:val="20"/>
          <w:u w:val="none"/>
          <w:lang w:val="en-US" w:eastAsia="zh-CN" w:bidi="ar-SA"/>
        </w:rPr>
        <w:instrText xml:space="preserve"> HYPERLINK "https://frappehr.com/docs/v14/user/manual/en/human-resources/expense-claim" </w:instrText>
      </w:r>
      <w:r>
        <w:rPr>
          <w:rFonts w:hint="default" w:ascii="Calibri" w:hAnsi="Calibri" w:eastAsia="SimSun" w:cs="Calibri"/>
          <w:i w:val="0"/>
          <w:iCs w:val="0"/>
          <w:color w:val="000000"/>
          <w:kern w:val="0"/>
          <w:sz w:val="20"/>
          <w:szCs w:val="20"/>
          <w:u w:val="none"/>
          <w:lang w:val="en-US" w:eastAsia="zh-CN" w:bidi="ar-SA"/>
        </w:rPr>
        <w:fldChar w:fldCharType="separate"/>
      </w:r>
      <w:r>
        <w:rPr>
          <w:rFonts w:hint="default" w:ascii="Calibri" w:hAnsi="Calibri" w:eastAsia="SimSun" w:cs="Calibri"/>
          <w:i w:val="0"/>
          <w:iCs w:val="0"/>
          <w:color w:val="000000"/>
          <w:kern w:val="0"/>
          <w:sz w:val="20"/>
          <w:szCs w:val="20"/>
          <w:u w:val="none"/>
          <w:lang w:val="en-US" w:eastAsia="zh-CN" w:bidi="ar-SA"/>
        </w:rPr>
        <w:t>Expense Claim</w:t>
      </w:r>
      <w:r>
        <w:rPr>
          <w:rFonts w:hint="default" w:ascii="Calibri" w:hAnsi="Calibri" w:eastAsia="SimSun" w:cs="Calibri"/>
          <w:i w:val="0"/>
          <w:iCs w:val="0"/>
          <w:color w:val="000000"/>
          <w:kern w:val="0"/>
          <w:sz w:val="20"/>
          <w:szCs w:val="20"/>
          <w:u w:val="none"/>
          <w:lang w:val="en-US" w:eastAsia="zh-CN" w:bidi="ar-SA"/>
        </w:rPr>
        <w:fldChar w:fldCharType="end"/>
      </w:r>
      <w:r>
        <w:rPr>
          <w:rFonts w:hint="default" w:ascii="Calibri" w:hAnsi="Calibri" w:eastAsia="SimSun" w:cs="Calibri"/>
          <w:i w:val="0"/>
          <w:iCs w:val="0"/>
          <w:color w:val="000000"/>
          <w:kern w:val="0"/>
          <w:sz w:val="20"/>
          <w:szCs w:val="20"/>
          <w:u w:val="none"/>
          <w:lang w:val="en-US" w:eastAsia="zh-CN" w:bidi="ar-SA"/>
        </w:rPr>
        <w:t> and linked to the claim record</w:t>
      </w:r>
      <w:r>
        <w:rPr>
          <w:rFonts w:hint="default" w:ascii="Calibri" w:hAnsi="Calibri" w:cs="Calibri"/>
          <w:i w:val="0"/>
          <w:iCs w:val="0"/>
          <w:color w:val="000000"/>
          <w:kern w:val="0"/>
          <w:sz w:val="20"/>
          <w:szCs w:val="20"/>
          <w:u w:val="none"/>
          <w:lang w:val="en-US" w:eastAsia="zh-CN" w:bidi="ar-SA"/>
        </w:rPr>
        <w:t>.</w:t>
      </w:r>
    </w:p>
    <w:p>
      <w:pPr>
        <w:keepNext w:val="0"/>
        <w:keepLines w:val="0"/>
        <w:widowControl/>
        <w:numPr>
          <w:ilvl w:val="0"/>
          <w:numId w:val="0"/>
        </w:numPr>
        <w:suppressLineNumbers w:val="0"/>
        <w:shd w:val="clear" w:fill="FFFFFF"/>
        <w:tabs>
          <w:tab w:val="left" w:pos="425"/>
        </w:tabs>
        <w:spacing w:line="18" w:lineRule="atLeast"/>
        <w:ind w:leftChars="0"/>
        <w:jc w:val="left"/>
        <w:outlineLvl w:val="9"/>
        <w:rPr>
          <w:rFonts w:hint="default" w:ascii="Calibri" w:hAnsi="Calibri" w:eastAsia="SimSun" w:cs="Calibri"/>
          <w:b/>
          <w:bCs/>
          <w:i w:val="0"/>
          <w:iCs w:val="0"/>
          <w:color w:val="000000"/>
          <w:kern w:val="0"/>
          <w:sz w:val="20"/>
          <w:szCs w:val="20"/>
          <w:u w:val="single"/>
          <w:lang w:val="en-US" w:eastAsia="zh-CN" w:bidi="ar-SA"/>
        </w:rPr>
      </w:pPr>
      <w:r>
        <w:rPr>
          <w:rFonts w:hint="default" w:ascii="Calibri" w:hAnsi="Calibri" w:eastAsia="SimSun" w:cs="Calibri"/>
          <w:b/>
          <w:bCs/>
          <w:i w:val="0"/>
          <w:iCs w:val="0"/>
          <w:color w:val="000000"/>
          <w:kern w:val="0"/>
          <w:sz w:val="20"/>
          <w:szCs w:val="20"/>
          <w:u w:val="single"/>
          <w:lang w:val="en-US" w:eastAsia="zh-CN" w:bidi="ar-SA"/>
        </w:rPr>
        <w:t>Employee Advance is Paid</w:t>
      </w:r>
      <w:r>
        <w:rPr>
          <w:rFonts w:hint="default" w:ascii="Calibri" w:hAnsi="Calibri" w:eastAsia="SimSun" w:cs="Calibri"/>
          <w:b/>
          <w:bCs/>
          <w:i w:val="0"/>
          <w:iCs w:val="0"/>
          <w:color w:val="000000"/>
          <w:kern w:val="0"/>
          <w:sz w:val="20"/>
          <w:szCs w:val="20"/>
          <w:u w:val="single"/>
          <w:lang w:val="en-US" w:eastAsia="zh-CN" w:bidi="ar-SA"/>
        </w:rPr>
        <w:fldChar w:fldCharType="begin"/>
      </w:r>
      <w:r>
        <w:rPr>
          <w:rFonts w:hint="default" w:ascii="Calibri" w:hAnsi="Calibri" w:eastAsia="SimSun" w:cs="Calibri"/>
          <w:b/>
          <w:bCs/>
          <w:i w:val="0"/>
          <w:iCs w:val="0"/>
          <w:color w:val="000000"/>
          <w:kern w:val="0"/>
          <w:sz w:val="20"/>
          <w:szCs w:val="20"/>
          <w:u w:val="single"/>
          <w:lang w:val="en-US" w:eastAsia="zh-CN" w:bidi="ar-SA"/>
        </w:rPr>
        <w:instrText xml:space="preserve"> HYPERLINK "https://frappehr.com/docs/v14/user/manual/en/human-resources/employee-advance" \l "employee-advance-is-paid" </w:instrText>
      </w:r>
      <w:r>
        <w:rPr>
          <w:rFonts w:hint="default" w:ascii="Calibri" w:hAnsi="Calibri" w:eastAsia="SimSun" w:cs="Calibri"/>
          <w:b/>
          <w:bCs/>
          <w:i w:val="0"/>
          <w:iCs w:val="0"/>
          <w:color w:val="000000"/>
          <w:kern w:val="0"/>
          <w:sz w:val="20"/>
          <w:szCs w:val="20"/>
          <w:u w:val="single"/>
          <w:lang w:val="en-US" w:eastAsia="zh-CN" w:bidi="ar-SA"/>
        </w:rPr>
        <w:fldChar w:fldCharType="separate"/>
      </w:r>
      <w:r>
        <w:rPr>
          <w:rFonts w:hint="default" w:ascii="Calibri" w:hAnsi="Calibri" w:eastAsia="SimSun" w:cs="Calibri"/>
          <w:b/>
          <w:bCs/>
          <w:i w:val="0"/>
          <w:iCs w:val="0"/>
          <w:color w:val="000000"/>
          <w:kern w:val="0"/>
          <w:sz w:val="20"/>
          <w:szCs w:val="20"/>
          <w:u w:val="single"/>
          <w:lang w:val="en-US" w:eastAsia="zh-CN" w:bidi="ar-SA"/>
        </w:rPr>
        <w:t> </w:t>
      </w:r>
      <w:r>
        <w:rPr>
          <w:rFonts w:hint="default" w:ascii="Calibri" w:hAnsi="Calibri" w:eastAsia="SimSun" w:cs="Calibri"/>
          <w:b/>
          <w:bCs/>
          <w:i w:val="0"/>
          <w:iCs w:val="0"/>
          <w:color w:val="000000"/>
          <w:kern w:val="0"/>
          <w:sz w:val="20"/>
          <w:szCs w:val="20"/>
          <w:u w:val="single"/>
          <w:lang w:val="en-US" w:eastAsia="zh-CN" w:bidi="ar-SA"/>
        </w:rPr>
        <w:fldChar w:fldCharType="end"/>
      </w:r>
    </w:p>
    <w:p>
      <w:pPr>
        <w:pStyle w:val="85"/>
        <w:keepNext w:val="0"/>
        <w:keepLines w:val="0"/>
        <w:widowControl/>
        <w:suppressLineNumbers w:val="0"/>
        <w:shd w:val="clear" w:fill="FFFFFF"/>
        <w:spacing w:before="0" w:beforeAutospacing="0" w:line="26" w:lineRule="atLeast"/>
        <w:ind w:left="0" w:firstLine="0"/>
        <w:jc w:val="left"/>
        <w:rPr>
          <w:rFonts w:hint="default" w:ascii="Calibri" w:hAnsi="Calibri" w:eastAsia="SimSun" w:cs="Calibri"/>
          <w:i w:val="0"/>
          <w:iCs w:val="0"/>
          <w:color w:val="000000"/>
          <w:kern w:val="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SA"/>
        </w:rPr>
        <w:t>On submission of the Payment Entry/Journal Entry, the paid amount and status will be updated in Employee Advance record</w:t>
      </w:r>
      <w:r>
        <w:rPr>
          <w:rFonts w:hint="default" w:ascii="Calibri" w:hAnsi="Calibri" w:cs="Calibri"/>
          <w:i w:val="0"/>
          <w:iCs w:val="0"/>
          <w:color w:val="000000"/>
          <w:kern w:val="0"/>
          <w:sz w:val="20"/>
          <w:szCs w:val="20"/>
          <w:u w:val="none"/>
          <w:lang w:val="en-US" w:eastAsia="zh-CN" w:bidi="ar-SA"/>
        </w:rPr>
        <w:t>.</w:t>
      </w:r>
    </w:p>
    <w:p>
      <w:pPr>
        <w:keepNext w:val="0"/>
        <w:keepLines w:val="0"/>
        <w:widowControl/>
        <w:numPr>
          <w:ilvl w:val="0"/>
          <w:numId w:val="0"/>
        </w:numPr>
        <w:suppressLineNumbers w:val="0"/>
        <w:shd w:val="clear" w:fill="FFFFFF"/>
        <w:tabs>
          <w:tab w:val="left" w:pos="425"/>
        </w:tabs>
        <w:spacing w:line="18" w:lineRule="atLeast"/>
        <w:ind w:leftChars="0"/>
        <w:jc w:val="left"/>
        <w:outlineLvl w:val="9"/>
        <w:rPr>
          <w:rFonts w:hint="default" w:ascii="Calibri" w:hAnsi="Calibri" w:eastAsia="SimSun" w:cs="Calibri"/>
          <w:b/>
          <w:bCs/>
          <w:i w:val="0"/>
          <w:iCs w:val="0"/>
          <w:color w:val="000000"/>
          <w:kern w:val="0"/>
          <w:sz w:val="20"/>
          <w:szCs w:val="20"/>
          <w:u w:val="single"/>
          <w:lang w:val="en-US" w:eastAsia="zh-CN" w:bidi="ar-SA"/>
        </w:rPr>
      </w:pPr>
      <w:r>
        <w:rPr>
          <w:rFonts w:hint="default" w:ascii="Calibri" w:hAnsi="Calibri" w:eastAsia="SimSun" w:cs="Calibri"/>
          <w:b/>
          <w:bCs/>
          <w:i w:val="0"/>
          <w:iCs w:val="0"/>
          <w:color w:val="000000"/>
          <w:kern w:val="0"/>
          <w:sz w:val="20"/>
          <w:szCs w:val="20"/>
          <w:u w:val="single"/>
          <w:lang w:val="en-US" w:eastAsia="zh-CN" w:bidi="ar-SA"/>
        </w:rPr>
        <w:t>Return Amount</w:t>
      </w:r>
      <w:r>
        <w:rPr>
          <w:rFonts w:hint="default" w:ascii="Calibri" w:hAnsi="Calibri" w:eastAsia="SimSun" w:cs="Calibri"/>
          <w:b/>
          <w:bCs/>
          <w:i w:val="0"/>
          <w:iCs w:val="0"/>
          <w:color w:val="000000"/>
          <w:kern w:val="0"/>
          <w:sz w:val="20"/>
          <w:szCs w:val="20"/>
          <w:u w:val="single"/>
          <w:lang w:val="en-US" w:eastAsia="zh-CN" w:bidi="ar-SA"/>
        </w:rPr>
        <w:fldChar w:fldCharType="begin"/>
      </w:r>
      <w:r>
        <w:rPr>
          <w:rFonts w:hint="default" w:ascii="Calibri" w:hAnsi="Calibri" w:eastAsia="SimSun" w:cs="Calibri"/>
          <w:b/>
          <w:bCs/>
          <w:i w:val="0"/>
          <w:iCs w:val="0"/>
          <w:color w:val="000000"/>
          <w:kern w:val="0"/>
          <w:sz w:val="20"/>
          <w:szCs w:val="20"/>
          <w:u w:val="single"/>
          <w:lang w:val="en-US" w:eastAsia="zh-CN" w:bidi="ar-SA"/>
        </w:rPr>
        <w:instrText xml:space="preserve"> HYPERLINK "https://frappehr.com/docs/v14/user/manual/en/human-resources/employee-advance" \l "34-return-amount" </w:instrText>
      </w:r>
      <w:r>
        <w:rPr>
          <w:rFonts w:hint="default" w:ascii="Calibri" w:hAnsi="Calibri" w:eastAsia="SimSun" w:cs="Calibri"/>
          <w:b/>
          <w:bCs/>
          <w:i w:val="0"/>
          <w:iCs w:val="0"/>
          <w:color w:val="000000"/>
          <w:kern w:val="0"/>
          <w:sz w:val="20"/>
          <w:szCs w:val="20"/>
          <w:u w:val="single"/>
          <w:lang w:val="en-US" w:eastAsia="zh-CN" w:bidi="ar-SA"/>
        </w:rPr>
        <w:fldChar w:fldCharType="separate"/>
      </w:r>
      <w:r>
        <w:rPr>
          <w:rFonts w:hint="default" w:ascii="Calibri" w:hAnsi="Calibri" w:eastAsia="SimSun" w:cs="Calibri"/>
          <w:b/>
          <w:bCs/>
          <w:i w:val="0"/>
          <w:iCs w:val="0"/>
          <w:color w:val="000000"/>
          <w:kern w:val="0"/>
          <w:sz w:val="20"/>
          <w:szCs w:val="20"/>
          <w:u w:val="single"/>
          <w:lang w:val="en-US" w:eastAsia="zh-CN" w:bidi="ar-SA"/>
        </w:rPr>
        <w:t> </w:t>
      </w:r>
      <w:r>
        <w:rPr>
          <w:rFonts w:hint="default" w:ascii="Calibri" w:hAnsi="Calibri" w:eastAsia="SimSun" w:cs="Calibri"/>
          <w:b/>
          <w:bCs/>
          <w:i w:val="0"/>
          <w:iCs w:val="0"/>
          <w:color w:val="000000"/>
          <w:kern w:val="0"/>
          <w:sz w:val="20"/>
          <w:szCs w:val="20"/>
          <w:u w:val="single"/>
          <w:lang w:val="en-US" w:eastAsia="zh-CN" w:bidi="ar-SA"/>
        </w:rPr>
        <w:fldChar w:fldCharType="end"/>
      </w:r>
    </w:p>
    <w:p>
      <w:pPr>
        <w:pStyle w:val="85"/>
        <w:keepNext w:val="0"/>
        <w:keepLines w:val="0"/>
        <w:widowControl/>
        <w:numPr>
          <w:ilvl w:val="0"/>
          <w:numId w:val="74"/>
        </w:numPr>
        <w:suppressLineNumbers w:val="0"/>
        <w:shd w:val="clear" w:fill="FFFFFF"/>
        <w:spacing w:before="0" w:beforeAutospacing="0" w:line="26" w:lineRule="atLeast"/>
        <w:ind w:left="420" w:leftChars="0" w:hanging="420" w:firstLineChars="0"/>
        <w:jc w:val="left"/>
        <w:rPr>
          <w:rFonts w:hint="default" w:ascii="Calibri" w:hAnsi="Calibri" w:eastAsia="SimSun" w:cs="Calibri"/>
          <w:i w:val="0"/>
          <w:iCs w:val="0"/>
          <w:color w:val="000000"/>
          <w:kern w:val="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SA"/>
        </w:rPr>
        <w:t>When advance is paid to an Employee, there are three situations:</w:t>
      </w:r>
    </w:p>
    <w:p>
      <w:pPr>
        <w:pStyle w:val="85"/>
        <w:keepNext w:val="0"/>
        <w:keepLines w:val="0"/>
        <w:widowControl/>
        <w:numPr>
          <w:ilvl w:val="0"/>
          <w:numId w:val="75"/>
        </w:numPr>
        <w:suppressLineNumbers w:val="0"/>
        <w:shd w:val="clear" w:fill="FFFFFF"/>
        <w:spacing w:before="0" w:beforeAutospacing="0" w:line="26" w:lineRule="atLeast"/>
        <w:ind w:left="425" w:leftChars="0" w:hanging="425" w:firstLineChars="0"/>
        <w:jc w:val="left"/>
        <w:rPr>
          <w:rFonts w:hint="default" w:ascii="Calibri" w:hAnsi="Calibri" w:eastAsia="SimSun" w:cs="Calibri"/>
          <w:i w:val="0"/>
          <w:iCs w:val="0"/>
          <w:color w:val="000000"/>
          <w:kern w:val="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SA"/>
        </w:rPr>
        <w:t>The amount may be unused</w:t>
      </w:r>
    </w:p>
    <w:p>
      <w:pPr>
        <w:pStyle w:val="85"/>
        <w:keepNext w:val="0"/>
        <w:keepLines w:val="0"/>
        <w:widowControl/>
        <w:numPr>
          <w:ilvl w:val="0"/>
          <w:numId w:val="75"/>
        </w:numPr>
        <w:suppressLineNumbers w:val="0"/>
        <w:shd w:val="clear" w:fill="FFFFFF"/>
        <w:spacing w:before="0" w:beforeAutospacing="0" w:line="26" w:lineRule="atLeast"/>
        <w:ind w:left="425" w:leftChars="0" w:hanging="425" w:firstLineChars="0"/>
        <w:jc w:val="left"/>
        <w:rPr>
          <w:rFonts w:hint="default" w:ascii="Calibri" w:hAnsi="Calibri" w:eastAsia="SimSun" w:cs="Calibri"/>
          <w:i w:val="0"/>
          <w:iCs w:val="0"/>
          <w:color w:val="000000"/>
          <w:kern w:val="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SA"/>
        </w:rPr>
        <w:t>All of it may be used</w:t>
      </w:r>
    </w:p>
    <w:p>
      <w:pPr>
        <w:pStyle w:val="85"/>
        <w:keepNext w:val="0"/>
        <w:keepLines w:val="0"/>
        <w:widowControl/>
        <w:numPr>
          <w:ilvl w:val="0"/>
          <w:numId w:val="75"/>
        </w:numPr>
        <w:suppressLineNumbers w:val="0"/>
        <w:shd w:val="clear" w:fill="FFFFFF"/>
        <w:spacing w:before="0" w:beforeAutospacing="0" w:line="26" w:lineRule="atLeast"/>
        <w:ind w:left="425" w:leftChars="0" w:hanging="425" w:firstLineChars="0"/>
        <w:jc w:val="left"/>
        <w:rPr>
          <w:rFonts w:hint="default" w:ascii="Calibri" w:hAnsi="Calibri" w:eastAsia="SimSun" w:cs="Calibri"/>
          <w:i w:val="0"/>
          <w:iCs w:val="0"/>
          <w:color w:val="000000"/>
          <w:kern w:val="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SA"/>
        </w:rPr>
        <w:t>Some part may be used</w:t>
      </w:r>
    </w:p>
    <w:p>
      <w:pPr>
        <w:pStyle w:val="85"/>
        <w:keepNext w:val="0"/>
        <w:keepLines w:val="0"/>
        <w:widowControl/>
        <w:numPr>
          <w:ilvl w:val="0"/>
          <w:numId w:val="0"/>
        </w:numPr>
        <w:suppressLineNumbers w:val="0"/>
        <w:shd w:val="clear" w:fill="FFFFFF"/>
        <w:spacing w:before="0" w:beforeAutospacing="0" w:line="26" w:lineRule="atLeast"/>
        <w:ind w:leftChars="0" w:right="0" w:rightChars="0"/>
        <w:jc w:val="left"/>
        <w:rPr>
          <w:rFonts w:hint="default" w:ascii="Calibri" w:hAnsi="Calibri" w:eastAsia="SimSun" w:cs="Calibri"/>
          <w:i w:val="0"/>
          <w:iCs w:val="0"/>
          <w:color w:val="000000"/>
          <w:kern w:val="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SA"/>
        </w:rPr>
        <w:t>Create the Employee Advance, create a payment entry to indicate that the amount is paid.</w:t>
      </w:r>
    </w:p>
    <w:p>
      <w:pPr>
        <w:pStyle w:val="85"/>
        <w:keepNext w:val="0"/>
        <w:keepLines w:val="0"/>
        <w:widowControl/>
        <w:numPr>
          <w:ilvl w:val="0"/>
          <w:numId w:val="74"/>
        </w:numPr>
        <w:suppressLineNumbers w:val="0"/>
        <w:shd w:val="clear" w:fill="FFFFFF"/>
        <w:spacing w:before="0" w:beforeAutospacing="0" w:line="26" w:lineRule="atLeast"/>
        <w:ind w:left="420" w:leftChars="0" w:hanging="420" w:firstLineChars="0"/>
        <w:jc w:val="left"/>
        <w:rPr>
          <w:rFonts w:hint="default" w:ascii="Calibri" w:hAnsi="Calibri" w:eastAsia="SimSun" w:cs="Calibri"/>
          <w:i w:val="0"/>
          <w:iCs w:val="0"/>
          <w:color w:val="000000"/>
          <w:kern w:val="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SA"/>
        </w:rPr>
        <w:t>If amount is unused, click on the Return button to return the paid Advance amount</w:t>
      </w:r>
    </w:p>
    <w:p>
      <w:pPr>
        <w:pStyle w:val="85"/>
        <w:keepNext w:val="0"/>
        <w:keepLines w:val="0"/>
        <w:widowControl/>
        <w:numPr>
          <w:ilvl w:val="0"/>
          <w:numId w:val="74"/>
        </w:numPr>
        <w:suppressLineNumbers w:val="0"/>
        <w:shd w:val="clear" w:fill="FFFFFF"/>
        <w:spacing w:before="0" w:beforeAutospacing="0" w:line="26" w:lineRule="atLeast"/>
        <w:ind w:left="420" w:leftChars="0" w:hanging="420" w:firstLineChars="0"/>
        <w:jc w:val="left"/>
        <w:rPr>
          <w:rFonts w:hint="default" w:ascii="Calibri" w:hAnsi="Calibri" w:eastAsia="SimSun" w:cs="Calibri"/>
          <w:i w:val="0"/>
          <w:iCs w:val="0"/>
          <w:color w:val="000000"/>
          <w:kern w:val="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SA"/>
        </w:rPr>
        <w:t>If all of the advance is used, it will reflect in the Claimed Amount field</w:t>
      </w:r>
    </w:p>
    <w:p>
      <w:pPr>
        <w:pStyle w:val="85"/>
        <w:keepNext w:val="0"/>
        <w:keepLines w:val="0"/>
        <w:widowControl/>
        <w:numPr>
          <w:ilvl w:val="0"/>
          <w:numId w:val="74"/>
        </w:numPr>
        <w:suppressLineNumbers w:val="0"/>
        <w:shd w:val="clear" w:fill="FFFFFF"/>
        <w:spacing w:before="0" w:beforeAutospacing="0" w:line="26" w:lineRule="atLeast"/>
        <w:ind w:left="420" w:leftChars="0" w:hanging="420" w:firstLineChars="0"/>
        <w:jc w:val="left"/>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r>
        <w:rPr>
          <w:rFonts w:hint="default" w:ascii="Calibri" w:hAnsi="Calibri" w:eastAsia="SimSun" w:cs="Calibri"/>
          <w:i w:val="0"/>
          <w:iCs w:val="0"/>
          <w:color w:val="000000"/>
          <w:kern w:val="0"/>
          <w:sz w:val="20"/>
          <w:szCs w:val="20"/>
          <w:u w:val="none"/>
          <w:lang w:val="en-US" w:eastAsia="zh-CN" w:bidi="ar-SA"/>
        </w:rPr>
        <w:t>If only some amount is claimed and rest is returned, the returned amount will be shown in the 'Returned Amount' field.</w:t>
      </w: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Users: Roles &amp; Permission</w:t>
      </w:r>
    </w:p>
    <w:p>
      <w:pPr>
        <w:keepNext w:val="0"/>
        <w:keepLines w:val="0"/>
        <w:widowControl/>
        <w:suppressLineNumbers w:val="0"/>
        <w:ind w:left="-400" w:leftChars="-200" w:right="104" w:rightChars="52" w:firstLine="400" w:firstLineChars="200"/>
        <w:jc w:val="left"/>
        <w:rPr>
          <w:rStyle w:val="252"/>
          <w:rFonts w:hint="default" w:ascii="Calibri" w:hAnsi="Calibri" w:cs="Calibri"/>
          <w:b w:val="0"/>
          <w:bCs w:val="0"/>
          <w:color w:val="000000"/>
          <w:sz w:val="20"/>
          <w:szCs w:val="20"/>
          <w:lang w:val="en-IN"/>
        </w:rPr>
      </w:pPr>
    </w:p>
    <w:p>
      <w:pPr>
        <w:keepNext w:val="0"/>
        <w:keepLines w:val="0"/>
        <w:widowControl/>
        <w:suppressLineNumbers w:val="0"/>
        <w:ind w:left="-400" w:leftChars="-200" w:right="104" w:rightChars="52" w:firstLine="400" w:firstLineChars="200"/>
        <w:jc w:val="left"/>
        <w:rPr>
          <w:rStyle w:val="252"/>
          <w:rFonts w:hint="default" w:ascii="Calibri" w:hAnsi="Calibri" w:cs="Calibri"/>
          <w:b w:val="0"/>
          <w:bCs w:val="0"/>
          <w:color w:val="000000"/>
          <w:sz w:val="20"/>
          <w:szCs w:val="20"/>
          <w:lang w:val="en-IN"/>
        </w:rPr>
      </w:pPr>
      <w:r>
        <w:rPr>
          <w:rStyle w:val="252"/>
          <w:rFonts w:hint="default" w:ascii="Calibri" w:hAnsi="Calibri" w:cs="Calibri"/>
          <w:b w:val="0"/>
          <w:bCs w:val="0"/>
          <w:color w:val="000000"/>
          <w:sz w:val="20"/>
          <w:szCs w:val="20"/>
          <w:lang w:val="en-IN"/>
        </w:rPr>
        <w:t>The following table describes the users and their roles and permissions for the screens :</w:t>
      </w:r>
    </w:p>
    <w:p>
      <w:pPr>
        <w:rPr>
          <w:rFonts w:hint="default"/>
          <w:lang w:val="en-IN"/>
        </w:rPr>
      </w:pPr>
    </w:p>
    <w:tbl>
      <w:tblPr>
        <w:tblStyle w:val="12"/>
        <w:tblpPr w:leftFromText="180" w:rightFromText="180" w:vertAnchor="text" w:horzAnchor="page" w:tblpX="1693" w:tblpY="278"/>
        <w:tblOverlap w:val="never"/>
        <w:tblW w:w="79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Payroll Admin</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Payroll User</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p>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r>
    </w:tbl>
    <w:p>
      <w:pPr>
        <w:numPr>
          <w:ilvl w:val="0"/>
          <w:numId w:val="0"/>
        </w:numPr>
        <w:tabs>
          <w:tab w:val="left" w:pos="850"/>
        </w:tabs>
        <w:bidi w:val="0"/>
        <w:ind w:leftChars="0"/>
        <w:outlineLvl w:val="9"/>
        <w:rPr>
          <w:rFonts w:hint="default" w:ascii="Calibri" w:hAnsi="Calibri"/>
          <w:sz w:val="20"/>
          <w:szCs w:val="20"/>
          <w:lang w:val="en-US" w:eastAsia="zh-CN"/>
        </w:rPr>
      </w:pPr>
    </w:p>
    <w:p>
      <w:pPr>
        <w:pStyle w:val="4"/>
        <w:numPr>
          <w:ilvl w:val="1"/>
          <w:numId w:val="20"/>
        </w:numPr>
        <w:bidi w:val="0"/>
        <w:ind w:left="0" w:leftChars="0" w:right="104" w:rightChars="52" w:firstLine="0" w:firstLineChars="0"/>
        <w:outlineLvl w:val="2"/>
        <w:rPr>
          <w:rFonts w:hint="default" w:cs="Calibri"/>
          <w:lang w:val="en-IN"/>
        </w:rPr>
      </w:pPr>
      <w:bookmarkStart w:id="64" w:name="_Toc28663"/>
      <w:r>
        <w:rPr>
          <w:rFonts w:hint="default" w:cs="Calibri"/>
          <w:lang w:val="en-US"/>
        </w:rPr>
        <w:t>Journal Entry</w:t>
      </w:r>
      <w:bookmarkEnd w:id="64"/>
    </w:p>
    <w:p>
      <w:pPr>
        <w:rPr>
          <w:rFonts w:hint="default"/>
          <w:lang w:val="en-IN"/>
        </w:rPr>
      </w:pPr>
    </w:p>
    <w:p>
      <w:pPr>
        <w:numPr>
          <w:ilvl w:val="0"/>
          <w:numId w:val="0"/>
        </w:numPr>
        <w:tabs>
          <w:tab w:val="left" w:pos="850"/>
        </w:tabs>
        <w:bidi w:val="0"/>
        <w:outlineLvl w:val="9"/>
        <w:rPr>
          <w:rFonts w:hint="default"/>
          <w:b/>
          <w:bCs/>
          <w:color w:val="000000"/>
          <w:sz w:val="24"/>
          <w:szCs w:val="24"/>
          <w:u w:val="single"/>
          <w:lang w:val="en-IN"/>
        </w:rPr>
      </w:pPr>
      <w:r>
        <w:rPr>
          <w:rFonts w:hint="default"/>
          <w:b/>
          <w:bCs/>
          <w:color w:val="000000"/>
          <w:sz w:val="24"/>
          <w:szCs w:val="24"/>
          <w:u w:val="single"/>
          <w:lang w:val="en-IN"/>
        </w:rPr>
        <w:t>General Description</w:t>
      </w:r>
    </w:p>
    <w:p>
      <w:pPr>
        <w:numPr>
          <w:ilvl w:val="0"/>
          <w:numId w:val="0"/>
        </w:numPr>
        <w:spacing w:line="240" w:lineRule="auto"/>
        <w:ind w:leftChars="0"/>
        <w:rPr>
          <w:rFonts w:hint="default"/>
          <w:b w:val="0"/>
          <w:bCs w:val="0"/>
          <w:u w:val="none"/>
          <w:lang w:val="en-IN"/>
        </w:rPr>
      </w:pP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11"/>
        <w:tblpPr w:leftFromText="180" w:rightFromText="180" w:vertAnchor="text" w:horzAnchor="page" w:tblpX="1694" w:tblpY="18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8"/>
        <w:gridCol w:w="42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ind w:left="-400" w:leftChars="-200" w:right="104" w:rightChars="52" w:firstLine="400" w:firstLineChars="200"/>
              <w:jc w:val="left"/>
              <w:rPr>
                <w:rStyle w:val="252"/>
                <w:rFonts w:hint="default" w:ascii="Calibri" w:hAnsi="Calibri" w:cs="Calibri"/>
                <w:b w:val="0"/>
                <w:bCs w:val="0"/>
                <w:color w:val="000000"/>
                <w:sz w:val="20"/>
                <w:szCs w:val="20"/>
                <w:rtl w:val="0"/>
                <w:lang w:val="en-IN" w:eastAsia="zh-CN"/>
              </w:rPr>
            </w:pPr>
            <w:r>
              <w:rPr>
                <w:rStyle w:val="252"/>
                <w:rFonts w:hint="default" w:ascii="Calibri" w:hAnsi="Calibri" w:cs="Calibri"/>
                <w:b w:val="0"/>
                <w:bCs w:val="0"/>
                <w:color w:val="000000"/>
                <w:sz w:val="20"/>
                <w:szCs w:val="20"/>
                <w:rtl w:val="0"/>
                <w:lang w:val="en-IN" w:eastAsia="zh-CN"/>
              </w:rPr>
              <w:t>Description</w:t>
            </w:r>
          </w:p>
        </w:tc>
        <w:tc>
          <w:tcPr>
            <w:tcW w:w="4270" w:type="dxa"/>
            <w:noWrap w:val="0"/>
            <w:vAlign w:val="top"/>
          </w:tcPr>
          <w:p>
            <w:pPr>
              <w:keepNext w:val="0"/>
              <w:keepLines w:val="0"/>
              <w:widowControl/>
              <w:numPr>
                <w:ilvl w:val="0"/>
                <w:numId w:val="76"/>
              </w:numPr>
              <w:suppressLineNumbers w:val="0"/>
              <w:ind w:left="425" w:leftChars="0" w:right="104" w:rightChars="52" w:hanging="425" w:firstLineChars="0"/>
              <w:jc w:val="left"/>
              <w:rPr>
                <w:rStyle w:val="92"/>
                <w:rFonts w:hint="default" w:ascii="Segoe UI" w:hAnsi="Segoe UI" w:eastAsia="Segoe UI" w:cs="Segoe UI"/>
                <w:b/>
                <w:bCs/>
                <w:i w:val="0"/>
                <w:iCs w:val="0"/>
                <w:caps w:val="0"/>
                <w:color w:val="192734"/>
                <w:spacing w:val="0"/>
                <w:sz w:val="25"/>
                <w:szCs w:val="25"/>
                <w:shd w:val="clear" w:fill="FFFFFF"/>
                <w:rtl w:val="0"/>
                <w:lang w:val="en-US" w:eastAsia="zh-CN"/>
              </w:rPr>
            </w:pPr>
            <w:r>
              <w:rPr>
                <w:rFonts w:hint="default" w:cs="Times New Roman"/>
                <w:sz w:val="20"/>
                <w:szCs w:val="20"/>
                <w:rtl w:val="0"/>
                <w:lang w:val="en-IN" w:eastAsia="zh-CN"/>
              </w:rPr>
              <w:t>A Journal Entry is an entry made in the general ledger and it indicates the affected accounts</w:t>
            </w:r>
            <w:r>
              <w:rPr>
                <w:rFonts w:hint="default" w:cs="Times New Roman"/>
                <w:sz w:val="20"/>
                <w:szCs w:val="20"/>
                <w:rtl w:val="0"/>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4478"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Navigation</w:t>
            </w:r>
          </w:p>
        </w:tc>
        <w:tc>
          <w:tcPr>
            <w:tcW w:w="4270"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Times New Roman"/>
                <w:color w:val="00B0F0"/>
                <w:sz w:val="20"/>
                <w:szCs w:val="20"/>
                <w:lang w:val="en-US" w:eastAsia="zh-CN"/>
              </w:rPr>
              <w:t>Home &gt; Payroll&gt; Accounting&gt; Journal Entry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270" w:type="dxa"/>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sz w:val="20"/>
                <w:szCs w:val="20"/>
                <w:lang w:val="en-US" w:eastAsia="zh-CN"/>
              </w:rPr>
              <w:t>The system should have</w:t>
            </w:r>
            <w:r>
              <w:rPr>
                <w:rFonts w:hint="default"/>
                <w:sz w:val="20"/>
                <w:szCs w:val="20"/>
                <w:lang w:val="en-IN" w:eastAsia="zh-CN"/>
              </w:rPr>
              <w:t xml:space="preserve"> records in the following screen</w:t>
            </w:r>
          </w:p>
          <w:p>
            <w:pPr>
              <w:widowControl w:val="0"/>
              <w:numPr>
                <w:ilvl w:val="0"/>
                <w:numId w:val="77"/>
              </w:numPr>
              <w:ind w:left="425" w:leftChars="0" w:hanging="425"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IN" w:eastAsia="zh-CN" w:bidi="ar-SA"/>
              </w:rPr>
              <w:t>Company</w:t>
            </w:r>
          </w:p>
          <w:p>
            <w:pPr>
              <w:widowControl w:val="0"/>
              <w:numPr>
                <w:ilvl w:val="0"/>
                <w:numId w:val="77"/>
              </w:numPr>
              <w:ind w:left="425" w:leftChars="0" w:hanging="425"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IN" w:eastAsia="zh-CN" w:bidi="ar-SA"/>
              </w:rPr>
              <w:t>Finance Book</w:t>
            </w:r>
          </w:p>
          <w:p>
            <w:pPr>
              <w:widowControl w:val="0"/>
              <w:numPr>
                <w:ilvl w:val="0"/>
                <w:numId w:val="77"/>
              </w:numPr>
              <w:ind w:left="425" w:leftChars="0" w:hanging="425"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IN" w:eastAsia="zh-CN" w:bidi="ar-SA"/>
              </w:rPr>
              <w:t>Journal Entry Template</w:t>
            </w:r>
          </w:p>
          <w:p>
            <w:pPr>
              <w:widowControl w:val="0"/>
              <w:numPr>
                <w:ilvl w:val="0"/>
                <w:numId w:val="77"/>
              </w:numPr>
              <w:ind w:left="425" w:leftChars="0" w:hanging="425"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IN" w:eastAsia="zh-CN" w:bidi="ar-SA"/>
              </w:rPr>
              <w:t>Accoun</w:t>
            </w:r>
            <w:r>
              <w:rPr>
                <w:rFonts w:hint="default" w:ascii="Calibri" w:hAnsi="Calibri" w:eastAsia="SimSun" w:cs="Calibri"/>
                <w:sz w:val="20"/>
                <w:szCs w:val="20"/>
                <w:rtl w:val="0"/>
                <w:lang w:val="en-US" w:eastAsia="zh-CN" w:bidi="ar-SA"/>
              </w:rPr>
              <w:t>t</w:t>
            </w:r>
          </w:p>
          <w:p>
            <w:pPr>
              <w:widowControl w:val="0"/>
              <w:numPr>
                <w:ilvl w:val="0"/>
                <w:numId w:val="77"/>
              </w:numPr>
              <w:ind w:left="425" w:leftChars="0" w:hanging="425"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IN" w:eastAsia="zh-CN" w:bidi="ar-SA"/>
              </w:rPr>
              <w:t>Party Type</w:t>
            </w:r>
          </w:p>
          <w:p>
            <w:pPr>
              <w:widowControl w:val="0"/>
              <w:numPr>
                <w:ilvl w:val="0"/>
                <w:numId w:val="77"/>
              </w:numPr>
              <w:ind w:left="425" w:leftChars="0" w:hanging="425"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IN" w:eastAsia="zh-CN" w:bidi="ar-SA"/>
              </w:rPr>
              <w:t>Party</w:t>
            </w:r>
          </w:p>
          <w:p>
            <w:pPr>
              <w:widowControl w:val="0"/>
              <w:numPr>
                <w:ilvl w:val="0"/>
                <w:numId w:val="77"/>
              </w:numPr>
              <w:ind w:left="425" w:leftChars="0" w:hanging="425"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IN" w:eastAsia="zh-CN" w:bidi="ar-SA"/>
              </w:rPr>
              <w:t>Letter Head</w:t>
            </w:r>
          </w:p>
          <w:p>
            <w:pPr>
              <w:widowControl w:val="0"/>
              <w:numPr>
                <w:ilvl w:val="0"/>
                <w:numId w:val="77"/>
              </w:numPr>
              <w:ind w:left="425" w:leftChars="0" w:hanging="425" w:firstLineChars="0"/>
              <w:jc w:val="both"/>
              <w:rPr>
                <w:rFonts w:hint="default"/>
                <w:sz w:val="20"/>
                <w:szCs w:val="20"/>
                <w:rtl w:val="0"/>
                <w:lang w:val="en-US" w:eastAsia="zh-CN"/>
              </w:rPr>
            </w:pPr>
            <w:r>
              <w:rPr>
                <w:rFonts w:hint="default" w:cs="Calibri"/>
                <w:sz w:val="20"/>
                <w:szCs w:val="20"/>
                <w:rtl w:val="0"/>
                <w:lang w:val="en-IN" w:eastAsia="zh-CN" w:bidi="ar-SA"/>
              </w:rPr>
              <w:t>Print Heading</w:t>
            </w:r>
          </w:p>
          <w:p>
            <w:pPr>
              <w:widowControl w:val="0"/>
              <w:numPr>
                <w:ilvl w:val="0"/>
                <w:numId w:val="77"/>
              </w:numPr>
              <w:ind w:left="425" w:leftChars="0" w:hanging="425" w:firstLineChars="0"/>
              <w:jc w:val="both"/>
              <w:rPr>
                <w:rFonts w:hint="default"/>
                <w:sz w:val="20"/>
                <w:szCs w:val="20"/>
                <w:rtl w:val="0"/>
                <w:lang w:val="en-US" w:eastAsia="zh-CN"/>
              </w:rPr>
            </w:pPr>
            <w:r>
              <w:rPr>
                <w:rFonts w:hint="default" w:cs="Calibri"/>
                <w:sz w:val="20"/>
                <w:szCs w:val="20"/>
                <w:rtl w:val="0"/>
                <w:lang w:val="en-US" w:eastAsia="zh-CN" w:bidi="ar-SA"/>
              </w:rPr>
              <w:t>Mode of Payment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270" w:type="dxa"/>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cs="Calibri"/>
                <w:sz w:val="20"/>
                <w:szCs w:val="20"/>
                <w:rtl w:val="0"/>
                <w:lang w:val="en-IN" w:eastAsia="zh-CN" w:bidi="ar-SA"/>
              </w:rPr>
              <w:t>Journal</w:t>
            </w:r>
            <w:r>
              <w:rPr>
                <w:rFonts w:hint="default" w:cs="Calibri"/>
                <w:sz w:val="20"/>
                <w:szCs w:val="20"/>
                <w:rtl w:val="0"/>
                <w:lang w:val="en-US" w:eastAsia="zh-CN" w:bidi="ar-SA"/>
              </w:rPr>
              <w:t xml:space="preserve"> Entry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New Screen Name</w:t>
            </w:r>
          </w:p>
        </w:tc>
        <w:tc>
          <w:tcPr>
            <w:tcW w:w="4270" w:type="dxa"/>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No change</w:t>
            </w:r>
          </w:p>
        </w:tc>
      </w:tr>
    </w:tbl>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numPr>
          <w:ilvl w:val="0"/>
          <w:numId w:val="0"/>
        </w:numPr>
        <w:spacing w:line="240" w:lineRule="auto"/>
        <w:ind w:leftChars="0"/>
        <w:rPr>
          <w:rFonts w:hint="default"/>
          <w:b/>
          <w:bCs/>
          <w:color w:val="000000"/>
          <w:sz w:val="24"/>
          <w:szCs w:val="24"/>
          <w:u w:val="single"/>
          <w:lang w:val="en-US" w:eastAsia="zh-CN"/>
        </w:rPr>
      </w:pPr>
      <w:r>
        <w:rPr>
          <w:rFonts w:hint="default"/>
          <w:b/>
          <w:bCs/>
          <w:color w:val="000000"/>
          <w:sz w:val="24"/>
          <w:szCs w:val="24"/>
          <w:u w:val="single"/>
          <w:lang w:val="en-US" w:eastAsia="zh-CN"/>
        </w:rPr>
        <w:t>Screenshot</w:t>
      </w:r>
    </w:p>
    <w:p>
      <w:pPr>
        <w:numPr>
          <w:ilvl w:val="0"/>
          <w:numId w:val="0"/>
        </w:numPr>
        <w:spacing w:line="240" w:lineRule="auto"/>
        <w:ind w:leftChars="0" w:firstLine="3012" w:firstLineChars="1500"/>
        <w:rPr>
          <w:rFonts w:hint="default" w:ascii="Calibri" w:hAnsi="Calibri" w:eastAsia="SimSun" w:cs="Calibri"/>
          <w:i w:val="0"/>
          <w:iCs w:val="0"/>
          <w:color w:val="000000"/>
          <w:sz w:val="20"/>
          <w:szCs w:val="20"/>
          <w:u w:val="none"/>
          <w:lang w:val="en-US" w:eastAsia="zh-CN" w:bidi="ar-SA"/>
        </w:rPr>
      </w:pPr>
      <w:r>
        <w:rPr>
          <w:rFonts w:hint="default" w:ascii="Calibri" w:hAnsi="Calibri" w:cs="Calibri"/>
          <w:b/>
          <w:bCs/>
          <w:sz w:val="20"/>
          <w:szCs w:val="20"/>
          <w:u w:val="none"/>
          <w:lang w:val="en-IN"/>
        </w:rPr>
        <w:drawing>
          <wp:anchor distT="0" distB="0" distL="114300" distR="114300" simplePos="0" relativeHeight="251663360" behindDoc="1" locked="0" layoutInCell="1" allowOverlap="1">
            <wp:simplePos x="0" y="0"/>
            <wp:positionH relativeFrom="column">
              <wp:posOffset>0</wp:posOffset>
            </wp:positionH>
            <wp:positionV relativeFrom="paragraph">
              <wp:posOffset>81915</wp:posOffset>
            </wp:positionV>
            <wp:extent cx="5463540" cy="2734945"/>
            <wp:effectExtent l="9525" t="9525" r="13335" b="0"/>
            <wp:wrapTight wrapText="bothSides">
              <wp:wrapPolygon>
                <wp:start x="-38" y="-75"/>
                <wp:lineTo x="-38" y="21590"/>
                <wp:lineTo x="21577" y="21590"/>
                <wp:lineTo x="21577" y="-75"/>
                <wp:lineTo x="-38" y="-75"/>
              </wp:wrapPolygon>
            </wp:wrapTight>
            <wp:docPr id="19" name="Picture 19" descr="Journal En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Journal Entry"/>
                    <pic:cNvPicPr>
                      <a:picLocks noChangeAspect="1"/>
                    </pic:cNvPicPr>
                  </pic:nvPicPr>
                  <pic:blipFill>
                    <a:blip r:embed="rId30"/>
                    <a:stretch>
                      <a:fillRect/>
                    </a:stretch>
                  </pic:blipFill>
                  <pic:spPr>
                    <a:xfrm>
                      <a:off x="0" y="0"/>
                      <a:ext cx="5463540" cy="2734945"/>
                    </a:xfrm>
                    <a:prstGeom prst="rect">
                      <a:avLst/>
                    </a:prstGeom>
                    <a:ln>
                      <a:solidFill>
                        <a:schemeClr val="tx1"/>
                      </a:solidFill>
                    </a:ln>
                  </pic:spPr>
                </pic:pic>
              </a:graphicData>
            </a:graphic>
          </wp:anchor>
        </w:drawing>
      </w:r>
      <w:r>
        <w:rPr>
          <w:rFonts w:hint="default" w:cs="Calibri"/>
          <w:b/>
          <w:bCs/>
          <w:sz w:val="20"/>
          <w:szCs w:val="20"/>
          <w:u w:val="none"/>
          <w:lang w:val="en-US"/>
        </w:rPr>
        <w:t xml:space="preserve"> </w:t>
      </w:r>
      <w:r>
        <w:rPr>
          <w:rFonts w:hint="default" w:ascii="Calibri" w:hAnsi="Calibri" w:eastAsia="SimSun" w:cs="Calibri"/>
          <w:i w:val="0"/>
          <w:iCs w:val="0"/>
          <w:color w:val="000000"/>
          <w:sz w:val="20"/>
          <w:szCs w:val="20"/>
          <w:u w:val="none"/>
          <w:lang w:val="en-US" w:eastAsia="zh-CN" w:bidi="ar-SA"/>
        </w:rPr>
        <w:t xml:space="preserve">Figure </w:t>
      </w:r>
      <w:r>
        <w:rPr>
          <w:rFonts w:hint="default" w:ascii="Calibri" w:hAnsi="Calibri" w:eastAsia="SimSun" w:cs="Calibri"/>
          <w:i w:val="0"/>
          <w:iCs w:val="0"/>
          <w:color w:val="000000"/>
          <w:sz w:val="20"/>
          <w:szCs w:val="20"/>
          <w:u w:val="none"/>
          <w:lang w:val="en-US" w:eastAsia="zh-CN" w:bidi="ar-SA"/>
        </w:rPr>
        <w:fldChar w:fldCharType="begin"/>
      </w:r>
      <w:r>
        <w:rPr>
          <w:rFonts w:hint="default" w:ascii="Calibri" w:hAnsi="Calibri" w:eastAsia="SimSun" w:cs="Calibri"/>
          <w:i w:val="0"/>
          <w:iCs w:val="0"/>
          <w:color w:val="000000"/>
          <w:sz w:val="20"/>
          <w:szCs w:val="20"/>
          <w:u w:val="none"/>
          <w:lang w:val="en-US" w:eastAsia="zh-CN" w:bidi="ar-SA"/>
        </w:rPr>
        <w:instrText xml:space="preserve"> SEQ Figure \* ARABIC </w:instrText>
      </w:r>
      <w:r>
        <w:rPr>
          <w:rFonts w:hint="default" w:ascii="Calibri" w:hAnsi="Calibri" w:eastAsia="SimSun" w:cs="Calibri"/>
          <w:i w:val="0"/>
          <w:iCs w:val="0"/>
          <w:color w:val="000000"/>
          <w:sz w:val="20"/>
          <w:szCs w:val="20"/>
          <w:u w:val="none"/>
          <w:lang w:val="en-US" w:eastAsia="zh-CN" w:bidi="ar-SA"/>
        </w:rPr>
        <w:fldChar w:fldCharType="separate"/>
      </w:r>
      <w:r>
        <w:rPr>
          <w:rFonts w:hint="default" w:ascii="Calibri" w:hAnsi="Calibri" w:eastAsia="SimSun" w:cs="Calibri"/>
          <w:i w:val="0"/>
          <w:iCs w:val="0"/>
          <w:color w:val="000000"/>
          <w:sz w:val="20"/>
          <w:szCs w:val="20"/>
          <w:u w:val="none"/>
          <w:lang w:val="en-US" w:eastAsia="zh-CN" w:bidi="ar-SA"/>
        </w:rPr>
        <w:t>13</w:t>
      </w:r>
      <w:r>
        <w:rPr>
          <w:rFonts w:hint="default" w:ascii="Calibri" w:hAnsi="Calibri" w:eastAsia="SimSun" w:cs="Calibri"/>
          <w:i w:val="0"/>
          <w:iCs w:val="0"/>
          <w:color w:val="000000"/>
          <w:sz w:val="20"/>
          <w:szCs w:val="20"/>
          <w:u w:val="none"/>
          <w:lang w:val="en-US" w:eastAsia="zh-CN" w:bidi="ar-SA"/>
        </w:rPr>
        <w:fldChar w:fldCharType="end"/>
      </w:r>
      <w:r>
        <w:rPr>
          <w:rFonts w:hint="default" w:ascii="Calibri" w:hAnsi="Calibri" w:eastAsia="SimSun" w:cs="Calibri"/>
          <w:i w:val="0"/>
          <w:iCs w:val="0"/>
          <w:color w:val="000000"/>
          <w:sz w:val="20"/>
          <w:szCs w:val="20"/>
          <w:u w:val="none"/>
          <w:lang w:val="en-US" w:eastAsia="zh-CN" w:bidi="ar-SA"/>
        </w:rPr>
        <w:t xml:space="preserve"> : </w:t>
      </w:r>
      <w:r>
        <w:rPr>
          <w:rFonts w:hint="default" w:cs="Calibri"/>
          <w:i w:val="0"/>
          <w:iCs w:val="0"/>
          <w:color w:val="000000"/>
          <w:sz w:val="20"/>
          <w:szCs w:val="20"/>
          <w:u w:val="none"/>
          <w:lang w:val="en-IN" w:eastAsia="zh-CN" w:bidi="ar-SA"/>
        </w:rPr>
        <w:t>Journal</w:t>
      </w:r>
      <w:r>
        <w:rPr>
          <w:rFonts w:hint="default" w:ascii="Calibri" w:hAnsi="Calibri" w:eastAsia="SimSun" w:cs="Calibri"/>
          <w:i w:val="0"/>
          <w:iCs w:val="0"/>
          <w:color w:val="000000"/>
          <w:sz w:val="20"/>
          <w:szCs w:val="20"/>
          <w:u w:val="none"/>
          <w:lang w:val="en-US" w:eastAsia="zh-CN" w:bidi="ar-SA"/>
        </w:rPr>
        <w:t xml:space="preserve"> Entry Screen</w:t>
      </w:r>
    </w:p>
    <w:p>
      <w:pPr>
        <w:numPr>
          <w:ilvl w:val="0"/>
          <w:numId w:val="0"/>
        </w:numPr>
        <w:tabs>
          <w:tab w:val="left" w:pos="850"/>
        </w:tabs>
        <w:bidi w:val="0"/>
        <w:outlineLvl w:val="9"/>
        <w:rPr>
          <w:rFonts w:hint="default"/>
          <w:b/>
          <w:bCs/>
          <w:color w:val="000000"/>
          <w:sz w:val="24"/>
          <w:szCs w:val="24"/>
          <w:u w:val="single"/>
          <w:rtl w:val="0"/>
          <w:lang w:val="en-US" w:eastAsia="zh-CN"/>
        </w:rPr>
      </w:pPr>
    </w:p>
    <w:p>
      <w:pPr>
        <w:numPr>
          <w:ilvl w:val="0"/>
          <w:numId w:val="0"/>
        </w:numPr>
        <w:tabs>
          <w:tab w:val="left" w:pos="850"/>
        </w:tabs>
        <w:bidi w:val="0"/>
        <w:outlineLvl w:val="9"/>
        <w:rPr>
          <w:rFonts w:hint="default"/>
          <w:b/>
          <w:bCs/>
          <w:color w:val="000000"/>
          <w:sz w:val="24"/>
          <w:szCs w:val="24"/>
          <w:u w:val="single"/>
          <w:rtl w:val="0"/>
          <w:lang w:val="en-US" w:eastAsia="zh-CN"/>
        </w:rPr>
      </w:pPr>
    </w:p>
    <w:p>
      <w:pPr>
        <w:numPr>
          <w:ilvl w:val="0"/>
          <w:numId w:val="0"/>
        </w:numPr>
        <w:tabs>
          <w:tab w:val="left" w:pos="850"/>
        </w:tabs>
        <w:bidi w:val="0"/>
        <w:outlineLvl w:val="9"/>
        <w:rPr>
          <w:rFonts w:hint="default"/>
          <w:b/>
          <w:bCs/>
          <w:color w:val="000000"/>
          <w:sz w:val="24"/>
          <w:szCs w:val="24"/>
          <w:u w:val="single"/>
          <w:lang w:val="en-IN" w:eastAsia="zh-CN"/>
        </w:rPr>
      </w:pPr>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p>
    <w:p>
      <w:pPr>
        <w:bidi w:val="0"/>
        <w:rPr>
          <w:rFonts w:hint="default"/>
          <w:lang w:val="en-US"/>
        </w:rPr>
      </w:pPr>
    </w:p>
    <w:p>
      <w:pPr>
        <w:numPr>
          <w:ilvl w:val="0"/>
          <w:numId w:val="0"/>
        </w:numPr>
        <w:ind w:left="0" w:leftChars="0" w:firstLine="0" w:firstLineChars="0"/>
        <w:jc w:val="both"/>
        <w:rPr>
          <w:rStyle w:val="252"/>
          <w:rFonts w:hint="default" w:cs="Calibri"/>
          <w:b w:val="0"/>
          <w:bCs w:val="0"/>
          <w:color w:val="000000"/>
          <w:sz w:val="20"/>
          <w:szCs w:val="20"/>
          <w:lang w:val="en-US" w:eastAsia="zh-CN"/>
        </w:rPr>
      </w:pPr>
      <w:r>
        <w:rPr>
          <w:rFonts w:hint="default"/>
          <w:sz w:val="20"/>
          <w:szCs w:val="20"/>
          <w:lang w:val="en-IN"/>
        </w:rPr>
        <w:t>The following table describes the UI fields present in this screen :</w:t>
      </w:r>
    </w:p>
    <w:tbl>
      <w:tblPr>
        <w:tblStyle w:val="261"/>
        <w:tblpPr w:leftFromText="180" w:rightFromText="180" w:vertAnchor="text" w:horzAnchor="page" w:tblpX="1886" w:tblpY="828"/>
        <w:tblOverlap w:val="never"/>
        <w:tblW w:w="9242" w:type="dxa"/>
        <w:tblInd w:w="0" w:type="dxa"/>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Layout w:type="fixed"/>
        <w:tblCellMar>
          <w:top w:w="100" w:type="dxa"/>
          <w:left w:w="100" w:type="dxa"/>
          <w:bottom w:w="100" w:type="dxa"/>
          <w:right w:w="100" w:type="dxa"/>
        </w:tblCellMar>
      </w:tblPr>
      <w:tblGrid>
        <w:gridCol w:w="526"/>
        <w:gridCol w:w="1477"/>
        <w:gridCol w:w="246"/>
        <w:gridCol w:w="1261"/>
        <w:gridCol w:w="1222"/>
        <w:gridCol w:w="1617"/>
        <w:gridCol w:w="1566"/>
        <w:gridCol w:w="1327"/>
      </w:tblGrid>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100" w:type="dxa"/>
            <w:left w:w="100" w:type="dxa"/>
            <w:bottom w:w="100" w:type="dxa"/>
            <w:right w:w="100" w:type="dxa"/>
          </w:tblCellMar>
        </w:tblPrEx>
        <w:trPr>
          <w:trHeight w:val="533" w:hRule="atLeast"/>
        </w:trPr>
        <w:tc>
          <w:tcPr>
            <w:tcW w:w="526" w:type="dxa"/>
            <w:shd w:val="clear" w:color="auto" w:fill="4F81BD"/>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b/>
                <w:bCs/>
                <w:color w:val="FFFFFF"/>
                <w:sz w:val="20"/>
                <w:szCs w:val="20"/>
                <w:rtl w:val="0"/>
                <w:lang w:val="en-IN"/>
              </w:rPr>
            </w:pPr>
            <w:r>
              <w:rPr>
                <w:rFonts w:hint="default" w:ascii="Calibri" w:hAnsi="Calibri" w:cs="Calibri"/>
                <w:b/>
                <w:bCs/>
                <w:color w:val="FFFFFF"/>
                <w:sz w:val="20"/>
                <w:szCs w:val="20"/>
                <w:rtl w:val="0"/>
                <w:lang w:val="en-IN"/>
              </w:rPr>
              <w:t>ID</w:t>
            </w:r>
          </w:p>
        </w:tc>
        <w:tc>
          <w:tcPr>
            <w:tcW w:w="1723" w:type="dxa"/>
            <w:gridSpan w:val="2"/>
            <w:shd w:val="clear" w:color="auto" w:fill="4F81BD"/>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b/>
                <w:bCs/>
                <w:color w:val="FFFFFF"/>
                <w:sz w:val="20"/>
                <w:szCs w:val="20"/>
                <w:lang w:val="en-IN"/>
              </w:rPr>
            </w:pPr>
            <w:r>
              <w:rPr>
                <w:rFonts w:hint="default" w:ascii="Calibri" w:hAnsi="Calibri" w:cs="Calibri"/>
                <w:b/>
                <w:bCs/>
                <w:color w:val="FFFFFF"/>
                <w:sz w:val="20"/>
                <w:szCs w:val="20"/>
                <w:rtl w:val="0"/>
                <w:lang w:val="en-IN"/>
              </w:rPr>
              <w:t>Field Name</w:t>
            </w:r>
          </w:p>
        </w:tc>
        <w:tc>
          <w:tcPr>
            <w:tcW w:w="1261" w:type="dxa"/>
            <w:shd w:val="clear" w:color="auto" w:fill="4F81BD"/>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b/>
                <w:bCs/>
                <w:color w:val="FFFFFF"/>
                <w:sz w:val="20"/>
                <w:szCs w:val="20"/>
                <w:lang w:val="en-IN"/>
              </w:rPr>
            </w:pPr>
            <w:r>
              <w:rPr>
                <w:rFonts w:hint="default" w:ascii="Calibri" w:hAnsi="Calibri" w:cs="Calibri"/>
                <w:b/>
                <w:bCs/>
                <w:color w:val="FFFFFF"/>
                <w:sz w:val="20"/>
                <w:szCs w:val="20"/>
                <w:rtl w:val="0"/>
                <w:lang w:val="en-IN"/>
              </w:rPr>
              <w:t>Field Type</w:t>
            </w:r>
          </w:p>
        </w:tc>
        <w:tc>
          <w:tcPr>
            <w:tcW w:w="1222" w:type="dxa"/>
            <w:shd w:val="clear" w:color="auto" w:fill="4F81BD"/>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b/>
                <w:bCs/>
                <w:color w:val="FFFFFF"/>
                <w:sz w:val="20"/>
                <w:szCs w:val="20"/>
              </w:rPr>
            </w:pPr>
            <w:r>
              <w:rPr>
                <w:rFonts w:hint="default" w:ascii="Calibri" w:hAnsi="Calibri" w:cs="Calibri"/>
                <w:b/>
                <w:bCs/>
                <w:color w:val="FFFFFF"/>
                <w:sz w:val="20"/>
                <w:szCs w:val="20"/>
                <w:rtl w:val="0"/>
              </w:rPr>
              <w:t xml:space="preserve">Mandatory </w:t>
            </w:r>
          </w:p>
        </w:tc>
        <w:tc>
          <w:tcPr>
            <w:tcW w:w="1617" w:type="dxa"/>
            <w:shd w:val="clear" w:color="auto" w:fill="4F81BD"/>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b/>
                <w:bCs/>
                <w:color w:val="FFFFFF"/>
                <w:sz w:val="20"/>
                <w:szCs w:val="20"/>
              </w:rPr>
            </w:pPr>
            <w:r>
              <w:rPr>
                <w:rFonts w:hint="default" w:cs="Calibri"/>
                <w:b/>
                <w:bCs/>
                <w:i w:val="0"/>
                <w:iCs w:val="0"/>
                <w:color w:val="FFFFFF"/>
                <w:kern w:val="0"/>
                <w:sz w:val="20"/>
                <w:szCs w:val="20"/>
                <w:u w:val="none"/>
                <w:lang w:val="en-US" w:eastAsia="zh-CN" w:bidi="ar"/>
              </w:rPr>
              <w:t>Validation/ Action</w:t>
            </w:r>
          </w:p>
        </w:tc>
        <w:tc>
          <w:tcPr>
            <w:tcW w:w="1566" w:type="dxa"/>
            <w:shd w:val="clear" w:color="auto" w:fill="4F81BD"/>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b/>
                <w:bCs/>
                <w:color w:val="FFFFFF"/>
                <w:sz w:val="20"/>
                <w:szCs w:val="20"/>
                <w:rtl w:val="0"/>
                <w:lang w:val="en-IN"/>
              </w:rPr>
            </w:pPr>
            <w:r>
              <w:rPr>
                <w:rFonts w:hint="default" w:ascii="Calibri" w:hAnsi="Calibri" w:cs="Calibri"/>
                <w:b/>
                <w:bCs/>
                <w:color w:val="FFFFFF"/>
                <w:sz w:val="20"/>
                <w:szCs w:val="20"/>
                <w:rtl w:val="0"/>
                <w:lang w:val="en-IN"/>
              </w:rPr>
              <w:t>Remarks</w:t>
            </w:r>
          </w:p>
        </w:tc>
        <w:tc>
          <w:tcPr>
            <w:tcW w:w="1327" w:type="dxa"/>
            <w:shd w:val="clear" w:color="auto" w:fill="4F81BD"/>
            <w:tcMar>
              <w:top w:w="100" w:type="dxa"/>
              <w:left w:w="100" w:type="dxa"/>
              <w:bottom w:w="100" w:type="dxa"/>
              <w:right w:w="100" w:type="dxa"/>
            </w:tcMar>
            <w:vAlign w:val="top"/>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b/>
                <w:bCs/>
                <w:color w:val="FFFFFF"/>
                <w:sz w:val="20"/>
                <w:szCs w:val="20"/>
                <w:rtl w:val="0"/>
              </w:rPr>
            </w:pPr>
            <w:r>
              <w:rPr>
                <w:rFonts w:hint="default" w:cs="Calibri"/>
                <w:b/>
                <w:bCs/>
                <w:i w:val="0"/>
                <w:iCs w:val="0"/>
                <w:color w:val="FFFFFF"/>
                <w:kern w:val="0"/>
                <w:sz w:val="20"/>
                <w:szCs w:val="20"/>
                <w:u w:val="none"/>
                <w:lang w:val="en-IN" w:eastAsia="zh-CN" w:bidi="ar"/>
              </w:rPr>
              <w:t>D= Delete</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100" w:type="dxa"/>
            <w:left w:w="100" w:type="dxa"/>
            <w:bottom w:w="100" w:type="dxa"/>
            <w:right w:w="100" w:type="dxa"/>
          </w:tblCellMar>
        </w:tblPrEx>
        <w:trPr>
          <w:trHeight w:val="485" w:hRule="atLeast"/>
        </w:trPr>
        <w:tc>
          <w:tcPr>
            <w:tcW w:w="526" w:type="dxa"/>
            <w:tcMar>
              <w:top w:w="100" w:type="dxa"/>
              <w:left w:w="100" w:type="dxa"/>
              <w:bottom w:w="100" w:type="dxa"/>
              <w:right w:w="100" w:type="dxa"/>
            </w:tcMar>
            <w:vAlign w:val="top"/>
          </w:tcPr>
          <w:p>
            <w:pPr>
              <w:keepNext w:val="0"/>
              <w:keepLines w:val="0"/>
              <w:pageBreakBefore w:val="0"/>
              <w:widowControl w:val="0"/>
              <w:numPr>
                <w:ilvl w:val="0"/>
                <w:numId w:val="7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5" w:leftChars="0" w:right="0" w:hanging="425" w:firstLineChars="0"/>
              <w:jc w:val="left"/>
              <w:rPr>
                <w:rFonts w:hint="default" w:ascii="Calibri" w:hAnsi="Calibri" w:cs="Calibri"/>
                <w:sz w:val="20"/>
                <w:szCs w:val="20"/>
                <w:rtl w:val="0"/>
              </w:rPr>
            </w:pPr>
          </w:p>
        </w:tc>
        <w:tc>
          <w:tcPr>
            <w:tcW w:w="1723" w:type="dxa"/>
            <w:gridSpan w:val="2"/>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r>
              <w:rPr>
                <w:rFonts w:hint="default" w:ascii="Calibri" w:hAnsi="Calibri" w:cs="Calibri"/>
                <w:sz w:val="20"/>
                <w:szCs w:val="20"/>
                <w:rtl w:val="0"/>
              </w:rPr>
              <w:t>Title</w:t>
            </w:r>
          </w:p>
        </w:tc>
        <w:tc>
          <w:tcPr>
            <w:tcW w:w="1261"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r>
              <w:rPr>
                <w:rFonts w:hint="default" w:ascii="Calibri" w:hAnsi="Calibri" w:cs="Calibri"/>
                <w:sz w:val="20"/>
                <w:szCs w:val="20"/>
                <w:rtl w:val="0"/>
                <w:lang w:val="en-IN"/>
              </w:rPr>
              <w:t xml:space="preserve">Text </w:t>
            </w:r>
          </w:p>
        </w:tc>
        <w:tc>
          <w:tcPr>
            <w:tcW w:w="1222"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p>
        </w:tc>
        <w:tc>
          <w:tcPr>
            <w:tcW w:w="161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p>
        </w:tc>
        <w:tc>
          <w:tcPr>
            <w:tcW w:w="1566"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p>
        </w:tc>
        <w:tc>
          <w:tcPr>
            <w:tcW w:w="132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100" w:type="dxa"/>
            <w:left w:w="100" w:type="dxa"/>
            <w:bottom w:w="100" w:type="dxa"/>
            <w:right w:w="100" w:type="dxa"/>
          </w:tblCellMar>
        </w:tblPrEx>
        <w:trPr>
          <w:trHeight w:val="4340" w:hRule="atLeast"/>
        </w:trPr>
        <w:tc>
          <w:tcPr>
            <w:tcW w:w="526" w:type="dxa"/>
            <w:tcMar>
              <w:top w:w="100" w:type="dxa"/>
              <w:left w:w="100" w:type="dxa"/>
              <w:bottom w:w="100" w:type="dxa"/>
              <w:right w:w="100" w:type="dxa"/>
            </w:tcMar>
            <w:vAlign w:val="top"/>
          </w:tcPr>
          <w:p>
            <w:pPr>
              <w:keepNext w:val="0"/>
              <w:keepLines w:val="0"/>
              <w:pageBreakBefore w:val="0"/>
              <w:widowControl w:val="0"/>
              <w:numPr>
                <w:ilvl w:val="0"/>
                <w:numId w:val="7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5" w:leftChars="0" w:right="0" w:hanging="425" w:firstLineChars="0"/>
              <w:jc w:val="left"/>
              <w:rPr>
                <w:rFonts w:hint="default" w:ascii="Calibri" w:hAnsi="Calibri" w:cs="Calibri"/>
                <w:sz w:val="20"/>
                <w:szCs w:val="20"/>
                <w:rtl w:val="0"/>
              </w:rPr>
            </w:pPr>
          </w:p>
        </w:tc>
        <w:tc>
          <w:tcPr>
            <w:tcW w:w="1723" w:type="dxa"/>
            <w:gridSpan w:val="2"/>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r>
              <w:rPr>
                <w:rFonts w:hint="default" w:ascii="Calibri" w:hAnsi="Calibri" w:cs="Calibri"/>
                <w:sz w:val="20"/>
                <w:szCs w:val="20"/>
                <w:rtl w:val="0"/>
              </w:rPr>
              <w:t>Entry Type</w:t>
            </w:r>
          </w:p>
        </w:tc>
        <w:tc>
          <w:tcPr>
            <w:tcW w:w="1261"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lang w:val="en-IN"/>
              </w:rPr>
            </w:pPr>
            <w:r>
              <w:rPr>
                <w:rFonts w:hint="default" w:ascii="Calibri" w:hAnsi="Calibri" w:cs="Calibri"/>
                <w:sz w:val="20"/>
                <w:szCs w:val="20"/>
                <w:rtl w:val="0"/>
                <w:lang w:val="en-IN"/>
              </w:rPr>
              <w:t>Dropdown</w:t>
            </w:r>
          </w:p>
        </w:tc>
        <w:tc>
          <w:tcPr>
            <w:tcW w:w="1222"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lang w:val="en-IN"/>
              </w:rPr>
            </w:pPr>
            <w:r>
              <w:rPr>
                <w:rFonts w:hint="default" w:ascii="Calibri" w:hAnsi="Calibri" w:cs="Calibri"/>
                <w:sz w:val="20"/>
                <w:szCs w:val="20"/>
                <w:lang w:val="en-IN"/>
              </w:rPr>
              <w:t>Yes</w:t>
            </w:r>
          </w:p>
        </w:tc>
        <w:tc>
          <w:tcPr>
            <w:tcW w:w="161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lang w:val="en-IN"/>
              </w:rPr>
            </w:pPr>
            <w:r>
              <w:rPr>
                <w:rFonts w:hint="default" w:ascii="Calibri" w:hAnsi="Calibri" w:cs="Calibri"/>
                <w:sz w:val="20"/>
                <w:szCs w:val="20"/>
                <w:rtl w:val="0"/>
                <w:lang w:val="en-IN"/>
              </w:rPr>
              <w:t>Options: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r>
              <w:rPr>
                <w:rFonts w:hint="default" w:ascii="Calibri" w:hAnsi="Calibri" w:cs="Calibri"/>
                <w:sz w:val="20"/>
                <w:szCs w:val="20"/>
                <w:rtl w:val="0"/>
              </w:rPr>
              <w:t>Journal Entry</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r>
              <w:rPr>
                <w:rFonts w:hint="default" w:ascii="Calibri" w:hAnsi="Calibri" w:cs="Calibri"/>
                <w:sz w:val="20"/>
                <w:szCs w:val="20"/>
                <w:rtl w:val="0"/>
              </w:rPr>
              <w:t>Inter Company Journal Entry</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r>
              <w:rPr>
                <w:rFonts w:hint="default" w:ascii="Calibri" w:hAnsi="Calibri" w:cs="Calibri"/>
                <w:sz w:val="20"/>
                <w:szCs w:val="20"/>
                <w:rtl w:val="0"/>
              </w:rPr>
              <w:t>Bank Entry</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r>
              <w:rPr>
                <w:rFonts w:hint="default" w:ascii="Calibri" w:hAnsi="Calibri" w:cs="Calibri"/>
                <w:sz w:val="20"/>
                <w:szCs w:val="20"/>
                <w:rtl w:val="0"/>
              </w:rPr>
              <w:t>Cash Entry</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r>
              <w:rPr>
                <w:rFonts w:hint="default" w:ascii="Calibri" w:hAnsi="Calibri" w:cs="Calibri"/>
                <w:sz w:val="20"/>
                <w:szCs w:val="20"/>
                <w:rtl w:val="0"/>
              </w:rPr>
              <w:t>Credit Card Entry</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r>
              <w:rPr>
                <w:rFonts w:hint="default" w:ascii="Calibri" w:hAnsi="Calibri" w:cs="Calibri"/>
                <w:sz w:val="20"/>
                <w:szCs w:val="20"/>
                <w:rtl w:val="0"/>
              </w:rPr>
              <w:t>Debit Note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r>
              <w:rPr>
                <w:rFonts w:hint="default" w:ascii="Calibri" w:hAnsi="Calibri" w:cs="Calibri"/>
                <w:sz w:val="20"/>
                <w:szCs w:val="20"/>
                <w:rtl w:val="0"/>
              </w:rPr>
              <w:t>Credit Note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r>
              <w:rPr>
                <w:rFonts w:hint="default" w:ascii="Calibri" w:hAnsi="Calibri" w:cs="Calibri"/>
                <w:sz w:val="20"/>
                <w:szCs w:val="20"/>
                <w:rtl w:val="0"/>
              </w:rPr>
              <w:t>Contra Entry</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r>
              <w:rPr>
                <w:rFonts w:hint="default" w:ascii="Calibri" w:hAnsi="Calibri" w:cs="Calibri"/>
                <w:sz w:val="20"/>
                <w:szCs w:val="20"/>
                <w:rtl w:val="0"/>
              </w:rPr>
              <w:t>Excise Entry</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r>
              <w:rPr>
                <w:rFonts w:hint="default" w:ascii="Calibri" w:hAnsi="Calibri" w:cs="Calibri"/>
                <w:sz w:val="20"/>
                <w:szCs w:val="20"/>
                <w:rtl w:val="0"/>
              </w:rPr>
              <w:t>Write Off Entry</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r>
              <w:rPr>
                <w:rFonts w:hint="default" w:ascii="Calibri" w:hAnsi="Calibri" w:cs="Calibri"/>
                <w:sz w:val="20"/>
                <w:szCs w:val="20"/>
                <w:rtl w:val="0"/>
              </w:rPr>
              <w:t>Opening Entry</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r>
              <w:rPr>
                <w:rFonts w:hint="default" w:ascii="Calibri" w:hAnsi="Calibri" w:cs="Calibri"/>
                <w:sz w:val="20"/>
                <w:szCs w:val="20"/>
                <w:rtl w:val="0"/>
              </w:rPr>
              <w:t>Depreciation Entry</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r>
              <w:rPr>
                <w:rFonts w:hint="default" w:ascii="Calibri" w:hAnsi="Calibri" w:cs="Calibri"/>
                <w:sz w:val="20"/>
                <w:szCs w:val="20"/>
                <w:rtl w:val="0"/>
              </w:rPr>
              <w:t>Exchange Rate Revaluation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r>
              <w:rPr>
                <w:rFonts w:hint="default" w:ascii="Calibri" w:hAnsi="Calibri" w:cs="Calibri"/>
                <w:sz w:val="20"/>
                <w:szCs w:val="20"/>
                <w:rtl w:val="0"/>
              </w:rPr>
              <w:t>Deferred Revenue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r>
              <w:rPr>
                <w:rFonts w:hint="default" w:ascii="Calibri" w:hAnsi="Calibri" w:cs="Calibri"/>
                <w:sz w:val="20"/>
                <w:szCs w:val="20"/>
                <w:rtl w:val="0"/>
              </w:rPr>
              <w:t>Deferred Expense</w:t>
            </w:r>
          </w:p>
        </w:tc>
        <w:tc>
          <w:tcPr>
            <w:tcW w:w="1566"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rPr>
            </w:pPr>
          </w:p>
        </w:tc>
        <w:tc>
          <w:tcPr>
            <w:tcW w:w="132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100" w:type="dxa"/>
            <w:left w:w="100" w:type="dxa"/>
            <w:bottom w:w="100" w:type="dxa"/>
            <w:right w:w="100" w:type="dxa"/>
          </w:tblCellMar>
        </w:tblPrEx>
        <w:trPr>
          <w:trHeight w:val="755" w:hRule="atLeast"/>
        </w:trPr>
        <w:tc>
          <w:tcPr>
            <w:tcW w:w="526" w:type="dxa"/>
            <w:tcMar>
              <w:top w:w="100" w:type="dxa"/>
              <w:left w:w="100" w:type="dxa"/>
              <w:bottom w:w="100" w:type="dxa"/>
              <w:right w:w="100" w:type="dxa"/>
            </w:tcMar>
            <w:vAlign w:val="top"/>
          </w:tcPr>
          <w:p>
            <w:pPr>
              <w:keepNext w:val="0"/>
              <w:keepLines w:val="0"/>
              <w:pageBreakBefore w:val="0"/>
              <w:widowControl w:val="0"/>
              <w:numPr>
                <w:ilvl w:val="0"/>
                <w:numId w:val="7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5" w:leftChars="0" w:right="0" w:hanging="425" w:firstLineChars="0"/>
              <w:jc w:val="left"/>
              <w:rPr>
                <w:rFonts w:hint="default" w:ascii="Calibri" w:hAnsi="Calibri" w:cs="Calibri"/>
                <w:sz w:val="20"/>
                <w:szCs w:val="20"/>
                <w:rtl w:val="0"/>
              </w:rPr>
            </w:pPr>
          </w:p>
        </w:tc>
        <w:tc>
          <w:tcPr>
            <w:tcW w:w="1723" w:type="dxa"/>
            <w:gridSpan w:val="2"/>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r>
              <w:rPr>
                <w:rFonts w:hint="default" w:ascii="Calibri" w:hAnsi="Calibri" w:cs="Calibri"/>
                <w:sz w:val="20"/>
                <w:szCs w:val="20"/>
                <w:rtl w:val="0"/>
              </w:rPr>
              <w:t>Finance Book</w:t>
            </w:r>
          </w:p>
        </w:tc>
        <w:tc>
          <w:tcPr>
            <w:tcW w:w="1261"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lang w:val="en-IN"/>
              </w:rPr>
            </w:pPr>
            <w:r>
              <w:rPr>
                <w:rFonts w:hint="default" w:ascii="Calibri" w:hAnsi="Calibri" w:cs="Calibri"/>
                <w:sz w:val="20"/>
                <w:szCs w:val="20"/>
                <w:rtl w:val="0"/>
              </w:rPr>
              <w:t>Link</w:t>
            </w:r>
          </w:p>
        </w:tc>
        <w:tc>
          <w:tcPr>
            <w:tcW w:w="1222"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p>
        </w:tc>
        <w:tc>
          <w:tcPr>
            <w:tcW w:w="161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00" w:right="0" w:hanging="100" w:hangingChars="50"/>
              <w:jc w:val="left"/>
              <w:rPr>
                <w:rFonts w:hint="default" w:ascii="Calibri" w:hAnsi="Calibri" w:cs="Calibri"/>
                <w:sz w:val="20"/>
                <w:szCs w:val="20"/>
                <w:lang w:val="en-IN"/>
              </w:rPr>
            </w:pPr>
            <w:r>
              <w:rPr>
                <w:rFonts w:hint="default" w:cs="Calibri"/>
                <w:i w:val="0"/>
                <w:iCs w:val="0"/>
                <w:color w:val="000000"/>
                <w:kern w:val="0"/>
                <w:sz w:val="20"/>
                <w:szCs w:val="20"/>
                <w:u w:val="none"/>
                <w:lang w:val="en-IN" w:eastAsia="zh-CN" w:bidi="ar"/>
              </w:rPr>
              <w:t xml:space="preserve">Link Fields to </w:t>
            </w:r>
            <w:r>
              <w:rPr>
                <w:rFonts w:hint="default" w:ascii="Calibri" w:hAnsi="Calibri" w:cs="Calibri"/>
                <w:sz w:val="20"/>
                <w:szCs w:val="20"/>
                <w:rtl w:val="0"/>
              </w:rPr>
              <w:t>Finance Book</w:t>
            </w:r>
            <w:r>
              <w:rPr>
                <w:rFonts w:hint="default" w:ascii="Calibri" w:hAnsi="Calibri" w:cs="Calibri"/>
                <w:sz w:val="20"/>
                <w:szCs w:val="20"/>
                <w:rtl w:val="0"/>
                <w:lang w:val="en-IN"/>
              </w:rPr>
              <w:t xml:space="preserve"> Screen</w:t>
            </w:r>
          </w:p>
        </w:tc>
        <w:tc>
          <w:tcPr>
            <w:tcW w:w="1566"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rPr>
            </w:pPr>
          </w:p>
        </w:tc>
        <w:tc>
          <w:tcPr>
            <w:tcW w:w="132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100" w:type="dxa"/>
            <w:left w:w="100" w:type="dxa"/>
            <w:bottom w:w="100" w:type="dxa"/>
            <w:right w:w="100" w:type="dxa"/>
          </w:tblCellMar>
        </w:tblPrEx>
        <w:trPr>
          <w:trHeight w:val="1025" w:hRule="atLeast"/>
        </w:trPr>
        <w:tc>
          <w:tcPr>
            <w:tcW w:w="526" w:type="dxa"/>
            <w:tcMar>
              <w:top w:w="100" w:type="dxa"/>
              <w:left w:w="100" w:type="dxa"/>
              <w:bottom w:w="100" w:type="dxa"/>
              <w:right w:w="100" w:type="dxa"/>
            </w:tcMar>
            <w:vAlign w:val="top"/>
          </w:tcPr>
          <w:p>
            <w:pPr>
              <w:keepNext w:val="0"/>
              <w:keepLines w:val="0"/>
              <w:pageBreakBefore w:val="0"/>
              <w:widowControl w:val="0"/>
              <w:numPr>
                <w:ilvl w:val="0"/>
                <w:numId w:val="7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5" w:leftChars="0" w:right="0" w:hanging="425" w:firstLineChars="0"/>
              <w:jc w:val="left"/>
              <w:rPr>
                <w:rFonts w:hint="default" w:ascii="Calibri" w:hAnsi="Calibri" w:cs="Calibri"/>
                <w:sz w:val="20"/>
                <w:szCs w:val="20"/>
                <w:rtl w:val="0"/>
              </w:rPr>
            </w:pPr>
          </w:p>
        </w:tc>
        <w:tc>
          <w:tcPr>
            <w:tcW w:w="1723" w:type="dxa"/>
            <w:gridSpan w:val="2"/>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r>
              <w:rPr>
                <w:rFonts w:hint="default" w:ascii="Calibri" w:hAnsi="Calibri" w:cs="Calibri"/>
                <w:sz w:val="20"/>
                <w:szCs w:val="20"/>
                <w:rtl w:val="0"/>
              </w:rPr>
              <w:t>Process Deferred Accounting</w:t>
            </w:r>
          </w:p>
        </w:tc>
        <w:tc>
          <w:tcPr>
            <w:tcW w:w="1261"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lang w:val="en-IN"/>
              </w:rPr>
            </w:pPr>
            <w:r>
              <w:rPr>
                <w:rFonts w:hint="default" w:ascii="Calibri" w:hAnsi="Calibri" w:cs="Calibri"/>
                <w:sz w:val="20"/>
                <w:szCs w:val="20"/>
                <w:rtl w:val="0"/>
              </w:rPr>
              <w:t>Link</w:t>
            </w:r>
          </w:p>
        </w:tc>
        <w:tc>
          <w:tcPr>
            <w:tcW w:w="1222"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p>
        </w:tc>
        <w:tc>
          <w:tcPr>
            <w:tcW w:w="161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lang w:val="en-IN"/>
              </w:rPr>
            </w:pPr>
            <w:r>
              <w:rPr>
                <w:rFonts w:hint="default" w:cs="Calibri"/>
                <w:i w:val="0"/>
                <w:iCs w:val="0"/>
                <w:color w:val="000000"/>
                <w:kern w:val="0"/>
                <w:sz w:val="20"/>
                <w:szCs w:val="20"/>
                <w:u w:val="none"/>
                <w:lang w:val="en-IN" w:eastAsia="zh-CN" w:bidi="ar"/>
              </w:rPr>
              <w:t xml:space="preserve">Link Fields to </w:t>
            </w:r>
            <w:r>
              <w:rPr>
                <w:rFonts w:hint="default" w:ascii="Calibri" w:hAnsi="Calibri" w:cs="Calibri"/>
                <w:sz w:val="20"/>
                <w:szCs w:val="20"/>
                <w:rtl w:val="0"/>
              </w:rPr>
              <w:t>Process Deferred Accounting</w:t>
            </w:r>
            <w:r>
              <w:rPr>
                <w:rFonts w:hint="default" w:ascii="Calibri" w:hAnsi="Calibri" w:cs="Calibri"/>
                <w:sz w:val="20"/>
                <w:szCs w:val="20"/>
                <w:rtl w:val="0"/>
                <w:lang w:val="en-IN"/>
              </w:rPr>
              <w:t xml:space="preserve"> Screen</w:t>
            </w:r>
          </w:p>
        </w:tc>
        <w:tc>
          <w:tcPr>
            <w:tcW w:w="1566"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rPr>
            </w:pPr>
          </w:p>
        </w:tc>
        <w:tc>
          <w:tcPr>
            <w:tcW w:w="132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100" w:type="dxa"/>
            <w:left w:w="100" w:type="dxa"/>
            <w:bottom w:w="100" w:type="dxa"/>
            <w:right w:w="100" w:type="dxa"/>
          </w:tblCellMar>
        </w:tblPrEx>
        <w:trPr>
          <w:trHeight w:val="485" w:hRule="atLeast"/>
        </w:trPr>
        <w:tc>
          <w:tcPr>
            <w:tcW w:w="526" w:type="dxa"/>
            <w:tcMar>
              <w:top w:w="100" w:type="dxa"/>
              <w:left w:w="100" w:type="dxa"/>
              <w:bottom w:w="100" w:type="dxa"/>
              <w:right w:w="100" w:type="dxa"/>
            </w:tcMar>
            <w:vAlign w:val="top"/>
          </w:tcPr>
          <w:p>
            <w:pPr>
              <w:keepNext w:val="0"/>
              <w:keepLines w:val="0"/>
              <w:pageBreakBefore w:val="0"/>
              <w:widowControl w:val="0"/>
              <w:numPr>
                <w:ilvl w:val="0"/>
                <w:numId w:val="7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5" w:leftChars="0" w:right="0" w:hanging="425" w:firstLineChars="0"/>
              <w:jc w:val="left"/>
              <w:rPr>
                <w:rFonts w:hint="default" w:ascii="Calibri" w:hAnsi="Calibri" w:cs="Calibri"/>
                <w:sz w:val="20"/>
                <w:szCs w:val="20"/>
                <w:rtl w:val="0"/>
              </w:rPr>
            </w:pPr>
          </w:p>
        </w:tc>
        <w:tc>
          <w:tcPr>
            <w:tcW w:w="1723" w:type="dxa"/>
            <w:gridSpan w:val="2"/>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r>
              <w:rPr>
                <w:rFonts w:hint="default" w:ascii="Calibri" w:hAnsi="Calibri" w:cs="Calibri"/>
                <w:sz w:val="20"/>
                <w:szCs w:val="20"/>
                <w:rtl w:val="0"/>
              </w:rPr>
              <w:t>Reversal Of</w:t>
            </w:r>
          </w:p>
        </w:tc>
        <w:tc>
          <w:tcPr>
            <w:tcW w:w="1261"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lang w:val="en-IN"/>
              </w:rPr>
            </w:pPr>
            <w:r>
              <w:rPr>
                <w:rFonts w:hint="default" w:ascii="Calibri" w:hAnsi="Calibri" w:cs="Calibri"/>
                <w:sz w:val="20"/>
                <w:szCs w:val="20"/>
                <w:rtl w:val="0"/>
              </w:rPr>
              <w:t>Link</w:t>
            </w:r>
            <w:r>
              <w:rPr>
                <w:rFonts w:hint="default" w:ascii="Calibri" w:hAnsi="Calibri" w:cs="Calibri"/>
                <w:sz w:val="20"/>
                <w:szCs w:val="20"/>
                <w:rtl w:val="0"/>
                <w:lang w:val="en-IN"/>
              </w:rPr>
              <w:t xml:space="preserve"> </w:t>
            </w:r>
          </w:p>
        </w:tc>
        <w:tc>
          <w:tcPr>
            <w:tcW w:w="1222"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p>
        </w:tc>
        <w:tc>
          <w:tcPr>
            <w:tcW w:w="161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lang w:val="en-IN"/>
              </w:rPr>
            </w:pPr>
            <w:r>
              <w:rPr>
                <w:rFonts w:hint="default" w:cs="Calibri"/>
                <w:i w:val="0"/>
                <w:iCs w:val="0"/>
                <w:color w:val="000000"/>
                <w:kern w:val="0"/>
                <w:sz w:val="20"/>
                <w:szCs w:val="20"/>
                <w:u w:val="none"/>
                <w:lang w:val="en-IN" w:eastAsia="zh-CN" w:bidi="ar"/>
              </w:rPr>
              <w:t xml:space="preserve">Link Fields to </w:t>
            </w:r>
            <w:r>
              <w:rPr>
                <w:rFonts w:hint="default" w:ascii="Calibri" w:hAnsi="Calibri" w:cs="Calibri"/>
                <w:sz w:val="20"/>
                <w:szCs w:val="20"/>
                <w:rtl w:val="0"/>
              </w:rPr>
              <w:t>Journal Entry</w:t>
            </w:r>
            <w:r>
              <w:rPr>
                <w:rFonts w:hint="default" w:ascii="Calibri" w:hAnsi="Calibri" w:cs="Calibri"/>
                <w:sz w:val="20"/>
                <w:szCs w:val="20"/>
                <w:rtl w:val="0"/>
                <w:lang w:val="en-IN"/>
              </w:rPr>
              <w:t xml:space="preserve"> Screen</w:t>
            </w:r>
          </w:p>
        </w:tc>
        <w:tc>
          <w:tcPr>
            <w:tcW w:w="1566"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rPr>
            </w:pPr>
          </w:p>
        </w:tc>
        <w:tc>
          <w:tcPr>
            <w:tcW w:w="132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100" w:type="dxa"/>
            <w:left w:w="100" w:type="dxa"/>
            <w:bottom w:w="100" w:type="dxa"/>
            <w:right w:w="100" w:type="dxa"/>
          </w:tblCellMar>
        </w:tblPrEx>
        <w:trPr>
          <w:trHeight w:val="1025" w:hRule="atLeast"/>
        </w:trPr>
        <w:tc>
          <w:tcPr>
            <w:tcW w:w="526" w:type="dxa"/>
            <w:tcMar>
              <w:top w:w="100" w:type="dxa"/>
              <w:left w:w="100" w:type="dxa"/>
              <w:bottom w:w="100" w:type="dxa"/>
              <w:right w:w="100" w:type="dxa"/>
            </w:tcMar>
            <w:vAlign w:val="top"/>
          </w:tcPr>
          <w:p>
            <w:pPr>
              <w:keepNext w:val="0"/>
              <w:keepLines w:val="0"/>
              <w:pageBreakBefore w:val="0"/>
              <w:widowControl w:val="0"/>
              <w:numPr>
                <w:ilvl w:val="0"/>
                <w:numId w:val="7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5" w:leftChars="0" w:right="0" w:hanging="425" w:firstLineChars="0"/>
              <w:jc w:val="left"/>
              <w:rPr>
                <w:rFonts w:hint="default" w:ascii="Calibri" w:hAnsi="Calibri" w:cs="Calibri"/>
                <w:sz w:val="20"/>
                <w:szCs w:val="20"/>
                <w:rtl w:val="0"/>
              </w:rPr>
            </w:pPr>
          </w:p>
        </w:tc>
        <w:tc>
          <w:tcPr>
            <w:tcW w:w="1723" w:type="dxa"/>
            <w:gridSpan w:val="2"/>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r>
              <w:rPr>
                <w:rFonts w:hint="default" w:ascii="Calibri" w:hAnsi="Calibri" w:cs="Calibri"/>
                <w:sz w:val="20"/>
                <w:szCs w:val="20"/>
                <w:rtl w:val="0"/>
              </w:rPr>
              <w:t>Tax Withholding Category</w:t>
            </w:r>
          </w:p>
        </w:tc>
        <w:tc>
          <w:tcPr>
            <w:tcW w:w="1261"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lang w:val="en-IN"/>
              </w:rPr>
            </w:pPr>
            <w:r>
              <w:rPr>
                <w:rFonts w:hint="default" w:ascii="Calibri" w:hAnsi="Calibri" w:cs="Calibri"/>
                <w:sz w:val="20"/>
                <w:szCs w:val="20"/>
                <w:rtl w:val="0"/>
              </w:rPr>
              <w:t>Link</w:t>
            </w:r>
            <w:r>
              <w:rPr>
                <w:rFonts w:hint="default" w:ascii="Calibri" w:hAnsi="Calibri" w:cs="Calibri"/>
                <w:sz w:val="20"/>
                <w:szCs w:val="20"/>
                <w:rtl w:val="0"/>
                <w:lang w:val="en-IN"/>
              </w:rPr>
              <w:t xml:space="preserve"> </w:t>
            </w:r>
          </w:p>
        </w:tc>
        <w:tc>
          <w:tcPr>
            <w:tcW w:w="1222"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p>
        </w:tc>
        <w:tc>
          <w:tcPr>
            <w:tcW w:w="161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lang w:val="en-IN"/>
              </w:rPr>
            </w:pPr>
            <w:r>
              <w:rPr>
                <w:rFonts w:hint="default" w:cs="Calibri"/>
                <w:i w:val="0"/>
                <w:iCs w:val="0"/>
                <w:color w:val="000000"/>
                <w:kern w:val="0"/>
                <w:sz w:val="20"/>
                <w:szCs w:val="20"/>
                <w:u w:val="none"/>
                <w:lang w:val="en-IN" w:eastAsia="zh-CN" w:bidi="ar"/>
              </w:rPr>
              <w:t xml:space="preserve">Link Fields to  </w:t>
            </w:r>
            <w:r>
              <w:rPr>
                <w:rFonts w:hint="default" w:ascii="Calibri" w:hAnsi="Calibri" w:cs="Calibri"/>
                <w:sz w:val="20"/>
                <w:szCs w:val="20"/>
                <w:rtl w:val="0"/>
              </w:rPr>
              <w:t>Tax Withholding Category</w:t>
            </w:r>
            <w:r>
              <w:rPr>
                <w:rFonts w:hint="default" w:ascii="Calibri" w:hAnsi="Calibri" w:cs="Calibri"/>
                <w:sz w:val="20"/>
                <w:szCs w:val="20"/>
                <w:rtl w:val="0"/>
                <w:lang w:val="en-IN"/>
              </w:rPr>
              <w:t xml:space="preserve"> Screen</w:t>
            </w:r>
          </w:p>
        </w:tc>
        <w:tc>
          <w:tcPr>
            <w:tcW w:w="1566"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rPr>
            </w:pPr>
          </w:p>
        </w:tc>
        <w:tc>
          <w:tcPr>
            <w:tcW w:w="132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100" w:type="dxa"/>
            <w:left w:w="100" w:type="dxa"/>
            <w:bottom w:w="100" w:type="dxa"/>
            <w:right w:w="100" w:type="dxa"/>
          </w:tblCellMar>
        </w:tblPrEx>
        <w:trPr>
          <w:trHeight w:val="755" w:hRule="atLeast"/>
        </w:trPr>
        <w:tc>
          <w:tcPr>
            <w:tcW w:w="526" w:type="dxa"/>
            <w:tcMar>
              <w:top w:w="100" w:type="dxa"/>
              <w:left w:w="100" w:type="dxa"/>
              <w:bottom w:w="100" w:type="dxa"/>
              <w:right w:w="100" w:type="dxa"/>
            </w:tcMar>
            <w:vAlign w:val="top"/>
          </w:tcPr>
          <w:p>
            <w:pPr>
              <w:keepNext w:val="0"/>
              <w:keepLines w:val="0"/>
              <w:pageBreakBefore w:val="0"/>
              <w:widowControl w:val="0"/>
              <w:numPr>
                <w:ilvl w:val="0"/>
                <w:numId w:val="7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5" w:leftChars="0" w:right="0" w:hanging="425" w:firstLineChars="0"/>
              <w:jc w:val="left"/>
              <w:rPr>
                <w:rFonts w:hint="default" w:ascii="Calibri" w:hAnsi="Calibri" w:cs="Calibri"/>
                <w:sz w:val="20"/>
                <w:szCs w:val="20"/>
                <w:rtl w:val="0"/>
              </w:rPr>
            </w:pPr>
          </w:p>
        </w:tc>
        <w:tc>
          <w:tcPr>
            <w:tcW w:w="1723" w:type="dxa"/>
            <w:gridSpan w:val="2"/>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r>
              <w:rPr>
                <w:rFonts w:hint="default" w:ascii="Calibri" w:hAnsi="Calibri" w:cs="Calibri"/>
                <w:sz w:val="20"/>
                <w:szCs w:val="20"/>
                <w:rtl w:val="0"/>
              </w:rPr>
              <w:t>From Template</w:t>
            </w:r>
          </w:p>
        </w:tc>
        <w:tc>
          <w:tcPr>
            <w:tcW w:w="1261"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lang w:val="en-IN"/>
              </w:rPr>
            </w:pPr>
            <w:r>
              <w:rPr>
                <w:rFonts w:hint="default" w:ascii="Calibri" w:hAnsi="Calibri" w:cs="Calibri"/>
                <w:sz w:val="20"/>
                <w:szCs w:val="20"/>
                <w:rtl w:val="0"/>
              </w:rPr>
              <w:t>Link</w:t>
            </w:r>
            <w:r>
              <w:rPr>
                <w:rFonts w:hint="default" w:ascii="Calibri" w:hAnsi="Calibri" w:cs="Calibri"/>
                <w:sz w:val="20"/>
                <w:szCs w:val="20"/>
                <w:rtl w:val="0"/>
                <w:lang w:val="en-IN"/>
              </w:rPr>
              <w:t xml:space="preserve"> </w:t>
            </w:r>
          </w:p>
        </w:tc>
        <w:tc>
          <w:tcPr>
            <w:tcW w:w="1222"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p>
        </w:tc>
        <w:tc>
          <w:tcPr>
            <w:tcW w:w="161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lang w:val="en-IN"/>
              </w:rPr>
            </w:pPr>
            <w:r>
              <w:rPr>
                <w:rFonts w:hint="default" w:cs="Calibri"/>
                <w:i w:val="0"/>
                <w:iCs w:val="0"/>
                <w:color w:val="000000"/>
                <w:kern w:val="0"/>
                <w:sz w:val="20"/>
                <w:szCs w:val="20"/>
                <w:u w:val="none"/>
                <w:lang w:val="en-IN" w:eastAsia="zh-CN" w:bidi="ar"/>
              </w:rPr>
              <w:t xml:space="preserve">Link Fields to </w:t>
            </w:r>
            <w:r>
              <w:rPr>
                <w:rFonts w:hint="default" w:ascii="Calibri" w:hAnsi="Calibri" w:cs="Calibri"/>
                <w:sz w:val="20"/>
                <w:szCs w:val="20"/>
                <w:rtl w:val="0"/>
              </w:rPr>
              <w:t>Journal Entry Template</w:t>
            </w:r>
            <w:r>
              <w:rPr>
                <w:rFonts w:hint="default" w:ascii="Calibri" w:hAnsi="Calibri" w:cs="Calibri"/>
                <w:sz w:val="20"/>
                <w:szCs w:val="20"/>
                <w:rtl w:val="0"/>
                <w:lang w:val="en-IN"/>
              </w:rPr>
              <w:t xml:space="preserve"> Screen</w:t>
            </w:r>
          </w:p>
        </w:tc>
        <w:tc>
          <w:tcPr>
            <w:tcW w:w="1566"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rPr>
            </w:pPr>
          </w:p>
        </w:tc>
        <w:tc>
          <w:tcPr>
            <w:tcW w:w="132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100" w:type="dxa"/>
            <w:left w:w="100" w:type="dxa"/>
            <w:bottom w:w="100" w:type="dxa"/>
            <w:right w:w="100" w:type="dxa"/>
          </w:tblCellMar>
        </w:tblPrEx>
        <w:trPr>
          <w:trHeight w:val="485" w:hRule="atLeast"/>
        </w:trPr>
        <w:tc>
          <w:tcPr>
            <w:tcW w:w="526" w:type="dxa"/>
            <w:tcMar>
              <w:top w:w="100" w:type="dxa"/>
              <w:left w:w="100" w:type="dxa"/>
              <w:bottom w:w="100" w:type="dxa"/>
              <w:right w:w="100" w:type="dxa"/>
            </w:tcMar>
            <w:vAlign w:val="top"/>
          </w:tcPr>
          <w:p>
            <w:pPr>
              <w:keepNext w:val="0"/>
              <w:keepLines w:val="0"/>
              <w:pageBreakBefore w:val="0"/>
              <w:widowControl w:val="0"/>
              <w:numPr>
                <w:ilvl w:val="0"/>
                <w:numId w:val="7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5" w:leftChars="0" w:right="0" w:hanging="425" w:firstLineChars="0"/>
              <w:jc w:val="left"/>
              <w:rPr>
                <w:rFonts w:hint="default" w:ascii="Calibri" w:hAnsi="Calibri" w:cs="Calibri"/>
                <w:sz w:val="20"/>
                <w:szCs w:val="20"/>
                <w:rtl w:val="0"/>
              </w:rPr>
            </w:pPr>
          </w:p>
        </w:tc>
        <w:tc>
          <w:tcPr>
            <w:tcW w:w="1723" w:type="dxa"/>
            <w:gridSpan w:val="2"/>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r>
              <w:rPr>
                <w:rFonts w:hint="default" w:ascii="Calibri" w:hAnsi="Calibri" w:cs="Calibri"/>
                <w:sz w:val="20"/>
                <w:szCs w:val="20"/>
                <w:rtl w:val="0"/>
              </w:rPr>
              <w:t>Company</w:t>
            </w:r>
          </w:p>
        </w:tc>
        <w:tc>
          <w:tcPr>
            <w:tcW w:w="1261"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lang w:val="en-IN"/>
              </w:rPr>
            </w:pPr>
            <w:r>
              <w:rPr>
                <w:rFonts w:hint="default" w:ascii="Calibri" w:hAnsi="Calibri" w:cs="Calibri"/>
                <w:sz w:val="20"/>
                <w:szCs w:val="20"/>
                <w:rtl w:val="0"/>
              </w:rPr>
              <w:t>Link</w:t>
            </w:r>
          </w:p>
        </w:tc>
        <w:tc>
          <w:tcPr>
            <w:tcW w:w="1222"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lang w:val="en-IN"/>
              </w:rPr>
            </w:pPr>
            <w:r>
              <w:rPr>
                <w:rFonts w:hint="default" w:ascii="Calibri" w:hAnsi="Calibri" w:cs="Calibri"/>
                <w:sz w:val="20"/>
                <w:szCs w:val="20"/>
                <w:lang w:val="en-IN"/>
              </w:rPr>
              <w:t>Yes</w:t>
            </w:r>
          </w:p>
        </w:tc>
        <w:tc>
          <w:tcPr>
            <w:tcW w:w="161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lang w:val="en-IN"/>
              </w:rPr>
            </w:pPr>
            <w:r>
              <w:rPr>
                <w:rFonts w:hint="default" w:cs="Calibri"/>
                <w:i w:val="0"/>
                <w:iCs w:val="0"/>
                <w:color w:val="000000"/>
                <w:kern w:val="0"/>
                <w:sz w:val="20"/>
                <w:szCs w:val="20"/>
                <w:u w:val="none"/>
                <w:lang w:val="en-IN" w:eastAsia="zh-CN" w:bidi="ar"/>
              </w:rPr>
              <w:t xml:space="preserve">Link Fields to </w:t>
            </w:r>
            <w:r>
              <w:rPr>
                <w:rFonts w:hint="default" w:ascii="Calibri" w:hAnsi="Calibri" w:cs="Calibri"/>
                <w:sz w:val="20"/>
                <w:szCs w:val="20"/>
                <w:rtl w:val="0"/>
              </w:rPr>
              <w:t>Company</w:t>
            </w:r>
            <w:r>
              <w:rPr>
                <w:rFonts w:hint="default" w:ascii="Calibri" w:hAnsi="Calibri" w:cs="Calibri"/>
                <w:sz w:val="20"/>
                <w:szCs w:val="20"/>
                <w:rtl w:val="0"/>
                <w:lang w:val="en-IN"/>
              </w:rPr>
              <w:t xml:space="preserve"> Screen</w:t>
            </w:r>
          </w:p>
        </w:tc>
        <w:tc>
          <w:tcPr>
            <w:tcW w:w="1566"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rPr>
            </w:pPr>
          </w:p>
        </w:tc>
        <w:tc>
          <w:tcPr>
            <w:tcW w:w="132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100" w:type="dxa"/>
            <w:left w:w="100" w:type="dxa"/>
            <w:bottom w:w="100" w:type="dxa"/>
            <w:right w:w="100" w:type="dxa"/>
          </w:tblCellMar>
        </w:tblPrEx>
        <w:trPr>
          <w:trHeight w:val="755" w:hRule="atLeast"/>
        </w:trPr>
        <w:tc>
          <w:tcPr>
            <w:tcW w:w="526" w:type="dxa"/>
            <w:tcMar>
              <w:top w:w="100" w:type="dxa"/>
              <w:left w:w="100" w:type="dxa"/>
              <w:bottom w:w="100" w:type="dxa"/>
              <w:right w:w="100" w:type="dxa"/>
            </w:tcMar>
            <w:vAlign w:val="top"/>
          </w:tcPr>
          <w:p>
            <w:pPr>
              <w:keepNext w:val="0"/>
              <w:keepLines w:val="0"/>
              <w:pageBreakBefore w:val="0"/>
              <w:widowControl w:val="0"/>
              <w:numPr>
                <w:ilvl w:val="0"/>
                <w:numId w:val="7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5" w:leftChars="0" w:right="0" w:hanging="425" w:firstLineChars="0"/>
              <w:jc w:val="left"/>
              <w:rPr>
                <w:rFonts w:hint="default" w:ascii="Calibri" w:hAnsi="Calibri" w:cs="Calibri"/>
                <w:sz w:val="20"/>
                <w:szCs w:val="20"/>
                <w:rtl w:val="0"/>
              </w:rPr>
            </w:pPr>
          </w:p>
        </w:tc>
        <w:tc>
          <w:tcPr>
            <w:tcW w:w="1723" w:type="dxa"/>
            <w:gridSpan w:val="2"/>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r>
              <w:rPr>
                <w:rFonts w:hint="default" w:ascii="Calibri" w:hAnsi="Calibri" w:cs="Calibri"/>
                <w:sz w:val="20"/>
                <w:szCs w:val="20"/>
                <w:rtl w:val="0"/>
              </w:rPr>
              <w:t>Posting Date</w:t>
            </w:r>
          </w:p>
        </w:tc>
        <w:tc>
          <w:tcPr>
            <w:tcW w:w="1261"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r>
              <w:rPr>
                <w:rFonts w:hint="default" w:ascii="Calibri" w:hAnsi="Calibri" w:cs="Calibri"/>
                <w:sz w:val="20"/>
                <w:szCs w:val="20"/>
                <w:rtl w:val="0"/>
              </w:rPr>
              <w:t>Date</w:t>
            </w:r>
          </w:p>
        </w:tc>
        <w:tc>
          <w:tcPr>
            <w:tcW w:w="1222"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r>
              <w:rPr>
                <w:rFonts w:hint="default" w:ascii="Calibri" w:hAnsi="Calibri" w:cs="Calibri"/>
                <w:sz w:val="20"/>
                <w:szCs w:val="20"/>
                <w:lang w:val="en-IN"/>
              </w:rPr>
              <w:t>Yes</w:t>
            </w:r>
          </w:p>
        </w:tc>
        <w:tc>
          <w:tcPr>
            <w:tcW w:w="161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p>
        </w:tc>
        <w:tc>
          <w:tcPr>
            <w:tcW w:w="1566"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p>
        </w:tc>
        <w:tc>
          <w:tcPr>
            <w:tcW w:w="132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100" w:type="dxa"/>
            <w:left w:w="100" w:type="dxa"/>
            <w:bottom w:w="100" w:type="dxa"/>
            <w:right w:w="100" w:type="dxa"/>
          </w:tblCellMar>
        </w:tblPrEx>
        <w:trPr>
          <w:trHeight w:val="1025" w:hRule="atLeast"/>
        </w:trPr>
        <w:tc>
          <w:tcPr>
            <w:tcW w:w="526" w:type="dxa"/>
            <w:tcMar>
              <w:top w:w="100" w:type="dxa"/>
              <w:left w:w="100" w:type="dxa"/>
              <w:bottom w:w="100" w:type="dxa"/>
              <w:right w:w="100" w:type="dxa"/>
            </w:tcMar>
            <w:vAlign w:val="top"/>
          </w:tcPr>
          <w:p>
            <w:pPr>
              <w:keepNext w:val="0"/>
              <w:keepLines w:val="0"/>
              <w:pageBreakBefore w:val="0"/>
              <w:widowControl w:val="0"/>
              <w:numPr>
                <w:ilvl w:val="0"/>
                <w:numId w:val="7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5" w:leftChars="0" w:right="0" w:hanging="425" w:firstLineChars="0"/>
              <w:jc w:val="left"/>
              <w:rPr>
                <w:rFonts w:hint="default" w:ascii="Calibri" w:hAnsi="Calibri" w:cs="Calibri"/>
                <w:sz w:val="20"/>
                <w:szCs w:val="20"/>
                <w:rtl w:val="0"/>
              </w:rPr>
            </w:pPr>
          </w:p>
        </w:tc>
        <w:tc>
          <w:tcPr>
            <w:tcW w:w="1723" w:type="dxa"/>
            <w:gridSpan w:val="2"/>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r>
              <w:rPr>
                <w:rFonts w:hint="default" w:ascii="Calibri" w:hAnsi="Calibri" w:cs="Calibri"/>
                <w:sz w:val="20"/>
                <w:szCs w:val="20"/>
                <w:rtl w:val="0"/>
              </w:rPr>
              <w:t xml:space="preserve">Apply Tax Withholding Amount </w:t>
            </w:r>
          </w:p>
        </w:tc>
        <w:tc>
          <w:tcPr>
            <w:tcW w:w="1261"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lang w:val="en-IN"/>
              </w:rPr>
            </w:pPr>
            <w:r>
              <w:rPr>
                <w:rFonts w:hint="default" w:ascii="Calibri" w:hAnsi="Calibri" w:cs="Calibri"/>
                <w:sz w:val="20"/>
                <w:szCs w:val="20"/>
                <w:rtl w:val="0"/>
              </w:rPr>
              <w:t>Check</w:t>
            </w:r>
            <w:r>
              <w:rPr>
                <w:rFonts w:hint="default" w:ascii="Calibri" w:hAnsi="Calibri" w:cs="Calibri"/>
                <w:sz w:val="20"/>
                <w:szCs w:val="20"/>
                <w:rtl w:val="0"/>
                <w:lang w:val="en-IN"/>
              </w:rPr>
              <w:t>box</w:t>
            </w:r>
          </w:p>
        </w:tc>
        <w:tc>
          <w:tcPr>
            <w:tcW w:w="1222"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p>
        </w:tc>
        <w:tc>
          <w:tcPr>
            <w:tcW w:w="161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p>
        </w:tc>
        <w:tc>
          <w:tcPr>
            <w:tcW w:w="1566"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p>
        </w:tc>
        <w:tc>
          <w:tcPr>
            <w:tcW w:w="132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100" w:type="dxa"/>
            <w:left w:w="100" w:type="dxa"/>
            <w:bottom w:w="100" w:type="dxa"/>
            <w:right w:w="100" w:type="dxa"/>
          </w:tblCellMar>
        </w:tblPrEx>
        <w:trPr>
          <w:trHeight w:val="755" w:hRule="atLeast"/>
        </w:trPr>
        <w:tc>
          <w:tcPr>
            <w:tcW w:w="526" w:type="dxa"/>
            <w:tcMar>
              <w:top w:w="100" w:type="dxa"/>
              <w:left w:w="100" w:type="dxa"/>
              <w:bottom w:w="100" w:type="dxa"/>
              <w:right w:w="100" w:type="dxa"/>
            </w:tcMar>
            <w:vAlign w:val="top"/>
          </w:tcPr>
          <w:p>
            <w:pPr>
              <w:keepNext w:val="0"/>
              <w:keepLines w:val="0"/>
              <w:pageBreakBefore w:val="0"/>
              <w:widowControl w:val="0"/>
              <w:numPr>
                <w:ilvl w:val="0"/>
                <w:numId w:val="7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5" w:leftChars="0" w:right="0" w:hanging="425" w:firstLineChars="0"/>
              <w:jc w:val="left"/>
              <w:rPr>
                <w:rFonts w:hint="default" w:ascii="Calibri" w:hAnsi="Calibri" w:cs="Calibri"/>
                <w:sz w:val="20"/>
                <w:szCs w:val="20"/>
                <w:rtl w:val="0"/>
              </w:rPr>
            </w:pPr>
          </w:p>
        </w:tc>
        <w:tc>
          <w:tcPr>
            <w:tcW w:w="1723" w:type="dxa"/>
            <w:gridSpan w:val="2"/>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r>
              <w:rPr>
                <w:rFonts w:hint="default" w:ascii="Calibri" w:hAnsi="Calibri" w:cs="Calibri"/>
                <w:sz w:val="20"/>
                <w:szCs w:val="20"/>
                <w:rtl w:val="0"/>
              </w:rPr>
              <w:t>Accounting Entries</w:t>
            </w:r>
          </w:p>
        </w:tc>
        <w:tc>
          <w:tcPr>
            <w:tcW w:w="1261"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r>
              <w:rPr>
                <w:rFonts w:hint="default" w:ascii="Calibri" w:hAnsi="Calibri" w:cs="Calibri"/>
                <w:sz w:val="20"/>
                <w:szCs w:val="20"/>
                <w:rtl w:val="0"/>
              </w:rPr>
              <w:t>Table</w:t>
            </w:r>
          </w:p>
        </w:tc>
        <w:tc>
          <w:tcPr>
            <w:tcW w:w="1222"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r>
              <w:rPr>
                <w:rFonts w:hint="default" w:ascii="Calibri" w:hAnsi="Calibri" w:cs="Calibri"/>
                <w:sz w:val="20"/>
                <w:szCs w:val="20"/>
                <w:lang w:val="en-IN"/>
              </w:rPr>
              <w:t>Yes</w:t>
            </w:r>
          </w:p>
        </w:tc>
        <w:tc>
          <w:tcPr>
            <w:tcW w:w="161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r>
              <w:rPr>
                <w:rFonts w:hint="default" w:ascii="Calibri" w:hAnsi="Calibri" w:cs="Calibri"/>
                <w:sz w:val="20"/>
                <w:szCs w:val="20"/>
                <w:rtl w:val="0"/>
              </w:rPr>
              <w:t>Journal Entry Account</w:t>
            </w:r>
          </w:p>
        </w:tc>
        <w:tc>
          <w:tcPr>
            <w:tcW w:w="1566"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rPr>
            </w:pPr>
          </w:p>
        </w:tc>
        <w:tc>
          <w:tcPr>
            <w:tcW w:w="132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100" w:type="dxa"/>
            <w:left w:w="100" w:type="dxa"/>
            <w:bottom w:w="100" w:type="dxa"/>
            <w:right w:w="100" w:type="dxa"/>
          </w:tblCellMar>
        </w:tblPrEx>
        <w:trPr>
          <w:trHeight w:val="755" w:hRule="atLeast"/>
        </w:trPr>
        <w:tc>
          <w:tcPr>
            <w:tcW w:w="526" w:type="dxa"/>
            <w:tcMar>
              <w:top w:w="100" w:type="dxa"/>
              <w:left w:w="100" w:type="dxa"/>
              <w:bottom w:w="100" w:type="dxa"/>
              <w:right w:w="100" w:type="dxa"/>
            </w:tcMar>
            <w:vAlign w:val="top"/>
          </w:tcPr>
          <w:p>
            <w:pPr>
              <w:keepNext w:val="0"/>
              <w:keepLines w:val="0"/>
              <w:pageBreakBefore w:val="0"/>
              <w:widowControl w:val="0"/>
              <w:numPr>
                <w:ilvl w:val="0"/>
                <w:numId w:val="7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5" w:leftChars="0" w:right="0" w:hanging="425" w:firstLineChars="0"/>
              <w:jc w:val="left"/>
              <w:rPr>
                <w:rFonts w:hint="default" w:ascii="Calibri" w:hAnsi="Calibri" w:cs="Calibri"/>
                <w:sz w:val="20"/>
                <w:szCs w:val="20"/>
                <w:rtl w:val="0"/>
              </w:rPr>
            </w:pPr>
          </w:p>
        </w:tc>
        <w:tc>
          <w:tcPr>
            <w:tcW w:w="1723" w:type="dxa"/>
            <w:gridSpan w:val="2"/>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r>
              <w:rPr>
                <w:rFonts w:hint="default" w:ascii="Calibri" w:hAnsi="Calibri" w:cs="Calibri"/>
                <w:sz w:val="20"/>
                <w:szCs w:val="20"/>
                <w:rtl w:val="0"/>
              </w:rPr>
              <w:t>Reference Number</w:t>
            </w:r>
          </w:p>
        </w:tc>
        <w:tc>
          <w:tcPr>
            <w:tcW w:w="1261"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r>
              <w:rPr>
                <w:rFonts w:hint="default" w:ascii="Calibri" w:hAnsi="Calibri" w:cs="Calibri"/>
                <w:sz w:val="20"/>
                <w:szCs w:val="20"/>
                <w:rtl w:val="0"/>
                <w:lang w:val="en-IN"/>
              </w:rPr>
              <w:t xml:space="preserve">Text </w:t>
            </w:r>
          </w:p>
        </w:tc>
        <w:tc>
          <w:tcPr>
            <w:tcW w:w="1222"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p>
        </w:tc>
        <w:tc>
          <w:tcPr>
            <w:tcW w:w="161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p>
        </w:tc>
        <w:tc>
          <w:tcPr>
            <w:tcW w:w="1566"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p>
        </w:tc>
        <w:tc>
          <w:tcPr>
            <w:tcW w:w="132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100" w:type="dxa"/>
            <w:left w:w="100" w:type="dxa"/>
            <w:bottom w:w="100" w:type="dxa"/>
            <w:right w:w="100" w:type="dxa"/>
          </w:tblCellMar>
        </w:tblPrEx>
        <w:trPr>
          <w:trHeight w:val="755" w:hRule="atLeast"/>
        </w:trPr>
        <w:tc>
          <w:tcPr>
            <w:tcW w:w="526" w:type="dxa"/>
            <w:tcMar>
              <w:top w:w="100" w:type="dxa"/>
              <w:left w:w="100" w:type="dxa"/>
              <w:bottom w:w="100" w:type="dxa"/>
              <w:right w:w="100" w:type="dxa"/>
            </w:tcMar>
            <w:vAlign w:val="top"/>
          </w:tcPr>
          <w:p>
            <w:pPr>
              <w:keepNext w:val="0"/>
              <w:keepLines w:val="0"/>
              <w:pageBreakBefore w:val="0"/>
              <w:widowControl w:val="0"/>
              <w:numPr>
                <w:ilvl w:val="0"/>
                <w:numId w:val="7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5" w:leftChars="0" w:right="0" w:hanging="425" w:firstLineChars="0"/>
              <w:jc w:val="left"/>
              <w:rPr>
                <w:rFonts w:hint="default" w:ascii="Calibri" w:hAnsi="Calibri" w:cs="Calibri"/>
                <w:sz w:val="20"/>
                <w:szCs w:val="20"/>
                <w:rtl w:val="0"/>
              </w:rPr>
            </w:pPr>
          </w:p>
        </w:tc>
        <w:tc>
          <w:tcPr>
            <w:tcW w:w="1723" w:type="dxa"/>
            <w:gridSpan w:val="2"/>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r>
              <w:rPr>
                <w:rFonts w:hint="default" w:ascii="Calibri" w:hAnsi="Calibri" w:cs="Calibri"/>
                <w:sz w:val="20"/>
                <w:szCs w:val="20"/>
                <w:rtl w:val="0"/>
              </w:rPr>
              <w:t>Reference Date</w:t>
            </w:r>
          </w:p>
        </w:tc>
        <w:tc>
          <w:tcPr>
            <w:tcW w:w="1261"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r>
              <w:rPr>
                <w:rFonts w:hint="default" w:ascii="Calibri" w:hAnsi="Calibri" w:cs="Calibri"/>
                <w:sz w:val="20"/>
                <w:szCs w:val="20"/>
                <w:rtl w:val="0"/>
              </w:rPr>
              <w:t>Date</w:t>
            </w:r>
          </w:p>
        </w:tc>
        <w:tc>
          <w:tcPr>
            <w:tcW w:w="1222"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p>
        </w:tc>
        <w:tc>
          <w:tcPr>
            <w:tcW w:w="161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p>
        </w:tc>
        <w:tc>
          <w:tcPr>
            <w:tcW w:w="1566"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p>
        </w:tc>
        <w:tc>
          <w:tcPr>
            <w:tcW w:w="132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100" w:type="dxa"/>
            <w:left w:w="100" w:type="dxa"/>
            <w:bottom w:w="100" w:type="dxa"/>
            <w:right w:w="100" w:type="dxa"/>
          </w:tblCellMar>
        </w:tblPrEx>
        <w:trPr>
          <w:trHeight w:val="755" w:hRule="atLeast"/>
        </w:trPr>
        <w:tc>
          <w:tcPr>
            <w:tcW w:w="526" w:type="dxa"/>
            <w:tcMar>
              <w:top w:w="100" w:type="dxa"/>
              <w:left w:w="100" w:type="dxa"/>
              <w:bottom w:w="100" w:type="dxa"/>
              <w:right w:w="100" w:type="dxa"/>
            </w:tcMar>
            <w:vAlign w:val="top"/>
          </w:tcPr>
          <w:p>
            <w:pPr>
              <w:keepNext w:val="0"/>
              <w:keepLines w:val="0"/>
              <w:pageBreakBefore w:val="0"/>
              <w:widowControl w:val="0"/>
              <w:numPr>
                <w:ilvl w:val="0"/>
                <w:numId w:val="7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5" w:leftChars="0" w:right="0" w:hanging="425" w:firstLineChars="0"/>
              <w:jc w:val="left"/>
              <w:rPr>
                <w:rFonts w:hint="default" w:ascii="Calibri" w:hAnsi="Calibri" w:cs="Calibri"/>
                <w:sz w:val="20"/>
                <w:szCs w:val="20"/>
                <w:rtl w:val="0"/>
              </w:rPr>
            </w:pPr>
          </w:p>
        </w:tc>
        <w:tc>
          <w:tcPr>
            <w:tcW w:w="1723" w:type="dxa"/>
            <w:gridSpan w:val="2"/>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r>
              <w:rPr>
                <w:rFonts w:hint="default" w:ascii="Calibri" w:hAnsi="Calibri" w:cs="Calibri"/>
                <w:sz w:val="20"/>
                <w:szCs w:val="20"/>
                <w:rtl w:val="0"/>
              </w:rPr>
              <w:t>User Remark</w:t>
            </w:r>
          </w:p>
        </w:tc>
        <w:tc>
          <w:tcPr>
            <w:tcW w:w="1261"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r>
              <w:rPr>
                <w:rFonts w:hint="default" w:ascii="Calibri" w:hAnsi="Calibri" w:cs="Calibri"/>
                <w:sz w:val="20"/>
                <w:szCs w:val="20"/>
                <w:rtl w:val="0"/>
              </w:rPr>
              <w:t>Small Text</w:t>
            </w:r>
          </w:p>
        </w:tc>
        <w:tc>
          <w:tcPr>
            <w:tcW w:w="1222"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p>
        </w:tc>
        <w:tc>
          <w:tcPr>
            <w:tcW w:w="161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p>
        </w:tc>
        <w:tc>
          <w:tcPr>
            <w:tcW w:w="1566"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p>
        </w:tc>
        <w:tc>
          <w:tcPr>
            <w:tcW w:w="132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100" w:type="dxa"/>
            <w:left w:w="100" w:type="dxa"/>
            <w:bottom w:w="100" w:type="dxa"/>
            <w:right w:w="100" w:type="dxa"/>
          </w:tblCellMar>
        </w:tblPrEx>
        <w:trPr>
          <w:trHeight w:val="485" w:hRule="atLeast"/>
        </w:trPr>
        <w:tc>
          <w:tcPr>
            <w:tcW w:w="526" w:type="dxa"/>
            <w:tcMar>
              <w:top w:w="100" w:type="dxa"/>
              <w:left w:w="100" w:type="dxa"/>
              <w:bottom w:w="100" w:type="dxa"/>
              <w:right w:w="100" w:type="dxa"/>
            </w:tcMar>
            <w:vAlign w:val="top"/>
          </w:tcPr>
          <w:p>
            <w:pPr>
              <w:keepNext w:val="0"/>
              <w:keepLines w:val="0"/>
              <w:pageBreakBefore w:val="0"/>
              <w:widowControl w:val="0"/>
              <w:numPr>
                <w:ilvl w:val="0"/>
                <w:numId w:val="7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5" w:leftChars="0" w:right="0" w:hanging="425" w:firstLineChars="0"/>
              <w:jc w:val="left"/>
              <w:rPr>
                <w:rFonts w:hint="default" w:ascii="Calibri" w:hAnsi="Calibri" w:cs="Calibri"/>
                <w:sz w:val="20"/>
                <w:szCs w:val="20"/>
                <w:rtl w:val="0"/>
              </w:rPr>
            </w:pPr>
          </w:p>
        </w:tc>
        <w:tc>
          <w:tcPr>
            <w:tcW w:w="1723" w:type="dxa"/>
            <w:gridSpan w:val="2"/>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r>
              <w:rPr>
                <w:rFonts w:hint="default" w:ascii="Calibri" w:hAnsi="Calibri" w:cs="Calibri"/>
                <w:sz w:val="20"/>
                <w:szCs w:val="20"/>
                <w:rtl w:val="0"/>
              </w:rPr>
              <w:t>Total Debit</w:t>
            </w:r>
          </w:p>
        </w:tc>
        <w:tc>
          <w:tcPr>
            <w:tcW w:w="1261"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r>
              <w:rPr>
                <w:rFonts w:hint="default" w:ascii="Calibri" w:hAnsi="Calibri" w:cs="Calibri"/>
                <w:sz w:val="20"/>
                <w:szCs w:val="20"/>
                <w:rtl w:val="0"/>
              </w:rPr>
              <w:t>Currency</w:t>
            </w:r>
          </w:p>
        </w:tc>
        <w:tc>
          <w:tcPr>
            <w:tcW w:w="1222"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p>
        </w:tc>
        <w:tc>
          <w:tcPr>
            <w:tcW w:w="161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p>
        </w:tc>
        <w:tc>
          <w:tcPr>
            <w:tcW w:w="1566"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rPr>
            </w:pPr>
          </w:p>
        </w:tc>
        <w:tc>
          <w:tcPr>
            <w:tcW w:w="132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100" w:type="dxa"/>
            <w:left w:w="100" w:type="dxa"/>
            <w:bottom w:w="100" w:type="dxa"/>
            <w:right w:w="100" w:type="dxa"/>
          </w:tblCellMar>
        </w:tblPrEx>
        <w:trPr>
          <w:trHeight w:val="485" w:hRule="atLeast"/>
        </w:trPr>
        <w:tc>
          <w:tcPr>
            <w:tcW w:w="526" w:type="dxa"/>
            <w:tcMar>
              <w:top w:w="100" w:type="dxa"/>
              <w:left w:w="100" w:type="dxa"/>
              <w:bottom w:w="100" w:type="dxa"/>
              <w:right w:w="100" w:type="dxa"/>
            </w:tcMar>
            <w:vAlign w:val="top"/>
          </w:tcPr>
          <w:p>
            <w:pPr>
              <w:keepNext w:val="0"/>
              <w:keepLines w:val="0"/>
              <w:pageBreakBefore w:val="0"/>
              <w:widowControl w:val="0"/>
              <w:numPr>
                <w:ilvl w:val="0"/>
                <w:numId w:val="7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5" w:leftChars="0" w:right="0" w:hanging="425" w:firstLineChars="0"/>
              <w:jc w:val="left"/>
              <w:rPr>
                <w:rFonts w:hint="default" w:ascii="Calibri" w:hAnsi="Calibri" w:cs="Calibri"/>
                <w:sz w:val="20"/>
                <w:szCs w:val="20"/>
                <w:rtl w:val="0"/>
              </w:rPr>
            </w:pPr>
          </w:p>
        </w:tc>
        <w:tc>
          <w:tcPr>
            <w:tcW w:w="1723" w:type="dxa"/>
            <w:gridSpan w:val="2"/>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r>
              <w:rPr>
                <w:rFonts w:hint="default" w:ascii="Calibri" w:hAnsi="Calibri" w:cs="Calibri"/>
                <w:sz w:val="20"/>
                <w:szCs w:val="20"/>
                <w:rtl w:val="0"/>
              </w:rPr>
              <w:t>Total Credit</w:t>
            </w:r>
          </w:p>
        </w:tc>
        <w:tc>
          <w:tcPr>
            <w:tcW w:w="1261"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r>
              <w:rPr>
                <w:rFonts w:hint="default" w:ascii="Calibri" w:hAnsi="Calibri" w:cs="Calibri"/>
                <w:sz w:val="20"/>
                <w:szCs w:val="20"/>
                <w:rtl w:val="0"/>
              </w:rPr>
              <w:t>Currency</w:t>
            </w:r>
          </w:p>
        </w:tc>
        <w:tc>
          <w:tcPr>
            <w:tcW w:w="1222"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p>
        </w:tc>
        <w:tc>
          <w:tcPr>
            <w:tcW w:w="161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p>
        </w:tc>
        <w:tc>
          <w:tcPr>
            <w:tcW w:w="1566"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rPr>
            </w:pPr>
          </w:p>
        </w:tc>
        <w:tc>
          <w:tcPr>
            <w:tcW w:w="132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100" w:type="dxa"/>
            <w:left w:w="100" w:type="dxa"/>
            <w:bottom w:w="100" w:type="dxa"/>
            <w:right w:w="100" w:type="dxa"/>
          </w:tblCellMar>
        </w:tblPrEx>
        <w:trPr>
          <w:trHeight w:val="755" w:hRule="atLeast"/>
        </w:trPr>
        <w:tc>
          <w:tcPr>
            <w:tcW w:w="526" w:type="dxa"/>
            <w:tcMar>
              <w:top w:w="100" w:type="dxa"/>
              <w:left w:w="100" w:type="dxa"/>
              <w:bottom w:w="100" w:type="dxa"/>
              <w:right w:w="100" w:type="dxa"/>
            </w:tcMar>
            <w:vAlign w:val="top"/>
          </w:tcPr>
          <w:p>
            <w:pPr>
              <w:keepNext w:val="0"/>
              <w:keepLines w:val="0"/>
              <w:pageBreakBefore w:val="0"/>
              <w:widowControl w:val="0"/>
              <w:numPr>
                <w:ilvl w:val="0"/>
                <w:numId w:val="7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5" w:leftChars="0" w:right="0" w:hanging="425" w:firstLineChars="0"/>
              <w:jc w:val="left"/>
              <w:rPr>
                <w:rFonts w:hint="default" w:ascii="Calibri" w:hAnsi="Calibri" w:cs="Calibri"/>
                <w:sz w:val="20"/>
                <w:szCs w:val="20"/>
                <w:rtl w:val="0"/>
              </w:rPr>
            </w:pPr>
          </w:p>
        </w:tc>
        <w:tc>
          <w:tcPr>
            <w:tcW w:w="1723" w:type="dxa"/>
            <w:gridSpan w:val="2"/>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r>
              <w:rPr>
                <w:rFonts w:hint="default" w:ascii="Calibri" w:hAnsi="Calibri" w:cs="Calibri"/>
                <w:sz w:val="20"/>
                <w:szCs w:val="20"/>
                <w:rtl w:val="0"/>
              </w:rPr>
              <w:t>Difference (Dr - Cr)</w:t>
            </w:r>
          </w:p>
        </w:tc>
        <w:tc>
          <w:tcPr>
            <w:tcW w:w="1261"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r>
              <w:rPr>
                <w:rFonts w:hint="default" w:ascii="Calibri" w:hAnsi="Calibri" w:cs="Calibri"/>
                <w:sz w:val="20"/>
                <w:szCs w:val="20"/>
                <w:rtl w:val="0"/>
              </w:rPr>
              <w:t>Currency</w:t>
            </w:r>
          </w:p>
        </w:tc>
        <w:tc>
          <w:tcPr>
            <w:tcW w:w="1222"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p>
        </w:tc>
        <w:tc>
          <w:tcPr>
            <w:tcW w:w="161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p>
        </w:tc>
        <w:tc>
          <w:tcPr>
            <w:tcW w:w="1566"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rPr>
            </w:pPr>
          </w:p>
        </w:tc>
        <w:tc>
          <w:tcPr>
            <w:tcW w:w="132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100" w:type="dxa"/>
            <w:left w:w="100" w:type="dxa"/>
            <w:bottom w:w="100" w:type="dxa"/>
            <w:right w:w="100" w:type="dxa"/>
          </w:tblCellMar>
        </w:tblPrEx>
        <w:trPr>
          <w:trHeight w:val="1025" w:hRule="atLeast"/>
        </w:trPr>
        <w:tc>
          <w:tcPr>
            <w:tcW w:w="526" w:type="dxa"/>
            <w:tcMar>
              <w:top w:w="100" w:type="dxa"/>
              <w:left w:w="100" w:type="dxa"/>
              <w:bottom w:w="100" w:type="dxa"/>
              <w:right w:w="100" w:type="dxa"/>
            </w:tcMar>
            <w:vAlign w:val="top"/>
          </w:tcPr>
          <w:p>
            <w:pPr>
              <w:keepNext w:val="0"/>
              <w:keepLines w:val="0"/>
              <w:pageBreakBefore w:val="0"/>
              <w:widowControl w:val="0"/>
              <w:numPr>
                <w:ilvl w:val="0"/>
                <w:numId w:val="7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5" w:leftChars="0" w:right="0" w:hanging="425" w:firstLineChars="0"/>
              <w:jc w:val="left"/>
              <w:rPr>
                <w:rFonts w:hint="default" w:ascii="Calibri" w:hAnsi="Calibri" w:cs="Calibri"/>
                <w:sz w:val="20"/>
                <w:szCs w:val="20"/>
                <w:rtl w:val="0"/>
              </w:rPr>
            </w:pPr>
          </w:p>
        </w:tc>
        <w:tc>
          <w:tcPr>
            <w:tcW w:w="1723" w:type="dxa"/>
            <w:gridSpan w:val="2"/>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r>
              <w:rPr>
                <w:rFonts w:hint="default" w:ascii="Calibri" w:hAnsi="Calibri" w:cs="Calibri"/>
                <w:sz w:val="20"/>
                <w:szCs w:val="20"/>
                <w:rtl w:val="0"/>
              </w:rPr>
              <w:t>Make Difference Entry</w:t>
            </w:r>
          </w:p>
        </w:tc>
        <w:tc>
          <w:tcPr>
            <w:tcW w:w="1261"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r>
              <w:rPr>
                <w:rFonts w:hint="default" w:ascii="Calibri" w:hAnsi="Calibri" w:cs="Calibri"/>
                <w:sz w:val="20"/>
                <w:szCs w:val="20"/>
                <w:rtl w:val="0"/>
              </w:rPr>
              <w:t>Button</w:t>
            </w:r>
          </w:p>
        </w:tc>
        <w:tc>
          <w:tcPr>
            <w:tcW w:w="1222"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p>
        </w:tc>
        <w:tc>
          <w:tcPr>
            <w:tcW w:w="161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p>
        </w:tc>
        <w:tc>
          <w:tcPr>
            <w:tcW w:w="1566"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p>
        </w:tc>
        <w:tc>
          <w:tcPr>
            <w:tcW w:w="132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100" w:type="dxa"/>
            <w:left w:w="100" w:type="dxa"/>
            <w:bottom w:w="100" w:type="dxa"/>
            <w:right w:w="100" w:type="dxa"/>
          </w:tblCellMar>
        </w:tblPrEx>
        <w:trPr>
          <w:trHeight w:val="755" w:hRule="atLeast"/>
        </w:trPr>
        <w:tc>
          <w:tcPr>
            <w:tcW w:w="526" w:type="dxa"/>
            <w:tcMar>
              <w:top w:w="100" w:type="dxa"/>
              <w:left w:w="100" w:type="dxa"/>
              <w:bottom w:w="100" w:type="dxa"/>
              <w:right w:w="100" w:type="dxa"/>
            </w:tcMar>
            <w:vAlign w:val="top"/>
          </w:tcPr>
          <w:p>
            <w:pPr>
              <w:keepNext w:val="0"/>
              <w:keepLines w:val="0"/>
              <w:pageBreakBefore w:val="0"/>
              <w:widowControl w:val="0"/>
              <w:numPr>
                <w:ilvl w:val="0"/>
                <w:numId w:val="7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5" w:leftChars="0" w:right="0" w:hanging="425" w:firstLineChars="0"/>
              <w:jc w:val="left"/>
              <w:rPr>
                <w:rFonts w:hint="default" w:ascii="Calibri" w:hAnsi="Calibri" w:cs="Calibri"/>
                <w:sz w:val="20"/>
                <w:szCs w:val="20"/>
                <w:rtl w:val="0"/>
              </w:rPr>
            </w:pPr>
          </w:p>
        </w:tc>
        <w:tc>
          <w:tcPr>
            <w:tcW w:w="1723" w:type="dxa"/>
            <w:gridSpan w:val="2"/>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r>
              <w:rPr>
                <w:rFonts w:hint="default" w:ascii="Calibri" w:hAnsi="Calibri" w:cs="Calibri"/>
                <w:sz w:val="20"/>
                <w:szCs w:val="20"/>
                <w:rtl w:val="0"/>
              </w:rPr>
              <w:t>Multi Currency</w:t>
            </w:r>
          </w:p>
        </w:tc>
        <w:tc>
          <w:tcPr>
            <w:tcW w:w="1261"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lang w:val="en-IN"/>
              </w:rPr>
            </w:pPr>
            <w:r>
              <w:rPr>
                <w:rFonts w:hint="default" w:ascii="Calibri" w:hAnsi="Calibri" w:cs="Calibri"/>
                <w:sz w:val="20"/>
                <w:szCs w:val="20"/>
                <w:rtl w:val="0"/>
              </w:rPr>
              <w:t>Check</w:t>
            </w:r>
            <w:r>
              <w:rPr>
                <w:rFonts w:hint="default" w:ascii="Calibri" w:hAnsi="Calibri" w:cs="Calibri"/>
                <w:sz w:val="20"/>
                <w:szCs w:val="20"/>
                <w:rtl w:val="0"/>
                <w:lang w:val="en-IN"/>
              </w:rPr>
              <w:t xml:space="preserve"> box</w:t>
            </w:r>
          </w:p>
        </w:tc>
        <w:tc>
          <w:tcPr>
            <w:tcW w:w="1222"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p>
        </w:tc>
        <w:tc>
          <w:tcPr>
            <w:tcW w:w="161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p>
        </w:tc>
        <w:tc>
          <w:tcPr>
            <w:tcW w:w="1566"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p>
        </w:tc>
        <w:tc>
          <w:tcPr>
            <w:tcW w:w="132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100" w:type="dxa"/>
            <w:left w:w="100" w:type="dxa"/>
            <w:bottom w:w="100" w:type="dxa"/>
            <w:right w:w="100" w:type="dxa"/>
          </w:tblCellMar>
        </w:tblPrEx>
        <w:trPr>
          <w:trHeight w:val="1025" w:hRule="atLeast"/>
        </w:trPr>
        <w:tc>
          <w:tcPr>
            <w:tcW w:w="526" w:type="dxa"/>
            <w:tcMar>
              <w:top w:w="100" w:type="dxa"/>
              <w:left w:w="100" w:type="dxa"/>
              <w:bottom w:w="100" w:type="dxa"/>
              <w:right w:w="100" w:type="dxa"/>
            </w:tcMar>
            <w:vAlign w:val="top"/>
          </w:tcPr>
          <w:p>
            <w:pPr>
              <w:keepNext w:val="0"/>
              <w:keepLines w:val="0"/>
              <w:pageBreakBefore w:val="0"/>
              <w:widowControl w:val="0"/>
              <w:numPr>
                <w:ilvl w:val="0"/>
                <w:numId w:val="7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5" w:leftChars="0" w:right="0" w:hanging="425" w:firstLineChars="0"/>
              <w:jc w:val="left"/>
              <w:rPr>
                <w:rFonts w:hint="default" w:ascii="Calibri" w:hAnsi="Calibri" w:cs="Calibri"/>
                <w:sz w:val="20"/>
                <w:szCs w:val="20"/>
                <w:rtl w:val="0"/>
              </w:rPr>
            </w:pPr>
          </w:p>
        </w:tc>
        <w:tc>
          <w:tcPr>
            <w:tcW w:w="1723" w:type="dxa"/>
            <w:gridSpan w:val="2"/>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r>
              <w:rPr>
                <w:rFonts w:hint="default" w:ascii="Calibri" w:hAnsi="Calibri" w:cs="Calibri"/>
                <w:sz w:val="20"/>
                <w:szCs w:val="20"/>
                <w:rtl w:val="0"/>
              </w:rPr>
              <w:t>Total Amount Currency</w:t>
            </w:r>
          </w:p>
        </w:tc>
        <w:tc>
          <w:tcPr>
            <w:tcW w:w="1261"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lang w:val="en-IN"/>
              </w:rPr>
            </w:pPr>
            <w:r>
              <w:rPr>
                <w:rFonts w:hint="default" w:ascii="Calibri" w:hAnsi="Calibri" w:cs="Calibri"/>
                <w:sz w:val="20"/>
                <w:szCs w:val="20"/>
                <w:rtl w:val="0"/>
              </w:rPr>
              <w:t>Link</w:t>
            </w:r>
          </w:p>
        </w:tc>
        <w:tc>
          <w:tcPr>
            <w:tcW w:w="1222"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p>
        </w:tc>
        <w:tc>
          <w:tcPr>
            <w:tcW w:w="161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lang w:val="en-IN"/>
              </w:rPr>
            </w:pPr>
            <w:r>
              <w:rPr>
                <w:rFonts w:hint="default" w:cs="Calibri"/>
                <w:i w:val="0"/>
                <w:iCs w:val="0"/>
                <w:color w:val="000000"/>
                <w:kern w:val="0"/>
                <w:sz w:val="20"/>
                <w:szCs w:val="20"/>
                <w:u w:val="none"/>
                <w:lang w:val="en-IN" w:eastAsia="zh-CN" w:bidi="ar"/>
              </w:rPr>
              <w:t xml:space="preserve">Link Fields to </w:t>
            </w:r>
            <w:r>
              <w:rPr>
                <w:rFonts w:hint="default" w:ascii="Calibri" w:hAnsi="Calibri" w:cs="Calibri"/>
                <w:sz w:val="20"/>
                <w:szCs w:val="20"/>
                <w:rtl w:val="0"/>
              </w:rPr>
              <w:t>Currency</w:t>
            </w:r>
            <w:r>
              <w:rPr>
                <w:rFonts w:hint="default" w:ascii="Calibri" w:hAnsi="Calibri" w:cs="Calibri"/>
                <w:sz w:val="20"/>
                <w:szCs w:val="20"/>
                <w:rtl w:val="0"/>
                <w:lang w:val="en-IN"/>
              </w:rPr>
              <w:t xml:space="preserve"> Screen</w:t>
            </w:r>
          </w:p>
        </w:tc>
        <w:tc>
          <w:tcPr>
            <w:tcW w:w="1566"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rPr>
            </w:pPr>
          </w:p>
        </w:tc>
        <w:tc>
          <w:tcPr>
            <w:tcW w:w="132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100" w:type="dxa"/>
            <w:left w:w="100" w:type="dxa"/>
            <w:bottom w:w="100" w:type="dxa"/>
            <w:right w:w="100" w:type="dxa"/>
          </w:tblCellMar>
        </w:tblPrEx>
        <w:trPr>
          <w:trHeight w:val="755" w:hRule="atLeast"/>
        </w:trPr>
        <w:tc>
          <w:tcPr>
            <w:tcW w:w="526" w:type="dxa"/>
            <w:tcMar>
              <w:top w:w="100" w:type="dxa"/>
              <w:left w:w="100" w:type="dxa"/>
              <w:bottom w:w="100" w:type="dxa"/>
              <w:right w:w="100" w:type="dxa"/>
            </w:tcMar>
            <w:vAlign w:val="top"/>
          </w:tcPr>
          <w:p>
            <w:pPr>
              <w:keepNext w:val="0"/>
              <w:keepLines w:val="0"/>
              <w:pageBreakBefore w:val="0"/>
              <w:widowControl w:val="0"/>
              <w:numPr>
                <w:ilvl w:val="0"/>
                <w:numId w:val="7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5" w:leftChars="0" w:right="0" w:hanging="425" w:firstLineChars="0"/>
              <w:jc w:val="left"/>
              <w:rPr>
                <w:rFonts w:hint="default" w:ascii="Calibri" w:hAnsi="Calibri" w:cs="Calibri"/>
                <w:sz w:val="20"/>
                <w:szCs w:val="20"/>
                <w:rtl w:val="0"/>
              </w:rPr>
            </w:pPr>
          </w:p>
        </w:tc>
        <w:tc>
          <w:tcPr>
            <w:tcW w:w="1723" w:type="dxa"/>
            <w:gridSpan w:val="2"/>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r>
              <w:rPr>
                <w:rFonts w:hint="default" w:ascii="Calibri" w:hAnsi="Calibri" w:cs="Calibri"/>
                <w:sz w:val="20"/>
                <w:szCs w:val="20"/>
                <w:rtl w:val="0"/>
              </w:rPr>
              <w:t>Total Amount</w:t>
            </w:r>
          </w:p>
        </w:tc>
        <w:tc>
          <w:tcPr>
            <w:tcW w:w="1261"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r>
              <w:rPr>
                <w:rFonts w:hint="default" w:ascii="Calibri" w:hAnsi="Calibri" w:cs="Calibri"/>
                <w:sz w:val="20"/>
                <w:szCs w:val="20"/>
                <w:rtl w:val="0"/>
              </w:rPr>
              <w:t>Currency</w:t>
            </w:r>
          </w:p>
        </w:tc>
        <w:tc>
          <w:tcPr>
            <w:tcW w:w="1222"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p>
        </w:tc>
        <w:tc>
          <w:tcPr>
            <w:tcW w:w="161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p>
        </w:tc>
        <w:tc>
          <w:tcPr>
            <w:tcW w:w="1566"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rPr>
            </w:pPr>
          </w:p>
        </w:tc>
        <w:tc>
          <w:tcPr>
            <w:tcW w:w="132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100" w:type="dxa"/>
            <w:left w:w="100" w:type="dxa"/>
            <w:bottom w:w="100" w:type="dxa"/>
            <w:right w:w="100" w:type="dxa"/>
          </w:tblCellMar>
        </w:tblPrEx>
        <w:trPr>
          <w:trHeight w:val="1025" w:hRule="atLeast"/>
        </w:trPr>
        <w:tc>
          <w:tcPr>
            <w:tcW w:w="526" w:type="dxa"/>
            <w:tcMar>
              <w:top w:w="100" w:type="dxa"/>
              <w:left w:w="100" w:type="dxa"/>
              <w:bottom w:w="100" w:type="dxa"/>
              <w:right w:w="100" w:type="dxa"/>
            </w:tcMar>
            <w:vAlign w:val="top"/>
          </w:tcPr>
          <w:p>
            <w:pPr>
              <w:keepNext w:val="0"/>
              <w:keepLines w:val="0"/>
              <w:pageBreakBefore w:val="0"/>
              <w:widowControl w:val="0"/>
              <w:numPr>
                <w:ilvl w:val="0"/>
                <w:numId w:val="7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5" w:leftChars="0" w:right="0" w:hanging="425" w:firstLineChars="0"/>
              <w:jc w:val="left"/>
              <w:rPr>
                <w:rFonts w:hint="default" w:ascii="Calibri" w:hAnsi="Calibri" w:cs="Calibri"/>
                <w:sz w:val="20"/>
                <w:szCs w:val="20"/>
                <w:rtl w:val="0"/>
              </w:rPr>
            </w:pPr>
          </w:p>
        </w:tc>
        <w:tc>
          <w:tcPr>
            <w:tcW w:w="1723" w:type="dxa"/>
            <w:gridSpan w:val="2"/>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r>
              <w:rPr>
                <w:rFonts w:hint="default" w:ascii="Calibri" w:hAnsi="Calibri" w:cs="Calibri"/>
                <w:sz w:val="20"/>
                <w:szCs w:val="20"/>
                <w:rtl w:val="0"/>
              </w:rPr>
              <w:t>Total Amount in Words</w:t>
            </w:r>
          </w:p>
        </w:tc>
        <w:tc>
          <w:tcPr>
            <w:tcW w:w="1261"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r>
              <w:rPr>
                <w:rFonts w:hint="default" w:ascii="Calibri" w:hAnsi="Calibri" w:cs="Calibri"/>
                <w:sz w:val="20"/>
                <w:szCs w:val="20"/>
                <w:rtl w:val="0"/>
                <w:lang w:val="en-IN"/>
              </w:rPr>
              <w:t xml:space="preserve">Text </w:t>
            </w:r>
          </w:p>
        </w:tc>
        <w:tc>
          <w:tcPr>
            <w:tcW w:w="1222"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p>
        </w:tc>
        <w:tc>
          <w:tcPr>
            <w:tcW w:w="161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p>
        </w:tc>
        <w:tc>
          <w:tcPr>
            <w:tcW w:w="1566"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p>
        </w:tc>
        <w:tc>
          <w:tcPr>
            <w:tcW w:w="132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100" w:type="dxa"/>
            <w:left w:w="100" w:type="dxa"/>
            <w:bottom w:w="100" w:type="dxa"/>
            <w:right w:w="100" w:type="dxa"/>
          </w:tblCellMar>
        </w:tblPrEx>
        <w:trPr>
          <w:trHeight w:val="755" w:hRule="atLeast"/>
        </w:trPr>
        <w:tc>
          <w:tcPr>
            <w:tcW w:w="526" w:type="dxa"/>
            <w:tcMar>
              <w:top w:w="100" w:type="dxa"/>
              <w:left w:w="100" w:type="dxa"/>
              <w:bottom w:w="100" w:type="dxa"/>
              <w:right w:w="100" w:type="dxa"/>
            </w:tcMar>
            <w:vAlign w:val="top"/>
          </w:tcPr>
          <w:p>
            <w:pPr>
              <w:keepNext w:val="0"/>
              <w:keepLines w:val="0"/>
              <w:pageBreakBefore w:val="0"/>
              <w:widowControl w:val="0"/>
              <w:numPr>
                <w:ilvl w:val="0"/>
                <w:numId w:val="7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5" w:leftChars="0" w:right="0" w:hanging="425" w:firstLineChars="0"/>
              <w:jc w:val="left"/>
              <w:rPr>
                <w:rFonts w:hint="default" w:ascii="Calibri" w:hAnsi="Calibri" w:cs="Calibri"/>
                <w:sz w:val="20"/>
                <w:szCs w:val="20"/>
                <w:rtl w:val="0"/>
              </w:rPr>
            </w:pPr>
          </w:p>
        </w:tc>
        <w:tc>
          <w:tcPr>
            <w:tcW w:w="1723" w:type="dxa"/>
            <w:gridSpan w:val="2"/>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r>
              <w:rPr>
                <w:rFonts w:hint="default" w:ascii="Calibri" w:hAnsi="Calibri" w:cs="Calibri"/>
                <w:sz w:val="20"/>
                <w:szCs w:val="20"/>
                <w:rtl w:val="0"/>
              </w:rPr>
              <w:t>Clearance Date</w:t>
            </w:r>
          </w:p>
        </w:tc>
        <w:tc>
          <w:tcPr>
            <w:tcW w:w="1261"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r>
              <w:rPr>
                <w:rFonts w:hint="default" w:ascii="Calibri" w:hAnsi="Calibri" w:cs="Calibri"/>
                <w:sz w:val="20"/>
                <w:szCs w:val="20"/>
                <w:rtl w:val="0"/>
              </w:rPr>
              <w:t>Date</w:t>
            </w:r>
          </w:p>
        </w:tc>
        <w:tc>
          <w:tcPr>
            <w:tcW w:w="1222"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p>
        </w:tc>
        <w:tc>
          <w:tcPr>
            <w:tcW w:w="161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p>
        </w:tc>
        <w:tc>
          <w:tcPr>
            <w:tcW w:w="1566"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p>
        </w:tc>
        <w:tc>
          <w:tcPr>
            <w:tcW w:w="132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100" w:type="dxa"/>
            <w:left w:w="100" w:type="dxa"/>
            <w:bottom w:w="100" w:type="dxa"/>
            <w:right w:w="100" w:type="dxa"/>
          </w:tblCellMar>
        </w:tblPrEx>
        <w:trPr>
          <w:trHeight w:val="755" w:hRule="atLeast"/>
        </w:trPr>
        <w:tc>
          <w:tcPr>
            <w:tcW w:w="526" w:type="dxa"/>
            <w:tcMar>
              <w:top w:w="100" w:type="dxa"/>
              <w:left w:w="100" w:type="dxa"/>
              <w:bottom w:w="100" w:type="dxa"/>
              <w:right w:w="100" w:type="dxa"/>
            </w:tcMar>
            <w:vAlign w:val="top"/>
          </w:tcPr>
          <w:p>
            <w:pPr>
              <w:keepNext w:val="0"/>
              <w:keepLines w:val="0"/>
              <w:pageBreakBefore w:val="0"/>
              <w:widowControl w:val="0"/>
              <w:numPr>
                <w:ilvl w:val="0"/>
                <w:numId w:val="7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5" w:leftChars="0" w:right="0" w:hanging="425" w:firstLineChars="0"/>
              <w:jc w:val="left"/>
              <w:rPr>
                <w:rFonts w:hint="default" w:ascii="Calibri" w:hAnsi="Calibri" w:cs="Calibri"/>
                <w:sz w:val="20"/>
                <w:szCs w:val="20"/>
                <w:rtl w:val="0"/>
              </w:rPr>
            </w:pPr>
          </w:p>
        </w:tc>
        <w:tc>
          <w:tcPr>
            <w:tcW w:w="1723" w:type="dxa"/>
            <w:gridSpan w:val="2"/>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r>
              <w:rPr>
                <w:rFonts w:hint="default" w:ascii="Calibri" w:hAnsi="Calibri" w:cs="Calibri"/>
                <w:sz w:val="20"/>
                <w:szCs w:val="20"/>
                <w:rtl w:val="0"/>
              </w:rPr>
              <w:t>Remark</w:t>
            </w:r>
          </w:p>
        </w:tc>
        <w:tc>
          <w:tcPr>
            <w:tcW w:w="1261"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r>
              <w:rPr>
                <w:rFonts w:hint="default" w:ascii="Calibri" w:hAnsi="Calibri" w:cs="Calibri"/>
                <w:sz w:val="20"/>
                <w:szCs w:val="20"/>
                <w:rtl w:val="0"/>
              </w:rPr>
              <w:t>Small Text</w:t>
            </w:r>
          </w:p>
        </w:tc>
        <w:tc>
          <w:tcPr>
            <w:tcW w:w="1222"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p>
        </w:tc>
        <w:tc>
          <w:tcPr>
            <w:tcW w:w="161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p>
        </w:tc>
        <w:tc>
          <w:tcPr>
            <w:tcW w:w="1566"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p>
        </w:tc>
        <w:tc>
          <w:tcPr>
            <w:tcW w:w="132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100" w:type="dxa"/>
            <w:left w:w="100" w:type="dxa"/>
            <w:bottom w:w="100" w:type="dxa"/>
            <w:right w:w="100" w:type="dxa"/>
          </w:tblCellMar>
        </w:tblPrEx>
        <w:trPr>
          <w:trHeight w:val="485" w:hRule="atLeast"/>
        </w:trPr>
        <w:tc>
          <w:tcPr>
            <w:tcW w:w="526" w:type="dxa"/>
            <w:tcMar>
              <w:top w:w="100" w:type="dxa"/>
              <w:left w:w="100" w:type="dxa"/>
              <w:bottom w:w="100" w:type="dxa"/>
              <w:right w:w="100" w:type="dxa"/>
            </w:tcMar>
            <w:vAlign w:val="top"/>
          </w:tcPr>
          <w:p>
            <w:pPr>
              <w:keepNext w:val="0"/>
              <w:keepLines w:val="0"/>
              <w:pageBreakBefore w:val="0"/>
              <w:widowControl w:val="0"/>
              <w:numPr>
                <w:ilvl w:val="0"/>
                <w:numId w:val="7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5" w:leftChars="0" w:right="0" w:hanging="425" w:firstLineChars="0"/>
              <w:jc w:val="left"/>
              <w:rPr>
                <w:rFonts w:hint="default" w:ascii="Calibri" w:hAnsi="Calibri" w:cs="Calibri"/>
                <w:sz w:val="20"/>
                <w:szCs w:val="20"/>
                <w:rtl w:val="0"/>
              </w:rPr>
            </w:pPr>
          </w:p>
        </w:tc>
        <w:tc>
          <w:tcPr>
            <w:tcW w:w="1723" w:type="dxa"/>
            <w:gridSpan w:val="2"/>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r>
              <w:rPr>
                <w:rFonts w:hint="default" w:ascii="Calibri" w:hAnsi="Calibri" w:cs="Calibri"/>
                <w:sz w:val="20"/>
                <w:szCs w:val="20"/>
                <w:rtl w:val="0"/>
              </w:rPr>
              <w:t>Paid Loan</w:t>
            </w:r>
          </w:p>
        </w:tc>
        <w:tc>
          <w:tcPr>
            <w:tcW w:w="1261"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r>
              <w:rPr>
                <w:rFonts w:hint="default" w:ascii="Calibri" w:hAnsi="Calibri" w:cs="Calibri"/>
                <w:sz w:val="20"/>
                <w:szCs w:val="20"/>
                <w:rtl w:val="0"/>
                <w:lang w:val="en-IN"/>
              </w:rPr>
              <w:t xml:space="preserve">Text </w:t>
            </w:r>
          </w:p>
        </w:tc>
        <w:tc>
          <w:tcPr>
            <w:tcW w:w="1222"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p>
        </w:tc>
        <w:tc>
          <w:tcPr>
            <w:tcW w:w="161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p>
        </w:tc>
        <w:tc>
          <w:tcPr>
            <w:tcW w:w="1566"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p>
        </w:tc>
        <w:tc>
          <w:tcPr>
            <w:tcW w:w="132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100" w:type="dxa"/>
            <w:left w:w="100" w:type="dxa"/>
            <w:bottom w:w="100" w:type="dxa"/>
            <w:right w:w="100" w:type="dxa"/>
          </w:tblCellMar>
        </w:tblPrEx>
        <w:trPr>
          <w:trHeight w:val="485" w:hRule="atLeast"/>
        </w:trPr>
        <w:tc>
          <w:tcPr>
            <w:tcW w:w="526" w:type="dxa"/>
            <w:tcMar>
              <w:top w:w="100" w:type="dxa"/>
              <w:left w:w="100" w:type="dxa"/>
              <w:bottom w:w="100" w:type="dxa"/>
              <w:right w:w="100" w:type="dxa"/>
            </w:tcMar>
            <w:vAlign w:val="top"/>
          </w:tcPr>
          <w:p>
            <w:pPr>
              <w:keepNext w:val="0"/>
              <w:keepLines w:val="0"/>
              <w:pageBreakBefore w:val="0"/>
              <w:widowControl w:val="0"/>
              <w:numPr>
                <w:ilvl w:val="0"/>
                <w:numId w:val="7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5" w:leftChars="0" w:right="0" w:hanging="425" w:firstLineChars="0"/>
              <w:jc w:val="left"/>
              <w:rPr>
                <w:rFonts w:hint="default" w:ascii="Calibri" w:hAnsi="Calibri" w:cs="Calibri"/>
                <w:sz w:val="20"/>
                <w:szCs w:val="20"/>
                <w:rtl w:val="0"/>
              </w:rPr>
            </w:pPr>
          </w:p>
        </w:tc>
        <w:tc>
          <w:tcPr>
            <w:tcW w:w="1723" w:type="dxa"/>
            <w:gridSpan w:val="2"/>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r>
              <w:rPr>
                <w:rFonts w:hint="default" w:ascii="Calibri" w:hAnsi="Calibri" w:cs="Calibri"/>
                <w:sz w:val="20"/>
                <w:szCs w:val="20"/>
                <w:rtl w:val="0"/>
              </w:rPr>
              <w:t>Bill No</w:t>
            </w:r>
          </w:p>
        </w:tc>
        <w:tc>
          <w:tcPr>
            <w:tcW w:w="1261"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r>
              <w:rPr>
                <w:rFonts w:hint="default" w:ascii="Calibri" w:hAnsi="Calibri" w:cs="Calibri"/>
                <w:sz w:val="20"/>
                <w:szCs w:val="20"/>
                <w:rtl w:val="0"/>
                <w:lang w:val="en-IN"/>
              </w:rPr>
              <w:t xml:space="preserve">Text </w:t>
            </w:r>
          </w:p>
        </w:tc>
        <w:tc>
          <w:tcPr>
            <w:tcW w:w="1222"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p>
        </w:tc>
        <w:tc>
          <w:tcPr>
            <w:tcW w:w="161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p>
        </w:tc>
        <w:tc>
          <w:tcPr>
            <w:tcW w:w="1566"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p>
        </w:tc>
        <w:tc>
          <w:tcPr>
            <w:tcW w:w="132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100" w:type="dxa"/>
            <w:left w:w="100" w:type="dxa"/>
            <w:bottom w:w="100" w:type="dxa"/>
            <w:right w:w="100" w:type="dxa"/>
          </w:tblCellMar>
        </w:tblPrEx>
        <w:trPr>
          <w:trHeight w:val="485" w:hRule="atLeast"/>
        </w:trPr>
        <w:tc>
          <w:tcPr>
            <w:tcW w:w="526" w:type="dxa"/>
            <w:tcMar>
              <w:top w:w="100" w:type="dxa"/>
              <w:left w:w="100" w:type="dxa"/>
              <w:bottom w:w="100" w:type="dxa"/>
              <w:right w:w="100" w:type="dxa"/>
            </w:tcMar>
            <w:vAlign w:val="top"/>
          </w:tcPr>
          <w:p>
            <w:pPr>
              <w:keepNext w:val="0"/>
              <w:keepLines w:val="0"/>
              <w:pageBreakBefore w:val="0"/>
              <w:widowControl w:val="0"/>
              <w:numPr>
                <w:ilvl w:val="0"/>
                <w:numId w:val="7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5" w:leftChars="0" w:right="0" w:hanging="425" w:firstLineChars="0"/>
              <w:jc w:val="left"/>
              <w:rPr>
                <w:rFonts w:hint="default" w:ascii="Calibri" w:hAnsi="Calibri" w:cs="Calibri"/>
                <w:sz w:val="20"/>
                <w:szCs w:val="20"/>
                <w:rtl w:val="0"/>
              </w:rPr>
            </w:pPr>
          </w:p>
        </w:tc>
        <w:tc>
          <w:tcPr>
            <w:tcW w:w="1723" w:type="dxa"/>
            <w:gridSpan w:val="2"/>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r>
              <w:rPr>
                <w:rFonts w:hint="default" w:ascii="Calibri" w:hAnsi="Calibri" w:cs="Calibri"/>
                <w:sz w:val="20"/>
                <w:szCs w:val="20"/>
                <w:rtl w:val="0"/>
              </w:rPr>
              <w:t>Bill Date</w:t>
            </w:r>
          </w:p>
        </w:tc>
        <w:tc>
          <w:tcPr>
            <w:tcW w:w="1261"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r>
              <w:rPr>
                <w:rFonts w:hint="default" w:ascii="Calibri" w:hAnsi="Calibri" w:cs="Calibri"/>
                <w:sz w:val="20"/>
                <w:szCs w:val="20"/>
                <w:rtl w:val="0"/>
              </w:rPr>
              <w:t>Date</w:t>
            </w:r>
          </w:p>
        </w:tc>
        <w:tc>
          <w:tcPr>
            <w:tcW w:w="1222"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p>
        </w:tc>
        <w:tc>
          <w:tcPr>
            <w:tcW w:w="161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p>
        </w:tc>
        <w:tc>
          <w:tcPr>
            <w:tcW w:w="1566"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p>
        </w:tc>
        <w:tc>
          <w:tcPr>
            <w:tcW w:w="132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100" w:type="dxa"/>
            <w:left w:w="100" w:type="dxa"/>
            <w:bottom w:w="100" w:type="dxa"/>
            <w:right w:w="100" w:type="dxa"/>
          </w:tblCellMar>
        </w:tblPrEx>
        <w:trPr>
          <w:trHeight w:val="485" w:hRule="atLeast"/>
        </w:trPr>
        <w:tc>
          <w:tcPr>
            <w:tcW w:w="526" w:type="dxa"/>
            <w:tcMar>
              <w:top w:w="100" w:type="dxa"/>
              <w:left w:w="100" w:type="dxa"/>
              <w:bottom w:w="100" w:type="dxa"/>
              <w:right w:w="100" w:type="dxa"/>
            </w:tcMar>
            <w:vAlign w:val="top"/>
          </w:tcPr>
          <w:p>
            <w:pPr>
              <w:keepNext w:val="0"/>
              <w:keepLines w:val="0"/>
              <w:pageBreakBefore w:val="0"/>
              <w:widowControl w:val="0"/>
              <w:numPr>
                <w:ilvl w:val="0"/>
                <w:numId w:val="7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5" w:leftChars="0" w:right="0" w:hanging="425" w:firstLineChars="0"/>
              <w:jc w:val="left"/>
              <w:rPr>
                <w:rFonts w:hint="default" w:ascii="Calibri" w:hAnsi="Calibri" w:cs="Calibri"/>
                <w:sz w:val="20"/>
                <w:szCs w:val="20"/>
                <w:rtl w:val="0"/>
              </w:rPr>
            </w:pPr>
          </w:p>
        </w:tc>
        <w:tc>
          <w:tcPr>
            <w:tcW w:w="1723" w:type="dxa"/>
            <w:gridSpan w:val="2"/>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r>
              <w:rPr>
                <w:rFonts w:hint="default" w:ascii="Calibri" w:hAnsi="Calibri" w:cs="Calibri"/>
                <w:sz w:val="20"/>
                <w:szCs w:val="20"/>
                <w:rtl w:val="0"/>
              </w:rPr>
              <w:t>Due Date</w:t>
            </w:r>
          </w:p>
        </w:tc>
        <w:tc>
          <w:tcPr>
            <w:tcW w:w="1261"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r>
              <w:rPr>
                <w:rFonts w:hint="default" w:ascii="Calibri" w:hAnsi="Calibri" w:cs="Calibri"/>
                <w:sz w:val="20"/>
                <w:szCs w:val="20"/>
                <w:rtl w:val="0"/>
              </w:rPr>
              <w:t>Date</w:t>
            </w:r>
          </w:p>
        </w:tc>
        <w:tc>
          <w:tcPr>
            <w:tcW w:w="1222"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p>
        </w:tc>
        <w:tc>
          <w:tcPr>
            <w:tcW w:w="161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p>
        </w:tc>
        <w:tc>
          <w:tcPr>
            <w:tcW w:w="1566"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p>
        </w:tc>
        <w:tc>
          <w:tcPr>
            <w:tcW w:w="132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100" w:type="dxa"/>
            <w:left w:w="100" w:type="dxa"/>
            <w:bottom w:w="100" w:type="dxa"/>
            <w:right w:w="100" w:type="dxa"/>
          </w:tblCellMar>
        </w:tblPrEx>
        <w:trPr>
          <w:trHeight w:val="1025" w:hRule="atLeast"/>
        </w:trPr>
        <w:tc>
          <w:tcPr>
            <w:tcW w:w="526" w:type="dxa"/>
            <w:tcMar>
              <w:top w:w="100" w:type="dxa"/>
              <w:left w:w="100" w:type="dxa"/>
              <w:bottom w:w="100" w:type="dxa"/>
              <w:right w:w="100" w:type="dxa"/>
            </w:tcMar>
            <w:vAlign w:val="top"/>
          </w:tcPr>
          <w:p>
            <w:pPr>
              <w:keepNext w:val="0"/>
              <w:keepLines w:val="0"/>
              <w:pageBreakBefore w:val="0"/>
              <w:widowControl w:val="0"/>
              <w:numPr>
                <w:ilvl w:val="0"/>
                <w:numId w:val="7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5" w:leftChars="0" w:right="0" w:hanging="425" w:firstLineChars="0"/>
              <w:jc w:val="left"/>
              <w:rPr>
                <w:rFonts w:hint="default" w:ascii="Calibri" w:hAnsi="Calibri" w:cs="Calibri"/>
                <w:sz w:val="20"/>
                <w:szCs w:val="20"/>
                <w:rtl w:val="0"/>
              </w:rPr>
            </w:pPr>
          </w:p>
        </w:tc>
        <w:tc>
          <w:tcPr>
            <w:tcW w:w="1723" w:type="dxa"/>
            <w:gridSpan w:val="2"/>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r>
              <w:rPr>
                <w:rFonts w:hint="default" w:ascii="Calibri" w:hAnsi="Calibri" w:cs="Calibri"/>
                <w:sz w:val="20"/>
                <w:szCs w:val="20"/>
                <w:rtl w:val="0"/>
              </w:rPr>
              <w:t>Get Outstanding Invoices</w:t>
            </w:r>
          </w:p>
        </w:tc>
        <w:tc>
          <w:tcPr>
            <w:tcW w:w="1261"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r>
              <w:rPr>
                <w:rFonts w:hint="default" w:ascii="Calibri" w:hAnsi="Calibri" w:cs="Calibri"/>
                <w:sz w:val="20"/>
                <w:szCs w:val="20"/>
                <w:rtl w:val="0"/>
              </w:rPr>
              <w:t>Button</w:t>
            </w:r>
          </w:p>
        </w:tc>
        <w:tc>
          <w:tcPr>
            <w:tcW w:w="1222"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p>
        </w:tc>
        <w:tc>
          <w:tcPr>
            <w:tcW w:w="161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p>
        </w:tc>
        <w:tc>
          <w:tcPr>
            <w:tcW w:w="1566"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rPr>
            </w:pPr>
          </w:p>
        </w:tc>
        <w:tc>
          <w:tcPr>
            <w:tcW w:w="132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100" w:type="dxa"/>
            <w:left w:w="100" w:type="dxa"/>
            <w:bottom w:w="100" w:type="dxa"/>
            <w:right w:w="100" w:type="dxa"/>
          </w:tblCellMar>
        </w:tblPrEx>
        <w:trPr>
          <w:trHeight w:val="755" w:hRule="atLeast"/>
        </w:trPr>
        <w:tc>
          <w:tcPr>
            <w:tcW w:w="526" w:type="dxa"/>
            <w:tcMar>
              <w:top w:w="100" w:type="dxa"/>
              <w:left w:w="100" w:type="dxa"/>
              <w:bottom w:w="100" w:type="dxa"/>
              <w:right w:w="100" w:type="dxa"/>
            </w:tcMar>
            <w:vAlign w:val="top"/>
          </w:tcPr>
          <w:p>
            <w:pPr>
              <w:keepNext w:val="0"/>
              <w:keepLines w:val="0"/>
              <w:pageBreakBefore w:val="0"/>
              <w:widowControl w:val="0"/>
              <w:numPr>
                <w:ilvl w:val="0"/>
                <w:numId w:val="7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5" w:leftChars="0" w:right="0" w:hanging="425" w:firstLineChars="0"/>
              <w:jc w:val="left"/>
              <w:rPr>
                <w:rFonts w:hint="default" w:ascii="Calibri" w:hAnsi="Calibri" w:cs="Calibri"/>
                <w:sz w:val="20"/>
                <w:szCs w:val="20"/>
                <w:rtl w:val="0"/>
              </w:rPr>
            </w:pPr>
          </w:p>
        </w:tc>
        <w:tc>
          <w:tcPr>
            <w:tcW w:w="1723" w:type="dxa"/>
            <w:gridSpan w:val="2"/>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r>
              <w:rPr>
                <w:rFonts w:hint="default" w:ascii="Calibri" w:hAnsi="Calibri" w:cs="Calibri"/>
                <w:sz w:val="20"/>
                <w:szCs w:val="20"/>
                <w:rtl w:val="0"/>
              </w:rPr>
              <w:t>Pay To / Recd From</w:t>
            </w:r>
          </w:p>
        </w:tc>
        <w:tc>
          <w:tcPr>
            <w:tcW w:w="1261"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lang w:val="en-IN"/>
              </w:rPr>
            </w:pPr>
            <w:r>
              <w:rPr>
                <w:rFonts w:hint="default" w:ascii="Calibri" w:hAnsi="Calibri" w:cs="Calibri"/>
                <w:sz w:val="20"/>
                <w:szCs w:val="20"/>
                <w:rtl w:val="0"/>
                <w:lang w:val="en-IN"/>
              </w:rPr>
              <w:t xml:space="preserve">Text </w:t>
            </w:r>
          </w:p>
        </w:tc>
        <w:tc>
          <w:tcPr>
            <w:tcW w:w="1222"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p>
        </w:tc>
        <w:tc>
          <w:tcPr>
            <w:tcW w:w="161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p>
        </w:tc>
        <w:tc>
          <w:tcPr>
            <w:tcW w:w="1566"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p>
        </w:tc>
        <w:tc>
          <w:tcPr>
            <w:tcW w:w="132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100" w:type="dxa"/>
            <w:left w:w="100" w:type="dxa"/>
            <w:bottom w:w="100" w:type="dxa"/>
            <w:right w:w="100" w:type="dxa"/>
          </w:tblCellMar>
        </w:tblPrEx>
        <w:trPr>
          <w:trHeight w:val="485" w:hRule="atLeast"/>
        </w:trPr>
        <w:tc>
          <w:tcPr>
            <w:tcW w:w="526" w:type="dxa"/>
            <w:tcMar>
              <w:top w:w="100" w:type="dxa"/>
              <w:left w:w="100" w:type="dxa"/>
              <w:bottom w:w="100" w:type="dxa"/>
              <w:right w:w="100" w:type="dxa"/>
            </w:tcMar>
            <w:vAlign w:val="top"/>
          </w:tcPr>
          <w:p>
            <w:pPr>
              <w:keepNext w:val="0"/>
              <w:keepLines w:val="0"/>
              <w:pageBreakBefore w:val="0"/>
              <w:widowControl w:val="0"/>
              <w:numPr>
                <w:ilvl w:val="0"/>
                <w:numId w:val="7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5" w:leftChars="0" w:right="0" w:hanging="425" w:firstLineChars="0"/>
              <w:jc w:val="left"/>
              <w:rPr>
                <w:rFonts w:hint="default" w:ascii="Calibri" w:hAnsi="Calibri" w:cs="Calibri"/>
                <w:sz w:val="20"/>
                <w:szCs w:val="20"/>
                <w:rtl w:val="0"/>
              </w:rPr>
            </w:pPr>
          </w:p>
        </w:tc>
        <w:tc>
          <w:tcPr>
            <w:tcW w:w="1723" w:type="dxa"/>
            <w:gridSpan w:val="2"/>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r>
              <w:rPr>
                <w:rFonts w:hint="default" w:ascii="Calibri" w:hAnsi="Calibri" w:cs="Calibri"/>
                <w:sz w:val="20"/>
                <w:szCs w:val="20"/>
                <w:rtl w:val="0"/>
              </w:rPr>
              <w:t>Letter Head</w:t>
            </w:r>
          </w:p>
        </w:tc>
        <w:tc>
          <w:tcPr>
            <w:tcW w:w="1261"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lang w:val="en-IN"/>
              </w:rPr>
            </w:pPr>
            <w:r>
              <w:rPr>
                <w:rFonts w:hint="default" w:ascii="Calibri" w:hAnsi="Calibri" w:cs="Calibri"/>
                <w:sz w:val="20"/>
                <w:szCs w:val="20"/>
                <w:rtl w:val="0"/>
              </w:rPr>
              <w:t>Link</w:t>
            </w:r>
            <w:r>
              <w:rPr>
                <w:rFonts w:hint="default" w:ascii="Calibri" w:hAnsi="Calibri" w:cs="Calibri"/>
                <w:sz w:val="20"/>
                <w:szCs w:val="20"/>
                <w:rtl w:val="0"/>
                <w:lang w:val="en-IN"/>
              </w:rPr>
              <w:t xml:space="preserve"> </w:t>
            </w:r>
          </w:p>
        </w:tc>
        <w:tc>
          <w:tcPr>
            <w:tcW w:w="1222"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p>
        </w:tc>
        <w:tc>
          <w:tcPr>
            <w:tcW w:w="161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lang w:val="en-IN"/>
              </w:rPr>
            </w:pPr>
            <w:r>
              <w:rPr>
                <w:rFonts w:hint="default" w:cs="Calibri"/>
                <w:i w:val="0"/>
                <w:iCs w:val="0"/>
                <w:color w:val="000000"/>
                <w:kern w:val="0"/>
                <w:sz w:val="20"/>
                <w:szCs w:val="20"/>
                <w:u w:val="none"/>
                <w:lang w:val="en-IN" w:eastAsia="zh-CN" w:bidi="ar"/>
              </w:rPr>
              <w:t xml:space="preserve">Link Fields to </w:t>
            </w:r>
            <w:r>
              <w:rPr>
                <w:rFonts w:hint="default" w:ascii="Calibri" w:hAnsi="Calibri" w:cs="Calibri"/>
                <w:sz w:val="20"/>
                <w:szCs w:val="20"/>
                <w:rtl w:val="0"/>
              </w:rPr>
              <w:t>Letter Head</w:t>
            </w:r>
            <w:r>
              <w:rPr>
                <w:rFonts w:hint="default" w:ascii="Calibri" w:hAnsi="Calibri" w:cs="Calibri"/>
                <w:sz w:val="20"/>
                <w:szCs w:val="20"/>
                <w:rtl w:val="0"/>
                <w:lang w:val="en-IN"/>
              </w:rPr>
              <w:t xml:space="preserve"> Screen</w:t>
            </w:r>
          </w:p>
        </w:tc>
        <w:tc>
          <w:tcPr>
            <w:tcW w:w="1566"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rPr>
            </w:pPr>
          </w:p>
        </w:tc>
        <w:tc>
          <w:tcPr>
            <w:tcW w:w="132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100" w:type="dxa"/>
            <w:left w:w="100" w:type="dxa"/>
            <w:bottom w:w="100" w:type="dxa"/>
            <w:right w:w="100" w:type="dxa"/>
          </w:tblCellMar>
        </w:tblPrEx>
        <w:trPr>
          <w:trHeight w:val="755" w:hRule="atLeast"/>
        </w:trPr>
        <w:tc>
          <w:tcPr>
            <w:tcW w:w="526" w:type="dxa"/>
            <w:tcMar>
              <w:top w:w="100" w:type="dxa"/>
              <w:left w:w="100" w:type="dxa"/>
              <w:bottom w:w="100" w:type="dxa"/>
              <w:right w:w="100" w:type="dxa"/>
            </w:tcMar>
            <w:vAlign w:val="top"/>
          </w:tcPr>
          <w:p>
            <w:pPr>
              <w:keepNext w:val="0"/>
              <w:keepLines w:val="0"/>
              <w:pageBreakBefore w:val="0"/>
              <w:widowControl w:val="0"/>
              <w:numPr>
                <w:ilvl w:val="0"/>
                <w:numId w:val="7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5" w:leftChars="0" w:right="0" w:hanging="425" w:firstLineChars="0"/>
              <w:jc w:val="left"/>
              <w:rPr>
                <w:rFonts w:hint="default" w:ascii="Calibri" w:hAnsi="Calibri" w:cs="Calibri"/>
                <w:sz w:val="20"/>
                <w:szCs w:val="20"/>
                <w:rtl w:val="0"/>
              </w:rPr>
            </w:pPr>
          </w:p>
        </w:tc>
        <w:tc>
          <w:tcPr>
            <w:tcW w:w="1723" w:type="dxa"/>
            <w:gridSpan w:val="2"/>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r>
              <w:rPr>
                <w:rFonts w:hint="default" w:ascii="Calibri" w:hAnsi="Calibri" w:cs="Calibri"/>
                <w:sz w:val="20"/>
                <w:szCs w:val="20"/>
                <w:rtl w:val="0"/>
              </w:rPr>
              <w:t>Print Heading</w:t>
            </w:r>
          </w:p>
        </w:tc>
        <w:tc>
          <w:tcPr>
            <w:tcW w:w="1261"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lang w:val="en-IN"/>
              </w:rPr>
            </w:pPr>
            <w:r>
              <w:rPr>
                <w:rFonts w:hint="default" w:ascii="Calibri" w:hAnsi="Calibri" w:cs="Calibri"/>
                <w:sz w:val="20"/>
                <w:szCs w:val="20"/>
                <w:rtl w:val="0"/>
              </w:rPr>
              <w:t>Link</w:t>
            </w:r>
            <w:r>
              <w:rPr>
                <w:rFonts w:hint="default" w:ascii="Calibri" w:hAnsi="Calibri" w:cs="Calibri"/>
                <w:sz w:val="20"/>
                <w:szCs w:val="20"/>
                <w:rtl w:val="0"/>
                <w:lang w:val="en-IN"/>
              </w:rPr>
              <w:t xml:space="preserve"> </w:t>
            </w:r>
          </w:p>
        </w:tc>
        <w:tc>
          <w:tcPr>
            <w:tcW w:w="1222"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p>
        </w:tc>
        <w:tc>
          <w:tcPr>
            <w:tcW w:w="161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lang w:val="en-IN"/>
              </w:rPr>
            </w:pPr>
            <w:r>
              <w:rPr>
                <w:rFonts w:hint="default" w:cs="Calibri"/>
                <w:i w:val="0"/>
                <w:iCs w:val="0"/>
                <w:color w:val="000000"/>
                <w:kern w:val="0"/>
                <w:sz w:val="20"/>
                <w:szCs w:val="20"/>
                <w:u w:val="none"/>
                <w:lang w:val="en-IN" w:eastAsia="zh-CN" w:bidi="ar"/>
              </w:rPr>
              <w:t xml:space="preserve">Link Fields to </w:t>
            </w:r>
            <w:r>
              <w:rPr>
                <w:rFonts w:hint="default" w:ascii="Calibri" w:hAnsi="Calibri" w:cs="Calibri"/>
                <w:sz w:val="20"/>
                <w:szCs w:val="20"/>
                <w:rtl w:val="0"/>
              </w:rPr>
              <w:t>Print Heading</w:t>
            </w:r>
            <w:r>
              <w:rPr>
                <w:rFonts w:hint="default" w:ascii="Calibri" w:hAnsi="Calibri" w:cs="Calibri"/>
                <w:sz w:val="20"/>
                <w:szCs w:val="20"/>
                <w:rtl w:val="0"/>
                <w:lang w:val="en-IN"/>
              </w:rPr>
              <w:t xml:space="preserve"> Screen</w:t>
            </w:r>
          </w:p>
        </w:tc>
        <w:tc>
          <w:tcPr>
            <w:tcW w:w="1566"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rPr>
            </w:pPr>
          </w:p>
        </w:tc>
        <w:tc>
          <w:tcPr>
            <w:tcW w:w="132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100" w:type="dxa"/>
            <w:left w:w="100" w:type="dxa"/>
            <w:bottom w:w="100" w:type="dxa"/>
            <w:right w:w="100" w:type="dxa"/>
          </w:tblCellMar>
        </w:tblPrEx>
        <w:trPr>
          <w:trHeight w:val="755" w:hRule="atLeast"/>
        </w:trPr>
        <w:tc>
          <w:tcPr>
            <w:tcW w:w="526" w:type="dxa"/>
            <w:tcMar>
              <w:top w:w="100" w:type="dxa"/>
              <w:left w:w="100" w:type="dxa"/>
              <w:bottom w:w="100" w:type="dxa"/>
              <w:right w:w="100" w:type="dxa"/>
            </w:tcMar>
            <w:vAlign w:val="top"/>
          </w:tcPr>
          <w:p>
            <w:pPr>
              <w:keepNext w:val="0"/>
              <w:keepLines w:val="0"/>
              <w:pageBreakBefore w:val="0"/>
              <w:widowControl w:val="0"/>
              <w:numPr>
                <w:ilvl w:val="0"/>
                <w:numId w:val="7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5" w:leftChars="0" w:right="0" w:hanging="425" w:firstLineChars="0"/>
              <w:jc w:val="left"/>
              <w:rPr>
                <w:rFonts w:hint="default" w:ascii="Calibri" w:hAnsi="Calibri" w:cs="Calibri"/>
                <w:sz w:val="20"/>
                <w:szCs w:val="20"/>
                <w:rtl w:val="0"/>
              </w:rPr>
            </w:pPr>
          </w:p>
        </w:tc>
        <w:tc>
          <w:tcPr>
            <w:tcW w:w="1723" w:type="dxa"/>
            <w:gridSpan w:val="2"/>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r>
              <w:rPr>
                <w:rFonts w:hint="default" w:ascii="Calibri" w:hAnsi="Calibri" w:cs="Calibri"/>
                <w:sz w:val="20"/>
                <w:szCs w:val="20"/>
                <w:rtl w:val="0"/>
              </w:rPr>
              <w:t>Mode of Payment</w:t>
            </w:r>
          </w:p>
        </w:tc>
        <w:tc>
          <w:tcPr>
            <w:tcW w:w="1261"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lang w:val="en-IN"/>
              </w:rPr>
            </w:pPr>
            <w:r>
              <w:rPr>
                <w:rFonts w:hint="default" w:ascii="Calibri" w:hAnsi="Calibri" w:cs="Calibri"/>
                <w:sz w:val="20"/>
                <w:szCs w:val="20"/>
                <w:rtl w:val="0"/>
              </w:rPr>
              <w:t>Link</w:t>
            </w:r>
          </w:p>
        </w:tc>
        <w:tc>
          <w:tcPr>
            <w:tcW w:w="1222"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p>
        </w:tc>
        <w:tc>
          <w:tcPr>
            <w:tcW w:w="161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lang w:val="en-IN"/>
              </w:rPr>
            </w:pPr>
            <w:r>
              <w:rPr>
                <w:rFonts w:hint="default" w:cs="Calibri"/>
                <w:i w:val="0"/>
                <w:iCs w:val="0"/>
                <w:color w:val="000000"/>
                <w:kern w:val="0"/>
                <w:sz w:val="20"/>
                <w:szCs w:val="20"/>
                <w:u w:val="none"/>
                <w:lang w:val="en-IN" w:eastAsia="zh-CN" w:bidi="ar"/>
              </w:rPr>
              <w:t xml:space="preserve">Link Fields to  </w:t>
            </w:r>
            <w:r>
              <w:rPr>
                <w:rFonts w:hint="default" w:ascii="Calibri" w:hAnsi="Calibri" w:cs="Calibri"/>
                <w:sz w:val="20"/>
                <w:szCs w:val="20"/>
                <w:rtl w:val="0"/>
              </w:rPr>
              <w:t>Mode of Payment</w:t>
            </w:r>
            <w:r>
              <w:rPr>
                <w:rFonts w:hint="default" w:ascii="Calibri" w:hAnsi="Calibri" w:cs="Calibri"/>
                <w:sz w:val="20"/>
                <w:szCs w:val="20"/>
                <w:rtl w:val="0"/>
                <w:lang w:val="en-IN"/>
              </w:rPr>
              <w:t xml:space="preserve"> Screen</w:t>
            </w:r>
          </w:p>
        </w:tc>
        <w:tc>
          <w:tcPr>
            <w:tcW w:w="1566"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rPr>
            </w:pPr>
          </w:p>
        </w:tc>
        <w:tc>
          <w:tcPr>
            <w:tcW w:w="132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100" w:type="dxa"/>
            <w:left w:w="100" w:type="dxa"/>
            <w:bottom w:w="100" w:type="dxa"/>
            <w:right w:w="100" w:type="dxa"/>
          </w:tblCellMar>
        </w:tblPrEx>
        <w:trPr>
          <w:trHeight w:val="755" w:hRule="atLeast"/>
        </w:trPr>
        <w:tc>
          <w:tcPr>
            <w:tcW w:w="526" w:type="dxa"/>
            <w:tcMar>
              <w:top w:w="100" w:type="dxa"/>
              <w:left w:w="100" w:type="dxa"/>
              <w:bottom w:w="100" w:type="dxa"/>
              <w:right w:w="100" w:type="dxa"/>
            </w:tcMar>
            <w:vAlign w:val="top"/>
          </w:tcPr>
          <w:p>
            <w:pPr>
              <w:keepNext w:val="0"/>
              <w:keepLines w:val="0"/>
              <w:pageBreakBefore w:val="0"/>
              <w:widowControl w:val="0"/>
              <w:numPr>
                <w:ilvl w:val="0"/>
                <w:numId w:val="7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5" w:leftChars="0" w:right="0" w:hanging="425" w:firstLineChars="0"/>
              <w:jc w:val="left"/>
              <w:rPr>
                <w:rFonts w:hint="default" w:ascii="Calibri" w:hAnsi="Calibri" w:cs="Calibri"/>
                <w:sz w:val="20"/>
                <w:szCs w:val="20"/>
                <w:rtl w:val="0"/>
              </w:rPr>
            </w:pPr>
          </w:p>
        </w:tc>
        <w:tc>
          <w:tcPr>
            <w:tcW w:w="1723" w:type="dxa"/>
            <w:gridSpan w:val="2"/>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r>
              <w:rPr>
                <w:rFonts w:hint="default" w:ascii="Calibri" w:hAnsi="Calibri" w:cs="Calibri"/>
                <w:sz w:val="20"/>
                <w:szCs w:val="20"/>
                <w:rtl w:val="0"/>
              </w:rPr>
              <w:t>Payment Order</w:t>
            </w:r>
          </w:p>
        </w:tc>
        <w:tc>
          <w:tcPr>
            <w:tcW w:w="1261"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lang w:val="en-IN"/>
              </w:rPr>
            </w:pPr>
            <w:r>
              <w:rPr>
                <w:rFonts w:hint="default" w:ascii="Calibri" w:hAnsi="Calibri" w:cs="Calibri"/>
                <w:sz w:val="20"/>
                <w:szCs w:val="20"/>
                <w:rtl w:val="0"/>
              </w:rPr>
              <w:t>Link</w:t>
            </w:r>
            <w:r>
              <w:rPr>
                <w:rFonts w:hint="default" w:ascii="Calibri" w:hAnsi="Calibri" w:cs="Calibri"/>
                <w:sz w:val="20"/>
                <w:szCs w:val="20"/>
                <w:rtl w:val="0"/>
                <w:lang w:val="en-IN"/>
              </w:rPr>
              <w:t xml:space="preserve"> </w:t>
            </w:r>
          </w:p>
        </w:tc>
        <w:tc>
          <w:tcPr>
            <w:tcW w:w="1222"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p>
        </w:tc>
        <w:tc>
          <w:tcPr>
            <w:tcW w:w="161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00" w:right="0" w:hanging="100" w:hangingChars="50"/>
              <w:jc w:val="left"/>
              <w:rPr>
                <w:rFonts w:hint="default" w:ascii="Calibri" w:hAnsi="Calibri" w:cs="Calibri"/>
                <w:sz w:val="20"/>
                <w:szCs w:val="20"/>
                <w:lang w:val="en-IN"/>
              </w:rPr>
            </w:pPr>
            <w:r>
              <w:rPr>
                <w:rFonts w:hint="default" w:cs="Calibri"/>
                <w:i w:val="0"/>
                <w:iCs w:val="0"/>
                <w:color w:val="000000"/>
                <w:kern w:val="0"/>
                <w:sz w:val="20"/>
                <w:szCs w:val="20"/>
                <w:u w:val="none"/>
                <w:lang w:val="en-IN" w:eastAsia="zh-CN" w:bidi="ar"/>
              </w:rPr>
              <w:t xml:space="preserve">Link Fields to </w:t>
            </w:r>
            <w:r>
              <w:rPr>
                <w:rFonts w:hint="default" w:ascii="Calibri" w:hAnsi="Calibri" w:cs="Calibri"/>
                <w:sz w:val="20"/>
                <w:szCs w:val="20"/>
                <w:rtl w:val="0"/>
              </w:rPr>
              <w:t>Payment Order</w:t>
            </w:r>
            <w:r>
              <w:rPr>
                <w:rFonts w:hint="default" w:ascii="Calibri" w:hAnsi="Calibri" w:cs="Calibri"/>
                <w:sz w:val="20"/>
                <w:szCs w:val="20"/>
                <w:rtl w:val="0"/>
                <w:lang w:val="en-IN"/>
              </w:rPr>
              <w:t xml:space="preserve"> Screen</w:t>
            </w:r>
          </w:p>
        </w:tc>
        <w:tc>
          <w:tcPr>
            <w:tcW w:w="1566"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rPr>
            </w:pPr>
          </w:p>
        </w:tc>
        <w:tc>
          <w:tcPr>
            <w:tcW w:w="132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100" w:type="dxa"/>
            <w:left w:w="100" w:type="dxa"/>
            <w:bottom w:w="100" w:type="dxa"/>
            <w:right w:w="100" w:type="dxa"/>
          </w:tblCellMar>
        </w:tblPrEx>
        <w:trPr>
          <w:trHeight w:val="755" w:hRule="atLeast"/>
        </w:trPr>
        <w:tc>
          <w:tcPr>
            <w:tcW w:w="526" w:type="dxa"/>
            <w:tcMar>
              <w:top w:w="100" w:type="dxa"/>
              <w:left w:w="100" w:type="dxa"/>
              <w:bottom w:w="100" w:type="dxa"/>
              <w:right w:w="100" w:type="dxa"/>
            </w:tcMar>
            <w:vAlign w:val="top"/>
          </w:tcPr>
          <w:p>
            <w:pPr>
              <w:keepNext w:val="0"/>
              <w:keepLines w:val="0"/>
              <w:pageBreakBefore w:val="0"/>
              <w:widowControl w:val="0"/>
              <w:numPr>
                <w:ilvl w:val="0"/>
                <w:numId w:val="7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5" w:leftChars="0" w:right="0" w:hanging="425" w:firstLineChars="0"/>
              <w:jc w:val="left"/>
              <w:rPr>
                <w:rFonts w:hint="default" w:ascii="Calibri" w:hAnsi="Calibri" w:cs="Calibri"/>
                <w:sz w:val="20"/>
                <w:szCs w:val="20"/>
                <w:rtl w:val="0"/>
              </w:rPr>
            </w:pPr>
          </w:p>
        </w:tc>
        <w:tc>
          <w:tcPr>
            <w:tcW w:w="1723" w:type="dxa"/>
            <w:gridSpan w:val="2"/>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r>
              <w:rPr>
                <w:rFonts w:hint="default" w:ascii="Calibri" w:hAnsi="Calibri" w:cs="Calibri"/>
                <w:sz w:val="20"/>
                <w:szCs w:val="20"/>
                <w:rtl w:val="0"/>
              </w:rPr>
              <w:t>Is Opening</w:t>
            </w:r>
          </w:p>
        </w:tc>
        <w:tc>
          <w:tcPr>
            <w:tcW w:w="1261"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lang w:val="en-IN"/>
              </w:rPr>
            </w:pPr>
            <w:r>
              <w:rPr>
                <w:rFonts w:hint="default" w:ascii="Calibri" w:hAnsi="Calibri" w:cs="Calibri"/>
                <w:sz w:val="20"/>
                <w:szCs w:val="20"/>
                <w:rtl w:val="0"/>
                <w:lang w:val="en-IN"/>
              </w:rPr>
              <w:t>Dropdown</w:t>
            </w:r>
          </w:p>
        </w:tc>
        <w:tc>
          <w:tcPr>
            <w:tcW w:w="1222"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p>
        </w:tc>
        <w:tc>
          <w:tcPr>
            <w:tcW w:w="161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lang w:val="en-IN"/>
              </w:rPr>
            </w:pPr>
            <w:r>
              <w:rPr>
                <w:rFonts w:hint="default" w:ascii="Calibri" w:hAnsi="Calibri" w:cs="Calibri"/>
                <w:sz w:val="20"/>
                <w:szCs w:val="20"/>
                <w:rtl w:val="0"/>
                <w:lang w:val="en-IN"/>
              </w:rPr>
              <w:t xml:space="preserve">Options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r>
              <w:rPr>
                <w:rFonts w:hint="default" w:ascii="Calibri" w:hAnsi="Calibri" w:cs="Calibri"/>
                <w:sz w:val="20"/>
                <w:szCs w:val="20"/>
                <w:rtl w:val="0"/>
                <w:lang w:val="en-IN"/>
              </w:rPr>
              <w:t>No</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r>
              <w:rPr>
                <w:rFonts w:hint="default" w:ascii="Calibri" w:hAnsi="Calibri" w:cs="Calibri"/>
                <w:sz w:val="20"/>
                <w:szCs w:val="20"/>
                <w:rtl w:val="0"/>
              </w:rPr>
              <w:t>Yes</w:t>
            </w:r>
          </w:p>
        </w:tc>
        <w:tc>
          <w:tcPr>
            <w:tcW w:w="1566"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rPr>
            </w:pPr>
          </w:p>
        </w:tc>
        <w:tc>
          <w:tcPr>
            <w:tcW w:w="132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100" w:type="dxa"/>
            <w:left w:w="100" w:type="dxa"/>
            <w:bottom w:w="100" w:type="dxa"/>
            <w:right w:w="100" w:type="dxa"/>
          </w:tblCellMar>
        </w:tblPrEx>
        <w:trPr>
          <w:trHeight w:val="485" w:hRule="atLeast"/>
        </w:trPr>
        <w:tc>
          <w:tcPr>
            <w:tcW w:w="526" w:type="dxa"/>
            <w:tcMar>
              <w:top w:w="100" w:type="dxa"/>
              <w:left w:w="100" w:type="dxa"/>
              <w:bottom w:w="100" w:type="dxa"/>
              <w:right w:w="100" w:type="dxa"/>
            </w:tcMar>
            <w:vAlign w:val="top"/>
          </w:tcPr>
          <w:p>
            <w:pPr>
              <w:keepNext w:val="0"/>
              <w:keepLines w:val="0"/>
              <w:pageBreakBefore w:val="0"/>
              <w:widowControl w:val="0"/>
              <w:numPr>
                <w:ilvl w:val="0"/>
                <w:numId w:val="7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5" w:leftChars="0" w:right="0" w:hanging="425" w:firstLineChars="0"/>
              <w:jc w:val="left"/>
              <w:rPr>
                <w:rFonts w:hint="default" w:ascii="Calibri" w:hAnsi="Calibri" w:cs="Calibri"/>
                <w:sz w:val="20"/>
                <w:szCs w:val="20"/>
                <w:rtl w:val="0"/>
              </w:rPr>
            </w:pPr>
          </w:p>
        </w:tc>
        <w:tc>
          <w:tcPr>
            <w:tcW w:w="1723" w:type="dxa"/>
            <w:gridSpan w:val="2"/>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r>
              <w:rPr>
                <w:rFonts w:hint="default" w:ascii="Calibri" w:hAnsi="Calibri" w:cs="Calibri"/>
                <w:sz w:val="20"/>
                <w:szCs w:val="20"/>
                <w:rtl w:val="0"/>
              </w:rPr>
              <w:t>Stock Entry</w:t>
            </w:r>
          </w:p>
        </w:tc>
        <w:tc>
          <w:tcPr>
            <w:tcW w:w="1261"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lang w:val="en-IN"/>
              </w:rPr>
            </w:pPr>
            <w:r>
              <w:rPr>
                <w:rFonts w:hint="default" w:ascii="Calibri" w:hAnsi="Calibri" w:cs="Calibri"/>
                <w:sz w:val="20"/>
                <w:szCs w:val="20"/>
                <w:rtl w:val="0"/>
              </w:rPr>
              <w:t>Link</w:t>
            </w:r>
            <w:r>
              <w:rPr>
                <w:rFonts w:hint="default" w:ascii="Calibri" w:hAnsi="Calibri" w:cs="Calibri"/>
                <w:sz w:val="20"/>
                <w:szCs w:val="20"/>
                <w:rtl w:val="0"/>
                <w:lang w:val="en-IN"/>
              </w:rPr>
              <w:t xml:space="preserve"> Fields</w:t>
            </w:r>
          </w:p>
        </w:tc>
        <w:tc>
          <w:tcPr>
            <w:tcW w:w="1222"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p>
        </w:tc>
        <w:tc>
          <w:tcPr>
            <w:tcW w:w="161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lang w:val="en-IN"/>
              </w:rPr>
            </w:pPr>
            <w:r>
              <w:rPr>
                <w:rFonts w:hint="default" w:cs="Calibri"/>
                <w:i w:val="0"/>
                <w:iCs w:val="0"/>
                <w:color w:val="000000"/>
                <w:kern w:val="0"/>
                <w:sz w:val="20"/>
                <w:szCs w:val="20"/>
                <w:u w:val="none"/>
                <w:lang w:val="en-IN" w:eastAsia="zh-CN" w:bidi="ar"/>
              </w:rPr>
              <w:t xml:space="preserve">Link Fields to </w:t>
            </w:r>
            <w:r>
              <w:rPr>
                <w:rFonts w:hint="default" w:ascii="Calibri" w:hAnsi="Calibri" w:cs="Calibri"/>
                <w:sz w:val="20"/>
                <w:szCs w:val="20"/>
                <w:rtl w:val="0"/>
              </w:rPr>
              <w:t>Stock Entry</w:t>
            </w:r>
            <w:r>
              <w:rPr>
                <w:rFonts w:hint="default" w:ascii="Calibri" w:hAnsi="Calibri" w:cs="Calibri"/>
                <w:sz w:val="20"/>
                <w:szCs w:val="20"/>
                <w:rtl w:val="0"/>
                <w:lang w:val="en-IN"/>
              </w:rPr>
              <w:t xml:space="preserve"> Screen</w:t>
            </w:r>
          </w:p>
        </w:tc>
        <w:tc>
          <w:tcPr>
            <w:tcW w:w="1566"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rPr>
            </w:pPr>
          </w:p>
        </w:tc>
        <w:tc>
          <w:tcPr>
            <w:tcW w:w="132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100" w:type="dxa"/>
            <w:left w:w="100" w:type="dxa"/>
            <w:bottom w:w="100" w:type="dxa"/>
            <w:right w:w="100" w:type="dxa"/>
          </w:tblCellMar>
        </w:tblPrEx>
        <w:trPr>
          <w:trHeight w:val="755" w:hRule="atLeast"/>
        </w:trPr>
        <w:tc>
          <w:tcPr>
            <w:tcW w:w="526" w:type="dxa"/>
            <w:tcMar>
              <w:top w:w="100" w:type="dxa"/>
              <w:left w:w="100" w:type="dxa"/>
              <w:bottom w:w="100" w:type="dxa"/>
              <w:right w:w="100" w:type="dxa"/>
            </w:tcMar>
            <w:vAlign w:val="top"/>
          </w:tcPr>
          <w:p>
            <w:pPr>
              <w:keepNext w:val="0"/>
              <w:keepLines w:val="0"/>
              <w:pageBreakBefore w:val="0"/>
              <w:widowControl w:val="0"/>
              <w:numPr>
                <w:ilvl w:val="0"/>
                <w:numId w:val="7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5" w:leftChars="0" w:right="0" w:hanging="425" w:firstLineChars="0"/>
              <w:jc w:val="left"/>
              <w:rPr>
                <w:rFonts w:hint="default" w:ascii="Calibri" w:hAnsi="Calibri" w:cs="Calibri"/>
                <w:sz w:val="20"/>
                <w:szCs w:val="20"/>
                <w:rtl w:val="0"/>
              </w:rPr>
            </w:pPr>
          </w:p>
        </w:tc>
        <w:tc>
          <w:tcPr>
            <w:tcW w:w="1723" w:type="dxa"/>
            <w:gridSpan w:val="2"/>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r>
              <w:rPr>
                <w:rFonts w:hint="default" w:ascii="Calibri" w:hAnsi="Calibri" w:cs="Calibri"/>
                <w:sz w:val="20"/>
                <w:szCs w:val="20"/>
                <w:rtl w:val="0"/>
              </w:rPr>
              <w:t>Auto Repeat</w:t>
            </w:r>
          </w:p>
        </w:tc>
        <w:tc>
          <w:tcPr>
            <w:tcW w:w="1261"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lang w:val="en-IN"/>
              </w:rPr>
            </w:pPr>
            <w:r>
              <w:rPr>
                <w:rFonts w:hint="default" w:ascii="Calibri" w:hAnsi="Calibri" w:cs="Calibri"/>
                <w:sz w:val="20"/>
                <w:szCs w:val="20"/>
                <w:rtl w:val="0"/>
              </w:rPr>
              <w:t>Link</w:t>
            </w:r>
            <w:r>
              <w:rPr>
                <w:rFonts w:hint="default" w:ascii="Calibri" w:hAnsi="Calibri" w:cs="Calibri"/>
                <w:sz w:val="20"/>
                <w:szCs w:val="20"/>
                <w:rtl w:val="0"/>
                <w:lang w:val="en-IN"/>
              </w:rPr>
              <w:t xml:space="preserve"> Fields</w:t>
            </w:r>
          </w:p>
        </w:tc>
        <w:tc>
          <w:tcPr>
            <w:tcW w:w="1222"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p>
        </w:tc>
        <w:tc>
          <w:tcPr>
            <w:tcW w:w="161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lang w:val="en-IN"/>
              </w:rPr>
            </w:pPr>
            <w:r>
              <w:rPr>
                <w:rFonts w:hint="default" w:cs="Calibri"/>
                <w:i w:val="0"/>
                <w:iCs w:val="0"/>
                <w:color w:val="000000"/>
                <w:kern w:val="0"/>
                <w:sz w:val="20"/>
                <w:szCs w:val="20"/>
                <w:u w:val="none"/>
                <w:lang w:val="en-IN" w:eastAsia="zh-CN" w:bidi="ar"/>
              </w:rPr>
              <w:t xml:space="preserve">Link Fields to </w:t>
            </w:r>
            <w:r>
              <w:rPr>
                <w:rFonts w:hint="default" w:ascii="Calibri" w:hAnsi="Calibri" w:cs="Calibri"/>
                <w:sz w:val="20"/>
                <w:szCs w:val="20"/>
                <w:rtl w:val="0"/>
              </w:rPr>
              <w:t>Auto Repeat</w:t>
            </w:r>
            <w:r>
              <w:rPr>
                <w:rFonts w:hint="default" w:ascii="Calibri" w:hAnsi="Calibri" w:cs="Calibri"/>
                <w:sz w:val="20"/>
                <w:szCs w:val="20"/>
                <w:rtl w:val="0"/>
                <w:lang w:val="en-IN"/>
              </w:rPr>
              <w:t xml:space="preserve"> Screen</w:t>
            </w:r>
          </w:p>
        </w:tc>
        <w:tc>
          <w:tcPr>
            <w:tcW w:w="1566"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rPr>
            </w:pPr>
          </w:p>
        </w:tc>
        <w:tc>
          <w:tcPr>
            <w:tcW w:w="132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100" w:type="dxa"/>
            <w:left w:w="100" w:type="dxa"/>
            <w:bottom w:w="100" w:type="dxa"/>
            <w:right w:w="100" w:type="dxa"/>
          </w:tblCellMar>
        </w:tblPrEx>
        <w:trPr>
          <w:trHeight w:val="755" w:hRule="atLeast"/>
        </w:trPr>
        <w:tc>
          <w:tcPr>
            <w:tcW w:w="526" w:type="dxa"/>
            <w:tcMar>
              <w:top w:w="100" w:type="dxa"/>
              <w:left w:w="100" w:type="dxa"/>
              <w:bottom w:w="100" w:type="dxa"/>
              <w:right w:w="100" w:type="dxa"/>
            </w:tcMar>
            <w:vAlign w:val="top"/>
          </w:tcPr>
          <w:p>
            <w:pPr>
              <w:keepNext w:val="0"/>
              <w:keepLines w:val="0"/>
              <w:pageBreakBefore w:val="0"/>
              <w:widowControl w:val="0"/>
              <w:numPr>
                <w:ilvl w:val="0"/>
                <w:numId w:val="7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5" w:leftChars="0" w:right="0" w:hanging="425" w:firstLineChars="0"/>
              <w:jc w:val="left"/>
              <w:rPr>
                <w:rFonts w:hint="default" w:ascii="Calibri" w:hAnsi="Calibri" w:cs="Calibri"/>
                <w:sz w:val="20"/>
                <w:szCs w:val="20"/>
                <w:rtl w:val="0"/>
              </w:rPr>
            </w:pPr>
          </w:p>
        </w:tc>
        <w:tc>
          <w:tcPr>
            <w:tcW w:w="4206" w:type="dxa"/>
            <w:gridSpan w:val="4"/>
            <w:tcMar>
              <w:top w:w="100" w:type="dxa"/>
              <w:left w:w="100" w:type="dxa"/>
              <w:bottom w:w="100" w:type="dxa"/>
              <w:right w:w="100" w:type="dxa"/>
            </w:tcMar>
            <w:vAlign w:val="cente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hint="default" w:ascii="Calibri" w:hAnsi="Calibri" w:cs="Calibri"/>
                <w:sz w:val="20"/>
                <w:szCs w:val="20"/>
                <w:lang w:val="en-IN"/>
              </w:rPr>
            </w:pPr>
            <w:r>
              <w:rPr>
                <w:rFonts w:hint="default" w:ascii="Calibri" w:hAnsi="Calibri" w:cs="Calibri"/>
                <w:sz w:val="20"/>
                <w:szCs w:val="20"/>
                <w:lang w:val="en-IN"/>
              </w:rPr>
              <w:t>Quick Entry</w:t>
            </w:r>
          </w:p>
        </w:tc>
        <w:tc>
          <w:tcPr>
            <w:tcW w:w="161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xml:space="preserve">Action Button </w:t>
            </w:r>
          </w:p>
        </w:tc>
        <w:tc>
          <w:tcPr>
            <w:tcW w:w="1566"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lang w:val="en-IN"/>
              </w:rPr>
            </w:pPr>
            <w:r>
              <w:rPr>
                <w:rFonts w:hint="default" w:ascii="Calibri" w:hAnsi="Calibri" w:cs="Calibri"/>
                <w:sz w:val="20"/>
                <w:szCs w:val="20"/>
                <w:rtl w:val="0"/>
                <w:lang w:val="en-IN"/>
              </w:rPr>
              <w:t>On Click a Popup will open and the user need to enter the Credit account, Debit account, date, etc.</w:t>
            </w:r>
          </w:p>
        </w:tc>
        <w:tc>
          <w:tcPr>
            <w:tcW w:w="132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100" w:type="dxa"/>
            <w:left w:w="100" w:type="dxa"/>
            <w:bottom w:w="100" w:type="dxa"/>
            <w:right w:w="100" w:type="dxa"/>
          </w:tblCellMar>
        </w:tblPrEx>
        <w:trPr>
          <w:trHeight w:val="755" w:hRule="atLeast"/>
        </w:trPr>
        <w:tc>
          <w:tcPr>
            <w:tcW w:w="526" w:type="dxa"/>
            <w:tcMar>
              <w:top w:w="100" w:type="dxa"/>
              <w:left w:w="100" w:type="dxa"/>
              <w:bottom w:w="100" w:type="dxa"/>
              <w:right w:w="100" w:type="dxa"/>
            </w:tcMar>
            <w:vAlign w:val="top"/>
          </w:tcPr>
          <w:p>
            <w:pPr>
              <w:keepNext w:val="0"/>
              <w:keepLines w:val="0"/>
              <w:pageBreakBefore w:val="0"/>
              <w:widowControl w:val="0"/>
              <w:numPr>
                <w:ilvl w:val="0"/>
                <w:numId w:val="7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5" w:leftChars="0" w:right="0" w:hanging="425" w:firstLineChars="0"/>
              <w:jc w:val="left"/>
              <w:rPr>
                <w:rFonts w:hint="default" w:ascii="Calibri" w:hAnsi="Calibri" w:cs="Calibri"/>
                <w:sz w:val="20"/>
                <w:szCs w:val="20"/>
                <w:rtl w:val="0"/>
              </w:rPr>
            </w:pPr>
          </w:p>
        </w:tc>
        <w:tc>
          <w:tcPr>
            <w:tcW w:w="1477" w:type="dxa"/>
            <w:tcMar>
              <w:top w:w="100" w:type="dxa"/>
              <w:left w:w="100" w:type="dxa"/>
              <w:bottom w:w="100" w:type="dxa"/>
              <w:right w:w="100" w:type="dxa"/>
            </w:tcMar>
            <w:vAlign w:val="cente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hint="default" w:ascii="Calibri" w:hAnsi="Calibri" w:cs="Calibri"/>
                <w:sz w:val="20"/>
                <w:szCs w:val="20"/>
                <w:lang w:val="en-IN"/>
              </w:rPr>
            </w:pPr>
            <w:r>
              <w:rPr>
                <w:rFonts w:hint="default" w:ascii="Calibri" w:hAnsi="Calibri" w:cs="Calibri"/>
                <w:sz w:val="20"/>
                <w:szCs w:val="20"/>
                <w:lang w:val="en-IN"/>
              </w:rPr>
              <w:t>Amount</w:t>
            </w:r>
          </w:p>
        </w:tc>
        <w:tc>
          <w:tcPr>
            <w:tcW w:w="1507" w:type="dxa"/>
            <w:gridSpan w:val="2"/>
            <w:tcMar>
              <w:top w:w="100" w:type="dxa"/>
              <w:left w:w="100" w:type="dxa"/>
              <w:bottom w:w="100" w:type="dxa"/>
              <w:right w:w="100" w:type="dxa"/>
            </w:tcMar>
            <w:vAlign w:val="cente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hint="default" w:ascii="Calibri" w:hAnsi="Calibri" w:cs="Calibri"/>
                <w:sz w:val="20"/>
                <w:szCs w:val="20"/>
                <w:lang w:val="en-IN"/>
              </w:rPr>
            </w:pPr>
            <w:r>
              <w:rPr>
                <w:rFonts w:hint="default" w:ascii="Calibri" w:hAnsi="Calibri" w:cs="Calibri"/>
                <w:sz w:val="20"/>
                <w:szCs w:val="20"/>
                <w:lang w:val="en-IN"/>
              </w:rPr>
              <w:t>Text</w:t>
            </w:r>
          </w:p>
        </w:tc>
        <w:tc>
          <w:tcPr>
            <w:tcW w:w="1222" w:type="dxa"/>
            <w:tcMar>
              <w:top w:w="100" w:type="dxa"/>
              <w:left w:w="100" w:type="dxa"/>
              <w:bottom w:w="100" w:type="dxa"/>
              <w:right w:w="100" w:type="dxa"/>
            </w:tcMar>
            <w:vAlign w:val="cente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hint="default" w:ascii="Calibri" w:hAnsi="Calibri" w:cs="Calibri"/>
                <w:sz w:val="20"/>
                <w:szCs w:val="20"/>
                <w:lang w:val="en-IN"/>
              </w:rPr>
            </w:pPr>
            <w:r>
              <w:rPr>
                <w:rFonts w:hint="default" w:ascii="Calibri" w:hAnsi="Calibri" w:cs="Calibri"/>
                <w:sz w:val="20"/>
                <w:szCs w:val="20"/>
                <w:lang w:val="en-IN"/>
              </w:rPr>
              <w:t>Yes</w:t>
            </w:r>
          </w:p>
        </w:tc>
        <w:tc>
          <w:tcPr>
            <w:tcW w:w="161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s="Calibri"/>
                <w:i w:val="0"/>
                <w:iCs w:val="0"/>
                <w:color w:val="000000"/>
                <w:kern w:val="0"/>
                <w:sz w:val="20"/>
                <w:szCs w:val="20"/>
                <w:u w:val="none"/>
                <w:lang w:val="en-IN" w:eastAsia="zh-CN" w:bidi="ar"/>
              </w:rPr>
            </w:pPr>
          </w:p>
        </w:tc>
        <w:tc>
          <w:tcPr>
            <w:tcW w:w="1566"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lang w:val="en-IN"/>
              </w:rPr>
            </w:pPr>
            <w:r>
              <w:rPr>
                <w:rFonts w:hint="default" w:ascii="Calibri" w:hAnsi="Calibri" w:cs="Calibri"/>
                <w:sz w:val="20"/>
                <w:szCs w:val="20"/>
                <w:rtl w:val="0"/>
                <w:lang w:val="en-IN"/>
              </w:rPr>
              <w:t>On Click the Quick Entry Button, this field will visible inside a popup.</w:t>
            </w:r>
          </w:p>
        </w:tc>
        <w:tc>
          <w:tcPr>
            <w:tcW w:w="132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100" w:type="dxa"/>
            <w:left w:w="100" w:type="dxa"/>
            <w:bottom w:w="100" w:type="dxa"/>
            <w:right w:w="100" w:type="dxa"/>
          </w:tblCellMar>
        </w:tblPrEx>
        <w:trPr>
          <w:trHeight w:val="755" w:hRule="atLeast"/>
        </w:trPr>
        <w:tc>
          <w:tcPr>
            <w:tcW w:w="526" w:type="dxa"/>
            <w:tcMar>
              <w:top w:w="100" w:type="dxa"/>
              <w:left w:w="100" w:type="dxa"/>
              <w:bottom w:w="100" w:type="dxa"/>
              <w:right w:w="100" w:type="dxa"/>
            </w:tcMar>
            <w:vAlign w:val="top"/>
          </w:tcPr>
          <w:p>
            <w:pPr>
              <w:keepNext w:val="0"/>
              <w:keepLines w:val="0"/>
              <w:pageBreakBefore w:val="0"/>
              <w:widowControl w:val="0"/>
              <w:numPr>
                <w:ilvl w:val="0"/>
                <w:numId w:val="7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5" w:leftChars="0" w:right="0" w:hanging="425" w:firstLineChars="0"/>
              <w:jc w:val="left"/>
              <w:rPr>
                <w:rFonts w:hint="default" w:ascii="Calibri" w:hAnsi="Calibri" w:cs="Calibri"/>
                <w:sz w:val="20"/>
                <w:szCs w:val="20"/>
                <w:rtl w:val="0"/>
              </w:rPr>
            </w:pPr>
          </w:p>
        </w:tc>
        <w:tc>
          <w:tcPr>
            <w:tcW w:w="1477" w:type="dxa"/>
            <w:tcMar>
              <w:top w:w="100" w:type="dxa"/>
              <w:left w:w="100" w:type="dxa"/>
              <w:bottom w:w="100" w:type="dxa"/>
              <w:right w:w="100" w:type="dxa"/>
            </w:tcMar>
            <w:vAlign w:val="cente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hint="default" w:ascii="Calibri" w:hAnsi="Calibri" w:cs="Calibri"/>
                <w:sz w:val="20"/>
                <w:szCs w:val="20"/>
                <w:lang w:val="en-IN"/>
              </w:rPr>
            </w:pPr>
            <w:r>
              <w:rPr>
                <w:rFonts w:hint="default" w:ascii="Calibri" w:hAnsi="Calibri" w:cs="Calibri"/>
                <w:sz w:val="20"/>
                <w:szCs w:val="20"/>
                <w:lang w:val="en-IN"/>
              </w:rPr>
              <w:t>Debit Account</w:t>
            </w:r>
          </w:p>
        </w:tc>
        <w:tc>
          <w:tcPr>
            <w:tcW w:w="1507" w:type="dxa"/>
            <w:gridSpan w:val="2"/>
            <w:tcMar>
              <w:top w:w="100" w:type="dxa"/>
              <w:left w:w="100" w:type="dxa"/>
              <w:bottom w:w="100" w:type="dxa"/>
              <w:right w:w="100" w:type="dxa"/>
            </w:tcMar>
            <w:vAlign w:val="cente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hint="default" w:ascii="Calibri" w:hAnsi="Calibri" w:cs="Calibri"/>
                <w:sz w:val="20"/>
                <w:szCs w:val="20"/>
                <w:lang w:val="en-IN"/>
              </w:rPr>
            </w:pPr>
            <w:r>
              <w:rPr>
                <w:rFonts w:hint="default" w:ascii="Calibri" w:hAnsi="Calibri" w:cs="Calibri"/>
                <w:sz w:val="20"/>
                <w:szCs w:val="20"/>
                <w:lang w:val="en-IN"/>
              </w:rPr>
              <w:t xml:space="preserve">Link </w:t>
            </w:r>
          </w:p>
        </w:tc>
        <w:tc>
          <w:tcPr>
            <w:tcW w:w="1222" w:type="dxa"/>
            <w:tcMar>
              <w:top w:w="100" w:type="dxa"/>
              <w:left w:w="100" w:type="dxa"/>
              <w:bottom w:w="100" w:type="dxa"/>
              <w:right w:w="100" w:type="dxa"/>
            </w:tcMar>
            <w:vAlign w:val="cente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hint="default" w:ascii="Calibri" w:hAnsi="Calibri" w:cs="Calibri"/>
                <w:sz w:val="20"/>
                <w:szCs w:val="20"/>
                <w:lang w:val="en-IN"/>
              </w:rPr>
            </w:pPr>
            <w:r>
              <w:rPr>
                <w:rFonts w:hint="default" w:ascii="Calibri" w:hAnsi="Calibri" w:cs="Calibri"/>
                <w:sz w:val="20"/>
                <w:szCs w:val="20"/>
                <w:lang w:val="en-IN"/>
              </w:rPr>
              <w:t>Yes</w:t>
            </w:r>
          </w:p>
        </w:tc>
        <w:tc>
          <w:tcPr>
            <w:tcW w:w="161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 to Account Screen</w:t>
            </w:r>
          </w:p>
        </w:tc>
        <w:tc>
          <w:tcPr>
            <w:tcW w:w="1566"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lang w:val="en-IN"/>
              </w:rPr>
            </w:pPr>
            <w:r>
              <w:rPr>
                <w:rFonts w:hint="default" w:ascii="Calibri" w:hAnsi="Calibri" w:cs="Calibri"/>
                <w:sz w:val="20"/>
                <w:szCs w:val="20"/>
                <w:rtl w:val="0"/>
                <w:lang w:val="en-IN"/>
              </w:rPr>
              <w:t>On Click the Quick Entry Button, this field will visible inside a popup.</w:t>
            </w:r>
          </w:p>
        </w:tc>
        <w:tc>
          <w:tcPr>
            <w:tcW w:w="132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100" w:type="dxa"/>
            <w:left w:w="100" w:type="dxa"/>
            <w:bottom w:w="100" w:type="dxa"/>
            <w:right w:w="100" w:type="dxa"/>
          </w:tblCellMar>
        </w:tblPrEx>
        <w:trPr>
          <w:trHeight w:val="755" w:hRule="atLeast"/>
        </w:trPr>
        <w:tc>
          <w:tcPr>
            <w:tcW w:w="526" w:type="dxa"/>
            <w:tcMar>
              <w:top w:w="100" w:type="dxa"/>
              <w:left w:w="100" w:type="dxa"/>
              <w:bottom w:w="100" w:type="dxa"/>
              <w:right w:w="100" w:type="dxa"/>
            </w:tcMar>
            <w:vAlign w:val="top"/>
          </w:tcPr>
          <w:p>
            <w:pPr>
              <w:keepNext w:val="0"/>
              <w:keepLines w:val="0"/>
              <w:pageBreakBefore w:val="0"/>
              <w:widowControl w:val="0"/>
              <w:numPr>
                <w:ilvl w:val="0"/>
                <w:numId w:val="7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5" w:leftChars="0" w:right="0" w:hanging="425" w:firstLineChars="0"/>
              <w:jc w:val="left"/>
              <w:rPr>
                <w:rFonts w:hint="default" w:ascii="Calibri" w:hAnsi="Calibri" w:cs="Calibri"/>
                <w:sz w:val="20"/>
                <w:szCs w:val="20"/>
                <w:rtl w:val="0"/>
              </w:rPr>
            </w:pPr>
          </w:p>
        </w:tc>
        <w:tc>
          <w:tcPr>
            <w:tcW w:w="1477" w:type="dxa"/>
            <w:tcMar>
              <w:top w:w="100" w:type="dxa"/>
              <w:left w:w="100" w:type="dxa"/>
              <w:bottom w:w="100" w:type="dxa"/>
              <w:right w:w="100" w:type="dxa"/>
            </w:tcMar>
            <w:vAlign w:val="cente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hint="default" w:ascii="Calibri" w:hAnsi="Calibri" w:cs="Calibri"/>
                <w:sz w:val="20"/>
                <w:szCs w:val="20"/>
                <w:lang w:val="en-IN"/>
              </w:rPr>
            </w:pPr>
            <w:r>
              <w:rPr>
                <w:rFonts w:hint="default" w:ascii="Calibri" w:hAnsi="Calibri" w:cs="Calibri"/>
                <w:sz w:val="20"/>
                <w:szCs w:val="20"/>
                <w:lang w:val="en-IN"/>
              </w:rPr>
              <w:t>Credit Account</w:t>
            </w:r>
          </w:p>
        </w:tc>
        <w:tc>
          <w:tcPr>
            <w:tcW w:w="1507" w:type="dxa"/>
            <w:gridSpan w:val="2"/>
            <w:tcMar>
              <w:top w:w="100" w:type="dxa"/>
              <w:left w:w="100" w:type="dxa"/>
              <w:bottom w:w="100" w:type="dxa"/>
              <w:right w:w="100" w:type="dxa"/>
            </w:tcMar>
            <w:vAlign w:val="cente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hint="default" w:ascii="Calibri" w:hAnsi="Calibri" w:cs="Calibri"/>
                <w:sz w:val="20"/>
                <w:szCs w:val="20"/>
                <w:lang w:val="en-IN"/>
              </w:rPr>
            </w:pPr>
            <w:r>
              <w:rPr>
                <w:rFonts w:hint="default" w:ascii="Calibri" w:hAnsi="Calibri" w:cs="Calibri"/>
                <w:sz w:val="20"/>
                <w:szCs w:val="20"/>
                <w:lang w:val="en-IN"/>
              </w:rPr>
              <w:t>Link</w:t>
            </w:r>
          </w:p>
        </w:tc>
        <w:tc>
          <w:tcPr>
            <w:tcW w:w="1222" w:type="dxa"/>
            <w:tcMar>
              <w:top w:w="100" w:type="dxa"/>
              <w:left w:w="100" w:type="dxa"/>
              <w:bottom w:w="100" w:type="dxa"/>
              <w:right w:w="100" w:type="dxa"/>
            </w:tcMar>
            <w:vAlign w:val="cente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hint="default" w:ascii="Calibri" w:hAnsi="Calibri" w:cs="Calibri"/>
                <w:sz w:val="20"/>
                <w:szCs w:val="20"/>
                <w:lang w:val="en-IN"/>
              </w:rPr>
            </w:pPr>
            <w:r>
              <w:rPr>
                <w:rFonts w:hint="default" w:ascii="Calibri" w:hAnsi="Calibri" w:cs="Calibri"/>
                <w:sz w:val="20"/>
                <w:szCs w:val="20"/>
                <w:lang w:val="en-IN"/>
              </w:rPr>
              <w:t>Yes</w:t>
            </w:r>
          </w:p>
        </w:tc>
        <w:tc>
          <w:tcPr>
            <w:tcW w:w="161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s="Calibri"/>
                <w:i w:val="0"/>
                <w:iCs w:val="0"/>
                <w:color w:val="000000"/>
                <w:kern w:val="0"/>
                <w:sz w:val="20"/>
                <w:szCs w:val="20"/>
                <w:u w:val="none"/>
                <w:lang w:val="en-IN" w:eastAsia="zh-CN" w:bidi="ar"/>
              </w:rPr>
            </w:pPr>
          </w:p>
        </w:tc>
        <w:tc>
          <w:tcPr>
            <w:tcW w:w="1566"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lang w:val="en-IN"/>
              </w:rPr>
            </w:pPr>
            <w:r>
              <w:rPr>
                <w:rFonts w:hint="default" w:ascii="Calibri" w:hAnsi="Calibri" w:cs="Calibri"/>
                <w:sz w:val="20"/>
                <w:szCs w:val="20"/>
                <w:rtl w:val="0"/>
                <w:lang w:val="en-IN"/>
              </w:rPr>
              <w:t>On Click the Quick Entry Button, this field will visible inside a popup.</w:t>
            </w:r>
          </w:p>
        </w:tc>
        <w:tc>
          <w:tcPr>
            <w:tcW w:w="132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100" w:type="dxa"/>
            <w:left w:w="100" w:type="dxa"/>
            <w:bottom w:w="100" w:type="dxa"/>
            <w:right w:w="100" w:type="dxa"/>
          </w:tblCellMar>
        </w:tblPrEx>
        <w:trPr>
          <w:trHeight w:val="755" w:hRule="atLeast"/>
        </w:trPr>
        <w:tc>
          <w:tcPr>
            <w:tcW w:w="526" w:type="dxa"/>
            <w:tcMar>
              <w:top w:w="100" w:type="dxa"/>
              <w:left w:w="100" w:type="dxa"/>
              <w:bottom w:w="100" w:type="dxa"/>
              <w:right w:w="100" w:type="dxa"/>
            </w:tcMar>
            <w:vAlign w:val="top"/>
          </w:tcPr>
          <w:p>
            <w:pPr>
              <w:keepNext w:val="0"/>
              <w:keepLines w:val="0"/>
              <w:pageBreakBefore w:val="0"/>
              <w:widowControl w:val="0"/>
              <w:numPr>
                <w:ilvl w:val="0"/>
                <w:numId w:val="7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5" w:leftChars="0" w:right="0" w:hanging="425" w:firstLineChars="0"/>
              <w:jc w:val="left"/>
              <w:rPr>
                <w:rFonts w:hint="default" w:ascii="Calibri" w:hAnsi="Calibri" w:cs="Calibri"/>
                <w:sz w:val="20"/>
                <w:szCs w:val="20"/>
                <w:rtl w:val="0"/>
              </w:rPr>
            </w:pPr>
          </w:p>
        </w:tc>
        <w:tc>
          <w:tcPr>
            <w:tcW w:w="1477" w:type="dxa"/>
            <w:tcMar>
              <w:top w:w="100" w:type="dxa"/>
              <w:left w:w="100" w:type="dxa"/>
              <w:bottom w:w="100" w:type="dxa"/>
              <w:right w:w="100" w:type="dxa"/>
            </w:tcMar>
            <w:vAlign w:val="cente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hint="default" w:ascii="Calibri" w:hAnsi="Calibri" w:cs="Calibri"/>
                <w:sz w:val="20"/>
                <w:szCs w:val="20"/>
                <w:lang w:val="en-IN"/>
              </w:rPr>
            </w:pPr>
            <w:r>
              <w:rPr>
                <w:rFonts w:hint="default" w:ascii="Calibri" w:hAnsi="Calibri" w:cs="Calibri"/>
                <w:sz w:val="20"/>
                <w:szCs w:val="20"/>
                <w:lang w:val="en-IN"/>
              </w:rPr>
              <w:t>Date</w:t>
            </w:r>
          </w:p>
        </w:tc>
        <w:tc>
          <w:tcPr>
            <w:tcW w:w="1507" w:type="dxa"/>
            <w:gridSpan w:val="2"/>
            <w:tcMar>
              <w:top w:w="100" w:type="dxa"/>
              <w:left w:w="100" w:type="dxa"/>
              <w:bottom w:w="100" w:type="dxa"/>
              <w:right w:w="100" w:type="dxa"/>
            </w:tcMar>
            <w:vAlign w:val="cente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hint="default" w:ascii="Calibri" w:hAnsi="Calibri" w:cs="Calibri"/>
                <w:sz w:val="20"/>
                <w:szCs w:val="20"/>
                <w:lang w:val="en-IN"/>
              </w:rPr>
            </w:pPr>
            <w:r>
              <w:rPr>
                <w:rFonts w:hint="default" w:ascii="Calibri" w:hAnsi="Calibri" w:cs="Calibri"/>
                <w:sz w:val="20"/>
                <w:szCs w:val="20"/>
                <w:lang w:val="en-IN"/>
              </w:rPr>
              <w:t>Date</w:t>
            </w:r>
          </w:p>
        </w:tc>
        <w:tc>
          <w:tcPr>
            <w:tcW w:w="1222" w:type="dxa"/>
            <w:tcMar>
              <w:top w:w="100" w:type="dxa"/>
              <w:left w:w="100" w:type="dxa"/>
              <w:bottom w:w="100" w:type="dxa"/>
              <w:right w:w="100" w:type="dxa"/>
            </w:tcMar>
            <w:vAlign w:val="cente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hint="default" w:ascii="Calibri" w:hAnsi="Calibri" w:cs="Calibri"/>
                <w:sz w:val="20"/>
                <w:szCs w:val="20"/>
                <w:lang w:val="en-IN"/>
              </w:rPr>
            </w:pPr>
            <w:r>
              <w:rPr>
                <w:rFonts w:hint="default" w:ascii="Calibri" w:hAnsi="Calibri" w:cs="Calibri"/>
                <w:sz w:val="20"/>
                <w:szCs w:val="20"/>
                <w:lang w:val="en-IN"/>
              </w:rPr>
              <w:t>Yes</w:t>
            </w:r>
          </w:p>
        </w:tc>
        <w:tc>
          <w:tcPr>
            <w:tcW w:w="161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s="Calibri"/>
                <w:i w:val="0"/>
                <w:iCs w:val="0"/>
                <w:color w:val="000000"/>
                <w:kern w:val="0"/>
                <w:sz w:val="20"/>
                <w:szCs w:val="20"/>
                <w:u w:val="none"/>
                <w:lang w:val="en-IN" w:eastAsia="zh-CN" w:bidi="ar"/>
              </w:rPr>
            </w:pPr>
          </w:p>
        </w:tc>
        <w:tc>
          <w:tcPr>
            <w:tcW w:w="1566"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lang w:val="en-IN"/>
              </w:rPr>
            </w:pPr>
            <w:r>
              <w:rPr>
                <w:rFonts w:hint="default" w:ascii="Calibri" w:hAnsi="Calibri" w:cs="Calibri"/>
                <w:sz w:val="20"/>
                <w:szCs w:val="20"/>
                <w:rtl w:val="0"/>
                <w:lang w:val="en-IN"/>
              </w:rPr>
              <w:t>On Click the Quick Entry Button, this field will visible inside a popup.</w:t>
            </w:r>
          </w:p>
        </w:tc>
        <w:tc>
          <w:tcPr>
            <w:tcW w:w="132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100" w:type="dxa"/>
            <w:left w:w="100" w:type="dxa"/>
            <w:bottom w:w="100" w:type="dxa"/>
            <w:right w:w="100" w:type="dxa"/>
          </w:tblCellMar>
        </w:tblPrEx>
        <w:trPr>
          <w:trHeight w:val="755" w:hRule="atLeast"/>
        </w:trPr>
        <w:tc>
          <w:tcPr>
            <w:tcW w:w="526" w:type="dxa"/>
            <w:tcMar>
              <w:top w:w="100" w:type="dxa"/>
              <w:left w:w="100" w:type="dxa"/>
              <w:bottom w:w="100" w:type="dxa"/>
              <w:right w:w="100" w:type="dxa"/>
            </w:tcMar>
            <w:vAlign w:val="top"/>
          </w:tcPr>
          <w:p>
            <w:pPr>
              <w:keepNext w:val="0"/>
              <w:keepLines w:val="0"/>
              <w:pageBreakBefore w:val="0"/>
              <w:widowControl w:val="0"/>
              <w:numPr>
                <w:ilvl w:val="0"/>
                <w:numId w:val="7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5" w:leftChars="0" w:right="0" w:hanging="425" w:firstLineChars="0"/>
              <w:jc w:val="left"/>
              <w:rPr>
                <w:rFonts w:hint="default" w:ascii="Calibri" w:hAnsi="Calibri" w:cs="Calibri"/>
                <w:sz w:val="20"/>
                <w:szCs w:val="20"/>
                <w:rtl w:val="0"/>
              </w:rPr>
            </w:pPr>
          </w:p>
        </w:tc>
        <w:tc>
          <w:tcPr>
            <w:tcW w:w="1723" w:type="dxa"/>
            <w:gridSpan w:val="2"/>
            <w:tcMar>
              <w:top w:w="100" w:type="dxa"/>
              <w:left w:w="100" w:type="dxa"/>
              <w:bottom w:w="100" w:type="dxa"/>
              <w:right w:w="100" w:type="dxa"/>
            </w:tcMar>
            <w:vAlign w:val="cente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hint="default" w:ascii="Calibri" w:hAnsi="Calibri" w:cs="Calibri"/>
                <w:sz w:val="20"/>
                <w:szCs w:val="20"/>
                <w:lang w:val="en-IN"/>
              </w:rPr>
            </w:pPr>
            <w:r>
              <w:rPr>
                <w:rFonts w:hint="default" w:ascii="Calibri" w:hAnsi="Calibri" w:cs="Calibri"/>
                <w:sz w:val="20"/>
                <w:szCs w:val="20"/>
                <w:lang w:val="en-IN"/>
              </w:rPr>
              <w:t>User Remark</w:t>
            </w:r>
          </w:p>
        </w:tc>
        <w:tc>
          <w:tcPr>
            <w:tcW w:w="1261" w:type="dxa"/>
            <w:tcMar>
              <w:top w:w="100" w:type="dxa"/>
              <w:left w:w="100" w:type="dxa"/>
              <w:bottom w:w="100" w:type="dxa"/>
              <w:right w:w="100" w:type="dxa"/>
            </w:tcMar>
            <w:vAlign w:val="cente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hint="default" w:ascii="Calibri" w:hAnsi="Calibri" w:cs="Calibri"/>
                <w:sz w:val="20"/>
                <w:szCs w:val="20"/>
                <w:lang w:val="en-IN"/>
              </w:rPr>
            </w:pPr>
            <w:r>
              <w:rPr>
                <w:rFonts w:hint="default" w:ascii="Calibri" w:hAnsi="Calibri" w:cs="Calibri"/>
                <w:sz w:val="20"/>
                <w:szCs w:val="20"/>
                <w:lang w:val="en-IN"/>
              </w:rPr>
              <w:t>Long Text</w:t>
            </w:r>
          </w:p>
        </w:tc>
        <w:tc>
          <w:tcPr>
            <w:tcW w:w="1222" w:type="dxa"/>
            <w:tcMar>
              <w:top w:w="100" w:type="dxa"/>
              <w:left w:w="100" w:type="dxa"/>
              <w:bottom w:w="100" w:type="dxa"/>
              <w:right w:w="100" w:type="dxa"/>
            </w:tcMar>
            <w:vAlign w:val="cente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hint="default" w:ascii="Calibri" w:hAnsi="Calibri" w:cs="Calibri"/>
                <w:sz w:val="20"/>
                <w:szCs w:val="20"/>
                <w:lang w:val="en-IN"/>
              </w:rPr>
            </w:pPr>
          </w:p>
        </w:tc>
        <w:tc>
          <w:tcPr>
            <w:tcW w:w="161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s="Calibri"/>
                <w:i w:val="0"/>
                <w:iCs w:val="0"/>
                <w:color w:val="000000"/>
                <w:kern w:val="0"/>
                <w:sz w:val="20"/>
                <w:szCs w:val="20"/>
                <w:u w:val="none"/>
                <w:lang w:val="en-IN" w:eastAsia="zh-CN" w:bidi="ar"/>
              </w:rPr>
            </w:pPr>
          </w:p>
        </w:tc>
        <w:tc>
          <w:tcPr>
            <w:tcW w:w="1566"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lang w:val="en-IN"/>
              </w:rPr>
            </w:pPr>
            <w:r>
              <w:rPr>
                <w:rFonts w:hint="default" w:ascii="Calibri" w:hAnsi="Calibri" w:cs="Calibri"/>
                <w:sz w:val="20"/>
                <w:szCs w:val="20"/>
                <w:rtl w:val="0"/>
                <w:lang w:val="en-IN"/>
              </w:rPr>
              <w:t>On Click the Quick Entry Button, this field will visible inside a popup.</w:t>
            </w:r>
          </w:p>
        </w:tc>
        <w:tc>
          <w:tcPr>
            <w:tcW w:w="132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100" w:type="dxa"/>
            <w:left w:w="100" w:type="dxa"/>
            <w:bottom w:w="100" w:type="dxa"/>
            <w:right w:w="100" w:type="dxa"/>
          </w:tblCellMar>
        </w:tblPrEx>
        <w:trPr>
          <w:trHeight w:val="755" w:hRule="atLeast"/>
        </w:trPr>
        <w:tc>
          <w:tcPr>
            <w:tcW w:w="526" w:type="dxa"/>
            <w:tcMar>
              <w:top w:w="100" w:type="dxa"/>
              <w:left w:w="100" w:type="dxa"/>
              <w:bottom w:w="100" w:type="dxa"/>
              <w:right w:w="100" w:type="dxa"/>
            </w:tcMar>
            <w:vAlign w:val="top"/>
          </w:tcPr>
          <w:p>
            <w:pPr>
              <w:keepNext w:val="0"/>
              <w:keepLines w:val="0"/>
              <w:pageBreakBefore w:val="0"/>
              <w:widowControl w:val="0"/>
              <w:numPr>
                <w:ilvl w:val="0"/>
                <w:numId w:val="7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5" w:leftChars="0" w:right="0" w:hanging="425" w:firstLineChars="0"/>
              <w:jc w:val="left"/>
              <w:rPr>
                <w:rFonts w:hint="default" w:ascii="Calibri" w:hAnsi="Calibri" w:cs="Calibri"/>
                <w:sz w:val="20"/>
                <w:szCs w:val="20"/>
                <w:rtl w:val="0"/>
              </w:rPr>
            </w:pPr>
          </w:p>
        </w:tc>
        <w:tc>
          <w:tcPr>
            <w:tcW w:w="1723" w:type="dxa"/>
            <w:gridSpan w:val="2"/>
            <w:tcMar>
              <w:top w:w="100" w:type="dxa"/>
              <w:left w:w="100" w:type="dxa"/>
              <w:bottom w:w="100" w:type="dxa"/>
              <w:right w:w="100" w:type="dxa"/>
            </w:tcMar>
            <w:vAlign w:val="cente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hint="default" w:ascii="Calibri" w:hAnsi="Calibri" w:cs="Calibri"/>
                <w:sz w:val="20"/>
                <w:szCs w:val="20"/>
                <w:lang w:val="en-IN"/>
              </w:rPr>
            </w:pPr>
            <w:r>
              <w:rPr>
                <w:rFonts w:hint="default" w:ascii="Calibri" w:hAnsi="Calibri" w:cs="Calibri"/>
                <w:sz w:val="20"/>
                <w:szCs w:val="20"/>
                <w:lang w:val="en-IN"/>
              </w:rPr>
              <w:t>Series</w:t>
            </w:r>
          </w:p>
        </w:tc>
        <w:tc>
          <w:tcPr>
            <w:tcW w:w="1261" w:type="dxa"/>
            <w:tcMar>
              <w:top w:w="100" w:type="dxa"/>
              <w:left w:w="100" w:type="dxa"/>
              <w:bottom w:w="100" w:type="dxa"/>
              <w:right w:w="100" w:type="dxa"/>
            </w:tcMar>
            <w:vAlign w:val="cente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hint="default" w:ascii="Calibri" w:hAnsi="Calibri" w:cs="Calibri"/>
                <w:sz w:val="20"/>
                <w:szCs w:val="20"/>
                <w:lang w:val="en-IN"/>
              </w:rPr>
            </w:pPr>
            <w:r>
              <w:rPr>
                <w:rFonts w:hint="default" w:ascii="Calibri" w:hAnsi="Calibri" w:cs="Calibri"/>
                <w:sz w:val="20"/>
                <w:szCs w:val="20"/>
                <w:lang w:val="en-IN"/>
              </w:rPr>
              <w:t>Naming Series</w:t>
            </w:r>
          </w:p>
        </w:tc>
        <w:tc>
          <w:tcPr>
            <w:tcW w:w="1222" w:type="dxa"/>
            <w:tcMar>
              <w:top w:w="100" w:type="dxa"/>
              <w:left w:w="100" w:type="dxa"/>
              <w:bottom w:w="100" w:type="dxa"/>
              <w:right w:w="100" w:type="dxa"/>
            </w:tcMar>
            <w:vAlign w:val="cente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hint="default" w:ascii="Calibri" w:hAnsi="Calibri" w:cs="Calibri"/>
                <w:sz w:val="20"/>
                <w:szCs w:val="20"/>
                <w:lang w:val="en-IN"/>
              </w:rPr>
            </w:pPr>
            <w:r>
              <w:rPr>
                <w:rFonts w:hint="default" w:ascii="Calibri" w:hAnsi="Calibri" w:cs="Calibri"/>
                <w:sz w:val="20"/>
                <w:szCs w:val="20"/>
                <w:lang w:val="en-IN"/>
              </w:rPr>
              <w:t>Yes</w:t>
            </w:r>
          </w:p>
        </w:tc>
        <w:tc>
          <w:tcPr>
            <w:tcW w:w="161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Create the unique naming series for the records.</w:t>
            </w:r>
          </w:p>
        </w:tc>
        <w:tc>
          <w:tcPr>
            <w:tcW w:w="1566"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lang w:val="en-IN"/>
              </w:rPr>
            </w:pPr>
            <w:r>
              <w:rPr>
                <w:rFonts w:hint="default" w:ascii="Calibri" w:hAnsi="Calibri" w:cs="Calibri"/>
                <w:sz w:val="20"/>
                <w:szCs w:val="20"/>
                <w:rtl w:val="0"/>
                <w:lang w:val="en-IN"/>
              </w:rPr>
              <w:t>On Click the Quick Entry Button, this field will visible inside a popup.</w:t>
            </w:r>
          </w:p>
        </w:tc>
        <w:tc>
          <w:tcPr>
            <w:tcW w:w="132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100" w:type="dxa"/>
            <w:left w:w="100" w:type="dxa"/>
            <w:bottom w:w="100" w:type="dxa"/>
            <w:right w:w="100" w:type="dxa"/>
          </w:tblCellMar>
        </w:tblPrEx>
        <w:trPr>
          <w:trHeight w:val="755" w:hRule="atLeast"/>
        </w:trPr>
        <w:tc>
          <w:tcPr>
            <w:tcW w:w="526" w:type="dxa"/>
            <w:tcMar>
              <w:top w:w="100" w:type="dxa"/>
              <w:left w:w="100" w:type="dxa"/>
              <w:bottom w:w="100" w:type="dxa"/>
              <w:right w:w="100" w:type="dxa"/>
            </w:tcMar>
            <w:vAlign w:val="top"/>
          </w:tcPr>
          <w:p>
            <w:pPr>
              <w:keepNext w:val="0"/>
              <w:keepLines w:val="0"/>
              <w:pageBreakBefore w:val="0"/>
              <w:widowControl w:val="0"/>
              <w:numPr>
                <w:ilvl w:val="0"/>
                <w:numId w:val="7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5" w:leftChars="0" w:right="0" w:hanging="425" w:firstLineChars="0"/>
              <w:jc w:val="left"/>
              <w:rPr>
                <w:rFonts w:hint="default" w:ascii="Calibri" w:hAnsi="Calibri" w:cs="Calibri"/>
                <w:sz w:val="20"/>
                <w:szCs w:val="20"/>
                <w:rtl w:val="0"/>
              </w:rPr>
            </w:pPr>
          </w:p>
        </w:tc>
        <w:tc>
          <w:tcPr>
            <w:tcW w:w="4206" w:type="dxa"/>
            <w:gridSpan w:val="4"/>
            <w:tcMar>
              <w:top w:w="100" w:type="dxa"/>
              <w:left w:w="100" w:type="dxa"/>
              <w:bottom w:w="100" w:type="dxa"/>
              <w:right w:w="100" w:type="dxa"/>
            </w:tcMar>
            <w:vAlign w:val="cente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hint="default" w:ascii="Calibri" w:hAnsi="Calibri" w:cs="Calibri"/>
                <w:sz w:val="20"/>
                <w:szCs w:val="20"/>
                <w:lang w:val="en-IN"/>
              </w:rPr>
            </w:pPr>
            <w:r>
              <w:rPr>
                <w:rFonts w:hint="default" w:ascii="Calibri" w:hAnsi="Calibri" w:cs="Calibri"/>
                <w:sz w:val="20"/>
                <w:szCs w:val="20"/>
                <w:lang w:val="en-IN"/>
              </w:rPr>
              <w:t>View --&gt; Ledger</w:t>
            </w:r>
          </w:p>
        </w:tc>
        <w:tc>
          <w:tcPr>
            <w:tcW w:w="161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s="Calibri"/>
                <w:i w:val="0"/>
                <w:iCs w:val="0"/>
                <w:color w:val="000000"/>
                <w:kern w:val="0"/>
                <w:sz w:val="20"/>
                <w:szCs w:val="20"/>
                <w:u w:val="none"/>
                <w:lang w:val="en-IN" w:eastAsia="zh-CN" w:bidi="ar"/>
              </w:rPr>
            </w:pPr>
          </w:p>
        </w:tc>
        <w:tc>
          <w:tcPr>
            <w:tcW w:w="1566"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lang w:val="en-IN"/>
              </w:rPr>
            </w:pPr>
            <w:r>
              <w:rPr>
                <w:rFonts w:hint="default" w:ascii="Calibri" w:hAnsi="Calibri" w:cs="Calibri"/>
                <w:sz w:val="20"/>
                <w:szCs w:val="20"/>
                <w:rtl w:val="0"/>
                <w:lang w:val="en-IN"/>
              </w:rPr>
              <w:t>On click the General Ledger Screen will open in report view.</w:t>
            </w:r>
          </w:p>
        </w:tc>
        <w:tc>
          <w:tcPr>
            <w:tcW w:w="132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100" w:type="dxa"/>
            <w:left w:w="100" w:type="dxa"/>
            <w:bottom w:w="100" w:type="dxa"/>
            <w:right w:w="100" w:type="dxa"/>
          </w:tblCellMar>
        </w:tblPrEx>
        <w:trPr>
          <w:trHeight w:val="755" w:hRule="atLeast"/>
        </w:trPr>
        <w:tc>
          <w:tcPr>
            <w:tcW w:w="526" w:type="dxa"/>
            <w:tcMar>
              <w:top w:w="100" w:type="dxa"/>
              <w:left w:w="100" w:type="dxa"/>
              <w:bottom w:w="100" w:type="dxa"/>
              <w:right w:w="100" w:type="dxa"/>
            </w:tcMar>
            <w:vAlign w:val="top"/>
          </w:tcPr>
          <w:p>
            <w:pPr>
              <w:keepNext w:val="0"/>
              <w:keepLines w:val="0"/>
              <w:pageBreakBefore w:val="0"/>
              <w:widowControl w:val="0"/>
              <w:numPr>
                <w:ilvl w:val="0"/>
                <w:numId w:val="7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5" w:leftChars="0" w:right="0" w:hanging="425" w:firstLineChars="0"/>
              <w:jc w:val="left"/>
              <w:rPr>
                <w:rFonts w:hint="default" w:ascii="Calibri" w:hAnsi="Calibri" w:cs="Calibri"/>
                <w:sz w:val="20"/>
                <w:szCs w:val="20"/>
                <w:rtl w:val="0"/>
              </w:rPr>
            </w:pPr>
          </w:p>
        </w:tc>
        <w:tc>
          <w:tcPr>
            <w:tcW w:w="4206" w:type="dxa"/>
            <w:gridSpan w:val="4"/>
            <w:tcMar>
              <w:top w:w="100" w:type="dxa"/>
              <w:left w:w="100" w:type="dxa"/>
              <w:bottom w:w="100" w:type="dxa"/>
              <w:right w:w="100" w:type="dxa"/>
            </w:tcMar>
            <w:vAlign w:val="cente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hint="default" w:ascii="Calibri" w:hAnsi="Calibri" w:cs="Calibri"/>
                <w:sz w:val="20"/>
                <w:szCs w:val="20"/>
                <w:lang w:val="en-IN"/>
              </w:rPr>
            </w:pPr>
            <w:r>
              <w:rPr>
                <w:rFonts w:hint="default" w:ascii="Calibri" w:hAnsi="Calibri" w:cs="Calibri"/>
                <w:sz w:val="20"/>
                <w:szCs w:val="20"/>
                <w:lang w:val="en-IN"/>
              </w:rPr>
              <w:t>Action --&gt; Reverse Journal Entry</w:t>
            </w:r>
          </w:p>
        </w:tc>
        <w:tc>
          <w:tcPr>
            <w:tcW w:w="161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s="Calibri"/>
                <w:i w:val="0"/>
                <w:iCs w:val="0"/>
                <w:color w:val="000000"/>
                <w:kern w:val="0"/>
                <w:sz w:val="20"/>
                <w:szCs w:val="20"/>
                <w:u w:val="none"/>
                <w:lang w:val="en-IN" w:eastAsia="zh-CN" w:bidi="ar"/>
              </w:rPr>
            </w:pPr>
          </w:p>
        </w:tc>
        <w:tc>
          <w:tcPr>
            <w:tcW w:w="1566"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lang w:val="en-IN"/>
              </w:rPr>
            </w:pPr>
            <w:r>
              <w:rPr>
                <w:rFonts w:hint="default" w:ascii="Calibri" w:hAnsi="Calibri" w:cs="Calibri"/>
                <w:sz w:val="20"/>
                <w:szCs w:val="20"/>
                <w:rtl w:val="0"/>
                <w:lang w:val="en-IN"/>
              </w:rPr>
              <w:t>It Creates another new record when user can do reverse journal entry.</w:t>
            </w:r>
          </w:p>
        </w:tc>
        <w:tc>
          <w:tcPr>
            <w:tcW w:w="132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rPr>
            </w:pPr>
          </w:p>
        </w:tc>
      </w:tr>
    </w:tbl>
    <w:p>
      <w:pPr>
        <w:keepNext w:val="0"/>
        <w:keepLines w:val="0"/>
        <w:widowControl/>
        <w:suppressLineNumbers w:val="0"/>
        <w:ind w:right="104" w:rightChars="52"/>
        <w:jc w:val="left"/>
        <w:rPr>
          <w:rStyle w:val="252"/>
          <w:rFonts w:hint="default" w:cs="Calibri"/>
          <w:b/>
          <w:bCs/>
          <w:color w:val="000000"/>
          <w:sz w:val="20"/>
          <w:szCs w:val="20"/>
          <w:u w:val="single"/>
          <w:lang w:val="en-US" w:eastAsia="zh-CN"/>
        </w:rPr>
      </w:pPr>
    </w:p>
    <w:p>
      <w:pPr>
        <w:pStyle w:val="85"/>
        <w:keepNext w:val="0"/>
        <w:keepLines w:val="0"/>
        <w:widowControl/>
        <w:suppressLineNumbers w:val="0"/>
        <w:shd w:val="clear" w:fill="FFFFFF"/>
        <w:spacing w:before="0" w:beforeAutospacing="0" w:line="26" w:lineRule="atLeast"/>
        <w:ind w:left="0" w:firstLine="0"/>
        <w:jc w:val="left"/>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Users: Roles &amp; Permission</w:t>
      </w:r>
    </w:p>
    <w:p>
      <w:pPr>
        <w:keepNext w:val="0"/>
        <w:keepLines w:val="0"/>
        <w:widowControl/>
        <w:suppressLineNumbers w:val="0"/>
        <w:ind w:left="-400" w:leftChars="-200" w:right="104" w:rightChars="52" w:firstLine="400" w:firstLineChars="200"/>
        <w:jc w:val="left"/>
        <w:rPr>
          <w:rStyle w:val="252"/>
          <w:rFonts w:hint="default" w:ascii="Calibri" w:hAnsi="Calibri" w:cs="Calibri"/>
          <w:b w:val="0"/>
          <w:bCs w:val="0"/>
          <w:color w:val="000000"/>
          <w:sz w:val="20"/>
          <w:szCs w:val="20"/>
          <w:lang w:val="en-IN"/>
        </w:rPr>
      </w:pPr>
    </w:p>
    <w:p>
      <w:pPr>
        <w:keepNext w:val="0"/>
        <w:keepLines w:val="0"/>
        <w:widowControl/>
        <w:suppressLineNumbers w:val="0"/>
        <w:ind w:left="-400" w:leftChars="-200" w:right="104" w:rightChars="52" w:firstLine="400" w:firstLineChars="200"/>
        <w:jc w:val="left"/>
        <w:rPr>
          <w:rStyle w:val="252"/>
          <w:rFonts w:hint="default" w:ascii="Calibri" w:hAnsi="Calibri" w:cs="Calibri"/>
          <w:b w:val="0"/>
          <w:bCs w:val="0"/>
          <w:color w:val="000000"/>
          <w:sz w:val="20"/>
          <w:szCs w:val="20"/>
          <w:lang w:val="en-IN"/>
        </w:rPr>
      </w:pPr>
      <w:r>
        <w:rPr>
          <w:rStyle w:val="252"/>
          <w:rFonts w:hint="default" w:ascii="Calibri" w:hAnsi="Calibri" w:cs="Calibri"/>
          <w:b w:val="0"/>
          <w:bCs w:val="0"/>
          <w:color w:val="000000"/>
          <w:sz w:val="20"/>
          <w:szCs w:val="20"/>
          <w:lang w:val="en-IN"/>
        </w:rPr>
        <w:t>The following table describes the users and their roles and permissions for the screens :</w:t>
      </w:r>
    </w:p>
    <w:p>
      <w:pPr>
        <w:rPr>
          <w:rFonts w:hint="default"/>
          <w:lang w:val="en-IN"/>
        </w:rPr>
      </w:pPr>
    </w:p>
    <w:tbl>
      <w:tblPr>
        <w:tblStyle w:val="12"/>
        <w:tblpPr w:leftFromText="180" w:rightFromText="180" w:vertAnchor="text" w:horzAnchor="page" w:tblpX="1693" w:tblpY="278"/>
        <w:tblOverlap w:val="never"/>
        <w:tblW w:w="79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Payroll Admin</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Payroll User</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p>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r>
    </w:tbl>
    <w:p>
      <w:pPr>
        <w:numPr>
          <w:ilvl w:val="0"/>
          <w:numId w:val="0"/>
        </w:numPr>
        <w:tabs>
          <w:tab w:val="left" w:pos="850"/>
        </w:tabs>
        <w:bidi w:val="0"/>
        <w:ind w:leftChars="0"/>
        <w:outlineLvl w:val="9"/>
        <w:rPr>
          <w:rFonts w:hint="default" w:ascii="Calibri" w:hAnsi="Calibri"/>
          <w:sz w:val="20"/>
          <w:szCs w:val="20"/>
          <w:lang w:val="en-US" w:eastAsia="zh-CN"/>
        </w:rPr>
      </w:pPr>
    </w:p>
    <w:p>
      <w:pPr>
        <w:pStyle w:val="4"/>
        <w:numPr>
          <w:ilvl w:val="1"/>
          <w:numId w:val="20"/>
        </w:numPr>
        <w:bidi w:val="0"/>
        <w:ind w:left="0" w:leftChars="0" w:right="104" w:rightChars="52" w:firstLine="0" w:firstLineChars="0"/>
        <w:outlineLvl w:val="2"/>
        <w:rPr>
          <w:rFonts w:hint="default" w:cs="Calibri"/>
          <w:lang w:val="en-IN"/>
        </w:rPr>
      </w:pPr>
      <w:bookmarkStart w:id="65" w:name="_Toc25932"/>
      <w:r>
        <w:rPr>
          <w:rFonts w:hint="default" w:cs="Calibri"/>
          <w:lang w:val="en-US"/>
        </w:rPr>
        <w:t>Payment Entry</w:t>
      </w:r>
      <w:bookmarkEnd w:id="65"/>
    </w:p>
    <w:p>
      <w:pPr>
        <w:rPr>
          <w:rFonts w:hint="default"/>
          <w:lang w:val="en-IN"/>
        </w:rPr>
      </w:pPr>
    </w:p>
    <w:p>
      <w:pPr>
        <w:numPr>
          <w:ilvl w:val="0"/>
          <w:numId w:val="0"/>
        </w:numPr>
        <w:tabs>
          <w:tab w:val="left" w:pos="850"/>
        </w:tabs>
        <w:bidi w:val="0"/>
        <w:outlineLvl w:val="9"/>
        <w:rPr>
          <w:rFonts w:hint="default"/>
          <w:b/>
          <w:bCs/>
          <w:color w:val="000000"/>
          <w:sz w:val="24"/>
          <w:szCs w:val="24"/>
          <w:u w:val="single"/>
          <w:lang w:val="en-IN"/>
        </w:rPr>
      </w:pPr>
      <w:r>
        <w:rPr>
          <w:rFonts w:hint="default"/>
          <w:b/>
          <w:bCs/>
          <w:color w:val="000000"/>
          <w:sz w:val="24"/>
          <w:szCs w:val="24"/>
          <w:u w:val="single"/>
          <w:lang w:val="en-IN"/>
        </w:rPr>
        <w:t>General Description</w:t>
      </w:r>
    </w:p>
    <w:p>
      <w:pPr>
        <w:numPr>
          <w:ilvl w:val="0"/>
          <w:numId w:val="0"/>
        </w:numPr>
        <w:spacing w:line="240" w:lineRule="auto"/>
        <w:ind w:leftChars="0"/>
        <w:rPr>
          <w:rFonts w:hint="default"/>
          <w:b w:val="0"/>
          <w:bCs w:val="0"/>
          <w:u w:val="none"/>
          <w:lang w:val="en-IN"/>
        </w:rPr>
      </w:pP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11"/>
        <w:tblpPr w:leftFromText="180" w:rightFromText="180" w:vertAnchor="text" w:horzAnchor="page" w:tblpX="1694" w:tblpY="18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8"/>
        <w:gridCol w:w="42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ind w:left="-400" w:leftChars="-200" w:right="104" w:rightChars="52" w:firstLine="400" w:firstLineChars="200"/>
              <w:jc w:val="left"/>
              <w:rPr>
                <w:rStyle w:val="252"/>
                <w:rFonts w:hint="default" w:ascii="Calibri" w:hAnsi="Calibri" w:cs="Calibri"/>
                <w:b w:val="0"/>
                <w:bCs w:val="0"/>
                <w:color w:val="000000"/>
                <w:sz w:val="20"/>
                <w:szCs w:val="20"/>
                <w:rtl w:val="0"/>
                <w:lang w:val="en-IN" w:eastAsia="zh-CN"/>
              </w:rPr>
            </w:pPr>
            <w:r>
              <w:rPr>
                <w:rStyle w:val="252"/>
                <w:rFonts w:hint="default" w:ascii="Calibri" w:hAnsi="Calibri" w:cs="Calibri"/>
                <w:b w:val="0"/>
                <w:bCs w:val="0"/>
                <w:color w:val="000000"/>
                <w:sz w:val="20"/>
                <w:szCs w:val="20"/>
                <w:rtl w:val="0"/>
                <w:lang w:val="en-IN" w:eastAsia="zh-CN"/>
              </w:rPr>
              <w:t>Description</w:t>
            </w:r>
          </w:p>
        </w:tc>
        <w:tc>
          <w:tcPr>
            <w:tcW w:w="4270" w:type="dxa"/>
            <w:noWrap w:val="0"/>
            <w:vAlign w:val="top"/>
          </w:tcPr>
          <w:p>
            <w:pPr>
              <w:widowControl w:val="0"/>
              <w:numPr>
                <w:ilvl w:val="0"/>
                <w:numId w:val="0"/>
              </w:numPr>
              <w:ind w:leftChars="0"/>
              <w:jc w:val="both"/>
              <w:rPr>
                <w:rFonts w:hint="default"/>
                <w:sz w:val="20"/>
                <w:szCs w:val="20"/>
                <w:lang w:val="en-US" w:eastAsia="zh-CN"/>
              </w:rPr>
            </w:pPr>
            <w:r>
              <w:rPr>
                <w:rFonts w:hint="default"/>
                <w:sz w:val="20"/>
                <w:szCs w:val="20"/>
                <w:rtl w:val="0"/>
                <w:lang w:val="en-US" w:eastAsia="zh-CN"/>
              </w:rPr>
              <w:t>Payment Entry is a record indicating that payment has been made for an invoice.</w:t>
            </w:r>
          </w:p>
          <w:p>
            <w:pPr>
              <w:widowControl w:val="0"/>
              <w:numPr>
                <w:ilvl w:val="0"/>
                <w:numId w:val="0"/>
              </w:numPr>
              <w:ind w:leftChars="0"/>
              <w:jc w:val="both"/>
              <w:rPr>
                <w:rFonts w:hint="default"/>
                <w:sz w:val="20"/>
                <w:szCs w:val="20"/>
                <w:lang w:val="en-US" w:eastAsia="zh-CN"/>
              </w:rPr>
            </w:pPr>
            <w:r>
              <w:rPr>
                <w:rFonts w:hint="default"/>
                <w:sz w:val="20"/>
                <w:szCs w:val="20"/>
                <w:rtl w:val="0"/>
                <w:lang w:val="en-US" w:eastAsia="zh-CN"/>
              </w:rPr>
              <w:t>Payment Entry can be made against the following transactions.</w:t>
            </w:r>
          </w:p>
          <w:p>
            <w:pPr>
              <w:widowControl w:val="0"/>
              <w:numPr>
                <w:ilvl w:val="0"/>
                <w:numId w:val="79"/>
              </w:numPr>
              <w:ind w:left="425" w:leftChars="0" w:hanging="425" w:firstLineChars="0"/>
              <w:jc w:val="both"/>
              <w:rPr>
                <w:rFonts w:hint="default"/>
                <w:sz w:val="20"/>
                <w:szCs w:val="20"/>
                <w:lang w:val="en-US" w:eastAsia="zh-CN"/>
              </w:rPr>
            </w:pPr>
            <w:r>
              <w:rPr>
                <w:rFonts w:hint="default"/>
                <w:sz w:val="20"/>
                <w:szCs w:val="20"/>
                <w:rtl w:val="0"/>
                <w:lang w:val="en-US" w:eastAsia="zh-CN"/>
              </w:rPr>
              <w:t>Sales Invoice</w:t>
            </w:r>
          </w:p>
          <w:p>
            <w:pPr>
              <w:widowControl w:val="0"/>
              <w:numPr>
                <w:ilvl w:val="0"/>
                <w:numId w:val="79"/>
              </w:numPr>
              <w:ind w:left="425" w:leftChars="0" w:hanging="425" w:firstLineChars="0"/>
              <w:jc w:val="both"/>
              <w:rPr>
                <w:rFonts w:hint="default"/>
                <w:sz w:val="20"/>
                <w:szCs w:val="20"/>
                <w:lang w:val="en-US" w:eastAsia="zh-CN"/>
              </w:rPr>
            </w:pPr>
            <w:r>
              <w:rPr>
                <w:rFonts w:hint="default"/>
                <w:sz w:val="20"/>
                <w:szCs w:val="20"/>
                <w:rtl w:val="0"/>
                <w:lang w:val="en-US" w:eastAsia="zh-CN"/>
              </w:rPr>
              <w:t>Purchase Invoice</w:t>
            </w:r>
          </w:p>
          <w:p>
            <w:pPr>
              <w:widowControl w:val="0"/>
              <w:numPr>
                <w:ilvl w:val="0"/>
                <w:numId w:val="79"/>
              </w:numPr>
              <w:ind w:left="425" w:leftChars="0" w:hanging="425" w:firstLineChars="0"/>
              <w:jc w:val="both"/>
              <w:rPr>
                <w:rFonts w:hint="default"/>
                <w:sz w:val="20"/>
                <w:szCs w:val="20"/>
                <w:lang w:val="en-US" w:eastAsia="zh-CN"/>
              </w:rPr>
            </w:pPr>
            <w:r>
              <w:rPr>
                <w:rFonts w:hint="default"/>
                <w:sz w:val="20"/>
                <w:szCs w:val="20"/>
                <w:rtl w:val="0"/>
                <w:lang w:val="en-US" w:eastAsia="zh-CN"/>
              </w:rPr>
              <w:t>Sales Order (Advance Payment)</w:t>
            </w:r>
          </w:p>
          <w:p>
            <w:pPr>
              <w:widowControl w:val="0"/>
              <w:numPr>
                <w:ilvl w:val="0"/>
                <w:numId w:val="79"/>
              </w:numPr>
              <w:ind w:left="425" w:leftChars="0" w:hanging="425" w:firstLineChars="0"/>
              <w:jc w:val="both"/>
              <w:rPr>
                <w:rFonts w:hint="default"/>
                <w:sz w:val="20"/>
                <w:szCs w:val="20"/>
                <w:lang w:val="en-US" w:eastAsia="zh-CN"/>
              </w:rPr>
            </w:pPr>
            <w:r>
              <w:rPr>
                <w:rFonts w:hint="default"/>
                <w:sz w:val="20"/>
                <w:szCs w:val="20"/>
                <w:rtl w:val="0"/>
                <w:lang w:val="en-US" w:eastAsia="zh-CN"/>
              </w:rPr>
              <w:t>Purchase Order (Advance Payment)</w:t>
            </w:r>
          </w:p>
          <w:p>
            <w:pPr>
              <w:widowControl w:val="0"/>
              <w:numPr>
                <w:ilvl w:val="0"/>
                <w:numId w:val="79"/>
              </w:numPr>
              <w:ind w:left="425" w:leftChars="0" w:hanging="425" w:firstLineChars="0"/>
              <w:jc w:val="both"/>
              <w:rPr>
                <w:rFonts w:hint="default"/>
                <w:sz w:val="20"/>
                <w:szCs w:val="20"/>
                <w:lang w:val="en-US" w:eastAsia="zh-CN"/>
              </w:rPr>
            </w:pPr>
            <w:r>
              <w:rPr>
                <w:rFonts w:hint="default"/>
                <w:sz w:val="20"/>
                <w:szCs w:val="20"/>
                <w:rtl w:val="0"/>
                <w:lang w:val="en-US" w:eastAsia="zh-CN"/>
              </w:rPr>
              <w:t>Expense Claim</w:t>
            </w:r>
          </w:p>
          <w:p>
            <w:pPr>
              <w:keepNext w:val="0"/>
              <w:keepLines w:val="0"/>
              <w:widowControl/>
              <w:numPr>
                <w:ilvl w:val="0"/>
                <w:numId w:val="79"/>
              </w:numPr>
              <w:suppressLineNumbers w:val="0"/>
              <w:ind w:left="425" w:leftChars="0" w:right="104" w:rightChars="52" w:hanging="425" w:firstLineChars="0"/>
              <w:jc w:val="left"/>
              <w:rPr>
                <w:rStyle w:val="92"/>
                <w:rFonts w:hint="default" w:ascii="Segoe UI" w:hAnsi="Segoe UI" w:eastAsia="Segoe UI" w:cs="Segoe UI"/>
                <w:b/>
                <w:bCs/>
                <w:i w:val="0"/>
                <w:iCs w:val="0"/>
                <w:caps w:val="0"/>
                <w:color w:val="192734"/>
                <w:spacing w:val="0"/>
                <w:sz w:val="25"/>
                <w:szCs w:val="25"/>
                <w:shd w:val="clear" w:fill="FFFFFF"/>
                <w:rtl w:val="0"/>
                <w:lang w:val="en-US" w:eastAsia="zh-CN"/>
              </w:rPr>
            </w:pPr>
            <w:r>
              <w:rPr>
                <w:rFonts w:hint="default"/>
                <w:sz w:val="20"/>
                <w:szCs w:val="20"/>
                <w:rtl w:val="0"/>
                <w:lang w:val="en-US" w:eastAsia="zh-CN"/>
              </w:rPr>
              <w:t>Internal Transfer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4478"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Navigation</w:t>
            </w:r>
          </w:p>
        </w:tc>
        <w:tc>
          <w:tcPr>
            <w:tcW w:w="4270"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Times New Roman"/>
                <w:color w:val="00B0F0"/>
                <w:sz w:val="20"/>
                <w:szCs w:val="20"/>
                <w:lang w:val="en-US" w:eastAsia="zh-CN"/>
              </w:rPr>
              <w:t>Home &gt; Payroll&gt; Accounting&gt; Payment Entry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270" w:type="dxa"/>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sz w:val="20"/>
                <w:szCs w:val="20"/>
                <w:lang w:val="en-US" w:eastAsia="zh-CN"/>
              </w:rPr>
              <w:t>The system should have</w:t>
            </w:r>
            <w:r>
              <w:rPr>
                <w:rFonts w:hint="default"/>
                <w:sz w:val="20"/>
                <w:szCs w:val="20"/>
                <w:lang w:val="en-IN" w:eastAsia="zh-CN"/>
              </w:rPr>
              <w:t xml:space="preserve"> records in the following screen</w:t>
            </w:r>
          </w:p>
          <w:p>
            <w:pPr>
              <w:widowControl w:val="0"/>
              <w:numPr>
                <w:ilvl w:val="0"/>
                <w:numId w:val="80"/>
              </w:numPr>
              <w:tabs>
                <w:tab w:val="clear" w:pos="425"/>
              </w:tabs>
              <w:ind w:left="205" w:leftChars="0" w:hanging="205" w:firstLineChars="0"/>
              <w:jc w:val="both"/>
              <w:rPr>
                <w:rFonts w:hint="default"/>
                <w:sz w:val="20"/>
                <w:szCs w:val="20"/>
                <w:rtl w:val="0"/>
                <w:lang w:val="en-US" w:eastAsia="zh-CN"/>
              </w:rPr>
            </w:pPr>
            <w:r>
              <w:rPr>
                <w:rFonts w:hint="default" w:cs="Calibri"/>
                <w:sz w:val="20"/>
                <w:szCs w:val="20"/>
                <w:rtl w:val="0"/>
                <w:lang w:val="en-IN" w:eastAsia="zh-CN" w:bidi="ar-SA"/>
              </w:rPr>
              <w:t>Mode of Payment</w:t>
            </w:r>
          </w:p>
          <w:p>
            <w:pPr>
              <w:widowControl w:val="0"/>
              <w:numPr>
                <w:ilvl w:val="0"/>
                <w:numId w:val="80"/>
              </w:numPr>
              <w:tabs>
                <w:tab w:val="clear" w:pos="425"/>
              </w:tabs>
              <w:ind w:left="205" w:leftChars="0" w:hanging="205" w:firstLineChars="0"/>
              <w:jc w:val="both"/>
              <w:rPr>
                <w:rFonts w:hint="default"/>
                <w:sz w:val="20"/>
                <w:szCs w:val="20"/>
                <w:rtl w:val="0"/>
                <w:lang w:val="en-US" w:eastAsia="zh-CN"/>
              </w:rPr>
            </w:pPr>
            <w:r>
              <w:rPr>
                <w:rFonts w:hint="default" w:cs="Calibri"/>
                <w:sz w:val="20"/>
                <w:szCs w:val="20"/>
                <w:rtl w:val="0"/>
                <w:lang w:val="en-US" w:eastAsia="zh-CN" w:bidi="ar-SA"/>
              </w:rPr>
              <w:t>Accounts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270" w:type="dxa"/>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Payment Entry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New Screen Name</w:t>
            </w:r>
          </w:p>
        </w:tc>
        <w:tc>
          <w:tcPr>
            <w:tcW w:w="4270" w:type="dxa"/>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No change</w:t>
            </w:r>
          </w:p>
        </w:tc>
      </w:tr>
    </w:tbl>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numPr>
          <w:ilvl w:val="0"/>
          <w:numId w:val="0"/>
        </w:numPr>
        <w:spacing w:line="240" w:lineRule="auto"/>
        <w:ind w:leftChars="0"/>
        <w:rPr>
          <w:rFonts w:hint="default"/>
          <w:b/>
          <w:bCs/>
          <w:color w:val="000000"/>
          <w:sz w:val="24"/>
          <w:szCs w:val="24"/>
          <w:u w:val="single"/>
          <w:lang w:val="en-US" w:eastAsia="zh-CN"/>
        </w:rPr>
      </w:pPr>
      <w:r>
        <w:rPr>
          <w:rFonts w:hint="default"/>
          <w:b/>
          <w:bCs/>
          <w:color w:val="000000"/>
          <w:sz w:val="24"/>
          <w:szCs w:val="24"/>
          <w:u w:val="single"/>
          <w:lang w:val="en-US" w:eastAsia="zh-CN"/>
        </w:rPr>
        <w:t>Screenshot</w:t>
      </w:r>
    </w:p>
    <w:p>
      <w:pPr>
        <w:numPr>
          <w:ilvl w:val="0"/>
          <w:numId w:val="0"/>
        </w:numPr>
        <w:spacing w:line="240" w:lineRule="auto"/>
        <w:ind w:leftChars="0" w:firstLine="3253" w:firstLineChars="1350"/>
        <w:rPr>
          <w:rFonts w:hint="default"/>
          <w:b/>
          <w:bCs/>
          <w:sz w:val="24"/>
          <w:szCs w:val="24"/>
          <w:u w:val="single"/>
          <w:lang w:val="en-US" w:eastAsia="zh-CN"/>
        </w:rPr>
      </w:pPr>
      <w:r>
        <w:rPr>
          <w:rFonts w:hint="default"/>
          <w:b/>
          <w:bCs/>
          <w:sz w:val="24"/>
          <w:szCs w:val="24"/>
          <w:u w:val="single"/>
          <w:lang w:val="en-IN"/>
        </w:rPr>
        <w:drawing>
          <wp:anchor distT="0" distB="0" distL="114300" distR="114300" simplePos="0" relativeHeight="251664384" behindDoc="1" locked="0" layoutInCell="1" allowOverlap="1">
            <wp:simplePos x="0" y="0"/>
            <wp:positionH relativeFrom="column">
              <wp:posOffset>-36195</wp:posOffset>
            </wp:positionH>
            <wp:positionV relativeFrom="paragraph">
              <wp:posOffset>73025</wp:posOffset>
            </wp:positionV>
            <wp:extent cx="5268595" cy="2628900"/>
            <wp:effectExtent l="9525" t="9525" r="17780" b="9525"/>
            <wp:wrapTight wrapText="bothSides">
              <wp:wrapPolygon>
                <wp:start x="-39" y="-78"/>
                <wp:lineTo x="-39" y="21522"/>
                <wp:lineTo x="21595" y="21522"/>
                <wp:lineTo x="21595" y="-78"/>
                <wp:lineTo x="-39" y="-78"/>
              </wp:wrapPolygon>
            </wp:wrapTight>
            <wp:docPr id="26" name="Picture 26" descr="payment en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payment entry"/>
                    <pic:cNvPicPr>
                      <a:picLocks noChangeAspect="1"/>
                    </pic:cNvPicPr>
                  </pic:nvPicPr>
                  <pic:blipFill>
                    <a:blip r:embed="rId31"/>
                    <a:stretch>
                      <a:fillRect/>
                    </a:stretch>
                  </pic:blipFill>
                  <pic:spPr>
                    <a:xfrm>
                      <a:off x="0" y="0"/>
                      <a:ext cx="5268595" cy="2628900"/>
                    </a:xfrm>
                    <a:prstGeom prst="rect">
                      <a:avLst/>
                    </a:prstGeom>
                    <a:ln>
                      <a:solidFill>
                        <a:schemeClr val="tx1"/>
                      </a:solidFill>
                    </a:ln>
                  </pic:spPr>
                </pic:pic>
              </a:graphicData>
            </a:graphic>
          </wp:anchor>
        </w:drawing>
      </w:r>
      <w:r>
        <w:t xml:space="preserve">Figure </w:t>
      </w:r>
      <w:r>
        <w:fldChar w:fldCharType="begin"/>
      </w:r>
      <w:r>
        <w:instrText xml:space="preserve"> SEQ Figure \* ARABIC </w:instrText>
      </w:r>
      <w:r>
        <w:fldChar w:fldCharType="separate"/>
      </w:r>
      <w:r>
        <w:t>14</w:t>
      </w:r>
      <w:r>
        <w:fldChar w:fldCharType="end"/>
      </w:r>
      <w:r>
        <w:rPr>
          <w:rFonts w:hint="default"/>
          <w:lang w:val="en-US"/>
        </w:rPr>
        <w:t xml:space="preserve"> : Payment Entry Screen</w:t>
      </w:r>
    </w:p>
    <w:p>
      <w:pPr>
        <w:numPr>
          <w:ilvl w:val="0"/>
          <w:numId w:val="0"/>
        </w:numPr>
        <w:tabs>
          <w:tab w:val="left" w:pos="850"/>
        </w:tabs>
        <w:bidi w:val="0"/>
        <w:outlineLvl w:val="9"/>
        <w:rPr>
          <w:rFonts w:hint="default"/>
          <w:b/>
          <w:bCs/>
          <w:color w:val="000000"/>
          <w:sz w:val="24"/>
          <w:szCs w:val="24"/>
          <w:u w:val="single"/>
          <w:rtl w:val="0"/>
          <w:lang w:val="en-US" w:eastAsia="zh-CN"/>
        </w:rPr>
      </w:pPr>
    </w:p>
    <w:p>
      <w:pPr>
        <w:numPr>
          <w:ilvl w:val="0"/>
          <w:numId w:val="0"/>
        </w:numPr>
        <w:tabs>
          <w:tab w:val="left" w:pos="850"/>
        </w:tabs>
        <w:bidi w:val="0"/>
        <w:outlineLvl w:val="9"/>
        <w:rPr>
          <w:rFonts w:hint="default"/>
          <w:b/>
          <w:bCs/>
          <w:color w:val="000000"/>
          <w:sz w:val="24"/>
          <w:szCs w:val="24"/>
          <w:u w:val="single"/>
          <w:lang w:val="en-IN" w:eastAsia="zh-CN"/>
        </w:rPr>
      </w:pPr>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p>
    <w:p>
      <w:pPr>
        <w:bidi w:val="0"/>
        <w:rPr>
          <w:rFonts w:hint="default"/>
          <w:lang w:val="en-US"/>
        </w:rPr>
      </w:pPr>
    </w:p>
    <w:p>
      <w:pPr>
        <w:rPr>
          <w:rFonts w:hint="default"/>
          <w:b/>
          <w:bCs/>
          <w:sz w:val="24"/>
          <w:szCs w:val="24"/>
          <w:u w:val="single"/>
          <w:lang w:val="en-US"/>
        </w:rPr>
      </w:pPr>
      <w:r>
        <w:rPr>
          <w:rFonts w:hint="default"/>
          <w:sz w:val="20"/>
          <w:szCs w:val="20"/>
          <w:lang w:val="en-IN"/>
        </w:rPr>
        <w:t>The following table describes the UI fields present in this screen :</w:t>
      </w:r>
    </w:p>
    <w:tbl>
      <w:tblPr>
        <w:tblStyle w:val="261"/>
        <w:tblpPr w:leftFromText="180" w:rightFromText="180" w:vertAnchor="text" w:horzAnchor="page" w:tblpX="1886" w:tblpY="828"/>
        <w:tblOverlap w:val="never"/>
        <w:tblW w:w="9242" w:type="dxa"/>
        <w:tblInd w:w="0" w:type="dxa"/>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Layout w:type="fixed"/>
        <w:tblCellMar>
          <w:top w:w="100" w:type="dxa"/>
          <w:left w:w="100" w:type="dxa"/>
          <w:bottom w:w="100" w:type="dxa"/>
          <w:right w:w="100" w:type="dxa"/>
        </w:tblCellMar>
      </w:tblPr>
      <w:tblGrid>
        <w:gridCol w:w="526"/>
        <w:gridCol w:w="1723"/>
        <w:gridCol w:w="1241"/>
        <w:gridCol w:w="1159"/>
        <w:gridCol w:w="1700"/>
        <w:gridCol w:w="1517"/>
        <w:gridCol w:w="1376"/>
      </w:tblGrid>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100" w:type="dxa"/>
            <w:left w:w="100" w:type="dxa"/>
            <w:bottom w:w="100" w:type="dxa"/>
            <w:right w:w="100" w:type="dxa"/>
          </w:tblCellMar>
        </w:tblPrEx>
        <w:trPr>
          <w:trHeight w:val="533" w:hRule="atLeast"/>
        </w:trPr>
        <w:tc>
          <w:tcPr>
            <w:tcW w:w="526" w:type="dxa"/>
            <w:shd w:val="clear" w:color="auto" w:fill="4F81BD"/>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b/>
                <w:bCs/>
                <w:color w:val="FFFFFF"/>
                <w:sz w:val="20"/>
                <w:szCs w:val="20"/>
                <w:rtl w:val="0"/>
                <w:lang w:val="en-IN"/>
              </w:rPr>
            </w:pPr>
            <w:r>
              <w:rPr>
                <w:rFonts w:hint="default" w:ascii="Calibri" w:hAnsi="Calibri" w:cs="Calibri"/>
                <w:b/>
                <w:bCs/>
                <w:color w:val="FFFFFF"/>
                <w:sz w:val="20"/>
                <w:szCs w:val="20"/>
                <w:rtl w:val="0"/>
                <w:lang w:val="en-IN"/>
              </w:rPr>
              <w:t>ID</w:t>
            </w:r>
          </w:p>
        </w:tc>
        <w:tc>
          <w:tcPr>
            <w:tcW w:w="1723" w:type="dxa"/>
            <w:shd w:val="clear" w:color="auto" w:fill="4F81BD"/>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rightChars="0" w:firstLine="0" w:firstLineChars="0"/>
              <w:jc w:val="left"/>
              <w:rPr>
                <w:rFonts w:hint="default" w:ascii="Calibri" w:hAnsi="Calibri" w:cs="Calibri" w:eastAsiaTheme="minorEastAsia"/>
                <w:b/>
                <w:bCs/>
                <w:color w:val="FFFFFF"/>
                <w:sz w:val="20"/>
                <w:szCs w:val="20"/>
                <w:lang w:val="en-US" w:eastAsia="zh-CN" w:bidi="ar-SA"/>
              </w:rPr>
            </w:pPr>
            <w:r>
              <w:rPr>
                <w:rFonts w:hint="default" w:cs="Calibri" w:eastAsiaTheme="minorEastAsia"/>
                <w:b/>
                <w:bCs/>
                <w:color w:val="FFFFFF"/>
                <w:sz w:val="20"/>
                <w:szCs w:val="20"/>
                <w:lang w:val="en-US" w:eastAsia="zh-CN" w:bidi="ar-SA"/>
              </w:rPr>
              <w:t>Field Name</w:t>
            </w:r>
          </w:p>
        </w:tc>
        <w:tc>
          <w:tcPr>
            <w:tcW w:w="1241" w:type="dxa"/>
            <w:shd w:val="clear" w:color="auto" w:fill="4F81BD"/>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b/>
                <w:bCs/>
                <w:color w:val="FFFFFF"/>
                <w:sz w:val="20"/>
                <w:szCs w:val="20"/>
                <w:lang w:val="en-IN"/>
              </w:rPr>
            </w:pPr>
            <w:r>
              <w:rPr>
                <w:rFonts w:hint="default" w:ascii="Calibri" w:hAnsi="Calibri" w:cs="Calibri"/>
                <w:b/>
                <w:bCs/>
                <w:color w:val="FFFFFF"/>
                <w:sz w:val="20"/>
                <w:szCs w:val="20"/>
                <w:rtl w:val="0"/>
                <w:lang w:val="en-IN"/>
              </w:rPr>
              <w:t>Type</w:t>
            </w:r>
          </w:p>
        </w:tc>
        <w:tc>
          <w:tcPr>
            <w:tcW w:w="1159" w:type="dxa"/>
            <w:shd w:val="clear" w:color="auto" w:fill="4F81BD"/>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b/>
                <w:bCs/>
                <w:color w:val="FFFFFF"/>
                <w:sz w:val="20"/>
                <w:szCs w:val="20"/>
              </w:rPr>
            </w:pPr>
            <w:r>
              <w:rPr>
                <w:rFonts w:hint="default" w:ascii="Calibri" w:hAnsi="Calibri" w:cs="Calibri"/>
                <w:b/>
                <w:bCs/>
                <w:color w:val="FFFFFF"/>
                <w:sz w:val="20"/>
                <w:szCs w:val="20"/>
                <w:rtl w:val="0"/>
              </w:rPr>
              <w:t xml:space="preserve">Mandatory </w:t>
            </w:r>
          </w:p>
        </w:tc>
        <w:tc>
          <w:tcPr>
            <w:tcW w:w="1700" w:type="dxa"/>
            <w:shd w:val="clear" w:color="auto" w:fill="4F81BD"/>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b/>
                <w:bCs/>
                <w:color w:val="FFFFFF"/>
                <w:sz w:val="20"/>
                <w:szCs w:val="20"/>
              </w:rPr>
            </w:pPr>
            <w:r>
              <w:rPr>
                <w:rFonts w:hint="default" w:cs="Calibri"/>
                <w:b/>
                <w:bCs/>
                <w:i w:val="0"/>
                <w:iCs w:val="0"/>
                <w:color w:val="FFFFFF"/>
                <w:kern w:val="0"/>
                <w:sz w:val="20"/>
                <w:szCs w:val="20"/>
                <w:u w:val="none"/>
                <w:lang w:val="en-US" w:eastAsia="zh-CN" w:bidi="ar"/>
              </w:rPr>
              <w:t>Validation/ Action</w:t>
            </w:r>
          </w:p>
        </w:tc>
        <w:tc>
          <w:tcPr>
            <w:tcW w:w="1517" w:type="dxa"/>
            <w:shd w:val="clear" w:color="auto" w:fill="4F81BD"/>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b/>
                <w:bCs/>
                <w:color w:val="FFFFFF"/>
                <w:sz w:val="20"/>
                <w:szCs w:val="20"/>
                <w:rtl w:val="0"/>
                <w:lang w:val="en-IN"/>
              </w:rPr>
            </w:pPr>
            <w:r>
              <w:rPr>
                <w:rFonts w:hint="default" w:ascii="Calibri" w:hAnsi="Calibri" w:cs="Calibri"/>
                <w:b/>
                <w:bCs/>
                <w:color w:val="FFFFFF"/>
                <w:sz w:val="20"/>
                <w:szCs w:val="20"/>
                <w:rtl w:val="0"/>
                <w:lang w:val="en-IN"/>
              </w:rPr>
              <w:t>Remarks</w:t>
            </w:r>
          </w:p>
        </w:tc>
        <w:tc>
          <w:tcPr>
            <w:tcW w:w="1376" w:type="dxa"/>
            <w:shd w:val="clear" w:color="auto" w:fill="4F81BD"/>
            <w:tcMar>
              <w:top w:w="100" w:type="dxa"/>
              <w:left w:w="100" w:type="dxa"/>
              <w:bottom w:w="100" w:type="dxa"/>
              <w:right w:w="100" w:type="dxa"/>
            </w:tcMar>
            <w:vAlign w:val="top"/>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b/>
                <w:bCs/>
                <w:color w:val="FFFFFF"/>
                <w:sz w:val="20"/>
                <w:szCs w:val="20"/>
                <w:rtl w:val="0"/>
              </w:rPr>
            </w:pPr>
            <w:r>
              <w:rPr>
                <w:rFonts w:hint="default" w:cs="Calibri"/>
                <w:b/>
                <w:bCs/>
                <w:i w:val="0"/>
                <w:iCs w:val="0"/>
                <w:color w:val="FFFFFF"/>
                <w:kern w:val="0"/>
                <w:sz w:val="20"/>
                <w:szCs w:val="20"/>
                <w:u w:val="none"/>
                <w:lang w:val="en-IN" w:eastAsia="zh-CN" w:bidi="ar"/>
              </w:rPr>
              <w:t>D= Delete</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100" w:type="dxa"/>
            <w:left w:w="100" w:type="dxa"/>
            <w:bottom w:w="100" w:type="dxa"/>
            <w:right w:w="100" w:type="dxa"/>
          </w:tblCellMar>
        </w:tblPrEx>
        <w:trPr>
          <w:trHeight w:val="344" w:hRule="atLeast"/>
        </w:trPr>
        <w:tc>
          <w:tcPr>
            <w:tcW w:w="526" w:type="dxa"/>
            <w:tcMar>
              <w:top w:w="100" w:type="dxa"/>
              <w:left w:w="100" w:type="dxa"/>
              <w:bottom w:w="100" w:type="dxa"/>
              <w:right w:w="100" w:type="dxa"/>
            </w:tcMar>
            <w:vAlign w:val="top"/>
          </w:tcPr>
          <w:p>
            <w:pPr>
              <w:keepNext w:val="0"/>
              <w:keepLines w:val="0"/>
              <w:pageBreakBefore w:val="0"/>
              <w:widowControl w:val="0"/>
              <w:numPr>
                <w:ilvl w:val="0"/>
                <w:numId w:val="81"/>
              </w:numPr>
              <w:pBdr>
                <w:top w:val="none" w:color="auto" w:sz="0" w:space="0"/>
                <w:left w:val="none" w:color="auto" w:sz="0" w:space="0"/>
                <w:bottom w:val="none" w:color="auto" w:sz="0" w:space="0"/>
                <w:right w:val="none" w:color="auto" w:sz="0" w:space="0"/>
                <w:between w:val="none" w:color="auto" w:sz="0" w:space="0"/>
              </w:pBdr>
              <w:shd w:val="clear" w:fill="auto"/>
              <w:tabs>
                <w:tab w:val="clear" w:pos="425"/>
              </w:tabs>
              <w:spacing w:before="0" w:after="0" w:line="276" w:lineRule="auto"/>
              <w:ind w:left="425" w:leftChars="0" w:right="0" w:rightChars="0" w:hanging="425" w:firstLineChars="0"/>
              <w:jc w:val="left"/>
              <w:rPr>
                <w:rFonts w:hint="default" w:ascii="Calibri" w:hAnsi="Calibri" w:cs="Calibri"/>
                <w:sz w:val="20"/>
                <w:szCs w:val="20"/>
                <w:rtl w:val="0"/>
              </w:rPr>
            </w:pPr>
          </w:p>
        </w:tc>
        <w:tc>
          <w:tcPr>
            <w:tcW w:w="1723" w:type="dxa"/>
            <w:tcMar>
              <w:top w:w="100" w:type="dxa"/>
              <w:left w:w="100" w:type="dxa"/>
              <w:bottom w:w="100" w:type="dxa"/>
              <w:right w:w="100" w:type="dxa"/>
            </w:tcMar>
            <w:vAlign w:val="bottom"/>
          </w:tcPr>
          <w:p>
            <w:pPr>
              <w:keepNext w:val="0"/>
              <w:keepLines w:val="0"/>
              <w:widowControl/>
              <w:suppressLineNumbers w:val="0"/>
              <w:jc w:val="left"/>
              <w:textAlignment w:val="bottom"/>
              <w:rPr>
                <w:rFonts w:hint="default" w:ascii="Calibri" w:hAnsi="Calibri" w:cs="Calibri"/>
                <w:sz w:val="20"/>
                <w:szCs w:val="20"/>
              </w:rPr>
            </w:pPr>
            <w:r>
              <w:rPr>
                <w:rFonts w:hint="default" w:ascii="Calibri" w:hAnsi="Calibri" w:eastAsia="SimSun" w:cs="Calibri"/>
                <w:i w:val="0"/>
                <w:iCs w:val="0"/>
                <w:color w:val="000000"/>
                <w:kern w:val="0"/>
                <w:sz w:val="22"/>
                <w:szCs w:val="22"/>
                <w:u w:val="none"/>
                <w:lang w:val="en-US" w:eastAsia="zh-CN" w:bidi="ar"/>
              </w:rPr>
              <w:t>Payment Type</w:t>
            </w:r>
          </w:p>
        </w:tc>
        <w:tc>
          <w:tcPr>
            <w:tcW w:w="1241" w:type="dxa"/>
            <w:tcMar>
              <w:top w:w="100" w:type="dxa"/>
              <w:left w:w="100" w:type="dxa"/>
              <w:bottom w:w="100" w:type="dxa"/>
              <w:right w:w="100" w:type="dxa"/>
            </w:tcMar>
            <w:vAlign w:val="bottom"/>
          </w:tcPr>
          <w:p>
            <w:pPr>
              <w:keepNext w:val="0"/>
              <w:keepLines w:val="0"/>
              <w:widowControl/>
              <w:suppressLineNumbers w:val="0"/>
              <w:jc w:val="left"/>
              <w:textAlignment w:val="bottom"/>
              <w:rPr>
                <w:rFonts w:hint="default" w:ascii="Calibri" w:hAnsi="Calibri" w:cs="Calibri"/>
                <w:sz w:val="20"/>
                <w:szCs w:val="20"/>
                <w:lang w:val="en-IN"/>
              </w:rPr>
            </w:pPr>
            <w:r>
              <w:rPr>
                <w:rFonts w:hint="default" w:ascii="Calibri" w:hAnsi="Calibri" w:eastAsia="SimSun" w:cs="Calibri"/>
                <w:i w:val="0"/>
                <w:iCs w:val="0"/>
                <w:color w:val="000000"/>
                <w:kern w:val="0"/>
                <w:sz w:val="22"/>
                <w:szCs w:val="22"/>
                <w:u w:val="none"/>
                <w:lang w:val="en-IN" w:eastAsia="zh-CN" w:bidi="ar"/>
              </w:rPr>
              <w:t>Dropdown</w:t>
            </w:r>
          </w:p>
        </w:tc>
        <w:tc>
          <w:tcPr>
            <w:tcW w:w="1159" w:type="dxa"/>
            <w:tcMar>
              <w:top w:w="100" w:type="dxa"/>
              <w:left w:w="100" w:type="dxa"/>
              <w:bottom w:w="100" w:type="dxa"/>
              <w:right w:w="100" w:type="dxa"/>
            </w:tcMar>
            <w:vAlign w:val="bottom"/>
          </w:tcPr>
          <w:p>
            <w:pPr>
              <w:keepNext w:val="0"/>
              <w:keepLines w:val="0"/>
              <w:widowControl/>
              <w:suppressLineNumbers w:val="0"/>
              <w:jc w:val="right"/>
              <w:textAlignment w:val="bottom"/>
              <w:rPr>
                <w:rFonts w:hint="default" w:ascii="Calibri" w:hAnsi="Calibri" w:cs="Calibri"/>
                <w:sz w:val="20"/>
                <w:szCs w:val="20"/>
                <w:lang w:val="en-IN"/>
              </w:rPr>
            </w:pPr>
            <w:r>
              <w:rPr>
                <w:rFonts w:hint="default" w:ascii="Calibri" w:hAnsi="Calibri" w:eastAsia="SimSun" w:cs="Calibri"/>
                <w:i w:val="0"/>
                <w:iCs w:val="0"/>
                <w:color w:val="000000"/>
                <w:kern w:val="0"/>
                <w:sz w:val="22"/>
                <w:szCs w:val="22"/>
                <w:u w:val="none"/>
                <w:lang w:val="en-IN" w:eastAsia="zh-CN" w:bidi="ar"/>
              </w:rPr>
              <w:t>Yes</w:t>
            </w:r>
          </w:p>
        </w:tc>
        <w:tc>
          <w:tcPr>
            <w:tcW w:w="1700" w:type="dxa"/>
            <w:tcMar>
              <w:top w:w="100" w:type="dxa"/>
              <w:left w:w="100" w:type="dxa"/>
              <w:bottom w:w="100" w:type="dxa"/>
              <w:right w:w="100" w:type="dxa"/>
            </w:tcMar>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2"/>
                <w:szCs w:val="22"/>
                <w:u w:val="none"/>
                <w:lang w:val="en-IN" w:eastAsia="zh-CN" w:bidi="ar"/>
              </w:rPr>
            </w:pPr>
            <w:r>
              <w:rPr>
                <w:rFonts w:hint="default" w:ascii="Calibri" w:hAnsi="Calibri" w:eastAsia="SimSun" w:cs="Calibri"/>
                <w:i w:val="0"/>
                <w:iCs w:val="0"/>
                <w:color w:val="000000"/>
                <w:kern w:val="0"/>
                <w:sz w:val="22"/>
                <w:szCs w:val="22"/>
                <w:u w:val="none"/>
                <w:lang w:val="en-IN" w:eastAsia="zh-CN" w:bidi="ar"/>
              </w:rPr>
              <w:t>Options:</w:t>
            </w:r>
          </w:p>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Receive</w:t>
            </w:r>
            <w:r>
              <w:rPr>
                <w:rStyle w:val="263"/>
                <w:rFonts w:eastAsia="SimSun"/>
                <w:lang w:val="en-US" w:eastAsia="zh-CN" w:bidi="ar"/>
              </w:rPr>
              <w:br w:type="textWrapping"/>
            </w:r>
            <w:r>
              <w:rPr>
                <w:rStyle w:val="263"/>
                <w:rFonts w:eastAsia="SimSun"/>
                <w:lang w:val="en-US" w:eastAsia="zh-CN" w:bidi="ar"/>
              </w:rPr>
              <w:t>Pay</w:t>
            </w:r>
            <w:r>
              <w:rPr>
                <w:rStyle w:val="263"/>
                <w:rFonts w:eastAsia="SimSun"/>
                <w:lang w:val="en-US" w:eastAsia="zh-CN" w:bidi="ar"/>
              </w:rPr>
              <w:br w:type="textWrapping"/>
            </w:r>
            <w:r>
              <w:rPr>
                <w:rStyle w:val="263"/>
                <w:rFonts w:eastAsia="SimSun"/>
                <w:lang w:val="en-US" w:eastAsia="zh-CN" w:bidi="ar"/>
              </w:rPr>
              <w:t>Internal Transfer</w:t>
            </w:r>
          </w:p>
        </w:tc>
        <w:tc>
          <w:tcPr>
            <w:tcW w:w="151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rPr>
            </w:pPr>
          </w:p>
        </w:tc>
        <w:tc>
          <w:tcPr>
            <w:tcW w:w="1376"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100" w:type="dxa"/>
            <w:left w:w="100" w:type="dxa"/>
            <w:bottom w:w="100" w:type="dxa"/>
            <w:right w:w="100" w:type="dxa"/>
          </w:tblCellMar>
        </w:tblPrEx>
        <w:trPr>
          <w:trHeight w:val="407" w:hRule="atLeast"/>
        </w:trPr>
        <w:tc>
          <w:tcPr>
            <w:tcW w:w="526" w:type="dxa"/>
            <w:tcMar>
              <w:top w:w="100" w:type="dxa"/>
              <w:left w:w="100" w:type="dxa"/>
              <w:bottom w:w="100" w:type="dxa"/>
              <w:right w:w="100" w:type="dxa"/>
            </w:tcMar>
            <w:vAlign w:val="top"/>
          </w:tcPr>
          <w:p>
            <w:pPr>
              <w:keepNext w:val="0"/>
              <w:keepLines w:val="0"/>
              <w:pageBreakBefore w:val="0"/>
              <w:widowControl w:val="0"/>
              <w:numPr>
                <w:ilvl w:val="0"/>
                <w:numId w:val="81"/>
              </w:numPr>
              <w:pBdr>
                <w:top w:val="none" w:color="auto" w:sz="0" w:space="0"/>
                <w:left w:val="none" w:color="auto" w:sz="0" w:space="0"/>
                <w:bottom w:val="none" w:color="auto" w:sz="0" w:space="0"/>
                <w:right w:val="none" w:color="auto" w:sz="0" w:space="0"/>
                <w:between w:val="none" w:color="auto" w:sz="0" w:space="0"/>
              </w:pBdr>
              <w:shd w:val="clear" w:fill="auto"/>
              <w:tabs>
                <w:tab w:val="clear" w:pos="425"/>
              </w:tabs>
              <w:spacing w:before="0" w:after="0" w:line="276" w:lineRule="auto"/>
              <w:ind w:left="425" w:leftChars="0" w:right="0" w:rightChars="0" w:hanging="425" w:firstLineChars="0"/>
              <w:jc w:val="left"/>
              <w:rPr>
                <w:rFonts w:hint="default" w:ascii="Calibri" w:hAnsi="Calibri" w:cs="Calibri"/>
                <w:sz w:val="20"/>
                <w:szCs w:val="20"/>
                <w:rtl w:val="0"/>
              </w:rPr>
            </w:pPr>
          </w:p>
        </w:tc>
        <w:tc>
          <w:tcPr>
            <w:tcW w:w="1723" w:type="dxa"/>
            <w:tcMar>
              <w:top w:w="100" w:type="dxa"/>
              <w:left w:w="100" w:type="dxa"/>
              <w:bottom w:w="100" w:type="dxa"/>
              <w:right w:w="100" w:type="dxa"/>
            </w:tcMar>
            <w:vAlign w:val="bottom"/>
          </w:tcPr>
          <w:p>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Payment Order Status</w:t>
            </w:r>
          </w:p>
        </w:tc>
        <w:tc>
          <w:tcPr>
            <w:tcW w:w="1241" w:type="dxa"/>
            <w:tcMar>
              <w:top w:w="100" w:type="dxa"/>
              <w:left w:w="100" w:type="dxa"/>
              <w:bottom w:w="100" w:type="dxa"/>
              <w:right w:w="100" w:type="dxa"/>
            </w:tcMar>
            <w:vAlign w:val="bottom"/>
          </w:tcPr>
          <w:p>
            <w:pPr>
              <w:keepNext w:val="0"/>
              <w:keepLines w:val="0"/>
              <w:widowControl/>
              <w:suppressLineNumbers w:val="0"/>
              <w:jc w:val="left"/>
              <w:textAlignment w:val="bottom"/>
              <w:rPr>
                <w:rFonts w:hint="default" w:ascii="Calibri" w:hAnsi="Calibri" w:cs="Calibri"/>
                <w:sz w:val="20"/>
                <w:szCs w:val="20"/>
                <w:lang w:val="en-IN"/>
              </w:rPr>
            </w:pPr>
            <w:r>
              <w:rPr>
                <w:rFonts w:hint="default" w:ascii="Calibri" w:hAnsi="Calibri" w:eastAsia="SimSun" w:cs="Calibri"/>
                <w:i w:val="0"/>
                <w:iCs w:val="0"/>
                <w:color w:val="000000"/>
                <w:kern w:val="0"/>
                <w:sz w:val="22"/>
                <w:szCs w:val="22"/>
                <w:u w:val="none"/>
                <w:lang w:val="en-IN" w:eastAsia="zh-CN" w:bidi="ar"/>
              </w:rPr>
              <w:t>Dropdown</w:t>
            </w:r>
          </w:p>
        </w:tc>
        <w:tc>
          <w:tcPr>
            <w:tcW w:w="1159" w:type="dxa"/>
            <w:tcMar>
              <w:top w:w="100" w:type="dxa"/>
              <w:left w:w="100" w:type="dxa"/>
              <w:bottom w:w="100" w:type="dxa"/>
              <w:right w:w="100" w:type="dxa"/>
            </w:tcMar>
            <w:vAlign w:val="bottom"/>
          </w:tcPr>
          <w:p>
            <w:pPr>
              <w:keepNext w:val="0"/>
              <w:keepLines w:val="0"/>
              <w:widowControl/>
              <w:suppressLineNumbers w:val="0"/>
              <w:jc w:val="right"/>
              <w:textAlignment w:val="bottom"/>
              <w:rPr>
                <w:rFonts w:hint="default" w:ascii="Calibri" w:hAnsi="Calibri" w:cs="Calibri"/>
                <w:sz w:val="20"/>
                <w:szCs w:val="20"/>
              </w:rPr>
            </w:pPr>
          </w:p>
        </w:tc>
        <w:tc>
          <w:tcPr>
            <w:tcW w:w="1700" w:type="dxa"/>
            <w:tcMar>
              <w:top w:w="100" w:type="dxa"/>
              <w:left w:w="100" w:type="dxa"/>
              <w:bottom w:w="100" w:type="dxa"/>
              <w:right w:w="100" w:type="dxa"/>
            </w:tcMar>
            <w:vAlign w:val="top"/>
          </w:tcPr>
          <w:p>
            <w:pPr>
              <w:keepNext w:val="0"/>
              <w:keepLines w:val="0"/>
              <w:widowControl/>
              <w:suppressLineNumbers w:val="0"/>
              <w:jc w:val="left"/>
              <w:textAlignment w:val="bottom"/>
              <w:rPr>
                <w:rFonts w:hint="default" w:ascii="Calibri" w:hAnsi="Calibri" w:eastAsia="SimSun" w:cs="Calibri"/>
                <w:i w:val="0"/>
                <w:iCs w:val="0"/>
                <w:color w:val="000000"/>
                <w:kern w:val="0"/>
                <w:sz w:val="22"/>
                <w:szCs w:val="22"/>
                <w:u w:val="none"/>
                <w:lang w:val="en-IN" w:eastAsia="zh-CN" w:bidi="ar"/>
              </w:rPr>
            </w:pPr>
            <w:r>
              <w:rPr>
                <w:rFonts w:hint="default" w:ascii="Calibri" w:hAnsi="Calibri" w:eastAsia="SimSun" w:cs="Calibri"/>
                <w:i w:val="0"/>
                <w:iCs w:val="0"/>
                <w:color w:val="000000"/>
                <w:kern w:val="0"/>
                <w:sz w:val="22"/>
                <w:szCs w:val="22"/>
                <w:u w:val="none"/>
                <w:lang w:val="en-IN" w:eastAsia="zh-CN" w:bidi="ar"/>
              </w:rPr>
              <w:t>Options: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00" w:right="0" w:hanging="100" w:hangingChars="50"/>
              <w:jc w:val="left"/>
              <w:rPr>
                <w:rFonts w:hint="default" w:ascii="Calibri" w:hAnsi="Calibri"/>
                <w:sz w:val="20"/>
                <w:szCs w:val="20"/>
                <w:lang w:val="en-IN"/>
              </w:rPr>
            </w:pPr>
            <w:r>
              <w:rPr>
                <w:rFonts w:hint="default" w:ascii="Calibri" w:hAnsi="Calibri"/>
                <w:sz w:val="20"/>
                <w:szCs w:val="20"/>
                <w:lang w:val="en-IN"/>
              </w:rPr>
              <w:t>Initiated</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00" w:right="0" w:hanging="100" w:hangingChars="50"/>
              <w:jc w:val="left"/>
              <w:rPr>
                <w:rFonts w:hint="default" w:ascii="Calibri" w:hAnsi="Calibri" w:cs="Calibri"/>
                <w:sz w:val="20"/>
                <w:szCs w:val="20"/>
                <w:lang w:val="en-IN"/>
              </w:rPr>
            </w:pPr>
            <w:r>
              <w:rPr>
                <w:rFonts w:hint="default" w:ascii="Calibri" w:hAnsi="Calibri"/>
                <w:sz w:val="20"/>
                <w:szCs w:val="20"/>
                <w:lang w:val="en-IN"/>
              </w:rPr>
              <w:t>Payment Ordered</w:t>
            </w:r>
          </w:p>
        </w:tc>
        <w:tc>
          <w:tcPr>
            <w:tcW w:w="151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rPr>
            </w:pPr>
          </w:p>
        </w:tc>
        <w:tc>
          <w:tcPr>
            <w:tcW w:w="1376"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100" w:type="dxa"/>
            <w:left w:w="100" w:type="dxa"/>
            <w:bottom w:w="100" w:type="dxa"/>
            <w:right w:w="100" w:type="dxa"/>
          </w:tblCellMar>
        </w:tblPrEx>
        <w:trPr>
          <w:trHeight w:val="337" w:hRule="atLeast"/>
        </w:trPr>
        <w:tc>
          <w:tcPr>
            <w:tcW w:w="526" w:type="dxa"/>
            <w:tcMar>
              <w:top w:w="100" w:type="dxa"/>
              <w:left w:w="100" w:type="dxa"/>
              <w:bottom w:w="100" w:type="dxa"/>
              <w:right w:w="100" w:type="dxa"/>
            </w:tcMar>
            <w:vAlign w:val="top"/>
          </w:tcPr>
          <w:p>
            <w:pPr>
              <w:keepNext w:val="0"/>
              <w:keepLines w:val="0"/>
              <w:pageBreakBefore w:val="0"/>
              <w:widowControl w:val="0"/>
              <w:numPr>
                <w:ilvl w:val="0"/>
                <w:numId w:val="81"/>
              </w:numPr>
              <w:pBdr>
                <w:top w:val="none" w:color="auto" w:sz="0" w:space="0"/>
                <w:left w:val="none" w:color="auto" w:sz="0" w:space="0"/>
                <w:bottom w:val="none" w:color="auto" w:sz="0" w:space="0"/>
                <w:right w:val="none" w:color="auto" w:sz="0" w:space="0"/>
                <w:between w:val="none" w:color="auto" w:sz="0" w:space="0"/>
              </w:pBdr>
              <w:shd w:val="clear" w:fill="auto"/>
              <w:tabs>
                <w:tab w:val="clear" w:pos="425"/>
              </w:tabs>
              <w:spacing w:before="0" w:after="0" w:line="276" w:lineRule="auto"/>
              <w:ind w:left="425" w:leftChars="0" w:right="0" w:rightChars="0" w:hanging="425" w:firstLineChars="0"/>
              <w:jc w:val="left"/>
              <w:rPr>
                <w:rFonts w:hint="default" w:ascii="Calibri" w:hAnsi="Calibri" w:cs="Calibri"/>
                <w:sz w:val="20"/>
                <w:szCs w:val="20"/>
                <w:rtl w:val="0"/>
              </w:rPr>
            </w:pPr>
          </w:p>
        </w:tc>
        <w:tc>
          <w:tcPr>
            <w:tcW w:w="1723" w:type="dxa"/>
            <w:tcMar>
              <w:top w:w="100" w:type="dxa"/>
              <w:left w:w="100" w:type="dxa"/>
              <w:bottom w:w="100" w:type="dxa"/>
              <w:right w:w="100" w:type="dxa"/>
            </w:tcMar>
            <w:vAlign w:val="bottom"/>
          </w:tcPr>
          <w:p>
            <w:pPr>
              <w:keepNext w:val="0"/>
              <w:keepLines w:val="0"/>
              <w:widowControl/>
              <w:suppressLineNumbers w:val="0"/>
              <w:jc w:val="left"/>
              <w:textAlignment w:val="bottom"/>
              <w:rPr>
                <w:rFonts w:hint="default" w:ascii="Calibri" w:hAnsi="Calibri" w:cs="Calibri"/>
                <w:sz w:val="20"/>
                <w:szCs w:val="20"/>
              </w:rPr>
            </w:pPr>
            <w:r>
              <w:rPr>
                <w:rFonts w:hint="default" w:ascii="Calibri" w:hAnsi="Calibri" w:eastAsia="SimSun" w:cs="Calibri"/>
                <w:i w:val="0"/>
                <w:iCs w:val="0"/>
                <w:color w:val="000000"/>
                <w:kern w:val="0"/>
                <w:sz w:val="22"/>
                <w:szCs w:val="22"/>
                <w:u w:val="none"/>
                <w:lang w:val="en-US" w:eastAsia="zh-CN" w:bidi="ar"/>
              </w:rPr>
              <w:t>Posting Date</w:t>
            </w:r>
          </w:p>
        </w:tc>
        <w:tc>
          <w:tcPr>
            <w:tcW w:w="1241" w:type="dxa"/>
            <w:tcMar>
              <w:top w:w="100" w:type="dxa"/>
              <w:left w:w="100" w:type="dxa"/>
              <w:bottom w:w="100" w:type="dxa"/>
              <w:right w:w="100" w:type="dxa"/>
            </w:tcMar>
            <w:vAlign w:val="bottom"/>
          </w:tcPr>
          <w:p>
            <w:pPr>
              <w:keepNext w:val="0"/>
              <w:keepLines w:val="0"/>
              <w:widowControl/>
              <w:suppressLineNumbers w:val="0"/>
              <w:jc w:val="left"/>
              <w:textAlignment w:val="bottom"/>
              <w:rPr>
                <w:rFonts w:hint="default" w:ascii="Calibri" w:hAnsi="Calibri" w:cs="Calibri"/>
                <w:sz w:val="20"/>
                <w:szCs w:val="20"/>
                <w:lang w:val="en-IN"/>
              </w:rPr>
            </w:pPr>
            <w:r>
              <w:rPr>
                <w:rFonts w:hint="default" w:ascii="Calibri" w:hAnsi="Calibri" w:eastAsia="SimSun" w:cs="Calibri"/>
                <w:i w:val="0"/>
                <w:iCs w:val="0"/>
                <w:color w:val="000000"/>
                <w:kern w:val="0"/>
                <w:sz w:val="22"/>
                <w:szCs w:val="22"/>
                <w:u w:val="none"/>
                <w:lang w:val="en-US" w:eastAsia="zh-CN" w:bidi="ar"/>
              </w:rPr>
              <w:t>Date</w:t>
            </w:r>
          </w:p>
        </w:tc>
        <w:tc>
          <w:tcPr>
            <w:tcW w:w="1159" w:type="dxa"/>
            <w:tcMar>
              <w:top w:w="100" w:type="dxa"/>
              <w:left w:w="100" w:type="dxa"/>
              <w:bottom w:w="100" w:type="dxa"/>
              <w:right w:w="100" w:type="dxa"/>
            </w:tcMar>
            <w:vAlign w:val="bottom"/>
          </w:tcPr>
          <w:p>
            <w:pPr>
              <w:keepNext w:val="0"/>
              <w:keepLines w:val="0"/>
              <w:widowControl/>
              <w:suppressLineNumbers w:val="0"/>
              <w:jc w:val="right"/>
              <w:textAlignment w:val="bottom"/>
              <w:rPr>
                <w:rFonts w:hint="default" w:ascii="Calibri" w:hAnsi="Calibri" w:cs="Calibri"/>
                <w:sz w:val="20"/>
                <w:szCs w:val="20"/>
              </w:rPr>
            </w:pPr>
            <w:r>
              <w:rPr>
                <w:rFonts w:hint="default" w:ascii="Calibri" w:hAnsi="Calibri" w:eastAsia="SimSun" w:cs="Calibri"/>
                <w:i w:val="0"/>
                <w:iCs w:val="0"/>
                <w:color w:val="000000"/>
                <w:kern w:val="0"/>
                <w:sz w:val="22"/>
                <w:szCs w:val="22"/>
                <w:u w:val="none"/>
                <w:lang w:val="en-IN" w:eastAsia="zh-CN" w:bidi="ar"/>
              </w:rPr>
              <w:t>Yes</w:t>
            </w:r>
          </w:p>
        </w:tc>
        <w:tc>
          <w:tcPr>
            <w:tcW w:w="1700"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lang w:val="en-IN"/>
              </w:rPr>
            </w:pPr>
          </w:p>
        </w:tc>
        <w:tc>
          <w:tcPr>
            <w:tcW w:w="151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rPr>
            </w:pPr>
          </w:p>
        </w:tc>
        <w:tc>
          <w:tcPr>
            <w:tcW w:w="1376"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100" w:type="dxa"/>
            <w:left w:w="100" w:type="dxa"/>
            <w:bottom w:w="100" w:type="dxa"/>
            <w:right w:w="100" w:type="dxa"/>
          </w:tblCellMar>
        </w:tblPrEx>
        <w:trPr>
          <w:trHeight w:val="485" w:hRule="atLeast"/>
        </w:trPr>
        <w:tc>
          <w:tcPr>
            <w:tcW w:w="526" w:type="dxa"/>
            <w:tcMar>
              <w:top w:w="100" w:type="dxa"/>
              <w:left w:w="100" w:type="dxa"/>
              <w:bottom w:w="100" w:type="dxa"/>
              <w:right w:w="100" w:type="dxa"/>
            </w:tcMar>
            <w:vAlign w:val="top"/>
          </w:tcPr>
          <w:p>
            <w:pPr>
              <w:keepNext w:val="0"/>
              <w:keepLines w:val="0"/>
              <w:pageBreakBefore w:val="0"/>
              <w:widowControl w:val="0"/>
              <w:numPr>
                <w:ilvl w:val="0"/>
                <w:numId w:val="81"/>
              </w:numPr>
              <w:pBdr>
                <w:top w:val="none" w:color="auto" w:sz="0" w:space="0"/>
                <w:left w:val="none" w:color="auto" w:sz="0" w:space="0"/>
                <w:bottom w:val="none" w:color="auto" w:sz="0" w:space="0"/>
                <w:right w:val="none" w:color="auto" w:sz="0" w:space="0"/>
                <w:between w:val="none" w:color="auto" w:sz="0" w:space="0"/>
              </w:pBdr>
              <w:shd w:val="clear" w:fill="auto"/>
              <w:tabs>
                <w:tab w:val="clear" w:pos="425"/>
              </w:tabs>
              <w:spacing w:before="0" w:after="0" w:line="276" w:lineRule="auto"/>
              <w:ind w:left="425" w:leftChars="0" w:right="0" w:rightChars="0" w:hanging="425" w:firstLineChars="0"/>
              <w:jc w:val="left"/>
              <w:rPr>
                <w:rFonts w:hint="default" w:ascii="Calibri" w:hAnsi="Calibri" w:cs="Calibri"/>
                <w:sz w:val="20"/>
                <w:szCs w:val="20"/>
                <w:rtl w:val="0"/>
              </w:rPr>
            </w:pPr>
          </w:p>
        </w:tc>
        <w:tc>
          <w:tcPr>
            <w:tcW w:w="1723" w:type="dxa"/>
            <w:tcMar>
              <w:top w:w="100" w:type="dxa"/>
              <w:left w:w="100" w:type="dxa"/>
              <w:bottom w:w="100" w:type="dxa"/>
              <w:right w:w="100" w:type="dxa"/>
            </w:tcMar>
            <w:vAlign w:val="bottom"/>
          </w:tcPr>
          <w:p>
            <w:pPr>
              <w:keepNext w:val="0"/>
              <w:keepLines w:val="0"/>
              <w:widowControl/>
              <w:suppressLineNumbers w:val="0"/>
              <w:jc w:val="left"/>
              <w:textAlignment w:val="bottom"/>
              <w:rPr>
                <w:rFonts w:hint="default" w:ascii="Calibri" w:hAnsi="Calibri" w:cs="Calibri"/>
                <w:sz w:val="20"/>
                <w:szCs w:val="20"/>
              </w:rPr>
            </w:pPr>
            <w:r>
              <w:rPr>
                <w:rFonts w:hint="default" w:ascii="Calibri" w:hAnsi="Calibri" w:eastAsia="SimSun" w:cs="Calibri"/>
                <w:i w:val="0"/>
                <w:iCs w:val="0"/>
                <w:color w:val="000000"/>
                <w:kern w:val="0"/>
                <w:sz w:val="22"/>
                <w:szCs w:val="22"/>
                <w:u w:val="none"/>
                <w:lang w:val="en-US" w:eastAsia="zh-CN" w:bidi="ar"/>
              </w:rPr>
              <w:t>Company</w:t>
            </w:r>
          </w:p>
        </w:tc>
        <w:tc>
          <w:tcPr>
            <w:tcW w:w="1241" w:type="dxa"/>
            <w:tcMar>
              <w:top w:w="100" w:type="dxa"/>
              <w:left w:w="100" w:type="dxa"/>
              <w:bottom w:w="100" w:type="dxa"/>
              <w:right w:w="100" w:type="dxa"/>
            </w:tcMar>
            <w:vAlign w:val="bottom"/>
          </w:tcPr>
          <w:p>
            <w:pPr>
              <w:keepNext w:val="0"/>
              <w:keepLines w:val="0"/>
              <w:widowControl/>
              <w:suppressLineNumbers w:val="0"/>
              <w:jc w:val="left"/>
              <w:textAlignment w:val="bottom"/>
              <w:rPr>
                <w:rFonts w:hint="default" w:ascii="Calibri" w:hAnsi="Calibri" w:cs="Calibri"/>
                <w:sz w:val="20"/>
                <w:szCs w:val="20"/>
                <w:lang w:val="en-IN"/>
              </w:rPr>
            </w:pPr>
            <w:r>
              <w:rPr>
                <w:rFonts w:hint="default" w:ascii="Calibri" w:hAnsi="Calibri" w:eastAsia="SimSun" w:cs="Calibri"/>
                <w:i w:val="0"/>
                <w:iCs w:val="0"/>
                <w:color w:val="000000"/>
                <w:kern w:val="0"/>
                <w:sz w:val="22"/>
                <w:szCs w:val="22"/>
                <w:u w:val="none"/>
                <w:lang w:val="en-US" w:eastAsia="zh-CN" w:bidi="ar"/>
              </w:rPr>
              <w:t>Link</w:t>
            </w:r>
            <w:r>
              <w:rPr>
                <w:rFonts w:hint="default" w:ascii="Calibri" w:hAnsi="Calibri" w:eastAsia="SimSun" w:cs="Calibri"/>
                <w:i w:val="0"/>
                <w:iCs w:val="0"/>
                <w:color w:val="000000"/>
                <w:kern w:val="0"/>
                <w:sz w:val="22"/>
                <w:szCs w:val="22"/>
                <w:u w:val="none"/>
                <w:lang w:val="en-IN" w:eastAsia="zh-CN" w:bidi="ar"/>
              </w:rPr>
              <w:t xml:space="preserve"> </w:t>
            </w:r>
          </w:p>
        </w:tc>
        <w:tc>
          <w:tcPr>
            <w:tcW w:w="1159" w:type="dxa"/>
            <w:tcMar>
              <w:top w:w="100" w:type="dxa"/>
              <w:left w:w="100" w:type="dxa"/>
              <w:bottom w:w="100" w:type="dxa"/>
              <w:right w:w="100" w:type="dxa"/>
            </w:tcMar>
            <w:vAlign w:val="bottom"/>
          </w:tcPr>
          <w:p>
            <w:pPr>
              <w:keepNext w:val="0"/>
              <w:keepLines w:val="0"/>
              <w:widowControl/>
              <w:suppressLineNumbers w:val="0"/>
              <w:jc w:val="right"/>
              <w:textAlignment w:val="bottom"/>
              <w:rPr>
                <w:rFonts w:hint="default" w:ascii="Calibri" w:hAnsi="Calibri" w:cs="Calibri"/>
                <w:sz w:val="20"/>
                <w:szCs w:val="20"/>
              </w:rPr>
            </w:pPr>
            <w:r>
              <w:rPr>
                <w:rFonts w:hint="default" w:ascii="Calibri" w:hAnsi="Calibri" w:eastAsia="SimSun" w:cs="Calibri"/>
                <w:i w:val="0"/>
                <w:iCs w:val="0"/>
                <w:color w:val="000000"/>
                <w:kern w:val="0"/>
                <w:sz w:val="22"/>
                <w:szCs w:val="22"/>
                <w:u w:val="none"/>
                <w:lang w:val="en-IN" w:eastAsia="zh-CN" w:bidi="ar"/>
              </w:rPr>
              <w:t>Yes</w:t>
            </w:r>
          </w:p>
        </w:tc>
        <w:tc>
          <w:tcPr>
            <w:tcW w:w="1700"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lang w:val="en-IN"/>
              </w:rPr>
            </w:pPr>
            <w:r>
              <w:rPr>
                <w:rFonts w:hint="default" w:ascii="Calibri" w:hAnsi="Calibri" w:cs="Calibri"/>
                <w:sz w:val="20"/>
                <w:szCs w:val="20"/>
                <w:lang w:val="en-IN"/>
              </w:rPr>
              <w:t>Link Field to Company Screen</w:t>
            </w:r>
          </w:p>
        </w:tc>
        <w:tc>
          <w:tcPr>
            <w:tcW w:w="151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rPr>
            </w:pPr>
          </w:p>
        </w:tc>
        <w:tc>
          <w:tcPr>
            <w:tcW w:w="1376"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100" w:type="dxa"/>
            <w:left w:w="100" w:type="dxa"/>
            <w:bottom w:w="100" w:type="dxa"/>
            <w:right w:w="100" w:type="dxa"/>
          </w:tblCellMar>
        </w:tblPrEx>
        <w:trPr>
          <w:trHeight w:val="435" w:hRule="atLeast"/>
        </w:trPr>
        <w:tc>
          <w:tcPr>
            <w:tcW w:w="526" w:type="dxa"/>
            <w:tcMar>
              <w:top w:w="100" w:type="dxa"/>
              <w:left w:w="100" w:type="dxa"/>
              <w:bottom w:w="100" w:type="dxa"/>
              <w:right w:w="100" w:type="dxa"/>
            </w:tcMar>
            <w:vAlign w:val="top"/>
          </w:tcPr>
          <w:p>
            <w:pPr>
              <w:keepNext w:val="0"/>
              <w:keepLines w:val="0"/>
              <w:pageBreakBefore w:val="0"/>
              <w:widowControl w:val="0"/>
              <w:numPr>
                <w:ilvl w:val="0"/>
                <w:numId w:val="81"/>
              </w:numPr>
              <w:pBdr>
                <w:top w:val="none" w:color="auto" w:sz="0" w:space="0"/>
                <w:left w:val="none" w:color="auto" w:sz="0" w:space="0"/>
                <w:bottom w:val="none" w:color="auto" w:sz="0" w:space="0"/>
                <w:right w:val="none" w:color="auto" w:sz="0" w:space="0"/>
                <w:between w:val="none" w:color="auto" w:sz="0" w:space="0"/>
              </w:pBdr>
              <w:shd w:val="clear" w:fill="auto"/>
              <w:tabs>
                <w:tab w:val="clear" w:pos="425"/>
              </w:tabs>
              <w:spacing w:before="0" w:after="0" w:line="276" w:lineRule="auto"/>
              <w:ind w:left="425" w:leftChars="0" w:right="0" w:rightChars="0" w:hanging="425" w:firstLineChars="0"/>
              <w:jc w:val="left"/>
              <w:rPr>
                <w:rFonts w:hint="default" w:ascii="Calibri" w:hAnsi="Calibri" w:cs="Calibri"/>
                <w:sz w:val="20"/>
                <w:szCs w:val="20"/>
                <w:rtl w:val="0"/>
              </w:rPr>
            </w:pPr>
          </w:p>
        </w:tc>
        <w:tc>
          <w:tcPr>
            <w:tcW w:w="1723" w:type="dxa"/>
            <w:tcMar>
              <w:top w:w="100" w:type="dxa"/>
              <w:left w:w="100" w:type="dxa"/>
              <w:bottom w:w="100" w:type="dxa"/>
              <w:right w:w="100" w:type="dxa"/>
            </w:tcMar>
            <w:vAlign w:val="bottom"/>
          </w:tcPr>
          <w:p>
            <w:pPr>
              <w:keepNext w:val="0"/>
              <w:keepLines w:val="0"/>
              <w:widowControl/>
              <w:suppressLineNumbers w:val="0"/>
              <w:jc w:val="left"/>
              <w:textAlignment w:val="bottom"/>
              <w:rPr>
                <w:rFonts w:hint="default" w:ascii="Calibri" w:hAnsi="Calibri" w:cs="Calibri"/>
                <w:sz w:val="20"/>
                <w:szCs w:val="20"/>
              </w:rPr>
            </w:pPr>
            <w:r>
              <w:rPr>
                <w:rFonts w:hint="default" w:ascii="Calibri" w:hAnsi="Calibri" w:eastAsia="SimSun" w:cs="Calibri"/>
                <w:i w:val="0"/>
                <w:iCs w:val="0"/>
                <w:color w:val="000000"/>
                <w:kern w:val="0"/>
                <w:sz w:val="22"/>
                <w:szCs w:val="22"/>
                <w:u w:val="none"/>
                <w:lang w:val="en-US" w:eastAsia="zh-CN" w:bidi="ar"/>
              </w:rPr>
              <w:t>Mode of Payment</w:t>
            </w:r>
          </w:p>
        </w:tc>
        <w:tc>
          <w:tcPr>
            <w:tcW w:w="1241" w:type="dxa"/>
            <w:tcMar>
              <w:top w:w="100" w:type="dxa"/>
              <w:left w:w="100" w:type="dxa"/>
              <w:bottom w:w="100" w:type="dxa"/>
              <w:right w:w="100" w:type="dxa"/>
            </w:tcMar>
            <w:vAlign w:val="bottom"/>
          </w:tcPr>
          <w:p>
            <w:pPr>
              <w:keepNext w:val="0"/>
              <w:keepLines w:val="0"/>
              <w:widowControl/>
              <w:suppressLineNumbers w:val="0"/>
              <w:jc w:val="left"/>
              <w:textAlignment w:val="bottom"/>
              <w:rPr>
                <w:rFonts w:hint="default" w:ascii="Calibri" w:hAnsi="Calibri" w:cs="Calibri" w:eastAsiaTheme="minorEastAsia"/>
                <w:sz w:val="20"/>
                <w:szCs w:val="20"/>
                <w:lang w:val="en-IN" w:eastAsia="zh-CN" w:bidi="ar-SA"/>
              </w:rPr>
            </w:pPr>
            <w:r>
              <w:rPr>
                <w:rFonts w:hint="default" w:ascii="Calibri" w:hAnsi="Calibri" w:eastAsia="SimSun" w:cs="Calibri"/>
                <w:i w:val="0"/>
                <w:iCs w:val="0"/>
                <w:color w:val="000000"/>
                <w:kern w:val="0"/>
                <w:sz w:val="22"/>
                <w:szCs w:val="22"/>
                <w:u w:val="none"/>
                <w:lang w:val="en-US" w:eastAsia="zh-CN" w:bidi="ar"/>
              </w:rPr>
              <w:t>Link</w:t>
            </w:r>
            <w:r>
              <w:rPr>
                <w:rFonts w:hint="default" w:ascii="Calibri" w:hAnsi="Calibri" w:eastAsia="SimSun" w:cs="Calibri"/>
                <w:i w:val="0"/>
                <w:iCs w:val="0"/>
                <w:color w:val="000000"/>
                <w:kern w:val="0"/>
                <w:sz w:val="22"/>
                <w:szCs w:val="22"/>
                <w:u w:val="none"/>
                <w:lang w:val="en-IN" w:eastAsia="zh-CN" w:bidi="ar"/>
              </w:rPr>
              <w:t xml:space="preserve"> </w:t>
            </w:r>
          </w:p>
        </w:tc>
        <w:tc>
          <w:tcPr>
            <w:tcW w:w="1159" w:type="dxa"/>
            <w:tcMar>
              <w:top w:w="100" w:type="dxa"/>
              <w:left w:w="100" w:type="dxa"/>
              <w:bottom w:w="100" w:type="dxa"/>
              <w:right w:w="100" w:type="dxa"/>
            </w:tcMar>
            <w:vAlign w:val="bottom"/>
          </w:tcPr>
          <w:p>
            <w:pPr>
              <w:keepNext w:val="0"/>
              <w:keepLines w:val="0"/>
              <w:widowControl/>
              <w:suppressLineNumbers w:val="0"/>
              <w:jc w:val="right"/>
              <w:textAlignment w:val="bottom"/>
              <w:rPr>
                <w:rFonts w:hint="default" w:ascii="Calibri" w:hAnsi="Calibri" w:cs="Calibri"/>
                <w:sz w:val="20"/>
                <w:szCs w:val="20"/>
              </w:rPr>
            </w:pPr>
          </w:p>
        </w:tc>
        <w:tc>
          <w:tcPr>
            <w:tcW w:w="1700"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lang w:val="en-IN"/>
              </w:rPr>
            </w:pPr>
            <w:r>
              <w:rPr>
                <w:rFonts w:hint="default" w:ascii="Calibri" w:hAnsi="Calibri" w:cs="Calibri"/>
                <w:sz w:val="20"/>
                <w:szCs w:val="20"/>
                <w:lang w:val="en-IN"/>
              </w:rPr>
              <w:t xml:space="preserve">Link Field to </w:t>
            </w:r>
            <w:r>
              <w:rPr>
                <w:rFonts w:hint="default" w:ascii="Calibri" w:hAnsi="Calibri" w:eastAsia="SimSun" w:cs="Calibri"/>
                <w:i w:val="0"/>
                <w:iCs w:val="0"/>
                <w:color w:val="000000"/>
                <w:kern w:val="0"/>
                <w:sz w:val="22"/>
                <w:szCs w:val="22"/>
                <w:u w:val="none"/>
                <w:lang w:val="en-US" w:eastAsia="zh-CN" w:bidi="ar"/>
              </w:rPr>
              <w:t>Mode of Payment</w:t>
            </w:r>
            <w:r>
              <w:rPr>
                <w:rFonts w:hint="default" w:ascii="Calibri" w:hAnsi="Calibri" w:eastAsia="SimSun" w:cs="Calibri"/>
                <w:i w:val="0"/>
                <w:iCs w:val="0"/>
                <w:color w:val="000000"/>
                <w:kern w:val="0"/>
                <w:sz w:val="22"/>
                <w:szCs w:val="22"/>
                <w:u w:val="none"/>
                <w:lang w:val="en-IN" w:eastAsia="zh-CN" w:bidi="ar"/>
              </w:rPr>
              <w:t xml:space="preserve"> </w:t>
            </w:r>
            <w:r>
              <w:rPr>
                <w:rFonts w:hint="default" w:ascii="Calibri" w:hAnsi="Calibri" w:cs="Calibri"/>
                <w:sz w:val="20"/>
                <w:szCs w:val="20"/>
                <w:lang w:val="en-IN"/>
              </w:rPr>
              <w:t>Screen</w:t>
            </w:r>
          </w:p>
        </w:tc>
        <w:tc>
          <w:tcPr>
            <w:tcW w:w="151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rPr>
            </w:pPr>
          </w:p>
        </w:tc>
        <w:tc>
          <w:tcPr>
            <w:tcW w:w="1376"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100" w:type="dxa"/>
            <w:left w:w="100" w:type="dxa"/>
            <w:bottom w:w="100" w:type="dxa"/>
            <w:right w:w="100" w:type="dxa"/>
          </w:tblCellMar>
        </w:tblPrEx>
        <w:trPr>
          <w:trHeight w:val="412" w:hRule="atLeast"/>
        </w:trPr>
        <w:tc>
          <w:tcPr>
            <w:tcW w:w="526" w:type="dxa"/>
            <w:tcMar>
              <w:top w:w="100" w:type="dxa"/>
              <w:left w:w="100" w:type="dxa"/>
              <w:bottom w:w="100" w:type="dxa"/>
              <w:right w:w="100" w:type="dxa"/>
            </w:tcMar>
            <w:vAlign w:val="top"/>
          </w:tcPr>
          <w:p>
            <w:pPr>
              <w:keepNext w:val="0"/>
              <w:keepLines w:val="0"/>
              <w:pageBreakBefore w:val="0"/>
              <w:widowControl w:val="0"/>
              <w:numPr>
                <w:ilvl w:val="0"/>
                <w:numId w:val="81"/>
              </w:numPr>
              <w:pBdr>
                <w:top w:val="none" w:color="auto" w:sz="0" w:space="0"/>
                <w:left w:val="none" w:color="auto" w:sz="0" w:space="0"/>
                <w:bottom w:val="none" w:color="auto" w:sz="0" w:space="0"/>
                <w:right w:val="none" w:color="auto" w:sz="0" w:space="0"/>
                <w:between w:val="none" w:color="auto" w:sz="0" w:space="0"/>
              </w:pBdr>
              <w:shd w:val="clear" w:fill="auto"/>
              <w:tabs>
                <w:tab w:val="clear" w:pos="425"/>
              </w:tabs>
              <w:spacing w:before="0" w:after="0" w:line="276" w:lineRule="auto"/>
              <w:ind w:left="425" w:leftChars="0" w:right="0" w:rightChars="0" w:hanging="425" w:firstLineChars="0"/>
              <w:jc w:val="left"/>
              <w:rPr>
                <w:rFonts w:hint="default" w:ascii="Calibri" w:hAnsi="Calibri" w:cs="Calibri"/>
                <w:sz w:val="20"/>
                <w:szCs w:val="20"/>
                <w:rtl w:val="0"/>
              </w:rPr>
            </w:pPr>
          </w:p>
        </w:tc>
        <w:tc>
          <w:tcPr>
            <w:tcW w:w="1723" w:type="dxa"/>
            <w:tcMar>
              <w:top w:w="100" w:type="dxa"/>
              <w:left w:w="100" w:type="dxa"/>
              <w:bottom w:w="100" w:type="dxa"/>
              <w:right w:w="100" w:type="dxa"/>
            </w:tcMar>
            <w:vAlign w:val="bottom"/>
          </w:tcPr>
          <w:p>
            <w:pPr>
              <w:keepNext w:val="0"/>
              <w:keepLines w:val="0"/>
              <w:widowControl/>
              <w:suppressLineNumbers w:val="0"/>
              <w:jc w:val="left"/>
              <w:textAlignment w:val="bottom"/>
              <w:rPr>
                <w:rFonts w:hint="default" w:ascii="Calibri" w:hAnsi="Calibri" w:cs="Calibri"/>
                <w:sz w:val="20"/>
                <w:szCs w:val="20"/>
              </w:rPr>
            </w:pPr>
            <w:r>
              <w:rPr>
                <w:rFonts w:hint="default" w:ascii="Calibri" w:hAnsi="Calibri" w:eastAsia="SimSun" w:cs="Calibri"/>
                <w:i w:val="0"/>
                <w:iCs w:val="0"/>
                <w:color w:val="000000"/>
                <w:kern w:val="0"/>
                <w:sz w:val="22"/>
                <w:szCs w:val="22"/>
                <w:u w:val="none"/>
                <w:lang w:val="en-US" w:eastAsia="zh-CN" w:bidi="ar"/>
              </w:rPr>
              <w:t>Party Type</w:t>
            </w:r>
          </w:p>
        </w:tc>
        <w:tc>
          <w:tcPr>
            <w:tcW w:w="1241" w:type="dxa"/>
            <w:tcMar>
              <w:top w:w="100" w:type="dxa"/>
              <w:left w:w="100" w:type="dxa"/>
              <w:bottom w:w="100" w:type="dxa"/>
              <w:right w:w="100" w:type="dxa"/>
            </w:tcMar>
            <w:vAlign w:val="bottom"/>
          </w:tcPr>
          <w:p>
            <w:pPr>
              <w:keepNext w:val="0"/>
              <w:keepLines w:val="0"/>
              <w:widowControl/>
              <w:suppressLineNumbers w:val="0"/>
              <w:jc w:val="left"/>
              <w:textAlignment w:val="bottom"/>
              <w:rPr>
                <w:rFonts w:hint="default" w:ascii="Calibri" w:hAnsi="Calibri" w:cs="Calibri" w:eastAsiaTheme="minorEastAsia"/>
                <w:sz w:val="20"/>
                <w:szCs w:val="20"/>
                <w:lang w:val="en-IN" w:eastAsia="zh-CN" w:bidi="ar-SA"/>
              </w:rPr>
            </w:pPr>
            <w:r>
              <w:rPr>
                <w:rFonts w:hint="default" w:ascii="Calibri" w:hAnsi="Calibri" w:eastAsia="SimSun" w:cs="Calibri"/>
                <w:i w:val="0"/>
                <w:iCs w:val="0"/>
                <w:color w:val="000000"/>
                <w:kern w:val="0"/>
                <w:sz w:val="22"/>
                <w:szCs w:val="22"/>
                <w:u w:val="none"/>
                <w:lang w:val="en-US" w:eastAsia="zh-CN" w:bidi="ar"/>
              </w:rPr>
              <w:t>Link</w:t>
            </w:r>
            <w:r>
              <w:rPr>
                <w:rFonts w:hint="default" w:ascii="Calibri" w:hAnsi="Calibri" w:eastAsia="SimSun" w:cs="Calibri"/>
                <w:i w:val="0"/>
                <w:iCs w:val="0"/>
                <w:color w:val="000000"/>
                <w:kern w:val="0"/>
                <w:sz w:val="22"/>
                <w:szCs w:val="22"/>
                <w:u w:val="none"/>
                <w:lang w:val="en-IN" w:eastAsia="zh-CN" w:bidi="ar"/>
              </w:rPr>
              <w:t xml:space="preserve"> </w:t>
            </w:r>
          </w:p>
        </w:tc>
        <w:tc>
          <w:tcPr>
            <w:tcW w:w="1159" w:type="dxa"/>
            <w:tcMar>
              <w:top w:w="100" w:type="dxa"/>
              <w:left w:w="100" w:type="dxa"/>
              <w:bottom w:w="100" w:type="dxa"/>
              <w:right w:w="100" w:type="dxa"/>
            </w:tcMar>
            <w:vAlign w:val="bottom"/>
          </w:tcPr>
          <w:p>
            <w:pPr>
              <w:keepNext w:val="0"/>
              <w:keepLines w:val="0"/>
              <w:widowControl/>
              <w:suppressLineNumbers w:val="0"/>
              <w:jc w:val="right"/>
              <w:textAlignment w:val="bottom"/>
              <w:rPr>
                <w:rFonts w:hint="default" w:ascii="Calibri" w:hAnsi="Calibri" w:cs="Calibri"/>
                <w:sz w:val="20"/>
                <w:szCs w:val="20"/>
              </w:rPr>
            </w:pPr>
          </w:p>
        </w:tc>
        <w:tc>
          <w:tcPr>
            <w:tcW w:w="1700"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lang w:val="en-IN"/>
              </w:rPr>
            </w:pPr>
            <w:r>
              <w:rPr>
                <w:rFonts w:hint="default" w:ascii="Calibri" w:hAnsi="Calibri" w:cs="Calibri"/>
                <w:sz w:val="20"/>
                <w:szCs w:val="20"/>
                <w:lang w:val="en-IN"/>
              </w:rPr>
              <w:t>Link Field to Employee, Customer, Student, Share holder, Supplier Screen</w:t>
            </w:r>
          </w:p>
        </w:tc>
        <w:tc>
          <w:tcPr>
            <w:tcW w:w="151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rPr>
            </w:pPr>
          </w:p>
        </w:tc>
        <w:tc>
          <w:tcPr>
            <w:tcW w:w="1376"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100" w:type="dxa"/>
            <w:left w:w="100" w:type="dxa"/>
            <w:bottom w:w="100" w:type="dxa"/>
            <w:right w:w="100" w:type="dxa"/>
          </w:tblCellMar>
        </w:tblPrEx>
        <w:trPr>
          <w:trHeight w:val="335" w:hRule="atLeast"/>
        </w:trPr>
        <w:tc>
          <w:tcPr>
            <w:tcW w:w="526" w:type="dxa"/>
            <w:tcMar>
              <w:top w:w="100" w:type="dxa"/>
              <w:left w:w="100" w:type="dxa"/>
              <w:bottom w:w="100" w:type="dxa"/>
              <w:right w:w="100" w:type="dxa"/>
            </w:tcMar>
            <w:vAlign w:val="top"/>
          </w:tcPr>
          <w:p>
            <w:pPr>
              <w:keepNext w:val="0"/>
              <w:keepLines w:val="0"/>
              <w:pageBreakBefore w:val="0"/>
              <w:widowControl w:val="0"/>
              <w:numPr>
                <w:ilvl w:val="0"/>
                <w:numId w:val="81"/>
              </w:numPr>
              <w:pBdr>
                <w:top w:val="none" w:color="auto" w:sz="0" w:space="0"/>
                <w:left w:val="none" w:color="auto" w:sz="0" w:space="0"/>
                <w:bottom w:val="none" w:color="auto" w:sz="0" w:space="0"/>
                <w:right w:val="none" w:color="auto" w:sz="0" w:space="0"/>
                <w:between w:val="none" w:color="auto" w:sz="0" w:space="0"/>
              </w:pBdr>
              <w:shd w:val="clear" w:fill="auto"/>
              <w:tabs>
                <w:tab w:val="clear" w:pos="425"/>
              </w:tabs>
              <w:spacing w:before="0" w:after="0" w:line="276" w:lineRule="auto"/>
              <w:ind w:left="425" w:leftChars="0" w:right="0" w:rightChars="0" w:hanging="425" w:firstLineChars="0"/>
              <w:jc w:val="left"/>
              <w:rPr>
                <w:rFonts w:hint="default" w:ascii="Calibri" w:hAnsi="Calibri" w:cs="Calibri"/>
                <w:sz w:val="20"/>
                <w:szCs w:val="20"/>
                <w:rtl w:val="0"/>
              </w:rPr>
            </w:pPr>
          </w:p>
        </w:tc>
        <w:tc>
          <w:tcPr>
            <w:tcW w:w="1723" w:type="dxa"/>
            <w:tcMar>
              <w:top w:w="100" w:type="dxa"/>
              <w:left w:w="100" w:type="dxa"/>
              <w:bottom w:w="100" w:type="dxa"/>
              <w:right w:w="100" w:type="dxa"/>
            </w:tcMar>
            <w:vAlign w:val="bottom"/>
          </w:tcPr>
          <w:p>
            <w:pPr>
              <w:keepNext w:val="0"/>
              <w:keepLines w:val="0"/>
              <w:widowControl/>
              <w:suppressLineNumbers w:val="0"/>
              <w:jc w:val="left"/>
              <w:textAlignment w:val="bottom"/>
              <w:rPr>
                <w:rFonts w:hint="default" w:ascii="Calibri" w:hAnsi="Calibri" w:cs="Calibri"/>
                <w:sz w:val="20"/>
                <w:szCs w:val="20"/>
              </w:rPr>
            </w:pPr>
            <w:r>
              <w:rPr>
                <w:rFonts w:hint="default" w:ascii="Calibri" w:hAnsi="Calibri" w:eastAsia="SimSun" w:cs="Calibri"/>
                <w:i w:val="0"/>
                <w:iCs w:val="0"/>
                <w:color w:val="000000"/>
                <w:kern w:val="0"/>
                <w:sz w:val="22"/>
                <w:szCs w:val="22"/>
                <w:u w:val="none"/>
                <w:lang w:val="en-US" w:eastAsia="zh-CN" w:bidi="ar"/>
              </w:rPr>
              <w:t>Party</w:t>
            </w:r>
          </w:p>
        </w:tc>
        <w:tc>
          <w:tcPr>
            <w:tcW w:w="1241" w:type="dxa"/>
            <w:tcMar>
              <w:top w:w="100" w:type="dxa"/>
              <w:left w:w="100" w:type="dxa"/>
              <w:bottom w:w="100" w:type="dxa"/>
              <w:right w:w="100" w:type="dxa"/>
            </w:tcMar>
            <w:vAlign w:val="bottom"/>
          </w:tcPr>
          <w:p>
            <w:pPr>
              <w:keepNext w:val="0"/>
              <w:keepLines w:val="0"/>
              <w:widowControl/>
              <w:suppressLineNumbers w:val="0"/>
              <w:jc w:val="left"/>
              <w:textAlignment w:val="bottom"/>
              <w:rPr>
                <w:rFonts w:hint="default" w:ascii="Calibri" w:hAnsi="Calibri" w:cs="Calibri"/>
                <w:sz w:val="20"/>
                <w:szCs w:val="20"/>
                <w:lang w:val="en-IN"/>
              </w:rPr>
            </w:pPr>
            <w:r>
              <w:rPr>
                <w:rFonts w:hint="default" w:ascii="Calibri" w:hAnsi="Calibri" w:eastAsia="SimSun" w:cs="Calibri"/>
                <w:i w:val="0"/>
                <w:iCs w:val="0"/>
                <w:color w:val="000000"/>
                <w:kern w:val="0"/>
                <w:sz w:val="22"/>
                <w:szCs w:val="22"/>
                <w:u w:val="none"/>
                <w:lang w:val="en-US" w:eastAsia="zh-CN" w:bidi="ar"/>
              </w:rPr>
              <w:t>Dynamic Link</w:t>
            </w:r>
          </w:p>
        </w:tc>
        <w:tc>
          <w:tcPr>
            <w:tcW w:w="1159" w:type="dxa"/>
            <w:tcMar>
              <w:top w:w="100" w:type="dxa"/>
              <w:left w:w="100" w:type="dxa"/>
              <w:bottom w:w="100" w:type="dxa"/>
              <w:right w:w="100" w:type="dxa"/>
            </w:tcMar>
            <w:vAlign w:val="bottom"/>
          </w:tcPr>
          <w:p>
            <w:pPr>
              <w:keepNext w:val="0"/>
              <w:keepLines w:val="0"/>
              <w:widowControl/>
              <w:suppressLineNumbers w:val="0"/>
              <w:jc w:val="right"/>
              <w:textAlignment w:val="bottom"/>
              <w:rPr>
                <w:rFonts w:hint="default" w:ascii="Calibri" w:hAnsi="Calibri" w:cs="Calibri"/>
                <w:sz w:val="20"/>
                <w:szCs w:val="20"/>
                <w:lang w:val="en-IN"/>
              </w:rPr>
            </w:pPr>
          </w:p>
        </w:tc>
        <w:tc>
          <w:tcPr>
            <w:tcW w:w="1700"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lang w:val="en-IN"/>
              </w:rPr>
            </w:pPr>
            <w:r>
              <w:rPr>
                <w:rFonts w:hint="default" w:ascii="Calibri" w:hAnsi="Calibri" w:cs="Calibri"/>
                <w:sz w:val="20"/>
                <w:szCs w:val="20"/>
                <w:lang w:val="en-IN"/>
              </w:rPr>
              <w:t>On the basis of Party Type selected by the user, Dynamic Link Field will be visible accordingly.</w:t>
            </w:r>
          </w:p>
        </w:tc>
        <w:tc>
          <w:tcPr>
            <w:tcW w:w="151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rPr>
            </w:pPr>
          </w:p>
        </w:tc>
        <w:tc>
          <w:tcPr>
            <w:tcW w:w="1376"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100" w:type="dxa"/>
            <w:left w:w="100" w:type="dxa"/>
            <w:bottom w:w="100" w:type="dxa"/>
            <w:right w:w="100" w:type="dxa"/>
          </w:tblCellMar>
        </w:tblPrEx>
        <w:trPr>
          <w:trHeight w:val="405" w:hRule="atLeast"/>
        </w:trPr>
        <w:tc>
          <w:tcPr>
            <w:tcW w:w="526" w:type="dxa"/>
            <w:tcMar>
              <w:top w:w="100" w:type="dxa"/>
              <w:left w:w="100" w:type="dxa"/>
              <w:bottom w:w="100" w:type="dxa"/>
              <w:right w:w="100" w:type="dxa"/>
            </w:tcMar>
            <w:vAlign w:val="top"/>
          </w:tcPr>
          <w:p>
            <w:pPr>
              <w:keepNext w:val="0"/>
              <w:keepLines w:val="0"/>
              <w:pageBreakBefore w:val="0"/>
              <w:widowControl w:val="0"/>
              <w:numPr>
                <w:ilvl w:val="0"/>
                <w:numId w:val="81"/>
              </w:numPr>
              <w:pBdr>
                <w:top w:val="none" w:color="auto" w:sz="0" w:space="0"/>
                <w:left w:val="none" w:color="auto" w:sz="0" w:space="0"/>
                <w:bottom w:val="none" w:color="auto" w:sz="0" w:space="0"/>
                <w:right w:val="none" w:color="auto" w:sz="0" w:space="0"/>
                <w:between w:val="none" w:color="auto" w:sz="0" w:space="0"/>
              </w:pBdr>
              <w:shd w:val="clear" w:fill="auto"/>
              <w:tabs>
                <w:tab w:val="clear" w:pos="425"/>
              </w:tabs>
              <w:spacing w:before="0" w:after="0" w:line="276" w:lineRule="auto"/>
              <w:ind w:left="425" w:leftChars="0" w:right="0" w:rightChars="0" w:hanging="425" w:firstLineChars="0"/>
              <w:jc w:val="left"/>
              <w:rPr>
                <w:rFonts w:hint="default" w:ascii="Calibri" w:hAnsi="Calibri" w:cs="Calibri"/>
                <w:sz w:val="20"/>
                <w:szCs w:val="20"/>
                <w:rtl w:val="0"/>
              </w:rPr>
            </w:pPr>
          </w:p>
        </w:tc>
        <w:tc>
          <w:tcPr>
            <w:tcW w:w="1723" w:type="dxa"/>
            <w:tcMar>
              <w:top w:w="100" w:type="dxa"/>
              <w:left w:w="100" w:type="dxa"/>
              <w:bottom w:w="100" w:type="dxa"/>
              <w:right w:w="100" w:type="dxa"/>
            </w:tcMar>
            <w:vAlign w:val="bottom"/>
          </w:tcPr>
          <w:p>
            <w:pPr>
              <w:keepNext w:val="0"/>
              <w:keepLines w:val="0"/>
              <w:widowControl/>
              <w:suppressLineNumbers w:val="0"/>
              <w:jc w:val="left"/>
              <w:textAlignment w:val="bottom"/>
              <w:rPr>
                <w:rFonts w:hint="default" w:ascii="Calibri" w:hAnsi="Calibri" w:cs="Calibri"/>
                <w:sz w:val="20"/>
                <w:szCs w:val="20"/>
              </w:rPr>
            </w:pPr>
            <w:r>
              <w:rPr>
                <w:rFonts w:hint="default" w:ascii="Calibri" w:hAnsi="Calibri" w:eastAsia="SimSun" w:cs="Calibri"/>
                <w:i w:val="0"/>
                <w:iCs w:val="0"/>
                <w:color w:val="000000"/>
                <w:kern w:val="0"/>
                <w:sz w:val="22"/>
                <w:szCs w:val="22"/>
                <w:u w:val="none"/>
                <w:lang w:val="en-US" w:eastAsia="zh-CN" w:bidi="ar"/>
              </w:rPr>
              <w:t>Party Name</w:t>
            </w:r>
          </w:p>
        </w:tc>
        <w:tc>
          <w:tcPr>
            <w:tcW w:w="1241" w:type="dxa"/>
            <w:tcMar>
              <w:top w:w="100" w:type="dxa"/>
              <w:left w:w="100" w:type="dxa"/>
              <w:bottom w:w="100" w:type="dxa"/>
              <w:right w:w="100" w:type="dxa"/>
            </w:tcMar>
            <w:vAlign w:val="bottom"/>
          </w:tcPr>
          <w:p>
            <w:pPr>
              <w:keepNext w:val="0"/>
              <w:keepLines w:val="0"/>
              <w:widowControl/>
              <w:suppressLineNumbers w:val="0"/>
              <w:jc w:val="left"/>
              <w:textAlignment w:val="bottom"/>
              <w:rPr>
                <w:rFonts w:hint="default" w:ascii="Calibri" w:hAnsi="Calibri" w:cs="Calibri"/>
                <w:sz w:val="20"/>
                <w:szCs w:val="20"/>
                <w:lang w:val="en-IN"/>
              </w:rPr>
            </w:pPr>
            <w:r>
              <w:rPr>
                <w:rFonts w:hint="default" w:ascii="Calibri" w:hAnsi="Calibri" w:eastAsia="SimSun" w:cs="Calibri"/>
                <w:i w:val="0"/>
                <w:iCs w:val="0"/>
                <w:color w:val="000000"/>
                <w:kern w:val="0"/>
                <w:sz w:val="22"/>
                <w:szCs w:val="22"/>
                <w:u w:val="none"/>
                <w:lang w:val="en-IN" w:eastAsia="zh-CN" w:bidi="ar"/>
              </w:rPr>
              <w:t>Text</w:t>
            </w:r>
          </w:p>
        </w:tc>
        <w:tc>
          <w:tcPr>
            <w:tcW w:w="1159" w:type="dxa"/>
            <w:tcMar>
              <w:top w:w="100" w:type="dxa"/>
              <w:left w:w="100" w:type="dxa"/>
              <w:bottom w:w="100" w:type="dxa"/>
              <w:right w:w="100" w:type="dxa"/>
            </w:tcMar>
            <w:vAlign w:val="bottom"/>
          </w:tcPr>
          <w:p>
            <w:pPr>
              <w:keepNext w:val="0"/>
              <w:keepLines w:val="0"/>
              <w:widowControl/>
              <w:suppressLineNumbers w:val="0"/>
              <w:jc w:val="right"/>
              <w:textAlignment w:val="bottom"/>
              <w:rPr>
                <w:rFonts w:hint="default" w:ascii="Calibri" w:hAnsi="Calibri" w:cs="Calibri"/>
                <w:sz w:val="20"/>
                <w:szCs w:val="20"/>
              </w:rPr>
            </w:pPr>
          </w:p>
        </w:tc>
        <w:tc>
          <w:tcPr>
            <w:tcW w:w="1700"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lang w:val="en-IN"/>
              </w:rPr>
            </w:pPr>
            <w:r>
              <w:rPr>
                <w:rFonts w:hint="default" w:ascii="Calibri" w:hAnsi="Calibri" w:cs="Calibri"/>
                <w:sz w:val="20"/>
                <w:szCs w:val="20"/>
                <w:lang w:val="en-IN"/>
              </w:rPr>
              <w:t>Auto fetched when Party entered</w:t>
            </w:r>
          </w:p>
        </w:tc>
        <w:tc>
          <w:tcPr>
            <w:tcW w:w="151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p>
        </w:tc>
        <w:tc>
          <w:tcPr>
            <w:tcW w:w="1376"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100" w:type="dxa"/>
            <w:left w:w="100" w:type="dxa"/>
            <w:bottom w:w="100" w:type="dxa"/>
            <w:right w:w="100" w:type="dxa"/>
          </w:tblCellMar>
        </w:tblPrEx>
        <w:trPr>
          <w:trHeight w:val="395" w:hRule="atLeast"/>
        </w:trPr>
        <w:tc>
          <w:tcPr>
            <w:tcW w:w="526" w:type="dxa"/>
            <w:tcMar>
              <w:top w:w="100" w:type="dxa"/>
              <w:left w:w="100" w:type="dxa"/>
              <w:bottom w:w="100" w:type="dxa"/>
              <w:right w:w="100" w:type="dxa"/>
            </w:tcMar>
            <w:vAlign w:val="top"/>
          </w:tcPr>
          <w:p>
            <w:pPr>
              <w:keepNext w:val="0"/>
              <w:keepLines w:val="0"/>
              <w:pageBreakBefore w:val="0"/>
              <w:widowControl w:val="0"/>
              <w:numPr>
                <w:ilvl w:val="0"/>
                <w:numId w:val="81"/>
              </w:numPr>
              <w:pBdr>
                <w:top w:val="none" w:color="auto" w:sz="0" w:space="0"/>
                <w:left w:val="none" w:color="auto" w:sz="0" w:space="0"/>
                <w:bottom w:val="none" w:color="auto" w:sz="0" w:space="0"/>
                <w:right w:val="none" w:color="auto" w:sz="0" w:space="0"/>
                <w:between w:val="none" w:color="auto" w:sz="0" w:space="0"/>
              </w:pBdr>
              <w:shd w:val="clear" w:fill="auto"/>
              <w:tabs>
                <w:tab w:val="clear" w:pos="425"/>
              </w:tabs>
              <w:spacing w:before="0" w:after="0" w:line="276" w:lineRule="auto"/>
              <w:ind w:left="425" w:leftChars="0" w:right="0" w:rightChars="0" w:hanging="425" w:firstLineChars="0"/>
              <w:jc w:val="left"/>
              <w:rPr>
                <w:rFonts w:hint="default" w:ascii="Calibri" w:hAnsi="Calibri" w:cs="Calibri"/>
                <w:sz w:val="20"/>
                <w:szCs w:val="20"/>
                <w:rtl w:val="0"/>
              </w:rPr>
            </w:pPr>
          </w:p>
        </w:tc>
        <w:tc>
          <w:tcPr>
            <w:tcW w:w="1723" w:type="dxa"/>
            <w:tcMar>
              <w:top w:w="100" w:type="dxa"/>
              <w:left w:w="100" w:type="dxa"/>
              <w:bottom w:w="100" w:type="dxa"/>
              <w:right w:w="100" w:type="dxa"/>
            </w:tcMar>
            <w:vAlign w:val="bottom"/>
          </w:tcPr>
          <w:p>
            <w:pPr>
              <w:keepNext w:val="0"/>
              <w:keepLines w:val="0"/>
              <w:widowControl/>
              <w:suppressLineNumbers w:val="0"/>
              <w:jc w:val="left"/>
              <w:textAlignment w:val="bottom"/>
              <w:rPr>
                <w:rFonts w:hint="default" w:ascii="Calibri" w:hAnsi="Calibri" w:cs="Calibri"/>
                <w:sz w:val="20"/>
                <w:szCs w:val="20"/>
              </w:rPr>
            </w:pPr>
            <w:r>
              <w:rPr>
                <w:rFonts w:hint="default" w:ascii="Calibri" w:hAnsi="Calibri" w:eastAsia="SimSun" w:cs="Calibri"/>
                <w:i w:val="0"/>
                <w:iCs w:val="0"/>
                <w:color w:val="000000"/>
                <w:kern w:val="0"/>
                <w:sz w:val="22"/>
                <w:szCs w:val="22"/>
                <w:u w:val="none"/>
                <w:lang w:val="en-US" w:eastAsia="zh-CN" w:bidi="ar"/>
              </w:rPr>
              <w:t>Company Bank Account</w:t>
            </w:r>
          </w:p>
        </w:tc>
        <w:tc>
          <w:tcPr>
            <w:tcW w:w="1241" w:type="dxa"/>
            <w:tcMar>
              <w:top w:w="100" w:type="dxa"/>
              <w:left w:w="100" w:type="dxa"/>
              <w:bottom w:w="100" w:type="dxa"/>
              <w:right w:w="100" w:type="dxa"/>
            </w:tcMar>
            <w:vAlign w:val="bottom"/>
          </w:tcPr>
          <w:p>
            <w:pPr>
              <w:keepNext w:val="0"/>
              <w:keepLines w:val="0"/>
              <w:widowControl/>
              <w:suppressLineNumbers w:val="0"/>
              <w:jc w:val="left"/>
              <w:textAlignment w:val="bottom"/>
              <w:rPr>
                <w:rFonts w:hint="default" w:ascii="Calibri" w:hAnsi="Calibri" w:cs="Calibri"/>
                <w:sz w:val="20"/>
                <w:szCs w:val="20"/>
                <w:lang w:val="en-IN"/>
              </w:rPr>
            </w:pPr>
            <w:r>
              <w:rPr>
                <w:rFonts w:hint="default" w:ascii="Calibri" w:hAnsi="Calibri" w:eastAsia="SimSun" w:cs="Calibri"/>
                <w:i w:val="0"/>
                <w:iCs w:val="0"/>
                <w:color w:val="000000"/>
                <w:kern w:val="0"/>
                <w:sz w:val="22"/>
                <w:szCs w:val="22"/>
                <w:u w:val="none"/>
                <w:lang w:val="en-US" w:eastAsia="zh-CN" w:bidi="ar"/>
              </w:rPr>
              <w:t>Link</w:t>
            </w:r>
            <w:r>
              <w:rPr>
                <w:rFonts w:hint="default" w:ascii="Calibri" w:hAnsi="Calibri" w:eastAsia="SimSun" w:cs="Calibri"/>
                <w:i w:val="0"/>
                <w:iCs w:val="0"/>
                <w:color w:val="000000"/>
                <w:kern w:val="0"/>
                <w:sz w:val="22"/>
                <w:szCs w:val="22"/>
                <w:u w:val="none"/>
                <w:lang w:val="en-IN" w:eastAsia="zh-CN" w:bidi="ar"/>
              </w:rPr>
              <w:t xml:space="preserve"> </w:t>
            </w:r>
          </w:p>
        </w:tc>
        <w:tc>
          <w:tcPr>
            <w:tcW w:w="1159" w:type="dxa"/>
            <w:tcMar>
              <w:top w:w="100" w:type="dxa"/>
              <w:left w:w="100" w:type="dxa"/>
              <w:bottom w:w="100" w:type="dxa"/>
              <w:right w:w="100" w:type="dxa"/>
            </w:tcMar>
            <w:vAlign w:val="bottom"/>
          </w:tcPr>
          <w:p>
            <w:pPr>
              <w:keepNext w:val="0"/>
              <w:keepLines w:val="0"/>
              <w:widowControl/>
              <w:suppressLineNumbers w:val="0"/>
              <w:jc w:val="right"/>
              <w:textAlignment w:val="bottom"/>
              <w:rPr>
                <w:rFonts w:hint="default" w:ascii="Calibri" w:hAnsi="Calibri" w:cs="Calibri"/>
                <w:sz w:val="20"/>
                <w:szCs w:val="20"/>
              </w:rPr>
            </w:pPr>
          </w:p>
        </w:tc>
        <w:tc>
          <w:tcPr>
            <w:tcW w:w="1700"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r>
              <w:rPr>
                <w:rFonts w:hint="default" w:ascii="Calibri" w:hAnsi="Calibri" w:cs="Calibri"/>
                <w:sz w:val="20"/>
                <w:szCs w:val="20"/>
                <w:lang w:val="en-IN"/>
              </w:rPr>
              <w:t xml:space="preserve">Link Field to </w:t>
            </w:r>
            <w:r>
              <w:rPr>
                <w:rFonts w:hint="default" w:ascii="Calibri" w:hAnsi="Calibri" w:eastAsia="SimSun" w:cs="Calibri"/>
                <w:i w:val="0"/>
                <w:iCs w:val="0"/>
                <w:color w:val="000000"/>
                <w:kern w:val="0"/>
                <w:sz w:val="22"/>
                <w:szCs w:val="22"/>
                <w:u w:val="none"/>
                <w:lang w:val="en-US" w:eastAsia="zh-CN" w:bidi="ar"/>
              </w:rPr>
              <w:t>Account</w:t>
            </w:r>
            <w:r>
              <w:rPr>
                <w:rFonts w:hint="default" w:ascii="Calibri" w:hAnsi="Calibri" w:eastAsia="SimSun" w:cs="Calibri"/>
                <w:i w:val="0"/>
                <w:iCs w:val="0"/>
                <w:color w:val="000000"/>
                <w:kern w:val="0"/>
                <w:sz w:val="22"/>
                <w:szCs w:val="22"/>
                <w:u w:val="none"/>
                <w:lang w:val="en-IN" w:eastAsia="zh-CN" w:bidi="ar"/>
              </w:rPr>
              <w:t xml:space="preserve"> </w:t>
            </w:r>
            <w:r>
              <w:rPr>
                <w:rFonts w:hint="default" w:ascii="Calibri" w:hAnsi="Calibri" w:cs="Calibri"/>
                <w:sz w:val="20"/>
                <w:szCs w:val="20"/>
                <w:lang w:val="en-IN"/>
              </w:rPr>
              <w:t>Screen</w:t>
            </w:r>
          </w:p>
        </w:tc>
        <w:tc>
          <w:tcPr>
            <w:tcW w:w="151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p>
        </w:tc>
        <w:tc>
          <w:tcPr>
            <w:tcW w:w="1376"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100" w:type="dxa"/>
            <w:left w:w="100" w:type="dxa"/>
            <w:bottom w:w="100" w:type="dxa"/>
            <w:right w:w="100" w:type="dxa"/>
          </w:tblCellMar>
        </w:tblPrEx>
        <w:trPr>
          <w:trHeight w:val="592" w:hRule="atLeast"/>
        </w:trPr>
        <w:tc>
          <w:tcPr>
            <w:tcW w:w="526" w:type="dxa"/>
            <w:tcMar>
              <w:top w:w="100" w:type="dxa"/>
              <w:left w:w="100" w:type="dxa"/>
              <w:bottom w:w="100" w:type="dxa"/>
              <w:right w:w="100" w:type="dxa"/>
            </w:tcMar>
            <w:vAlign w:val="top"/>
          </w:tcPr>
          <w:p>
            <w:pPr>
              <w:keepNext w:val="0"/>
              <w:keepLines w:val="0"/>
              <w:pageBreakBefore w:val="0"/>
              <w:widowControl w:val="0"/>
              <w:numPr>
                <w:ilvl w:val="0"/>
                <w:numId w:val="81"/>
              </w:numPr>
              <w:pBdr>
                <w:top w:val="none" w:color="auto" w:sz="0" w:space="0"/>
                <w:left w:val="none" w:color="auto" w:sz="0" w:space="0"/>
                <w:bottom w:val="none" w:color="auto" w:sz="0" w:space="0"/>
                <w:right w:val="none" w:color="auto" w:sz="0" w:space="0"/>
                <w:between w:val="none" w:color="auto" w:sz="0" w:space="0"/>
              </w:pBdr>
              <w:shd w:val="clear" w:fill="auto"/>
              <w:tabs>
                <w:tab w:val="clear" w:pos="425"/>
              </w:tabs>
              <w:spacing w:before="0" w:after="0" w:line="276" w:lineRule="auto"/>
              <w:ind w:left="425" w:leftChars="0" w:right="0" w:rightChars="0" w:hanging="425" w:firstLineChars="0"/>
              <w:jc w:val="left"/>
              <w:rPr>
                <w:rFonts w:hint="default" w:ascii="Calibri" w:hAnsi="Calibri" w:cs="Calibri"/>
                <w:sz w:val="20"/>
                <w:szCs w:val="20"/>
                <w:rtl w:val="0"/>
              </w:rPr>
            </w:pPr>
          </w:p>
        </w:tc>
        <w:tc>
          <w:tcPr>
            <w:tcW w:w="1723" w:type="dxa"/>
            <w:tcMar>
              <w:top w:w="100" w:type="dxa"/>
              <w:left w:w="100" w:type="dxa"/>
              <w:bottom w:w="100" w:type="dxa"/>
              <w:right w:w="100" w:type="dxa"/>
            </w:tcMar>
            <w:vAlign w:val="bottom"/>
          </w:tcPr>
          <w:p>
            <w:pPr>
              <w:keepNext w:val="0"/>
              <w:keepLines w:val="0"/>
              <w:widowControl/>
              <w:suppressLineNumbers w:val="0"/>
              <w:jc w:val="left"/>
              <w:textAlignment w:val="bottom"/>
              <w:rPr>
                <w:rFonts w:hint="default" w:ascii="Calibri" w:hAnsi="Calibri" w:cs="Calibri"/>
                <w:sz w:val="20"/>
                <w:szCs w:val="20"/>
              </w:rPr>
            </w:pPr>
            <w:r>
              <w:rPr>
                <w:rFonts w:hint="default" w:ascii="Calibri" w:hAnsi="Calibri" w:eastAsia="SimSun" w:cs="Calibri"/>
                <w:i w:val="0"/>
                <w:iCs w:val="0"/>
                <w:color w:val="000000"/>
                <w:kern w:val="0"/>
                <w:sz w:val="22"/>
                <w:szCs w:val="22"/>
                <w:u w:val="none"/>
                <w:lang w:val="en-US" w:eastAsia="zh-CN" w:bidi="ar"/>
              </w:rPr>
              <w:t>Party Bank Account</w:t>
            </w:r>
          </w:p>
        </w:tc>
        <w:tc>
          <w:tcPr>
            <w:tcW w:w="1241" w:type="dxa"/>
            <w:tcMar>
              <w:top w:w="100" w:type="dxa"/>
              <w:left w:w="100" w:type="dxa"/>
              <w:bottom w:w="100" w:type="dxa"/>
              <w:right w:w="100" w:type="dxa"/>
            </w:tcMar>
            <w:vAlign w:val="bottom"/>
          </w:tcPr>
          <w:p>
            <w:pPr>
              <w:keepNext w:val="0"/>
              <w:keepLines w:val="0"/>
              <w:widowControl/>
              <w:suppressLineNumbers w:val="0"/>
              <w:jc w:val="left"/>
              <w:textAlignment w:val="bottom"/>
              <w:rPr>
                <w:rFonts w:hint="default" w:ascii="Calibri" w:hAnsi="Calibri" w:cs="Calibri"/>
                <w:sz w:val="20"/>
                <w:szCs w:val="20"/>
              </w:rPr>
            </w:pPr>
            <w:r>
              <w:rPr>
                <w:rFonts w:hint="default" w:ascii="Calibri" w:hAnsi="Calibri" w:eastAsia="SimSun" w:cs="Calibri"/>
                <w:i w:val="0"/>
                <w:iCs w:val="0"/>
                <w:color w:val="000000"/>
                <w:kern w:val="0"/>
                <w:sz w:val="22"/>
                <w:szCs w:val="22"/>
                <w:u w:val="none"/>
                <w:lang w:val="en-US" w:eastAsia="zh-CN" w:bidi="ar"/>
              </w:rPr>
              <w:t>Link</w:t>
            </w:r>
            <w:r>
              <w:rPr>
                <w:rFonts w:hint="default" w:ascii="Calibri" w:hAnsi="Calibri" w:eastAsia="SimSun" w:cs="Calibri"/>
                <w:i w:val="0"/>
                <w:iCs w:val="0"/>
                <w:color w:val="000000"/>
                <w:kern w:val="0"/>
                <w:sz w:val="22"/>
                <w:szCs w:val="22"/>
                <w:u w:val="none"/>
                <w:lang w:val="en-IN" w:eastAsia="zh-CN" w:bidi="ar"/>
              </w:rPr>
              <w:t xml:space="preserve"> </w:t>
            </w:r>
          </w:p>
        </w:tc>
        <w:tc>
          <w:tcPr>
            <w:tcW w:w="1159" w:type="dxa"/>
            <w:tcMar>
              <w:top w:w="100" w:type="dxa"/>
              <w:left w:w="100" w:type="dxa"/>
              <w:bottom w:w="100" w:type="dxa"/>
              <w:right w:w="100" w:type="dxa"/>
            </w:tcMar>
            <w:vAlign w:val="bottom"/>
          </w:tcPr>
          <w:p>
            <w:pPr>
              <w:keepNext w:val="0"/>
              <w:keepLines w:val="0"/>
              <w:widowControl/>
              <w:suppressLineNumbers w:val="0"/>
              <w:jc w:val="right"/>
              <w:textAlignment w:val="bottom"/>
              <w:rPr>
                <w:rFonts w:hint="default" w:ascii="Calibri" w:hAnsi="Calibri" w:cs="Calibri"/>
                <w:sz w:val="20"/>
                <w:szCs w:val="20"/>
              </w:rPr>
            </w:pPr>
          </w:p>
        </w:tc>
        <w:tc>
          <w:tcPr>
            <w:tcW w:w="1700"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r>
              <w:rPr>
                <w:rFonts w:hint="default" w:ascii="Calibri" w:hAnsi="Calibri" w:cs="Calibri"/>
                <w:sz w:val="20"/>
                <w:szCs w:val="20"/>
                <w:lang w:val="en-IN"/>
              </w:rPr>
              <w:t xml:space="preserve">Link Field to </w:t>
            </w:r>
            <w:r>
              <w:rPr>
                <w:rFonts w:hint="default" w:ascii="Calibri" w:hAnsi="Calibri" w:eastAsia="SimSun" w:cs="Calibri"/>
                <w:i w:val="0"/>
                <w:iCs w:val="0"/>
                <w:color w:val="000000"/>
                <w:kern w:val="0"/>
                <w:sz w:val="22"/>
                <w:szCs w:val="22"/>
                <w:u w:val="none"/>
                <w:lang w:val="en-US" w:eastAsia="zh-CN" w:bidi="ar"/>
              </w:rPr>
              <w:t>Account</w:t>
            </w:r>
            <w:r>
              <w:rPr>
                <w:rFonts w:hint="default" w:ascii="Calibri" w:hAnsi="Calibri" w:eastAsia="SimSun" w:cs="Calibri"/>
                <w:i w:val="0"/>
                <w:iCs w:val="0"/>
                <w:color w:val="000000"/>
                <w:kern w:val="0"/>
                <w:sz w:val="22"/>
                <w:szCs w:val="22"/>
                <w:u w:val="none"/>
                <w:lang w:val="en-IN" w:eastAsia="zh-CN" w:bidi="ar"/>
              </w:rPr>
              <w:t xml:space="preserve"> </w:t>
            </w:r>
            <w:r>
              <w:rPr>
                <w:rFonts w:hint="default" w:ascii="Calibri" w:hAnsi="Calibri" w:cs="Calibri"/>
                <w:sz w:val="20"/>
                <w:szCs w:val="20"/>
                <w:lang w:val="en-IN"/>
              </w:rPr>
              <w:t>Screen</w:t>
            </w:r>
          </w:p>
        </w:tc>
        <w:tc>
          <w:tcPr>
            <w:tcW w:w="151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rPr>
            </w:pPr>
          </w:p>
        </w:tc>
        <w:tc>
          <w:tcPr>
            <w:tcW w:w="1376"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100" w:type="dxa"/>
            <w:left w:w="100" w:type="dxa"/>
            <w:bottom w:w="100" w:type="dxa"/>
            <w:right w:w="100" w:type="dxa"/>
          </w:tblCellMar>
        </w:tblPrEx>
        <w:trPr>
          <w:trHeight w:val="379" w:hRule="atLeast"/>
        </w:trPr>
        <w:tc>
          <w:tcPr>
            <w:tcW w:w="526" w:type="dxa"/>
            <w:tcMar>
              <w:top w:w="100" w:type="dxa"/>
              <w:left w:w="100" w:type="dxa"/>
              <w:bottom w:w="100" w:type="dxa"/>
              <w:right w:w="100" w:type="dxa"/>
            </w:tcMar>
            <w:vAlign w:val="top"/>
          </w:tcPr>
          <w:p>
            <w:pPr>
              <w:keepNext w:val="0"/>
              <w:keepLines w:val="0"/>
              <w:pageBreakBefore w:val="0"/>
              <w:widowControl w:val="0"/>
              <w:numPr>
                <w:ilvl w:val="0"/>
                <w:numId w:val="81"/>
              </w:numPr>
              <w:pBdr>
                <w:top w:val="none" w:color="auto" w:sz="0" w:space="0"/>
                <w:left w:val="none" w:color="auto" w:sz="0" w:space="0"/>
                <w:bottom w:val="none" w:color="auto" w:sz="0" w:space="0"/>
                <w:right w:val="none" w:color="auto" w:sz="0" w:space="0"/>
                <w:between w:val="none" w:color="auto" w:sz="0" w:space="0"/>
              </w:pBdr>
              <w:shd w:val="clear" w:fill="auto"/>
              <w:tabs>
                <w:tab w:val="clear" w:pos="425"/>
              </w:tabs>
              <w:spacing w:before="0" w:after="0" w:line="276" w:lineRule="auto"/>
              <w:ind w:left="425" w:leftChars="0" w:right="0" w:rightChars="0" w:hanging="425" w:firstLineChars="0"/>
              <w:jc w:val="left"/>
              <w:rPr>
                <w:rFonts w:hint="default" w:ascii="Calibri" w:hAnsi="Calibri" w:cs="Calibri"/>
                <w:sz w:val="20"/>
                <w:szCs w:val="20"/>
                <w:rtl w:val="0"/>
              </w:rPr>
            </w:pPr>
          </w:p>
        </w:tc>
        <w:tc>
          <w:tcPr>
            <w:tcW w:w="1723" w:type="dxa"/>
            <w:tcMar>
              <w:top w:w="100" w:type="dxa"/>
              <w:left w:w="100" w:type="dxa"/>
              <w:bottom w:w="100" w:type="dxa"/>
              <w:right w:w="100" w:type="dxa"/>
            </w:tcMar>
            <w:vAlign w:val="bottom"/>
          </w:tcPr>
          <w:p>
            <w:pPr>
              <w:keepNext w:val="0"/>
              <w:keepLines w:val="0"/>
              <w:widowControl/>
              <w:suppressLineNumbers w:val="0"/>
              <w:jc w:val="left"/>
              <w:textAlignment w:val="bottom"/>
              <w:rPr>
                <w:rFonts w:hint="default" w:ascii="Calibri" w:hAnsi="Calibri" w:cs="Calibri"/>
                <w:sz w:val="20"/>
                <w:szCs w:val="20"/>
              </w:rPr>
            </w:pPr>
            <w:r>
              <w:rPr>
                <w:rFonts w:hint="default" w:ascii="Calibri" w:hAnsi="Calibri" w:eastAsia="SimSun" w:cs="Calibri"/>
                <w:i w:val="0"/>
                <w:iCs w:val="0"/>
                <w:color w:val="000000"/>
                <w:kern w:val="0"/>
                <w:sz w:val="22"/>
                <w:szCs w:val="22"/>
                <w:u w:val="none"/>
                <w:lang w:val="en-US" w:eastAsia="zh-CN" w:bidi="ar"/>
              </w:rPr>
              <w:t>Contact</w:t>
            </w:r>
          </w:p>
        </w:tc>
        <w:tc>
          <w:tcPr>
            <w:tcW w:w="1241" w:type="dxa"/>
            <w:tcMar>
              <w:top w:w="100" w:type="dxa"/>
              <w:left w:w="100" w:type="dxa"/>
              <w:bottom w:w="100" w:type="dxa"/>
              <w:right w:w="100" w:type="dxa"/>
            </w:tcMar>
            <w:vAlign w:val="bottom"/>
          </w:tcPr>
          <w:p>
            <w:pPr>
              <w:keepNext w:val="0"/>
              <w:keepLines w:val="0"/>
              <w:widowControl/>
              <w:suppressLineNumbers w:val="0"/>
              <w:jc w:val="left"/>
              <w:textAlignment w:val="bottom"/>
              <w:rPr>
                <w:rFonts w:hint="default" w:ascii="Calibri" w:hAnsi="Calibri" w:cs="Calibri"/>
                <w:sz w:val="20"/>
                <w:szCs w:val="20"/>
              </w:rPr>
            </w:pPr>
            <w:r>
              <w:rPr>
                <w:rFonts w:hint="default" w:ascii="Calibri" w:hAnsi="Calibri" w:eastAsia="SimSun" w:cs="Calibri"/>
                <w:i w:val="0"/>
                <w:iCs w:val="0"/>
                <w:color w:val="000000"/>
                <w:kern w:val="0"/>
                <w:sz w:val="22"/>
                <w:szCs w:val="22"/>
                <w:u w:val="none"/>
                <w:lang w:val="en-US" w:eastAsia="zh-CN" w:bidi="ar"/>
              </w:rPr>
              <w:t>Link</w:t>
            </w:r>
            <w:r>
              <w:rPr>
                <w:rFonts w:hint="default" w:ascii="Calibri" w:hAnsi="Calibri" w:eastAsia="SimSun" w:cs="Calibri"/>
                <w:i w:val="0"/>
                <w:iCs w:val="0"/>
                <w:color w:val="000000"/>
                <w:kern w:val="0"/>
                <w:sz w:val="22"/>
                <w:szCs w:val="22"/>
                <w:u w:val="none"/>
                <w:lang w:val="en-IN" w:eastAsia="zh-CN" w:bidi="ar"/>
              </w:rPr>
              <w:t xml:space="preserve"> </w:t>
            </w:r>
          </w:p>
        </w:tc>
        <w:tc>
          <w:tcPr>
            <w:tcW w:w="1159" w:type="dxa"/>
            <w:tcMar>
              <w:top w:w="100" w:type="dxa"/>
              <w:left w:w="100" w:type="dxa"/>
              <w:bottom w:w="100" w:type="dxa"/>
              <w:right w:w="100" w:type="dxa"/>
            </w:tcMar>
            <w:vAlign w:val="bottom"/>
          </w:tcPr>
          <w:p>
            <w:pPr>
              <w:keepNext w:val="0"/>
              <w:keepLines w:val="0"/>
              <w:widowControl/>
              <w:suppressLineNumbers w:val="0"/>
              <w:jc w:val="right"/>
              <w:textAlignment w:val="bottom"/>
              <w:rPr>
                <w:rFonts w:hint="default" w:ascii="Calibri" w:hAnsi="Calibri" w:cs="Calibri"/>
                <w:sz w:val="20"/>
                <w:szCs w:val="20"/>
              </w:rPr>
            </w:pPr>
          </w:p>
        </w:tc>
        <w:tc>
          <w:tcPr>
            <w:tcW w:w="1700"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r>
              <w:rPr>
                <w:rFonts w:hint="default" w:ascii="Calibri" w:hAnsi="Calibri" w:cs="Calibri"/>
                <w:sz w:val="20"/>
                <w:szCs w:val="20"/>
                <w:lang w:val="en-IN"/>
              </w:rPr>
              <w:t xml:space="preserve">Link Field to </w:t>
            </w:r>
            <w:r>
              <w:rPr>
                <w:rFonts w:hint="default" w:ascii="Calibri" w:hAnsi="Calibri" w:eastAsia="SimSun" w:cs="Calibri"/>
                <w:i w:val="0"/>
                <w:iCs w:val="0"/>
                <w:color w:val="000000"/>
                <w:kern w:val="0"/>
                <w:sz w:val="22"/>
                <w:szCs w:val="22"/>
                <w:u w:val="none"/>
                <w:lang w:val="en-US" w:eastAsia="zh-CN" w:bidi="ar"/>
              </w:rPr>
              <w:t>Contact</w:t>
            </w:r>
            <w:r>
              <w:rPr>
                <w:rFonts w:hint="default" w:ascii="Calibri" w:hAnsi="Calibri" w:eastAsia="SimSun" w:cs="Calibri"/>
                <w:i w:val="0"/>
                <w:iCs w:val="0"/>
                <w:color w:val="000000"/>
                <w:kern w:val="0"/>
                <w:sz w:val="22"/>
                <w:szCs w:val="22"/>
                <w:u w:val="none"/>
                <w:lang w:val="en-IN" w:eastAsia="zh-CN" w:bidi="ar"/>
              </w:rPr>
              <w:t xml:space="preserve"> </w:t>
            </w:r>
            <w:r>
              <w:rPr>
                <w:rFonts w:hint="default" w:ascii="Calibri" w:hAnsi="Calibri" w:cs="Calibri"/>
                <w:sz w:val="20"/>
                <w:szCs w:val="20"/>
                <w:lang w:val="en-IN"/>
              </w:rPr>
              <w:t>Screen</w:t>
            </w:r>
          </w:p>
        </w:tc>
        <w:tc>
          <w:tcPr>
            <w:tcW w:w="151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p>
        </w:tc>
        <w:tc>
          <w:tcPr>
            <w:tcW w:w="1376"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100" w:type="dxa"/>
            <w:left w:w="100" w:type="dxa"/>
            <w:bottom w:w="100" w:type="dxa"/>
            <w:right w:w="100" w:type="dxa"/>
          </w:tblCellMar>
        </w:tblPrEx>
        <w:trPr>
          <w:trHeight w:val="305" w:hRule="atLeast"/>
        </w:trPr>
        <w:tc>
          <w:tcPr>
            <w:tcW w:w="526" w:type="dxa"/>
            <w:tcMar>
              <w:top w:w="100" w:type="dxa"/>
              <w:left w:w="100" w:type="dxa"/>
              <w:bottom w:w="100" w:type="dxa"/>
              <w:right w:w="100" w:type="dxa"/>
            </w:tcMar>
            <w:vAlign w:val="top"/>
          </w:tcPr>
          <w:p>
            <w:pPr>
              <w:keepNext w:val="0"/>
              <w:keepLines w:val="0"/>
              <w:pageBreakBefore w:val="0"/>
              <w:widowControl w:val="0"/>
              <w:numPr>
                <w:ilvl w:val="0"/>
                <w:numId w:val="81"/>
              </w:numPr>
              <w:pBdr>
                <w:top w:val="none" w:color="auto" w:sz="0" w:space="0"/>
                <w:left w:val="none" w:color="auto" w:sz="0" w:space="0"/>
                <w:bottom w:val="none" w:color="auto" w:sz="0" w:space="0"/>
                <w:right w:val="none" w:color="auto" w:sz="0" w:space="0"/>
                <w:between w:val="none" w:color="auto" w:sz="0" w:space="0"/>
              </w:pBdr>
              <w:shd w:val="clear" w:fill="auto"/>
              <w:tabs>
                <w:tab w:val="clear" w:pos="425"/>
              </w:tabs>
              <w:spacing w:before="0" w:after="0" w:line="276" w:lineRule="auto"/>
              <w:ind w:left="425" w:leftChars="0" w:right="0" w:rightChars="0" w:hanging="425" w:firstLineChars="0"/>
              <w:jc w:val="left"/>
              <w:rPr>
                <w:rFonts w:hint="default" w:ascii="Calibri" w:hAnsi="Calibri" w:cs="Calibri"/>
                <w:sz w:val="20"/>
                <w:szCs w:val="20"/>
                <w:rtl w:val="0"/>
              </w:rPr>
            </w:pPr>
          </w:p>
        </w:tc>
        <w:tc>
          <w:tcPr>
            <w:tcW w:w="1723" w:type="dxa"/>
            <w:tcMar>
              <w:top w:w="100" w:type="dxa"/>
              <w:left w:w="100" w:type="dxa"/>
              <w:bottom w:w="100" w:type="dxa"/>
              <w:right w:w="100" w:type="dxa"/>
            </w:tcMar>
            <w:vAlign w:val="bottom"/>
          </w:tcPr>
          <w:p>
            <w:pPr>
              <w:keepNext w:val="0"/>
              <w:keepLines w:val="0"/>
              <w:widowControl/>
              <w:suppressLineNumbers w:val="0"/>
              <w:jc w:val="left"/>
              <w:textAlignment w:val="bottom"/>
              <w:rPr>
                <w:rFonts w:hint="default" w:ascii="Calibri" w:hAnsi="Calibri" w:cs="Calibri"/>
                <w:sz w:val="20"/>
                <w:szCs w:val="20"/>
              </w:rPr>
            </w:pPr>
            <w:r>
              <w:rPr>
                <w:rFonts w:hint="default" w:ascii="Calibri" w:hAnsi="Calibri" w:eastAsia="SimSun" w:cs="Calibri"/>
                <w:i w:val="0"/>
                <w:iCs w:val="0"/>
                <w:color w:val="000000"/>
                <w:kern w:val="0"/>
                <w:sz w:val="22"/>
                <w:szCs w:val="22"/>
                <w:u w:val="none"/>
                <w:lang w:val="en-US" w:eastAsia="zh-CN" w:bidi="ar"/>
              </w:rPr>
              <w:t>Email</w:t>
            </w:r>
          </w:p>
        </w:tc>
        <w:tc>
          <w:tcPr>
            <w:tcW w:w="1241" w:type="dxa"/>
            <w:tcMar>
              <w:top w:w="100" w:type="dxa"/>
              <w:left w:w="100" w:type="dxa"/>
              <w:bottom w:w="100" w:type="dxa"/>
              <w:right w:w="100" w:type="dxa"/>
            </w:tcMar>
            <w:vAlign w:val="bottom"/>
          </w:tcPr>
          <w:p>
            <w:pPr>
              <w:keepNext w:val="0"/>
              <w:keepLines w:val="0"/>
              <w:widowControl/>
              <w:suppressLineNumbers w:val="0"/>
              <w:jc w:val="left"/>
              <w:textAlignment w:val="bottom"/>
              <w:rPr>
                <w:rFonts w:hint="default" w:ascii="Calibri" w:hAnsi="Calibri" w:cs="Calibri"/>
                <w:sz w:val="20"/>
                <w:szCs w:val="20"/>
              </w:rPr>
            </w:pPr>
            <w:r>
              <w:rPr>
                <w:rFonts w:hint="default" w:ascii="Calibri" w:hAnsi="Calibri" w:eastAsia="SimSun" w:cs="Calibri"/>
                <w:i w:val="0"/>
                <w:iCs w:val="0"/>
                <w:color w:val="000000"/>
                <w:kern w:val="0"/>
                <w:sz w:val="22"/>
                <w:szCs w:val="22"/>
                <w:u w:val="none"/>
                <w:lang w:val="en-IN" w:eastAsia="zh-CN" w:bidi="ar"/>
              </w:rPr>
              <w:t>Text</w:t>
            </w:r>
          </w:p>
        </w:tc>
        <w:tc>
          <w:tcPr>
            <w:tcW w:w="1159" w:type="dxa"/>
            <w:tcMar>
              <w:top w:w="100" w:type="dxa"/>
              <w:left w:w="100" w:type="dxa"/>
              <w:bottom w:w="100" w:type="dxa"/>
              <w:right w:w="100" w:type="dxa"/>
            </w:tcMar>
            <w:vAlign w:val="bottom"/>
          </w:tcPr>
          <w:p>
            <w:pPr>
              <w:keepNext w:val="0"/>
              <w:keepLines w:val="0"/>
              <w:widowControl/>
              <w:suppressLineNumbers w:val="0"/>
              <w:jc w:val="right"/>
              <w:textAlignment w:val="bottom"/>
              <w:rPr>
                <w:rFonts w:hint="default" w:ascii="Calibri" w:hAnsi="Calibri" w:cs="Calibri"/>
                <w:sz w:val="20"/>
                <w:szCs w:val="20"/>
              </w:rPr>
            </w:pPr>
          </w:p>
        </w:tc>
        <w:tc>
          <w:tcPr>
            <w:tcW w:w="1700"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p>
        </w:tc>
        <w:tc>
          <w:tcPr>
            <w:tcW w:w="151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p>
        </w:tc>
        <w:tc>
          <w:tcPr>
            <w:tcW w:w="1376"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100" w:type="dxa"/>
            <w:left w:w="100" w:type="dxa"/>
            <w:bottom w:w="100" w:type="dxa"/>
            <w:right w:w="100" w:type="dxa"/>
          </w:tblCellMar>
        </w:tblPrEx>
        <w:trPr>
          <w:trHeight w:val="321" w:hRule="atLeast"/>
        </w:trPr>
        <w:tc>
          <w:tcPr>
            <w:tcW w:w="526" w:type="dxa"/>
            <w:tcMar>
              <w:top w:w="100" w:type="dxa"/>
              <w:left w:w="100" w:type="dxa"/>
              <w:bottom w:w="100" w:type="dxa"/>
              <w:right w:w="100" w:type="dxa"/>
            </w:tcMar>
            <w:vAlign w:val="top"/>
          </w:tcPr>
          <w:p>
            <w:pPr>
              <w:keepNext w:val="0"/>
              <w:keepLines w:val="0"/>
              <w:pageBreakBefore w:val="0"/>
              <w:widowControl w:val="0"/>
              <w:numPr>
                <w:ilvl w:val="0"/>
                <w:numId w:val="81"/>
              </w:numPr>
              <w:pBdr>
                <w:top w:val="none" w:color="auto" w:sz="0" w:space="0"/>
                <w:left w:val="none" w:color="auto" w:sz="0" w:space="0"/>
                <w:bottom w:val="none" w:color="auto" w:sz="0" w:space="0"/>
                <w:right w:val="none" w:color="auto" w:sz="0" w:space="0"/>
                <w:between w:val="none" w:color="auto" w:sz="0" w:space="0"/>
              </w:pBdr>
              <w:shd w:val="clear" w:fill="auto"/>
              <w:tabs>
                <w:tab w:val="clear" w:pos="425"/>
              </w:tabs>
              <w:spacing w:before="0" w:after="0" w:line="276" w:lineRule="auto"/>
              <w:ind w:left="425" w:leftChars="0" w:right="0" w:rightChars="0" w:hanging="425" w:firstLineChars="0"/>
              <w:jc w:val="left"/>
              <w:rPr>
                <w:rFonts w:hint="default" w:ascii="Calibri" w:hAnsi="Calibri" w:cs="Calibri"/>
                <w:sz w:val="20"/>
                <w:szCs w:val="20"/>
                <w:rtl w:val="0"/>
              </w:rPr>
            </w:pPr>
          </w:p>
        </w:tc>
        <w:tc>
          <w:tcPr>
            <w:tcW w:w="1723" w:type="dxa"/>
            <w:tcMar>
              <w:top w:w="100" w:type="dxa"/>
              <w:left w:w="100" w:type="dxa"/>
              <w:bottom w:w="100" w:type="dxa"/>
              <w:right w:w="100" w:type="dxa"/>
            </w:tcMar>
            <w:vAlign w:val="bottom"/>
          </w:tcPr>
          <w:p>
            <w:pPr>
              <w:keepNext w:val="0"/>
              <w:keepLines w:val="0"/>
              <w:widowControl/>
              <w:suppressLineNumbers w:val="0"/>
              <w:jc w:val="left"/>
              <w:textAlignment w:val="bottom"/>
              <w:rPr>
                <w:rFonts w:hint="default" w:ascii="Calibri" w:hAnsi="Calibri" w:cs="Calibri"/>
                <w:sz w:val="20"/>
                <w:szCs w:val="20"/>
              </w:rPr>
            </w:pPr>
            <w:r>
              <w:rPr>
                <w:rFonts w:hint="default" w:ascii="Calibri" w:hAnsi="Calibri" w:eastAsia="SimSun" w:cs="Calibri"/>
                <w:i w:val="0"/>
                <w:iCs w:val="0"/>
                <w:color w:val="000000"/>
                <w:kern w:val="0"/>
                <w:sz w:val="22"/>
                <w:szCs w:val="22"/>
                <w:u w:val="none"/>
                <w:lang w:val="en-US" w:eastAsia="zh-CN" w:bidi="ar"/>
              </w:rPr>
              <w:t>Party Balance</w:t>
            </w:r>
          </w:p>
        </w:tc>
        <w:tc>
          <w:tcPr>
            <w:tcW w:w="1241" w:type="dxa"/>
            <w:tcMar>
              <w:top w:w="100" w:type="dxa"/>
              <w:left w:w="100" w:type="dxa"/>
              <w:bottom w:w="100" w:type="dxa"/>
              <w:right w:w="100" w:type="dxa"/>
            </w:tcMar>
            <w:vAlign w:val="bottom"/>
          </w:tcPr>
          <w:p>
            <w:pPr>
              <w:keepNext w:val="0"/>
              <w:keepLines w:val="0"/>
              <w:widowControl/>
              <w:suppressLineNumbers w:val="0"/>
              <w:jc w:val="left"/>
              <w:textAlignment w:val="bottom"/>
              <w:rPr>
                <w:rFonts w:hint="default" w:ascii="Calibri" w:hAnsi="Calibri" w:cs="Calibri"/>
                <w:sz w:val="20"/>
                <w:szCs w:val="20"/>
              </w:rPr>
            </w:pPr>
            <w:r>
              <w:rPr>
                <w:rFonts w:hint="default" w:ascii="Calibri" w:hAnsi="Calibri" w:eastAsia="SimSun" w:cs="Calibri"/>
                <w:i w:val="0"/>
                <w:iCs w:val="0"/>
                <w:color w:val="000000"/>
                <w:kern w:val="0"/>
                <w:sz w:val="22"/>
                <w:szCs w:val="22"/>
                <w:u w:val="none"/>
                <w:lang w:val="en-US" w:eastAsia="zh-CN" w:bidi="ar"/>
              </w:rPr>
              <w:t>Currency</w:t>
            </w:r>
          </w:p>
        </w:tc>
        <w:tc>
          <w:tcPr>
            <w:tcW w:w="1159" w:type="dxa"/>
            <w:tcMar>
              <w:top w:w="100" w:type="dxa"/>
              <w:left w:w="100" w:type="dxa"/>
              <w:bottom w:w="100" w:type="dxa"/>
              <w:right w:w="100" w:type="dxa"/>
            </w:tcMar>
            <w:vAlign w:val="bottom"/>
          </w:tcPr>
          <w:p>
            <w:pPr>
              <w:keepNext w:val="0"/>
              <w:keepLines w:val="0"/>
              <w:widowControl/>
              <w:suppressLineNumbers w:val="0"/>
              <w:jc w:val="right"/>
              <w:textAlignment w:val="bottom"/>
              <w:rPr>
                <w:rFonts w:hint="default" w:ascii="Calibri" w:hAnsi="Calibri" w:cs="Calibri"/>
                <w:sz w:val="20"/>
                <w:szCs w:val="20"/>
              </w:rPr>
            </w:pPr>
          </w:p>
        </w:tc>
        <w:tc>
          <w:tcPr>
            <w:tcW w:w="1700"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p>
        </w:tc>
        <w:tc>
          <w:tcPr>
            <w:tcW w:w="151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p>
        </w:tc>
        <w:tc>
          <w:tcPr>
            <w:tcW w:w="1376"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100" w:type="dxa"/>
            <w:left w:w="100" w:type="dxa"/>
            <w:bottom w:w="100" w:type="dxa"/>
            <w:right w:w="100" w:type="dxa"/>
          </w:tblCellMar>
        </w:tblPrEx>
        <w:trPr>
          <w:trHeight w:val="485" w:hRule="atLeast"/>
        </w:trPr>
        <w:tc>
          <w:tcPr>
            <w:tcW w:w="526" w:type="dxa"/>
            <w:tcMar>
              <w:top w:w="100" w:type="dxa"/>
              <w:left w:w="100" w:type="dxa"/>
              <w:bottom w:w="100" w:type="dxa"/>
              <w:right w:w="100" w:type="dxa"/>
            </w:tcMar>
            <w:vAlign w:val="top"/>
          </w:tcPr>
          <w:p>
            <w:pPr>
              <w:keepNext w:val="0"/>
              <w:keepLines w:val="0"/>
              <w:pageBreakBefore w:val="0"/>
              <w:widowControl w:val="0"/>
              <w:numPr>
                <w:ilvl w:val="0"/>
                <w:numId w:val="81"/>
              </w:numPr>
              <w:pBdr>
                <w:top w:val="none" w:color="auto" w:sz="0" w:space="0"/>
                <w:left w:val="none" w:color="auto" w:sz="0" w:space="0"/>
                <w:bottom w:val="none" w:color="auto" w:sz="0" w:space="0"/>
                <w:right w:val="none" w:color="auto" w:sz="0" w:space="0"/>
                <w:between w:val="none" w:color="auto" w:sz="0" w:space="0"/>
              </w:pBdr>
              <w:shd w:val="clear" w:fill="auto"/>
              <w:tabs>
                <w:tab w:val="clear" w:pos="425"/>
              </w:tabs>
              <w:spacing w:before="0" w:after="0" w:line="276" w:lineRule="auto"/>
              <w:ind w:left="425" w:leftChars="0" w:right="0" w:rightChars="0" w:hanging="425" w:firstLineChars="0"/>
              <w:jc w:val="left"/>
              <w:rPr>
                <w:rFonts w:hint="default" w:ascii="Calibri" w:hAnsi="Calibri" w:cs="Calibri"/>
                <w:sz w:val="20"/>
                <w:szCs w:val="20"/>
                <w:rtl w:val="0"/>
              </w:rPr>
            </w:pPr>
          </w:p>
        </w:tc>
        <w:tc>
          <w:tcPr>
            <w:tcW w:w="1723" w:type="dxa"/>
            <w:tcMar>
              <w:top w:w="100" w:type="dxa"/>
              <w:left w:w="100" w:type="dxa"/>
              <w:bottom w:w="100" w:type="dxa"/>
              <w:right w:w="100" w:type="dxa"/>
            </w:tcMar>
            <w:vAlign w:val="bottom"/>
          </w:tcPr>
          <w:p>
            <w:pPr>
              <w:keepNext w:val="0"/>
              <w:keepLines w:val="0"/>
              <w:widowControl/>
              <w:suppressLineNumbers w:val="0"/>
              <w:jc w:val="left"/>
              <w:textAlignment w:val="bottom"/>
              <w:rPr>
                <w:rFonts w:hint="default" w:ascii="Calibri" w:hAnsi="Calibri" w:cs="Calibri"/>
                <w:sz w:val="20"/>
                <w:szCs w:val="20"/>
              </w:rPr>
            </w:pPr>
            <w:r>
              <w:rPr>
                <w:rFonts w:hint="default" w:ascii="Calibri" w:hAnsi="Calibri" w:eastAsia="SimSun" w:cs="Calibri"/>
                <w:i w:val="0"/>
                <w:iCs w:val="0"/>
                <w:color w:val="000000"/>
                <w:kern w:val="0"/>
                <w:sz w:val="22"/>
                <w:szCs w:val="22"/>
                <w:u w:val="none"/>
                <w:lang w:val="en-US" w:eastAsia="zh-CN" w:bidi="ar"/>
              </w:rPr>
              <w:t>Account Paid From</w:t>
            </w:r>
          </w:p>
        </w:tc>
        <w:tc>
          <w:tcPr>
            <w:tcW w:w="1241" w:type="dxa"/>
            <w:tcMar>
              <w:top w:w="100" w:type="dxa"/>
              <w:left w:w="100" w:type="dxa"/>
              <w:bottom w:w="100" w:type="dxa"/>
              <w:right w:w="100" w:type="dxa"/>
            </w:tcMar>
            <w:vAlign w:val="bottom"/>
          </w:tcPr>
          <w:p>
            <w:pPr>
              <w:keepNext w:val="0"/>
              <w:keepLines w:val="0"/>
              <w:widowControl/>
              <w:suppressLineNumbers w:val="0"/>
              <w:jc w:val="left"/>
              <w:textAlignment w:val="bottom"/>
              <w:rPr>
                <w:rFonts w:hint="default" w:ascii="Calibri" w:hAnsi="Calibri" w:cs="Calibri"/>
                <w:sz w:val="20"/>
                <w:szCs w:val="20"/>
              </w:rPr>
            </w:pPr>
            <w:r>
              <w:rPr>
                <w:rFonts w:hint="default" w:ascii="Calibri" w:hAnsi="Calibri" w:eastAsia="SimSun" w:cs="Calibri"/>
                <w:i w:val="0"/>
                <w:iCs w:val="0"/>
                <w:color w:val="000000"/>
                <w:kern w:val="0"/>
                <w:sz w:val="22"/>
                <w:szCs w:val="22"/>
                <w:u w:val="none"/>
                <w:lang w:val="en-US" w:eastAsia="zh-CN" w:bidi="ar"/>
              </w:rPr>
              <w:t>Link</w:t>
            </w:r>
            <w:r>
              <w:rPr>
                <w:rFonts w:hint="default" w:ascii="Calibri" w:hAnsi="Calibri" w:eastAsia="SimSun" w:cs="Calibri"/>
                <w:i w:val="0"/>
                <w:iCs w:val="0"/>
                <w:color w:val="000000"/>
                <w:kern w:val="0"/>
                <w:sz w:val="22"/>
                <w:szCs w:val="22"/>
                <w:u w:val="none"/>
                <w:lang w:val="en-IN" w:eastAsia="zh-CN" w:bidi="ar"/>
              </w:rPr>
              <w:t xml:space="preserve"> </w:t>
            </w:r>
          </w:p>
        </w:tc>
        <w:tc>
          <w:tcPr>
            <w:tcW w:w="1159" w:type="dxa"/>
            <w:tcMar>
              <w:top w:w="100" w:type="dxa"/>
              <w:left w:w="100" w:type="dxa"/>
              <w:bottom w:w="100" w:type="dxa"/>
              <w:right w:w="100" w:type="dxa"/>
            </w:tcMar>
            <w:vAlign w:val="bottom"/>
          </w:tcPr>
          <w:p>
            <w:pPr>
              <w:keepNext w:val="0"/>
              <w:keepLines w:val="0"/>
              <w:widowControl/>
              <w:suppressLineNumbers w:val="0"/>
              <w:jc w:val="right"/>
              <w:textAlignment w:val="bottom"/>
              <w:rPr>
                <w:rFonts w:hint="default" w:ascii="Calibri" w:hAnsi="Calibri" w:cs="Calibri"/>
                <w:sz w:val="20"/>
                <w:szCs w:val="20"/>
              </w:rPr>
            </w:pPr>
            <w:r>
              <w:rPr>
                <w:rFonts w:hint="default" w:ascii="Calibri" w:hAnsi="Calibri" w:eastAsia="SimSun" w:cs="Calibri"/>
                <w:i w:val="0"/>
                <w:iCs w:val="0"/>
                <w:color w:val="000000"/>
                <w:kern w:val="0"/>
                <w:sz w:val="22"/>
                <w:szCs w:val="22"/>
                <w:u w:val="none"/>
                <w:lang w:val="en-IN" w:eastAsia="zh-CN" w:bidi="ar"/>
              </w:rPr>
              <w:t>Yes</w:t>
            </w:r>
          </w:p>
        </w:tc>
        <w:tc>
          <w:tcPr>
            <w:tcW w:w="1700"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r>
              <w:rPr>
                <w:rFonts w:hint="default" w:ascii="Calibri" w:hAnsi="Calibri" w:cs="Calibri"/>
                <w:sz w:val="20"/>
                <w:szCs w:val="20"/>
                <w:lang w:val="en-IN"/>
              </w:rPr>
              <w:t xml:space="preserve">Link Field to </w:t>
            </w:r>
            <w:r>
              <w:rPr>
                <w:rFonts w:hint="default" w:ascii="Calibri" w:hAnsi="Calibri"/>
                <w:sz w:val="20"/>
                <w:szCs w:val="20"/>
                <w:lang w:val="en-IN"/>
              </w:rPr>
              <w:t xml:space="preserve">Account </w:t>
            </w:r>
            <w:r>
              <w:rPr>
                <w:rFonts w:hint="default" w:ascii="Calibri" w:hAnsi="Calibri" w:cs="Calibri"/>
                <w:sz w:val="20"/>
                <w:szCs w:val="20"/>
                <w:lang w:val="en-IN"/>
              </w:rPr>
              <w:t>Screen</w:t>
            </w:r>
          </w:p>
        </w:tc>
        <w:tc>
          <w:tcPr>
            <w:tcW w:w="151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lang w:val="en-IN"/>
              </w:rPr>
            </w:pPr>
            <w:r>
              <w:rPr>
                <w:rFonts w:hint="default" w:ascii="Calibri" w:hAnsi="Calibri" w:cs="Calibri"/>
                <w:sz w:val="20"/>
                <w:szCs w:val="20"/>
                <w:rtl w:val="0"/>
                <w:lang w:val="en-IN"/>
              </w:rPr>
              <w:t>When user entered payment type equal to Internal transfer then only this field will visible.</w:t>
            </w:r>
          </w:p>
        </w:tc>
        <w:tc>
          <w:tcPr>
            <w:tcW w:w="1376"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100" w:type="dxa"/>
            <w:left w:w="100" w:type="dxa"/>
            <w:bottom w:w="100" w:type="dxa"/>
            <w:right w:w="100" w:type="dxa"/>
          </w:tblCellMar>
        </w:tblPrEx>
        <w:trPr>
          <w:trHeight w:val="485" w:hRule="atLeast"/>
        </w:trPr>
        <w:tc>
          <w:tcPr>
            <w:tcW w:w="526" w:type="dxa"/>
            <w:tcMar>
              <w:top w:w="100" w:type="dxa"/>
              <w:left w:w="100" w:type="dxa"/>
              <w:bottom w:w="100" w:type="dxa"/>
              <w:right w:w="100" w:type="dxa"/>
            </w:tcMar>
            <w:vAlign w:val="top"/>
          </w:tcPr>
          <w:p>
            <w:pPr>
              <w:keepNext w:val="0"/>
              <w:keepLines w:val="0"/>
              <w:pageBreakBefore w:val="0"/>
              <w:widowControl w:val="0"/>
              <w:numPr>
                <w:ilvl w:val="0"/>
                <w:numId w:val="81"/>
              </w:numPr>
              <w:pBdr>
                <w:top w:val="none" w:color="auto" w:sz="0" w:space="0"/>
                <w:left w:val="none" w:color="auto" w:sz="0" w:space="0"/>
                <w:bottom w:val="none" w:color="auto" w:sz="0" w:space="0"/>
                <w:right w:val="none" w:color="auto" w:sz="0" w:space="0"/>
                <w:between w:val="none" w:color="auto" w:sz="0" w:space="0"/>
              </w:pBdr>
              <w:shd w:val="clear" w:fill="auto"/>
              <w:tabs>
                <w:tab w:val="clear" w:pos="425"/>
              </w:tabs>
              <w:spacing w:before="0" w:after="0" w:line="276" w:lineRule="auto"/>
              <w:ind w:left="425" w:leftChars="0" w:right="0" w:rightChars="0" w:hanging="425" w:firstLineChars="0"/>
              <w:jc w:val="left"/>
              <w:rPr>
                <w:rFonts w:hint="default" w:ascii="Calibri" w:hAnsi="Calibri" w:cs="Calibri"/>
                <w:sz w:val="20"/>
                <w:szCs w:val="20"/>
                <w:rtl w:val="0"/>
              </w:rPr>
            </w:pPr>
          </w:p>
        </w:tc>
        <w:tc>
          <w:tcPr>
            <w:tcW w:w="1723" w:type="dxa"/>
            <w:tcMar>
              <w:top w:w="100" w:type="dxa"/>
              <w:left w:w="100" w:type="dxa"/>
              <w:bottom w:w="100" w:type="dxa"/>
              <w:right w:w="100" w:type="dxa"/>
            </w:tcMar>
            <w:vAlign w:val="bottom"/>
          </w:tcPr>
          <w:p>
            <w:pPr>
              <w:keepNext w:val="0"/>
              <w:keepLines w:val="0"/>
              <w:widowControl/>
              <w:suppressLineNumbers w:val="0"/>
              <w:jc w:val="left"/>
              <w:textAlignment w:val="bottom"/>
              <w:rPr>
                <w:rFonts w:hint="default" w:ascii="Calibri" w:hAnsi="Calibri" w:cs="Calibri"/>
                <w:sz w:val="20"/>
                <w:szCs w:val="20"/>
              </w:rPr>
            </w:pPr>
            <w:r>
              <w:rPr>
                <w:rFonts w:hint="default" w:ascii="Calibri" w:hAnsi="Calibri" w:eastAsia="SimSun" w:cs="Calibri"/>
                <w:i w:val="0"/>
                <w:iCs w:val="0"/>
                <w:color w:val="000000"/>
                <w:kern w:val="0"/>
                <w:sz w:val="22"/>
                <w:szCs w:val="22"/>
                <w:u w:val="none"/>
                <w:lang w:val="en-US" w:eastAsia="zh-CN" w:bidi="ar"/>
              </w:rPr>
              <w:t>Paid From Account Type</w:t>
            </w:r>
          </w:p>
        </w:tc>
        <w:tc>
          <w:tcPr>
            <w:tcW w:w="1241" w:type="dxa"/>
            <w:tcMar>
              <w:top w:w="100" w:type="dxa"/>
              <w:left w:w="100" w:type="dxa"/>
              <w:bottom w:w="100" w:type="dxa"/>
              <w:right w:w="100" w:type="dxa"/>
            </w:tcMar>
            <w:vAlign w:val="bottom"/>
          </w:tcPr>
          <w:p>
            <w:pPr>
              <w:keepNext w:val="0"/>
              <w:keepLines w:val="0"/>
              <w:widowControl/>
              <w:suppressLineNumbers w:val="0"/>
              <w:jc w:val="left"/>
              <w:textAlignment w:val="bottom"/>
              <w:rPr>
                <w:rFonts w:hint="default" w:ascii="Calibri" w:hAnsi="Calibri" w:cs="Calibri"/>
                <w:sz w:val="20"/>
                <w:szCs w:val="20"/>
              </w:rPr>
            </w:pPr>
            <w:r>
              <w:rPr>
                <w:rFonts w:hint="default" w:ascii="Calibri" w:hAnsi="Calibri" w:eastAsia="SimSun" w:cs="Calibri"/>
                <w:i w:val="0"/>
                <w:iCs w:val="0"/>
                <w:color w:val="000000"/>
                <w:kern w:val="0"/>
                <w:sz w:val="22"/>
                <w:szCs w:val="22"/>
                <w:u w:val="none"/>
                <w:lang w:val="en-IN" w:eastAsia="zh-CN" w:bidi="ar"/>
              </w:rPr>
              <w:t>Text</w:t>
            </w:r>
          </w:p>
        </w:tc>
        <w:tc>
          <w:tcPr>
            <w:tcW w:w="1159" w:type="dxa"/>
            <w:tcMar>
              <w:top w:w="100" w:type="dxa"/>
              <w:left w:w="100" w:type="dxa"/>
              <w:bottom w:w="100" w:type="dxa"/>
              <w:right w:w="100" w:type="dxa"/>
            </w:tcMar>
            <w:vAlign w:val="bottom"/>
          </w:tcPr>
          <w:p>
            <w:pPr>
              <w:keepNext w:val="0"/>
              <w:keepLines w:val="0"/>
              <w:widowControl/>
              <w:suppressLineNumbers w:val="0"/>
              <w:jc w:val="right"/>
              <w:textAlignment w:val="bottom"/>
              <w:rPr>
                <w:rFonts w:hint="default" w:ascii="Calibri" w:hAnsi="Calibri" w:cs="Calibri"/>
                <w:sz w:val="20"/>
                <w:szCs w:val="20"/>
              </w:rPr>
            </w:pPr>
          </w:p>
        </w:tc>
        <w:tc>
          <w:tcPr>
            <w:tcW w:w="1700"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p>
        </w:tc>
        <w:tc>
          <w:tcPr>
            <w:tcW w:w="151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rPr>
            </w:pPr>
          </w:p>
        </w:tc>
        <w:tc>
          <w:tcPr>
            <w:tcW w:w="1376"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100" w:type="dxa"/>
            <w:left w:w="100" w:type="dxa"/>
            <w:bottom w:w="100" w:type="dxa"/>
            <w:right w:w="100" w:type="dxa"/>
          </w:tblCellMar>
        </w:tblPrEx>
        <w:trPr>
          <w:trHeight w:val="399" w:hRule="atLeast"/>
        </w:trPr>
        <w:tc>
          <w:tcPr>
            <w:tcW w:w="526" w:type="dxa"/>
            <w:tcMar>
              <w:top w:w="100" w:type="dxa"/>
              <w:left w:w="100" w:type="dxa"/>
              <w:bottom w:w="100" w:type="dxa"/>
              <w:right w:w="100" w:type="dxa"/>
            </w:tcMar>
            <w:vAlign w:val="top"/>
          </w:tcPr>
          <w:p>
            <w:pPr>
              <w:keepNext w:val="0"/>
              <w:keepLines w:val="0"/>
              <w:pageBreakBefore w:val="0"/>
              <w:widowControl w:val="0"/>
              <w:numPr>
                <w:ilvl w:val="0"/>
                <w:numId w:val="81"/>
              </w:numPr>
              <w:pBdr>
                <w:top w:val="none" w:color="auto" w:sz="0" w:space="0"/>
                <w:left w:val="none" w:color="auto" w:sz="0" w:space="0"/>
                <w:bottom w:val="none" w:color="auto" w:sz="0" w:space="0"/>
                <w:right w:val="none" w:color="auto" w:sz="0" w:space="0"/>
                <w:between w:val="none" w:color="auto" w:sz="0" w:space="0"/>
              </w:pBdr>
              <w:shd w:val="clear" w:fill="auto"/>
              <w:tabs>
                <w:tab w:val="clear" w:pos="425"/>
              </w:tabs>
              <w:spacing w:before="0" w:after="0" w:line="276" w:lineRule="auto"/>
              <w:ind w:left="425" w:leftChars="0" w:right="0" w:rightChars="0" w:hanging="425" w:firstLineChars="0"/>
              <w:jc w:val="left"/>
              <w:rPr>
                <w:rFonts w:hint="default" w:ascii="Calibri" w:hAnsi="Calibri" w:cs="Calibri"/>
                <w:sz w:val="20"/>
                <w:szCs w:val="20"/>
                <w:rtl w:val="0"/>
              </w:rPr>
            </w:pPr>
          </w:p>
        </w:tc>
        <w:tc>
          <w:tcPr>
            <w:tcW w:w="1723" w:type="dxa"/>
            <w:tcMar>
              <w:top w:w="100" w:type="dxa"/>
              <w:left w:w="100" w:type="dxa"/>
              <w:bottom w:w="100" w:type="dxa"/>
              <w:right w:w="100" w:type="dxa"/>
            </w:tcMar>
            <w:vAlign w:val="bottom"/>
          </w:tcPr>
          <w:p>
            <w:pPr>
              <w:keepNext w:val="0"/>
              <w:keepLines w:val="0"/>
              <w:widowControl/>
              <w:suppressLineNumbers w:val="0"/>
              <w:jc w:val="left"/>
              <w:textAlignment w:val="bottom"/>
              <w:rPr>
                <w:rFonts w:hint="default" w:ascii="Calibri" w:hAnsi="Calibri" w:cs="Calibri"/>
                <w:sz w:val="20"/>
                <w:szCs w:val="20"/>
              </w:rPr>
            </w:pPr>
            <w:r>
              <w:rPr>
                <w:rFonts w:hint="default" w:ascii="Calibri" w:hAnsi="Calibri" w:eastAsia="SimSun" w:cs="Calibri"/>
                <w:i w:val="0"/>
                <w:iCs w:val="0"/>
                <w:color w:val="000000"/>
                <w:kern w:val="0"/>
                <w:sz w:val="22"/>
                <w:szCs w:val="22"/>
                <w:u w:val="none"/>
                <w:lang w:val="en-US" w:eastAsia="zh-CN" w:bidi="ar"/>
              </w:rPr>
              <w:t>Account Currency (From)</w:t>
            </w:r>
          </w:p>
        </w:tc>
        <w:tc>
          <w:tcPr>
            <w:tcW w:w="1241" w:type="dxa"/>
            <w:tcMar>
              <w:top w:w="100" w:type="dxa"/>
              <w:left w:w="100" w:type="dxa"/>
              <w:bottom w:w="100" w:type="dxa"/>
              <w:right w:w="100" w:type="dxa"/>
            </w:tcMar>
            <w:vAlign w:val="bottom"/>
          </w:tcPr>
          <w:p>
            <w:pPr>
              <w:keepNext w:val="0"/>
              <w:keepLines w:val="0"/>
              <w:widowControl/>
              <w:suppressLineNumbers w:val="0"/>
              <w:jc w:val="left"/>
              <w:textAlignment w:val="bottom"/>
              <w:rPr>
                <w:rFonts w:hint="default" w:ascii="Calibri" w:hAnsi="Calibri" w:cs="Calibri" w:eastAsiaTheme="minorEastAsia"/>
                <w:sz w:val="20"/>
                <w:szCs w:val="20"/>
                <w:lang w:val="en-IN" w:eastAsia="zh-CN" w:bidi="ar-SA"/>
              </w:rPr>
            </w:pPr>
            <w:r>
              <w:rPr>
                <w:rFonts w:hint="default" w:ascii="Calibri" w:hAnsi="Calibri" w:eastAsia="SimSun" w:cs="Calibri"/>
                <w:i w:val="0"/>
                <w:iCs w:val="0"/>
                <w:color w:val="000000"/>
                <w:kern w:val="0"/>
                <w:sz w:val="22"/>
                <w:szCs w:val="22"/>
                <w:u w:val="none"/>
                <w:lang w:val="en-US" w:eastAsia="zh-CN" w:bidi="ar"/>
              </w:rPr>
              <w:t>Link</w:t>
            </w:r>
            <w:r>
              <w:rPr>
                <w:rFonts w:hint="default" w:ascii="Calibri" w:hAnsi="Calibri" w:eastAsia="SimSun" w:cs="Calibri"/>
                <w:i w:val="0"/>
                <w:iCs w:val="0"/>
                <w:color w:val="000000"/>
                <w:kern w:val="0"/>
                <w:sz w:val="22"/>
                <w:szCs w:val="22"/>
                <w:u w:val="none"/>
                <w:lang w:val="en-IN" w:eastAsia="zh-CN" w:bidi="ar"/>
              </w:rPr>
              <w:t xml:space="preserve"> </w:t>
            </w:r>
          </w:p>
        </w:tc>
        <w:tc>
          <w:tcPr>
            <w:tcW w:w="1159" w:type="dxa"/>
            <w:tcMar>
              <w:top w:w="100" w:type="dxa"/>
              <w:left w:w="100" w:type="dxa"/>
              <w:bottom w:w="100" w:type="dxa"/>
              <w:right w:w="100" w:type="dxa"/>
            </w:tcMar>
            <w:vAlign w:val="bottom"/>
          </w:tcPr>
          <w:p>
            <w:pPr>
              <w:keepNext w:val="0"/>
              <w:keepLines w:val="0"/>
              <w:widowControl/>
              <w:suppressLineNumbers w:val="0"/>
              <w:jc w:val="right"/>
              <w:textAlignment w:val="bottom"/>
              <w:rPr>
                <w:rFonts w:hint="default" w:ascii="Calibri" w:hAnsi="Calibri" w:cs="Calibri"/>
                <w:sz w:val="20"/>
                <w:szCs w:val="20"/>
              </w:rPr>
            </w:pPr>
            <w:r>
              <w:rPr>
                <w:rFonts w:hint="default" w:ascii="Calibri" w:hAnsi="Calibri" w:eastAsia="SimSun" w:cs="Calibri"/>
                <w:i w:val="0"/>
                <w:iCs w:val="0"/>
                <w:color w:val="000000"/>
                <w:kern w:val="0"/>
                <w:sz w:val="22"/>
                <w:szCs w:val="22"/>
                <w:u w:val="none"/>
                <w:lang w:val="en-IN" w:eastAsia="zh-CN" w:bidi="ar"/>
              </w:rPr>
              <w:t>Yes</w:t>
            </w:r>
          </w:p>
        </w:tc>
        <w:tc>
          <w:tcPr>
            <w:tcW w:w="1700"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r>
              <w:rPr>
                <w:rFonts w:hint="default" w:ascii="Calibri" w:hAnsi="Calibri" w:cs="Calibri"/>
                <w:sz w:val="20"/>
                <w:szCs w:val="20"/>
                <w:lang w:val="en-IN"/>
              </w:rPr>
              <w:t xml:space="preserve">Link Field to </w:t>
            </w:r>
            <w:r>
              <w:rPr>
                <w:rFonts w:hint="default" w:ascii="Calibri" w:hAnsi="Calibri"/>
                <w:sz w:val="20"/>
                <w:szCs w:val="20"/>
                <w:lang w:val="en-IN"/>
              </w:rPr>
              <w:t xml:space="preserve">Currency </w:t>
            </w:r>
            <w:r>
              <w:rPr>
                <w:rFonts w:hint="default" w:ascii="Calibri" w:hAnsi="Calibri" w:cs="Calibri"/>
                <w:sz w:val="20"/>
                <w:szCs w:val="20"/>
                <w:lang w:val="en-IN"/>
              </w:rPr>
              <w:t>Screen</w:t>
            </w:r>
          </w:p>
        </w:tc>
        <w:tc>
          <w:tcPr>
            <w:tcW w:w="151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lang w:val="en-IN"/>
              </w:rPr>
            </w:pPr>
            <w:r>
              <w:rPr>
                <w:rFonts w:hint="default" w:ascii="Calibri" w:hAnsi="Calibri" w:eastAsia="SimSun" w:cs="Calibri"/>
                <w:i w:val="0"/>
                <w:iCs w:val="0"/>
                <w:color w:val="000000"/>
                <w:kern w:val="0"/>
                <w:sz w:val="22"/>
                <w:szCs w:val="22"/>
                <w:u w:val="none"/>
                <w:lang w:val="en-IN" w:eastAsia="zh-CN" w:bidi="ar"/>
              </w:rPr>
              <w:t xml:space="preserve">It will visible When </w:t>
            </w:r>
            <w:r>
              <w:rPr>
                <w:rFonts w:hint="default" w:ascii="Calibri" w:hAnsi="Calibri" w:eastAsia="SimSun" w:cs="Calibri"/>
                <w:i w:val="0"/>
                <w:iCs w:val="0"/>
                <w:color w:val="000000"/>
                <w:kern w:val="0"/>
                <w:sz w:val="22"/>
                <w:szCs w:val="22"/>
                <w:u w:val="none"/>
                <w:lang w:val="en-US" w:eastAsia="zh-CN" w:bidi="ar"/>
              </w:rPr>
              <w:t>Account Paid From</w:t>
            </w:r>
            <w:r>
              <w:rPr>
                <w:rFonts w:hint="default" w:ascii="Calibri" w:hAnsi="Calibri" w:eastAsia="SimSun" w:cs="Calibri"/>
                <w:i w:val="0"/>
                <w:iCs w:val="0"/>
                <w:color w:val="000000"/>
                <w:kern w:val="0"/>
                <w:sz w:val="22"/>
                <w:szCs w:val="22"/>
                <w:u w:val="none"/>
                <w:lang w:val="en-IN" w:eastAsia="zh-CN" w:bidi="ar"/>
              </w:rPr>
              <w:t xml:space="preserve"> data is entered </w:t>
            </w:r>
          </w:p>
        </w:tc>
        <w:tc>
          <w:tcPr>
            <w:tcW w:w="1376"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100" w:type="dxa"/>
            <w:left w:w="100" w:type="dxa"/>
            <w:bottom w:w="100" w:type="dxa"/>
            <w:right w:w="100" w:type="dxa"/>
          </w:tblCellMar>
        </w:tblPrEx>
        <w:trPr>
          <w:trHeight w:val="462" w:hRule="atLeast"/>
        </w:trPr>
        <w:tc>
          <w:tcPr>
            <w:tcW w:w="526" w:type="dxa"/>
            <w:tcMar>
              <w:top w:w="100" w:type="dxa"/>
              <w:left w:w="100" w:type="dxa"/>
              <w:bottom w:w="100" w:type="dxa"/>
              <w:right w:w="100" w:type="dxa"/>
            </w:tcMar>
            <w:vAlign w:val="top"/>
          </w:tcPr>
          <w:p>
            <w:pPr>
              <w:keepNext w:val="0"/>
              <w:keepLines w:val="0"/>
              <w:pageBreakBefore w:val="0"/>
              <w:widowControl w:val="0"/>
              <w:numPr>
                <w:ilvl w:val="0"/>
                <w:numId w:val="81"/>
              </w:numPr>
              <w:pBdr>
                <w:top w:val="none" w:color="auto" w:sz="0" w:space="0"/>
                <w:left w:val="none" w:color="auto" w:sz="0" w:space="0"/>
                <w:bottom w:val="none" w:color="auto" w:sz="0" w:space="0"/>
                <w:right w:val="none" w:color="auto" w:sz="0" w:space="0"/>
                <w:between w:val="none" w:color="auto" w:sz="0" w:space="0"/>
              </w:pBdr>
              <w:shd w:val="clear" w:fill="auto"/>
              <w:tabs>
                <w:tab w:val="clear" w:pos="425"/>
              </w:tabs>
              <w:spacing w:before="0" w:after="0" w:line="276" w:lineRule="auto"/>
              <w:ind w:left="425" w:leftChars="0" w:right="0" w:rightChars="0" w:hanging="425" w:firstLineChars="0"/>
              <w:jc w:val="left"/>
              <w:rPr>
                <w:rFonts w:hint="default" w:ascii="Calibri" w:hAnsi="Calibri" w:cs="Calibri"/>
                <w:sz w:val="20"/>
                <w:szCs w:val="20"/>
                <w:rtl w:val="0"/>
              </w:rPr>
            </w:pPr>
          </w:p>
        </w:tc>
        <w:tc>
          <w:tcPr>
            <w:tcW w:w="1723" w:type="dxa"/>
            <w:tcMar>
              <w:top w:w="100" w:type="dxa"/>
              <w:left w:w="100" w:type="dxa"/>
              <w:bottom w:w="100" w:type="dxa"/>
              <w:right w:w="100" w:type="dxa"/>
            </w:tcMar>
            <w:vAlign w:val="bottom"/>
          </w:tcPr>
          <w:p>
            <w:pPr>
              <w:keepNext w:val="0"/>
              <w:keepLines w:val="0"/>
              <w:widowControl/>
              <w:suppressLineNumbers w:val="0"/>
              <w:jc w:val="left"/>
              <w:textAlignment w:val="bottom"/>
              <w:rPr>
                <w:rFonts w:hint="default" w:ascii="Calibri" w:hAnsi="Calibri" w:cs="Calibri"/>
                <w:sz w:val="20"/>
                <w:szCs w:val="20"/>
              </w:rPr>
            </w:pPr>
            <w:r>
              <w:rPr>
                <w:rFonts w:hint="default" w:ascii="Calibri" w:hAnsi="Calibri" w:eastAsia="SimSun" w:cs="Calibri"/>
                <w:i w:val="0"/>
                <w:iCs w:val="0"/>
                <w:color w:val="000000"/>
                <w:kern w:val="0"/>
                <w:sz w:val="22"/>
                <w:szCs w:val="22"/>
                <w:u w:val="none"/>
                <w:lang w:val="en-US" w:eastAsia="zh-CN" w:bidi="ar"/>
              </w:rPr>
              <w:t>Account Balance (From)</w:t>
            </w:r>
          </w:p>
        </w:tc>
        <w:tc>
          <w:tcPr>
            <w:tcW w:w="1241" w:type="dxa"/>
            <w:tcMar>
              <w:top w:w="100" w:type="dxa"/>
              <w:left w:w="100" w:type="dxa"/>
              <w:bottom w:w="100" w:type="dxa"/>
              <w:right w:w="100" w:type="dxa"/>
            </w:tcMar>
            <w:vAlign w:val="bottom"/>
          </w:tcPr>
          <w:p>
            <w:pPr>
              <w:keepNext w:val="0"/>
              <w:keepLines w:val="0"/>
              <w:widowControl/>
              <w:suppressLineNumbers w:val="0"/>
              <w:jc w:val="left"/>
              <w:textAlignment w:val="bottom"/>
              <w:rPr>
                <w:rFonts w:hint="default" w:ascii="Calibri" w:hAnsi="Calibri" w:cs="Calibri"/>
                <w:sz w:val="20"/>
                <w:szCs w:val="20"/>
              </w:rPr>
            </w:pPr>
            <w:r>
              <w:rPr>
                <w:rFonts w:hint="default" w:ascii="Calibri" w:hAnsi="Calibri" w:eastAsia="SimSun" w:cs="Calibri"/>
                <w:i w:val="0"/>
                <w:iCs w:val="0"/>
                <w:color w:val="000000"/>
                <w:kern w:val="0"/>
                <w:sz w:val="22"/>
                <w:szCs w:val="22"/>
                <w:u w:val="none"/>
                <w:lang w:val="en-US" w:eastAsia="zh-CN" w:bidi="ar"/>
              </w:rPr>
              <w:t>Currency</w:t>
            </w:r>
          </w:p>
        </w:tc>
        <w:tc>
          <w:tcPr>
            <w:tcW w:w="1159" w:type="dxa"/>
            <w:tcMar>
              <w:top w:w="100" w:type="dxa"/>
              <w:left w:w="100" w:type="dxa"/>
              <w:bottom w:w="100" w:type="dxa"/>
              <w:right w:w="100" w:type="dxa"/>
            </w:tcMar>
            <w:vAlign w:val="bottom"/>
          </w:tcPr>
          <w:p>
            <w:pPr>
              <w:keepNext w:val="0"/>
              <w:keepLines w:val="0"/>
              <w:widowControl/>
              <w:suppressLineNumbers w:val="0"/>
              <w:jc w:val="right"/>
              <w:textAlignment w:val="bottom"/>
              <w:rPr>
                <w:rFonts w:hint="default" w:ascii="Calibri" w:hAnsi="Calibri" w:cs="Calibri"/>
                <w:sz w:val="20"/>
                <w:szCs w:val="20"/>
              </w:rPr>
            </w:pPr>
          </w:p>
        </w:tc>
        <w:tc>
          <w:tcPr>
            <w:tcW w:w="1700"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p>
        </w:tc>
        <w:tc>
          <w:tcPr>
            <w:tcW w:w="151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p>
        </w:tc>
        <w:tc>
          <w:tcPr>
            <w:tcW w:w="1376"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100" w:type="dxa"/>
            <w:left w:w="100" w:type="dxa"/>
            <w:bottom w:w="100" w:type="dxa"/>
            <w:right w:w="100" w:type="dxa"/>
          </w:tblCellMar>
        </w:tblPrEx>
        <w:trPr>
          <w:trHeight w:val="492" w:hRule="atLeast"/>
        </w:trPr>
        <w:tc>
          <w:tcPr>
            <w:tcW w:w="526" w:type="dxa"/>
            <w:tcMar>
              <w:top w:w="100" w:type="dxa"/>
              <w:left w:w="100" w:type="dxa"/>
              <w:bottom w:w="100" w:type="dxa"/>
              <w:right w:w="100" w:type="dxa"/>
            </w:tcMar>
            <w:vAlign w:val="top"/>
          </w:tcPr>
          <w:p>
            <w:pPr>
              <w:keepNext w:val="0"/>
              <w:keepLines w:val="0"/>
              <w:pageBreakBefore w:val="0"/>
              <w:widowControl w:val="0"/>
              <w:numPr>
                <w:ilvl w:val="0"/>
                <w:numId w:val="81"/>
              </w:numPr>
              <w:pBdr>
                <w:top w:val="none" w:color="auto" w:sz="0" w:space="0"/>
                <w:left w:val="none" w:color="auto" w:sz="0" w:space="0"/>
                <w:bottom w:val="none" w:color="auto" w:sz="0" w:space="0"/>
                <w:right w:val="none" w:color="auto" w:sz="0" w:space="0"/>
                <w:between w:val="none" w:color="auto" w:sz="0" w:space="0"/>
              </w:pBdr>
              <w:shd w:val="clear" w:fill="auto"/>
              <w:tabs>
                <w:tab w:val="clear" w:pos="425"/>
              </w:tabs>
              <w:spacing w:before="0" w:after="0" w:line="276" w:lineRule="auto"/>
              <w:ind w:left="425" w:leftChars="0" w:right="0" w:rightChars="0" w:hanging="425" w:firstLineChars="0"/>
              <w:jc w:val="left"/>
              <w:rPr>
                <w:rFonts w:hint="default" w:ascii="Calibri" w:hAnsi="Calibri" w:cs="Calibri"/>
                <w:sz w:val="20"/>
                <w:szCs w:val="20"/>
                <w:rtl w:val="0"/>
              </w:rPr>
            </w:pPr>
          </w:p>
        </w:tc>
        <w:tc>
          <w:tcPr>
            <w:tcW w:w="1723" w:type="dxa"/>
            <w:tcMar>
              <w:top w:w="100" w:type="dxa"/>
              <w:left w:w="100" w:type="dxa"/>
              <w:bottom w:w="100" w:type="dxa"/>
              <w:right w:w="100" w:type="dxa"/>
            </w:tcMar>
            <w:vAlign w:val="bottom"/>
          </w:tcPr>
          <w:p>
            <w:pPr>
              <w:keepNext w:val="0"/>
              <w:keepLines w:val="0"/>
              <w:widowControl/>
              <w:suppressLineNumbers w:val="0"/>
              <w:jc w:val="left"/>
              <w:textAlignment w:val="bottom"/>
              <w:rPr>
                <w:rFonts w:hint="default" w:ascii="Calibri" w:hAnsi="Calibri" w:cs="Calibri"/>
                <w:sz w:val="20"/>
                <w:szCs w:val="20"/>
              </w:rPr>
            </w:pPr>
            <w:r>
              <w:rPr>
                <w:rFonts w:hint="default" w:ascii="Calibri" w:hAnsi="Calibri" w:eastAsia="SimSun" w:cs="Calibri"/>
                <w:i w:val="0"/>
                <w:iCs w:val="0"/>
                <w:color w:val="000000"/>
                <w:kern w:val="0"/>
                <w:sz w:val="22"/>
                <w:szCs w:val="22"/>
                <w:u w:val="none"/>
                <w:lang w:val="en-US" w:eastAsia="zh-CN" w:bidi="ar"/>
              </w:rPr>
              <w:t>Account Paid To</w:t>
            </w:r>
          </w:p>
        </w:tc>
        <w:tc>
          <w:tcPr>
            <w:tcW w:w="1241" w:type="dxa"/>
            <w:tcMar>
              <w:top w:w="100" w:type="dxa"/>
              <w:left w:w="100" w:type="dxa"/>
              <w:bottom w:w="100" w:type="dxa"/>
              <w:right w:w="100" w:type="dxa"/>
            </w:tcMar>
            <w:vAlign w:val="bottom"/>
          </w:tcPr>
          <w:p>
            <w:pPr>
              <w:keepNext w:val="0"/>
              <w:keepLines w:val="0"/>
              <w:widowControl/>
              <w:suppressLineNumbers w:val="0"/>
              <w:jc w:val="left"/>
              <w:textAlignment w:val="bottom"/>
              <w:rPr>
                <w:rFonts w:hint="default" w:ascii="Calibri" w:hAnsi="Calibri" w:cs="Calibri"/>
                <w:sz w:val="20"/>
                <w:szCs w:val="20"/>
                <w:lang w:val="en-IN"/>
              </w:rPr>
            </w:pPr>
            <w:r>
              <w:rPr>
                <w:rFonts w:hint="default" w:ascii="Calibri" w:hAnsi="Calibri" w:eastAsia="SimSun" w:cs="Calibri"/>
                <w:i w:val="0"/>
                <w:iCs w:val="0"/>
                <w:color w:val="000000"/>
                <w:kern w:val="0"/>
                <w:sz w:val="22"/>
                <w:szCs w:val="22"/>
                <w:u w:val="none"/>
                <w:lang w:val="en-US" w:eastAsia="zh-CN" w:bidi="ar"/>
              </w:rPr>
              <w:t>Link</w:t>
            </w:r>
            <w:r>
              <w:rPr>
                <w:rFonts w:hint="default" w:ascii="Calibri" w:hAnsi="Calibri" w:eastAsia="SimSun" w:cs="Calibri"/>
                <w:i w:val="0"/>
                <w:iCs w:val="0"/>
                <w:color w:val="000000"/>
                <w:kern w:val="0"/>
                <w:sz w:val="22"/>
                <w:szCs w:val="22"/>
                <w:u w:val="none"/>
                <w:lang w:val="en-IN" w:eastAsia="zh-CN" w:bidi="ar"/>
              </w:rPr>
              <w:t xml:space="preserve"> </w:t>
            </w:r>
          </w:p>
        </w:tc>
        <w:tc>
          <w:tcPr>
            <w:tcW w:w="1159" w:type="dxa"/>
            <w:tcMar>
              <w:top w:w="100" w:type="dxa"/>
              <w:left w:w="100" w:type="dxa"/>
              <w:bottom w:w="100" w:type="dxa"/>
              <w:right w:w="100" w:type="dxa"/>
            </w:tcMar>
            <w:vAlign w:val="bottom"/>
          </w:tcPr>
          <w:p>
            <w:pPr>
              <w:keepNext w:val="0"/>
              <w:keepLines w:val="0"/>
              <w:widowControl/>
              <w:suppressLineNumbers w:val="0"/>
              <w:jc w:val="right"/>
              <w:textAlignment w:val="bottom"/>
              <w:rPr>
                <w:rFonts w:hint="default" w:ascii="Calibri" w:hAnsi="Calibri" w:cs="Calibri"/>
                <w:sz w:val="20"/>
                <w:szCs w:val="20"/>
              </w:rPr>
            </w:pPr>
            <w:r>
              <w:rPr>
                <w:rFonts w:hint="default" w:ascii="Calibri" w:hAnsi="Calibri" w:eastAsia="SimSun" w:cs="Calibri"/>
                <w:i w:val="0"/>
                <w:iCs w:val="0"/>
                <w:color w:val="000000"/>
                <w:kern w:val="0"/>
                <w:sz w:val="22"/>
                <w:szCs w:val="22"/>
                <w:u w:val="none"/>
                <w:lang w:val="en-IN" w:eastAsia="zh-CN" w:bidi="ar"/>
              </w:rPr>
              <w:t>Yes</w:t>
            </w:r>
          </w:p>
        </w:tc>
        <w:tc>
          <w:tcPr>
            <w:tcW w:w="1700"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r>
              <w:rPr>
                <w:rFonts w:hint="default" w:ascii="Calibri" w:hAnsi="Calibri" w:cs="Calibri"/>
                <w:sz w:val="20"/>
                <w:szCs w:val="20"/>
                <w:lang w:val="en-IN"/>
              </w:rPr>
              <w:t xml:space="preserve">Link Field to </w:t>
            </w:r>
            <w:r>
              <w:rPr>
                <w:rFonts w:hint="default" w:ascii="Calibri" w:hAnsi="Calibri"/>
                <w:sz w:val="20"/>
                <w:szCs w:val="20"/>
                <w:lang w:val="en-IN"/>
              </w:rPr>
              <w:t xml:space="preserve">Currency </w:t>
            </w:r>
            <w:r>
              <w:rPr>
                <w:rFonts w:hint="default" w:ascii="Calibri" w:hAnsi="Calibri" w:cs="Calibri"/>
                <w:sz w:val="20"/>
                <w:szCs w:val="20"/>
                <w:lang w:val="en-IN"/>
              </w:rPr>
              <w:t>Screen</w:t>
            </w:r>
          </w:p>
        </w:tc>
        <w:tc>
          <w:tcPr>
            <w:tcW w:w="151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r>
              <w:rPr>
                <w:rFonts w:hint="default" w:ascii="Calibri" w:hAnsi="Calibri" w:cs="Calibri"/>
                <w:sz w:val="20"/>
                <w:szCs w:val="20"/>
                <w:rtl w:val="0"/>
                <w:lang w:val="en-IN"/>
              </w:rPr>
              <w:t>When user entered payment type equal to Internal transfer then only this field will visible.</w:t>
            </w:r>
          </w:p>
        </w:tc>
        <w:tc>
          <w:tcPr>
            <w:tcW w:w="1376"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100" w:type="dxa"/>
            <w:left w:w="100" w:type="dxa"/>
            <w:bottom w:w="100" w:type="dxa"/>
            <w:right w:w="100" w:type="dxa"/>
          </w:tblCellMar>
        </w:tblPrEx>
        <w:trPr>
          <w:trHeight w:val="1025" w:hRule="atLeast"/>
        </w:trPr>
        <w:tc>
          <w:tcPr>
            <w:tcW w:w="526" w:type="dxa"/>
            <w:tcMar>
              <w:top w:w="100" w:type="dxa"/>
              <w:left w:w="100" w:type="dxa"/>
              <w:bottom w:w="100" w:type="dxa"/>
              <w:right w:w="100" w:type="dxa"/>
            </w:tcMar>
            <w:vAlign w:val="top"/>
          </w:tcPr>
          <w:p>
            <w:pPr>
              <w:keepNext w:val="0"/>
              <w:keepLines w:val="0"/>
              <w:pageBreakBefore w:val="0"/>
              <w:widowControl w:val="0"/>
              <w:numPr>
                <w:ilvl w:val="0"/>
                <w:numId w:val="81"/>
              </w:numPr>
              <w:pBdr>
                <w:top w:val="none" w:color="auto" w:sz="0" w:space="0"/>
                <w:left w:val="none" w:color="auto" w:sz="0" w:space="0"/>
                <w:bottom w:val="none" w:color="auto" w:sz="0" w:space="0"/>
                <w:right w:val="none" w:color="auto" w:sz="0" w:space="0"/>
                <w:between w:val="none" w:color="auto" w:sz="0" w:space="0"/>
              </w:pBdr>
              <w:shd w:val="clear" w:fill="auto"/>
              <w:tabs>
                <w:tab w:val="clear" w:pos="425"/>
              </w:tabs>
              <w:spacing w:before="0" w:after="0" w:line="276" w:lineRule="auto"/>
              <w:ind w:left="425" w:leftChars="0" w:right="0" w:rightChars="0" w:hanging="425" w:firstLineChars="0"/>
              <w:jc w:val="left"/>
              <w:rPr>
                <w:rFonts w:hint="default" w:ascii="Calibri" w:hAnsi="Calibri" w:cs="Calibri"/>
                <w:sz w:val="20"/>
                <w:szCs w:val="20"/>
                <w:rtl w:val="0"/>
              </w:rPr>
            </w:pPr>
          </w:p>
        </w:tc>
        <w:tc>
          <w:tcPr>
            <w:tcW w:w="1723" w:type="dxa"/>
            <w:tcMar>
              <w:top w:w="100" w:type="dxa"/>
              <w:left w:w="100" w:type="dxa"/>
              <w:bottom w:w="100" w:type="dxa"/>
              <w:right w:w="100" w:type="dxa"/>
            </w:tcMar>
            <w:vAlign w:val="bottom"/>
          </w:tcPr>
          <w:p>
            <w:pPr>
              <w:keepNext w:val="0"/>
              <w:keepLines w:val="0"/>
              <w:widowControl/>
              <w:suppressLineNumbers w:val="0"/>
              <w:jc w:val="left"/>
              <w:textAlignment w:val="bottom"/>
              <w:rPr>
                <w:rFonts w:hint="default" w:ascii="Calibri" w:hAnsi="Calibri" w:cs="Calibri"/>
                <w:sz w:val="20"/>
                <w:szCs w:val="20"/>
              </w:rPr>
            </w:pPr>
            <w:r>
              <w:rPr>
                <w:rFonts w:hint="default" w:ascii="Calibri" w:hAnsi="Calibri" w:eastAsia="SimSun" w:cs="Calibri"/>
                <w:i w:val="0"/>
                <w:iCs w:val="0"/>
                <w:color w:val="000000"/>
                <w:kern w:val="0"/>
                <w:sz w:val="22"/>
                <w:szCs w:val="22"/>
                <w:u w:val="none"/>
                <w:lang w:val="en-US" w:eastAsia="zh-CN" w:bidi="ar"/>
              </w:rPr>
              <w:t>Paid To Account Type</w:t>
            </w:r>
          </w:p>
        </w:tc>
        <w:tc>
          <w:tcPr>
            <w:tcW w:w="1241" w:type="dxa"/>
            <w:tcMar>
              <w:top w:w="100" w:type="dxa"/>
              <w:left w:w="100" w:type="dxa"/>
              <w:bottom w:w="100" w:type="dxa"/>
              <w:right w:w="100" w:type="dxa"/>
            </w:tcMar>
            <w:vAlign w:val="bottom"/>
          </w:tcPr>
          <w:p>
            <w:pPr>
              <w:keepNext w:val="0"/>
              <w:keepLines w:val="0"/>
              <w:widowControl/>
              <w:suppressLineNumbers w:val="0"/>
              <w:jc w:val="left"/>
              <w:textAlignment w:val="bottom"/>
              <w:rPr>
                <w:rFonts w:hint="default" w:ascii="Calibri" w:hAnsi="Calibri" w:cs="Calibri"/>
                <w:sz w:val="20"/>
                <w:szCs w:val="20"/>
                <w:lang w:val="en-IN"/>
              </w:rPr>
            </w:pPr>
            <w:r>
              <w:rPr>
                <w:rFonts w:hint="default" w:ascii="Calibri" w:hAnsi="Calibri" w:eastAsia="SimSun" w:cs="Calibri"/>
                <w:i w:val="0"/>
                <w:iCs w:val="0"/>
                <w:color w:val="000000"/>
                <w:kern w:val="0"/>
                <w:sz w:val="22"/>
                <w:szCs w:val="22"/>
                <w:u w:val="none"/>
                <w:lang w:val="en-IN" w:eastAsia="zh-CN" w:bidi="ar"/>
              </w:rPr>
              <w:t>Text</w:t>
            </w:r>
          </w:p>
        </w:tc>
        <w:tc>
          <w:tcPr>
            <w:tcW w:w="1159" w:type="dxa"/>
            <w:tcMar>
              <w:top w:w="100" w:type="dxa"/>
              <w:left w:w="100" w:type="dxa"/>
              <w:bottom w:w="100" w:type="dxa"/>
              <w:right w:w="100" w:type="dxa"/>
            </w:tcMar>
            <w:vAlign w:val="bottom"/>
          </w:tcPr>
          <w:p>
            <w:pPr>
              <w:keepNext w:val="0"/>
              <w:keepLines w:val="0"/>
              <w:widowControl/>
              <w:suppressLineNumbers w:val="0"/>
              <w:jc w:val="right"/>
              <w:textAlignment w:val="bottom"/>
              <w:rPr>
                <w:rFonts w:hint="default" w:ascii="Calibri" w:hAnsi="Calibri" w:cs="Calibri"/>
                <w:sz w:val="20"/>
                <w:szCs w:val="20"/>
              </w:rPr>
            </w:pPr>
          </w:p>
        </w:tc>
        <w:tc>
          <w:tcPr>
            <w:tcW w:w="1700"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lang w:val="en-IN"/>
              </w:rPr>
            </w:pPr>
          </w:p>
        </w:tc>
        <w:tc>
          <w:tcPr>
            <w:tcW w:w="151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rPr>
            </w:pPr>
          </w:p>
        </w:tc>
        <w:tc>
          <w:tcPr>
            <w:tcW w:w="1376"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100" w:type="dxa"/>
            <w:left w:w="100" w:type="dxa"/>
            <w:bottom w:w="100" w:type="dxa"/>
            <w:right w:w="100" w:type="dxa"/>
          </w:tblCellMar>
        </w:tblPrEx>
        <w:trPr>
          <w:trHeight w:val="755" w:hRule="atLeast"/>
        </w:trPr>
        <w:tc>
          <w:tcPr>
            <w:tcW w:w="526" w:type="dxa"/>
            <w:tcMar>
              <w:top w:w="100" w:type="dxa"/>
              <w:left w:w="100" w:type="dxa"/>
              <w:bottom w:w="100" w:type="dxa"/>
              <w:right w:w="100" w:type="dxa"/>
            </w:tcMar>
            <w:vAlign w:val="top"/>
          </w:tcPr>
          <w:p>
            <w:pPr>
              <w:keepNext w:val="0"/>
              <w:keepLines w:val="0"/>
              <w:pageBreakBefore w:val="0"/>
              <w:widowControl w:val="0"/>
              <w:numPr>
                <w:ilvl w:val="0"/>
                <w:numId w:val="81"/>
              </w:numPr>
              <w:pBdr>
                <w:top w:val="none" w:color="auto" w:sz="0" w:space="0"/>
                <w:left w:val="none" w:color="auto" w:sz="0" w:space="0"/>
                <w:bottom w:val="none" w:color="auto" w:sz="0" w:space="0"/>
                <w:right w:val="none" w:color="auto" w:sz="0" w:space="0"/>
                <w:between w:val="none" w:color="auto" w:sz="0" w:space="0"/>
              </w:pBdr>
              <w:shd w:val="clear" w:fill="auto"/>
              <w:tabs>
                <w:tab w:val="clear" w:pos="425"/>
              </w:tabs>
              <w:spacing w:before="0" w:after="0" w:line="276" w:lineRule="auto"/>
              <w:ind w:left="425" w:leftChars="0" w:right="0" w:rightChars="0" w:hanging="425" w:firstLineChars="0"/>
              <w:jc w:val="left"/>
              <w:rPr>
                <w:rFonts w:hint="default" w:ascii="Calibri" w:hAnsi="Calibri" w:cs="Calibri"/>
                <w:sz w:val="20"/>
                <w:szCs w:val="20"/>
                <w:rtl w:val="0"/>
              </w:rPr>
            </w:pPr>
          </w:p>
        </w:tc>
        <w:tc>
          <w:tcPr>
            <w:tcW w:w="1723" w:type="dxa"/>
            <w:tcMar>
              <w:top w:w="100" w:type="dxa"/>
              <w:left w:w="100" w:type="dxa"/>
              <w:bottom w:w="100" w:type="dxa"/>
              <w:right w:w="100" w:type="dxa"/>
            </w:tcMar>
            <w:vAlign w:val="bottom"/>
          </w:tcPr>
          <w:p>
            <w:pPr>
              <w:keepNext w:val="0"/>
              <w:keepLines w:val="0"/>
              <w:widowControl/>
              <w:suppressLineNumbers w:val="0"/>
              <w:jc w:val="left"/>
              <w:textAlignment w:val="bottom"/>
              <w:rPr>
                <w:rFonts w:hint="default" w:ascii="Calibri" w:hAnsi="Calibri" w:cs="Calibri"/>
                <w:sz w:val="20"/>
                <w:szCs w:val="20"/>
              </w:rPr>
            </w:pPr>
            <w:r>
              <w:rPr>
                <w:rFonts w:hint="default" w:ascii="Calibri" w:hAnsi="Calibri" w:eastAsia="SimSun" w:cs="Calibri"/>
                <w:i w:val="0"/>
                <w:iCs w:val="0"/>
                <w:color w:val="000000"/>
                <w:kern w:val="0"/>
                <w:sz w:val="22"/>
                <w:szCs w:val="22"/>
                <w:u w:val="none"/>
                <w:lang w:val="en-US" w:eastAsia="zh-CN" w:bidi="ar"/>
              </w:rPr>
              <w:t>Account Currency (To)</w:t>
            </w:r>
          </w:p>
        </w:tc>
        <w:tc>
          <w:tcPr>
            <w:tcW w:w="1241" w:type="dxa"/>
            <w:tcMar>
              <w:top w:w="100" w:type="dxa"/>
              <w:left w:w="100" w:type="dxa"/>
              <w:bottom w:w="100" w:type="dxa"/>
              <w:right w:w="100" w:type="dxa"/>
            </w:tcMar>
            <w:vAlign w:val="bottom"/>
          </w:tcPr>
          <w:p>
            <w:pPr>
              <w:keepNext w:val="0"/>
              <w:keepLines w:val="0"/>
              <w:widowControl/>
              <w:suppressLineNumbers w:val="0"/>
              <w:jc w:val="left"/>
              <w:textAlignment w:val="bottom"/>
              <w:rPr>
                <w:rFonts w:hint="default" w:ascii="Calibri" w:hAnsi="Calibri" w:cs="Calibri" w:eastAsiaTheme="minorEastAsia"/>
                <w:sz w:val="20"/>
                <w:szCs w:val="20"/>
                <w:lang w:val="en-IN" w:eastAsia="zh-CN" w:bidi="ar-SA"/>
              </w:rPr>
            </w:pPr>
            <w:r>
              <w:rPr>
                <w:rFonts w:hint="default" w:ascii="Calibri" w:hAnsi="Calibri" w:eastAsia="SimSun" w:cs="Calibri"/>
                <w:i w:val="0"/>
                <w:iCs w:val="0"/>
                <w:color w:val="000000"/>
                <w:kern w:val="0"/>
                <w:sz w:val="22"/>
                <w:szCs w:val="22"/>
                <w:u w:val="none"/>
                <w:lang w:val="en-US" w:eastAsia="zh-CN" w:bidi="ar"/>
              </w:rPr>
              <w:t>Link</w:t>
            </w:r>
            <w:r>
              <w:rPr>
                <w:rFonts w:hint="default" w:ascii="Calibri" w:hAnsi="Calibri" w:eastAsia="SimSun" w:cs="Calibri"/>
                <w:i w:val="0"/>
                <w:iCs w:val="0"/>
                <w:color w:val="000000"/>
                <w:kern w:val="0"/>
                <w:sz w:val="22"/>
                <w:szCs w:val="22"/>
                <w:u w:val="none"/>
                <w:lang w:val="en-IN" w:eastAsia="zh-CN" w:bidi="ar"/>
              </w:rPr>
              <w:t xml:space="preserve"> </w:t>
            </w:r>
          </w:p>
        </w:tc>
        <w:tc>
          <w:tcPr>
            <w:tcW w:w="1159" w:type="dxa"/>
            <w:tcMar>
              <w:top w:w="100" w:type="dxa"/>
              <w:left w:w="100" w:type="dxa"/>
              <w:bottom w:w="100" w:type="dxa"/>
              <w:right w:w="100" w:type="dxa"/>
            </w:tcMar>
            <w:vAlign w:val="bottom"/>
          </w:tcPr>
          <w:p>
            <w:pPr>
              <w:keepNext w:val="0"/>
              <w:keepLines w:val="0"/>
              <w:widowControl/>
              <w:suppressLineNumbers w:val="0"/>
              <w:jc w:val="right"/>
              <w:textAlignment w:val="bottom"/>
              <w:rPr>
                <w:rFonts w:hint="default" w:ascii="Calibri" w:hAnsi="Calibri" w:cs="Calibri"/>
                <w:sz w:val="20"/>
                <w:szCs w:val="20"/>
              </w:rPr>
            </w:pPr>
            <w:r>
              <w:rPr>
                <w:rFonts w:hint="default" w:ascii="Calibri" w:hAnsi="Calibri" w:eastAsia="SimSun" w:cs="Calibri"/>
                <w:i w:val="0"/>
                <w:iCs w:val="0"/>
                <w:color w:val="000000"/>
                <w:kern w:val="0"/>
                <w:sz w:val="22"/>
                <w:szCs w:val="22"/>
                <w:u w:val="none"/>
                <w:lang w:val="en-IN" w:eastAsia="zh-CN" w:bidi="ar"/>
              </w:rPr>
              <w:t>Yes</w:t>
            </w:r>
          </w:p>
        </w:tc>
        <w:tc>
          <w:tcPr>
            <w:tcW w:w="1700"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r>
              <w:rPr>
                <w:rFonts w:hint="default" w:ascii="Calibri" w:hAnsi="Calibri" w:cs="Calibri"/>
                <w:sz w:val="20"/>
                <w:szCs w:val="20"/>
                <w:lang w:val="en-IN"/>
              </w:rPr>
              <w:t xml:space="preserve">Link Field to </w:t>
            </w:r>
            <w:r>
              <w:rPr>
                <w:rFonts w:hint="default" w:ascii="Calibri" w:hAnsi="Calibri"/>
                <w:sz w:val="20"/>
                <w:szCs w:val="20"/>
                <w:lang w:val="en-IN"/>
              </w:rPr>
              <w:t xml:space="preserve">Currency </w:t>
            </w:r>
            <w:r>
              <w:rPr>
                <w:rFonts w:hint="default" w:ascii="Calibri" w:hAnsi="Calibri" w:cs="Calibri"/>
                <w:sz w:val="20"/>
                <w:szCs w:val="20"/>
                <w:lang w:val="en-IN"/>
              </w:rPr>
              <w:t>Screen</w:t>
            </w:r>
          </w:p>
        </w:tc>
        <w:tc>
          <w:tcPr>
            <w:tcW w:w="151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rPr>
            </w:pPr>
            <w:r>
              <w:rPr>
                <w:rFonts w:hint="default" w:ascii="Calibri" w:hAnsi="Calibri" w:eastAsia="SimSun" w:cs="Calibri"/>
                <w:i w:val="0"/>
                <w:iCs w:val="0"/>
                <w:color w:val="000000"/>
                <w:kern w:val="0"/>
                <w:sz w:val="22"/>
                <w:szCs w:val="22"/>
                <w:u w:val="none"/>
                <w:lang w:val="en-IN" w:eastAsia="zh-CN" w:bidi="ar"/>
              </w:rPr>
              <w:t xml:space="preserve">It will visible When </w:t>
            </w:r>
            <w:r>
              <w:rPr>
                <w:rFonts w:hint="default" w:ascii="Calibri" w:hAnsi="Calibri" w:eastAsia="SimSun" w:cs="Calibri"/>
                <w:i w:val="0"/>
                <w:iCs w:val="0"/>
                <w:color w:val="000000"/>
                <w:kern w:val="0"/>
                <w:sz w:val="22"/>
                <w:szCs w:val="22"/>
                <w:u w:val="none"/>
                <w:lang w:val="en-US" w:eastAsia="zh-CN" w:bidi="ar"/>
              </w:rPr>
              <w:t xml:space="preserve">Account Paid </w:t>
            </w:r>
            <w:r>
              <w:rPr>
                <w:rFonts w:hint="default" w:ascii="Calibri" w:hAnsi="Calibri" w:eastAsia="SimSun" w:cs="Calibri"/>
                <w:i w:val="0"/>
                <w:iCs w:val="0"/>
                <w:color w:val="000000"/>
                <w:kern w:val="0"/>
                <w:sz w:val="22"/>
                <w:szCs w:val="22"/>
                <w:u w:val="none"/>
                <w:lang w:val="en-IN" w:eastAsia="zh-CN" w:bidi="ar"/>
              </w:rPr>
              <w:t xml:space="preserve">To data is entered </w:t>
            </w:r>
          </w:p>
        </w:tc>
        <w:tc>
          <w:tcPr>
            <w:tcW w:w="1376"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100" w:type="dxa"/>
            <w:left w:w="100" w:type="dxa"/>
            <w:bottom w:w="100" w:type="dxa"/>
            <w:right w:w="100" w:type="dxa"/>
          </w:tblCellMar>
        </w:tblPrEx>
        <w:trPr>
          <w:trHeight w:val="1025" w:hRule="atLeast"/>
        </w:trPr>
        <w:tc>
          <w:tcPr>
            <w:tcW w:w="526" w:type="dxa"/>
            <w:tcMar>
              <w:top w:w="100" w:type="dxa"/>
              <w:left w:w="100" w:type="dxa"/>
              <w:bottom w:w="100" w:type="dxa"/>
              <w:right w:w="100" w:type="dxa"/>
            </w:tcMar>
            <w:vAlign w:val="top"/>
          </w:tcPr>
          <w:p>
            <w:pPr>
              <w:keepNext w:val="0"/>
              <w:keepLines w:val="0"/>
              <w:pageBreakBefore w:val="0"/>
              <w:widowControl w:val="0"/>
              <w:numPr>
                <w:ilvl w:val="0"/>
                <w:numId w:val="81"/>
              </w:numPr>
              <w:pBdr>
                <w:top w:val="none" w:color="auto" w:sz="0" w:space="0"/>
                <w:left w:val="none" w:color="auto" w:sz="0" w:space="0"/>
                <w:bottom w:val="none" w:color="auto" w:sz="0" w:space="0"/>
                <w:right w:val="none" w:color="auto" w:sz="0" w:space="0"/>
                <w:between w:val="none" w:color="auto" w:sz="0" w:space="0"/>
              </w:pBdr>
              <w:shd w:val="clear" w:fill="auto"/>
              <w:tabs>
                <w:tab w:val="clear" w:pos="425"/>
              </w:tabs>
              <w:spacing w:before="0" w:after="0" w:line="276" w:lineRule="auto"/>
              <w:ind w:left="425" w:leftChars="0" w:right="0" w:rightChars="0" w:hanging="425" w:firstLineChars="0"/>
              <w:jc w:val="left"/>
              <w:rPr>
                <w:rFonts w:hint="default" w:ascii="Calibri" w:hAnsi="Calibri" w:cs="Calibri"/>
                <w:sz w:val="20"/>
                <w:szCs w:val="20"/>
                <w:rtl w:val="0"/>
              </w:rPr>
            </w:pPr>
          </w:p>
        </w:tc>
        <w:tc>
          <w:tcPr>
            <w:tcW w:w="1723" w:type="dxa"/>
            <w:tcMar>
              <w:top w:w="100" w:type="dxa"/>
              <w:left w:w="100" w:type="dxa"/>
              <w:bottom w:w="100" w:type="dxa"/>
              <w:right w:w="100" w:type="dxa"/>
            </w:tcMar>
            <w:vAlign w:val="bottom"/>
          </w:tcPr>
          <w:p>
            <w:pPr>
              <w:keepNext w:val="0"/>
              <w:keepLines w:val="0"/>
              <w:widowControl/>
              <w:suppressLineNumbers w:val="0"/>
              <w:jc w:val="left"/>
              <w:textAlignment w:val="bottom"/>
              <w:rPr>
                <w:rFonts w:hint="default" w:ascii="Calibri" w:hAnsi="Calibri" w:cs="Calibri"/>
                <w:sz w:val="20"/>
                <w:szCs w:val="20"/>
              </w:rPr>
            </w:pPr>
            <w:r>
              <w:rPr>
                <w:rFonts w:hint="default" w:ascii="Calibri" w:hAnsi="Calibri" w:eastAsia="SimSun" w:cs="Calibri"/>
                <w:i w:val="0"/>
                <w:iCs w:val="0"/>
                <w:color w:val="000000"/>
                <w:kern w:val="0"/>
                <w:sz w:val="22"/>
                <w:szCs w:val="22"/>
                <w:u w:val="none"/>
                <w:lang w:val="en-US" w:eastAsia="zh-CN" w:bidi="ar"/>
              </w:rPr>
              <w:t>Account Balance (To)</w:t>
            </w:r>
          </w:p>
        </w:tc>
        <w:tc>
          <w:tcPr>
            <w:tcW w:w="1241" w:type="dxa"/>
            <w:tcMar>
              <w:top w:w="100" w:type="dxa"/>
              <w:left w:w="100" w:type="dxa"/>
              <w:bottom w:w="100" w:type="dxa"/>
              <w:right w:w="100" w:type="dxa"/>
            </w:tcMar>
            <w:vAlign w:val="bottom"/>
          </w:tcPr>
          <w:p>
            <w:pPr>
              <w:keepNext w:val="0"/>
              <w:keepLines w:val="0"/>
              <w:widowControl/>
              <w:suppressLineNumbers w:val="0"/>
              <w:jc w:val="left"/>
              <w:textAlignment w:val="bottom"/>
              <w:rPr>
                <w:rFonts w:hint="default" w:ascii="Calibri" w:hAnsi="Calibri" w:cs="Calibri"/>
                <w:sz w:val="20"/>
                <w:szCs w:val="20"/>
              </w:rPr>
            </w:pPr>
            <w:r>
              <w:rPr>
                <w:rFonts w:hint="default" w:ascii="Calibri" w:hAnsi="Calibri" w:eastAsia="SimSun" w:cs="Calibri"/>
                <w:i w:val="0"/>
                <w:iCs w:val="0"/>
                <w:color w:val="000000"/>
                <w:kern w:val="0"/>
                <w:sz w:val="22"/>
                <w:szCs w:val="22"/>
                <w:u w:val="none"/>
                <w:lang w:val="en-US" w:eastAsia="zh-CN" w:bidi="ar"/>
              </w:rPr>
              <w:t>Currency</w:t>
            </w:r>
          </w:p>
        </w:tc>
        <w:tc>
          <w:tcPr>
            <w:tcW w:w="1159" w:type="dxa"/>
            <w:tcMar>
              <w:top w:w="100" w:type="dxa"/>
              <w:left w:w="100" w:type="dxa"/>
              <w:bottom w:w="100" w:type="dxa"/>
              <w:right w:w="100" w:type="dxa"/>
            </w:tcMar>
            <w:vAlign w:val="bottom"/>
          </w:tcPr>
          <w:p>
            <w:pPr>
              <w:keepNext w:val="0"/>
              <w:keepLines w:val="0"/>
              <w:widowControl/>
              <w:suppressLineNumbers w:val="0"/>
              <w:jc w:val="right"/>
              <w:textAlignment w:val="bottom"/>
              <w:rPr>
                <w:rFonts w:hint="default" w:ascii="Calibri" w:hAnsi="Calibri" w:cs="Calibri"/>
                <w:sz w:val="20"/>
                <w:szCs w:val="20"/>
              </w:rPr>
            </w:pPr>
          </w:p>
        </w:tc>
        <w:tc>
          <w:tcPr>
            <w:tcW w:w="1700"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p>
        </w:tc>
        <w:tc>
          <w:tcPr>
            <w:tcW w:w="151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r>
              <w:rPr>
                <w:rFonts w:hint="default" w:ascii="Calibri" w:hAnsi="Calibri" w:eastAsia="SimSun" w:cs="Calibri"/>
                <w:i w:val="0"/>
                <w:iCs w:val="0"/>
                <w:color w:val="000000"/>
                <w:kern w:val="0"/>
                <w:sz w:val="22"/>
                <w:szCs w:val="22"/>
                <w:u w:val="none"/>
                <w:lang w:val="en-IN" w:eastAsia="zh-CN" w:bidi="ar"/>
              </w:rPr>
              <w:t xml:space="preserve">It will visible When </w:t>
            </w:r>
            <w:r>
              <w:rPr>
                <w:rFonts w:hint="default" w:ascii="Calibri" w:hAnsi="Calibri" w:eastAsia="SimSun" w:cs="Calibri"/>
                <w:i w:val="0"/>
                <w:iCs w:val="0"/>
                <w:color w:val="000000"/>
                <w:kern w:val="0"/>
                <w:sz w:val="22"/>
                <w:szCs w:val="22"/>
                <w:u w:val="none"/>
                <w:lang w:val="en-US" w:eastAsia="zh-CN" w:bidi="ar"/>
              </w:rPr>
              <w:t xml:space="preserve">Account Paid </w:t>
            </w:r>
            <w:r>
              <w:rPr>
                <w:rFonts w:hint="default" w:ascii="Calibri" w:hAnsi="Calibri" w:eastAsia="SimSun" w:cs="Calibri"/>
                <w:i w:val="0"/>
                <w:iCs w:val="0"/>
                <w:color w:val="000000"/>
                <w:kern w:val="0"/>
                <w:sz w:val="22"/>
                <w:szCs w:val="22"/>
                <w:u w:val="none"/>
                <w:lang w:val="en-IN" w:eastAsia="zh-CN" w:bidi="ar"/>
              </w:rPr>
              <w:t xml:space="preserve">To data is entered </w:t>
            </w:r>
          </w:p>
        </w:tc>
        <w:tc>
          <w:tcPr>
            <w:tcW w:w="1376"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100" w:type="dxa"/>
            <w:left w:w="100" w:type="dxa"/>
            <w:bottom w:w="100" w:type="dxa"/>
            <w:right w:w="100" w:type="dxa"/>
          </w:tblCellMar>
        </w:tblPrEx>
        <w:trPr>
          <w:trHeight w:val="755" w:hRule="atLeast"/>
        </w:trPr>
        <w:tc>
          <w:tcPr>
            <w:tcW w:w="526" w:type="dxa"/>
            <w:tcMar>
              <w:top w:w="100" w:type="dxa"/>
              <w:left w:w="100" w:type="dxa"/>
              <w:bottom w:w="100" w:type="dxa"/>
              <w:right w:w="100" w:type="dxa"/>
            </w:tcMar>
            <w:vAlign w:val="top"/>
          </w:tcPr>
          <w:p>
            <w:pPr>
              <w:keepNext w:val="0"/>
              <w:keepLines w:val="0"/>
              <w:pageBreakBefore w:val="0"/>
              <w:widowControl w:val="0"/>
              <w:numPr>
                <w:ilvl w:val="0"/>
                <w:numId w:val="81"/>
              </w:numPr>
              <w:pBdr>
                <w:top w:val="none" w:color="auto" w:sz="0" w:space="0"/>
                <w:left w:val="none" w:color="auto" w:sz="0" w:space="0"/>
                <w:bottom w:val="none" w:color="auto" w:sz="0" w:space="0"/>
                <w:right w:val="none" w:color="auto" w:sz="0" w:space="0"/>
                <w:between w:val="none" w:color="auto" w:sz="0" w:space="0"/>
              </w:pBdr>
              <w:shd w:val="clear" w:fill="auto"/>
              <w:tabs>
                <w:tab w:val="clear" w:pos="425"/>
              </w:tabs>
              <w:spacing w:before="0" w:after="0" w:line="276" w:lineRule="auto"/>
              <w:ind w:left="425" w:leftChars="0" w:right="0" w:rightChars="0" w:hanging="425" w:firstLineChars="0"/>
              <w:jc w:val="left"/>
              <w:rPr>
                <w:rFonts w:hint="default" w:ascii="Calibri" w:hAnsi="Calibri" w:cs="Calibri"/>
                <w:sz w:val="20"/>
                <w:szCs w:val="20"/>
                <w:rtl w:val="0"/>
              </w:rPr>
            </w:pPr>
          </w:p>
        </w:tc>
        <w:tc>
          <w:tcPr>
            <w:tcW w:w="1723" w:type="dxa"/>
            <w:tcMar>
              <w:top w:w="100" w:type="dxa"/>
              <w:left w:w="100" w:type="dxa"/>
              <w:bottom w:w="100" w:type="dxa"/>
              <w:right w:w="100" w:type="dxa"/>
            </w:tcMar>
            <w:vAlign w:val="bottom"/>
          </w:tcPr>
          <w:p>
            <w:pPr>
              <w:keepNext w:val="0"/>
              <w:keepLines w:val="0"/>
              <w:widowControl/>
              <w:suppressLineNumbers w:val="0"/>
              <w:jc w:val="left"/>
              <w:textAlignment w:val="bottom"/>
              <w:rPr>
                <w:rFonts w:hint="default" w:ascii="Calibri" w:hAnsi="Calibri" w:cs="Calibri"/>
                <w:sz w:val="20"/>
                <w:szCs w:val="20"/>
              </w:rPr>
            </w:pPr>
            <w:r>
              <w:rPr>
                <w:rFonts w:hint="default" w:ascii="Calibri" w:hAnsi="Calibri" w:eastAsia="SimSun" w:cs="Calibri"/>
                <w:i w:val="0"/>
                <w:iCs w:val="0"/>
                <w:color w:val="000000"/>
                <w:kern w:val="0"/>
                <w:sz w:val="22"/>
                <w:szCs w:val="22"/>
                <w:u w:val="none"/>
                <w:lang w:val="en-US" w:eastAsia="zh-CN" w:bidi="ar"/>
              </w:rPr>
              <w:t>Paid Amount</w:t>
            </w:r>
          </w:p>
        </w:tc>
        <w:tc>
          <w:tcPr>
            <w:tcW w:w="1241" w:type="dxa"/>
            <w:tcMar>
              <w:top w:w="100" w:type="dxa"/>
              <w:left w:w="100" w:type="dxa"/>
              <w:bottom w:w="100" w:type="dxa"/>
              <w:right w:w="100" w:type="dxa"/>
            </w:tcMar>
            <w:vAlign w:val="bottom"/>
          </w:tcPr>
          <w:p>
            <w:pPr>
              <w:keepNext w:val="0"/>
              <w:keepLines w:val="0"/>
              <w:widowControl/>
              <w:suppressLineNumbers w:val="0"/>
              <w:jc w:val="left"/>
              <w:textAlignment w:val="bottom"/>
              <w:rPr>
                <w:rFonts w:hint="default" w:ascii="Calibri" w:hAnsi="Calibri" w:cs="Calibri"/>
                <w:sz w:val="20"/>
                <w:szCs w:val="20"/>
              </w:rPr>
            </w:pPr>
            <w:r>
              <w:rPr>
                <w:rFonts w:hint="default" w:ascii="Calibri" w:hAnsi="Calibri" w:eastAsia="SimSun" w:cs="Calibri"/>
                <w:i w:val="0"/>
                <w:iCs w:val="0"/>
                <w:color w:val="000000"/>
                <w:kern w:val="0"/>
                <w:sz w:val="22"/>
                <w:szCs w:val="22"/>
                <w:u w:val="none"/>
                <w:lang w:val="en-US" w:eastAsia="zh-CN" w:bidi="ar"/>
              </w:rPr>
              <w:t>Currency</w:t>
            </w:r>
          </w:p>
        </w:tc>
        <w:tc>
          <w:tcPr>
            <w:tcW w:w="1159" w:type="dxa"/>
            <w:tcMar>
              <w:top w:w="100" w:type="dxa"/>
              <w:left w:w="100" w:type="dxa"/>
              <w:bottom w:w="100" w:type="dxa"/>
              <w:right w:w="100" w:type="dxa"/>
            </w:tcMar>
            <w:vAlign w:val="bottom"/>
          </w:tcPr>
          <w:p>
            <w:pPr>
              <w:keepNext w:val="0"/>
              <w:keepLines w:val="0"/>
              <w:widowControl/>
              <w:suppressLineNumbers w:val="0"/>
              <w:jc w:val="right"/>
              <w:textAlignment w:val="bottom"/>
              <w:rPr>
                <w:rFonts w:hint="default" w:ascii="Calibri" w:hAnsi="Calibri" w:cs="Calibri"/>
                <w:sz w:val="20"/>
                <w:szCs w:val="20"/>
              </w:rPr>
            </w:pPr>
            <w:r>
              <w:rPr>
                <w:rFonts w:hint="default" w:ascii="Calibri" w:hAnsi="Calibri" w:eastAsia="SimSun" w:cs="Calibri"/>
                <w:i w:val="0"/>
                <w:iCs w:val="0"/>
                <w:color w:val="000000"/>
                <w:kern w:val="0"/>
                <w:sz w:val="22"/>
                <w:szCs w:val="22"/>
                <w:u w:val="none"/>
                <w:lang w:val="en-IN" w:eastAsia="zh-CN" w:bidi="ar"/>
              </w:rPr>
              <w:t>Yes</w:t>
            </w:r>
          </w:p>
        </w:tc>
        <w:tc>
          <w:tcPr>
            <w:tcW w:w="1700"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p>
        </w:tc>
        <w:tc>
          <w:tcPr>
            <w:tcW w:w="151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r>
              <w:rPr>
                <w:rFonts w:hint="default" w:ascii="Calibri" w:hAnsi="Calibri" w:eastAsia="SimSun" w:cs="Calibri"/>
                <w:i w:val="0"/>
                <w:iCs w:val="0"/>
                <w:color w:val="000000"/>
                <w:kern w:val="0"/>
                <w:sz w:val="22"/>
                <w:szCs w:val="22"/>
                <w:u w:val="none"/>
                <w:lang w:val="en-IN" w:eastAsia="zh-CN" w:bidi="ar"/>
              </w:rPr>
              <w:t xml:space="preserve">It will visible When </w:t>
            </w:r>
            <w:r>
              <w:rPr>
                <w:rFonts w:hint="default" w:ascii="Calibri" w:hAnsi="Calibri" w:eastAsia="SimSun" w:cs="Calibri"/>
                <w:i w:val="0"/>
                <w:iCs w:val="0"/>
                <w:color w:val="000000"/>
                <w:kern w:val="0"/>
                <w:sz w:val="22"/>
                <w:szCs w:val="22"/>
                <w:u w:val="none"/>
                <w:lang w:val="en-US" w:eastAsia="zh-CN" w:bidi="ar"/>
              </w:rPr>
              <w:t xml:space="preserve">Account Paid </w:t>
            </w:r>
            <w:r>
              <w:rPr>
                <w:rFonts w:hint="default" w:ascii="Calibri" w:hAnsi="Calibri" w:eastAsia="SimSun" w:cs="Calibri"/>
                <w:i w:val="0"/>
                <w:iCs w:val="0"/>
                <w:color w:val="000000"/>
                <w:kern w:val="0"/>
                <w:sz w:val="22"/>
                <w:szCs w:val="22"/>
                <w:u w:val="none"/>
                <w:lang w:val="en-IN" w:eastAsia="zh-CN" w:bidi="ar"/>
              </w:rPr>
              <w:t xml:space="preserve">To data is entered </w:t>
            </w:r>
          </w:p>
        </w:tc>
        <w:tc>
          <w:tcPr>
            <w:tcW w:w="1376"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100" w:type="dxa"/>
            <w:left w:w="100" w:type="dxa"/>
            <w:bottom w:w="100" w:type="dxa"/>
            <w:right w:w="100" w:type="dxa"/>
          </w:tblCellMar>
        </w:tblPrEx>
        <w:trPr>
          <w:trHeight w:val="755" w:hRule="atLeast"/>
        </w:trPr>
        <w:tc>
          <w:tcPr>
            <w:tcW w:w="526" w:type="dxa"/>
            <w:tcMar>
              <w:top w:w="100" w:type="dxa"/>
              <w:left w:w="100" w:type="dxa"/>
              <w:bottom w:w="100" w:type="dxa"/>
              <w:right w:w="100" w:type="dxa"/>
            </w:tcMar>
            <w:vAlign w:val="top"/>
          </w:tcPr>
          <w:p>
            <w:pPr>
              <w:keepNext w:val="0"/>
              <w:keepLines w:val="0"/>
              <w:pageBreakBefore w:val="0"/>
              <w:widowControl w:val="0"/>
              <w:numPr>
                <w:ilvl w:val="0"/>
                <w:numId w:val="81"/>
              </w:numPr>
              <w:pBdr>
                <w:top w:val="none" w:color="auto" w:sz="0" w:space="0"/>
                <w:left w:val="none" w:color="auto" w:sz="0" w:space="0"/>
                <w:bottom w:val="none" w:color="auto" w:sz="0" w:space="0"/>
                <w:right w:val="none" w:color="auto" w:sz="0" w:space="0"/>
                <w:between w:val="none" w:color="auto" w:sz="0" w:space="0"/>
              </w:pBdr>
              <w:shd w:val="clear" w:fill="auto"/>
              <w:tabs>
                <w:tab w:val="clear" w:pos="425"/>
              </w:tabs>
              <w:spacing w:before="0" w:after="0" w:line="276" w:lineRule="auto"/>
              <w:ind w:left="425" w:leftChars="0" w:right="0" w:rightChars="0" w:hanging="425" w:firstLineChars="0"/>
              <w:jc w:val="left"/>
              <w:rPr>
                <w:rFonts w:hint="default" w:ascii="Calibri" w:hAnsi="Calibri" w:cs="Calibri"/>
                <w:sz w:val="20"/>
                <w:szCs w:val="20"/>
                <w:rtl w:val="0"/>
              </w:rPr>
            </w:pPr>
          </w:p>
        </w:tc>
        <w:tc>
          <w:tcPr>
            <w:tcW w:w="1723" w:type="dxa"/>
            <w:tcMar>
              <w:top w:w="100" w:type="dxa"/>
              <w:left w:w="100" w:type="dxa"/>
              <w:bottom w:w="100" w:type="dxa"/>
              <w:right w:w="100" w:type="dxa"/>
            </w:tcMar>
            <w:vAlign w:val="bottom"/>
          </w:tcPr>
          <w:p>
            <w:pPr>
              <w:keepNext w:val="0"/>
              <w:keepLines w:val="0"/>
              <w:widowControl/>
              <w:suppressLineNumbers w:val="0"/>
              <w:jc w:val="left"/>
              <w:textAlignment w:val="bottom"/>
              <w:rPr>
                <w:rFonts w:hint="default" w:ascii="Calibri" w:hAnsi="Calibri" w:cs="Calibri"/>
                <w:sz w:val="20"/>
                <w:szCs w:val="20"/>
              </w:rPr>
            </w:pPr>
            <w:r>
              <w:rPr>
                <w:rFonts w:hint="default" w:ascii="Calibri" w:hAnsi="Calibri" w:eastAsia="SimSun" w:cs="Calibri"/>
                <w:i w:val="0"/>
                <w:iCs w:val="0"/>
                <w:color w:val="000000"/>
                <w:kern w:val="0"/>
                <w:sz w:val="22"/>
                <w:szCs w:val="22"/>
                <w:u w:val="none"/>
                <w:lang w:val="en-US" w:eastAsia="zh-CN" w:bidi="ar"/>
              </w:rPr>
              <w:t>Paid Amount After Tax</w:t>
            </w:r>
          </w:p>
        </w:tc>
        <w:tc>
          <w:tcPr>
            <w:tcW w:w="1241" w:type="dxa"/>
            <w:tcMar>
              <w:top w:w="100" w:type="dxa"/>
              <w:left w:w="100" w:type="dxa"/>
              <w:bottom w:w="100" w:type="dxa"/>
              <w:right w:w="100" w:type="dxa"/>
            </w:tcMar>
            <w:vAlign w:val="bottom"/>
          </w:tcPr>
          <w:p>
            <w:pPr>
              <w:keepNext w:val="0"/>
              <w:keepLines w:val="0"/>
              <w:widowControl/>
              <w:suppressLineNumbers w:val="0"/>
              <w:jc w:val="left"/>
              <w:textAlignment w:val="bottom"/>
              <w:rPr>
                <w:rFonts w:hint="default" w:ascii="Calibri" w:hAnsi="Calibri" w:cs="Calibri"/>
                <w:sz w:val="20"/>
                <w:szCs w:val="20"/>
              </w:rPr>
            </w:pPr>
            <w:r>
              <w:rPr>
                <w:rFonts w:hint="default" w:ascii="Calibri" w:hAnsi="Calibri" w:eastAsia="SimSun" w:cs="Calibri"/>
                <w:i w:val="0"/>
                <w:iCs w:val="0"/>
                <w:color w:val="000000"/>
                <w:kern w:val="0"/>
                <w:sz w:val="22"/>
                <w:szCs w:val="22"/>
                <w:u w:val="none"/>
                <w:lang w:val="en-US" w:eastAsia="zh-CN" w:bidi="ar"/>
              </w:rPr>
              <w:t>Currency</w:t>
            </w:r>
          </w:p>
        </w:tc>
        <w:tc>
          <w:tcPr>
            <w:tcW w:w="1159" w:type="dxa"/>
            <w:tcMar>
              <w:top w:w="100" w:type="dxa"/>
              <w:left w:w="100" w:type="dxa"/>
              <w:bottom w:w="100" w:type="dxa"/>
              <w:right w:w="100" w:type="dxa"/>
            </w:tcMar>
            <w:vAlign w:val="bottom"/>
          </w:tcPr>
          <w:p>
            <w:pPr>
              <w:keepNext w:val="0"/>
              <w:keepLines w:val="0"/>
              <w:widowControl/>
              <w:suppressLineNumbers w:val="0"/>
              <w:jc w:val="right"/>
              <w:textAlignment w:val="bottom"/>
              <w:rPr>
                <w:rFonts w:hint="default" w:ascii="Calibri" w:hAnsi="Calibri" w:cs="Calibri"/>
                <w:sz w:val="20"/>
                <w:szCs w:val="20"/>
              </w:rPr>
            </w:pPr>
          </w:p>
        </w:tc>
        <w:tc>
          <w:tcPr>
            <w:tcW w:w="1700"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p>
        </w:tc>
        <w:tc>
          <w:tcPr>
            <w:tcW w:w="151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p>
        </w:tc>
        <w:tc>
          <w:tcPr>
            <w:tcW w:w="1376"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100" w:type="dxa"/>
            <w:left w:w="100" w:type="dxa"/>
            <w:bottom w:w="100" w:type="dxa"/>
            <w:right w:w="100" w:type="dxa"/>
          </w:tblCellMar>
        </w:tblPrEx>
        <w:trPr>
          <w:trHeight w:val="485" w:hRule="atLeast"/>
        </w:trPr>
        <w:tc>
          <w:tcPr>
            <w:tcW w:w="526" w:type="dxa"/>
            <w:tcMar>
              <w:top w:w="100" w:type="dxa"/>
              <w:left w:w="100" w:type="dxa"/>
              <w:bottom w:w="100" w:type="dxa"/>
              <w:right w:w="100" w:type="dxa"/>
            </w:tcMar>
            <w:vAlign w:val="top"/>
          </w:tcPr>
          <w:p>
            <w:pPr>
              <w:keepNext w:val="0"/>
              <w:keepLines w:val="0"/>
              <w:pageBreakBefore w:val="0"/>
              <w:widowControl w:val="0"/>
              <w:numPr>
                <w:ilvl w:val="0"/>
                <w:numId w:val="81"/>
              </w:numPr>
              <w:pBdr>
                <w:top w:val="none" w:color="auto" w:sz="0" w:space="0"/>
                <w:left w:val="none" w:color="auto" w:sz="0" w:space="0"/>
                <w:bottom w:val="none" w:color="auto" w:sz="0" w:space="0"/>
                <w:right w:val="none" w:color="auto" w:sz="0" w:space="0"/>
                <w:between w:val="none" w:color="auto" w:sz="0" w:space="0"/>
              </w:pBdr>
              <w:shd w:val="clear" w:fill="auto"/>
              <w:tabs>
                <w:tab w:val="clear" w:pos="425"/>
              </w:tabs>
              <w:spacing w:before="0" w:after="0" w:line="276" w:lineRule="auto"/>
              <w:ind w:left="425" w:leftChars="0" w:right="0" w:rightChars="0" w:hanging="425" w:firstLineChars="0"/>
              <w:jc w:val="left"/>
              <w:rPr>
                <w:rFonts w:hint="default" w:ascii="Calibri" w:hAnsi="Calibri" w:cs="Calibri"/>
                <w:sz w:val="20"/>
                <w:szCs w:val="20"/>
                <w:rtl w:val="0"/>
              </w:rPr>
            </w:pPr>
          </w:p>
        </w:tc>
        <w:tc>
          <w:tcPr>
            <w:tcW w:w="1723" w:type="dxa"/>
            <w:tcMar>
              <w:top w:w="100" w:type="dxa"/>
              <w:left w:w="100" w:type="dxa"/>
              <w:bottom w:w="100" w:type="dxa"/>
              <w:right w:w="100" w:type="dxa"/>
            </w:tcMar>
            <w:vAlign w:val="bottom"/>
          </w:tcPr>
          <w:p>
            <w:pPr>
              <w:keepNext w:val="0"/>
              <w:keepLines w:val="0"/>
              <w:widowControl/>
              <w:suppressLineNumbers w:val="0"/>
              <w:jc w:val="left"/>
              <w:textAlignment w:val="bottom"/>
              <w:rPr>
                <w:rFonts w:hint="default" w:ascii="Calibri" w:hAnsi="Calibri" w:cs="Calibri"/>
                <w:sz w:val="20"/>
                <w:szCs w:val="20"/>
              </w:rPr>
            </w:pPr>
            <w:r>
              <w:rPr>
                <w:rFonts w:hint="default" w:ascii="Calibri" w:hAnsi="Calibri" w:eastAsia="SimSun" w:cs="Calibri"/>
                <w:i w:val="0"/>
                <w:iCs w:val="0"/>
                <w:color w:val="000000"/>
                <w:kern w:val="0"/>
                <w:sz w:val="22"/>
                <w:szCs w:val="22"/>
                <w:u w:val="none"/>
                <w:lang w:val="en-US" w:eastAsia="zh-CN" w:bidi="ar"/>
              </w:rPr>
              <w:t>Source Exchange Rate</w:t>
            </w:r>
          </w:p>
        </w:tc>
        <w:tc>
          <w:tcPr>
            <w:tcW w:w="1241" w:type="dxa"/>
            <w:tcMar>
              <w:top w:w="100" w:type="dxa"/>
              <w:left w:w="100" w:type="dxa"/>
              <w:bottom w:w="100" w:type="dxa"/>
              <w:right w:w="100" w:type="dxa"/>
            </w:tcMar>
            <w:vAlign w:val="bottom"/>
          </w:tcPr>
          <w:p>
            <w:pPr>
              <w:keepNext w:val="0"/>
              <w:keepLines w:val="0"/>
              <w:widowControl/>
              <w:suppressLineNumbers w:val="0"/>
              <w:jc w:val="left"/>
              <w:textAlignment w:val="bottom"/>
              <w:rPr>
                <w:rFonts w:hint="default" w:ascii="Calibri" w:hAnsi="Calibri" w:cs="Calibri"/>
                <w:sz w:val="20"/>
                <w:szCs w:val="20"/>
              </w:rPr>
            </w:pPr>
            <w:r>
              <w:rPr>
                <w:rFonts w:hint="default" w:ascii="Calibri" w:hAnsi="Calibri" w:eastAsia="SimSun" w:cs="Calibri"/>
                <w:i w:val="0"/>
                <w:iCs w:val="0"/>
                <w:color w:val="000000"/>
                <w:kern w:val="0"/>
                <w:sz w:val="22"/>
                <w:szCs w:val="22"/>
                <w:u w:val="none"/>
                <w:lang w:val="en-US" w:eastAsia="zh-CN" w:bidi="ar"/>
              </w:rPr>
              <w:t>Float</w:t>
            </w:r>
          </w:p>
        </w:tc>
        <w:tc>
          <w:tcPr>
            <w:tcW w:w="1159" w:type="dxa"/>
            <w:tcMar>
              <w:top w:w="100" w:type="dxa"/>
              <w:left w:w="100" w:type="dxa"/>
              <w:bottom w:w="100" w:type="dxa"/>
              <w:right w:w="100" w:type="dxa"/>
            </w:tcMar>
            <w:vAlign w:val="bottom"/>
          </w:tcPr>
          <w:p>
            <w:pPr>
              <w:keepNext w:val="0"/>
              <w:keepLines w:val="0"/>
              <w:widowControl/>
              <w:suppressLineNumbers w:val="0"/>
              <w:jc w:val="right"/>
              <w:textAlignment w:val="bottom"/>
              <w:rPr>
                <w:rFonts w:hint="default" w:ascii="Calibri" w:hAnsi="Calibri" w:cs="Calibri"/>
                <w:sz w:val="20"/>
                <w:szCs w:val="20"/>
              </w:rPr>
            </w:pPr>
            <w:r>
              <w:rPr>
                <w:rFonts w:hint="default" w:ascii="Calibri" w:hAnsi="Calibri" w:eastAsia="SimSun" w:cs="Calibri"/>
                <w:i w:val="0"/>
                <w:iCs w:val="0"/>
                <w:color w:val="000000"/>
                <w:kern w:val="0"/>
                <w:sz w:val="22"/>
                <w:szCs w:val="22"/>
                <w:u w:val="none"/>
                <w:lang w:val="en-IN" w:eastAsia="zh-CN" w:bidi="ar"/>
              </w:rPr>
              <w:t>Yes</w:t>
            </w:r>
          </w:p>
        </w:tc>
        <w:tc>
          <w:tcPr>
            <w:tcW w:w="1700"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p>
        </w:tc>
        <w:tc>
          <w:tcPr>
            <w:tcW w:w="151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p>
        </w:tc>
        <w:tc>
          <w:tcPr>
            <w:tcW w:w="1376"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100" w:type="dxa"/>
            <w:left w:w="100" w:type="dxa"/>
            <w:bottom w:w="100" w:type="dxa"/>
            <w:right w:w="100" w:type="dxa"/>
          </w:tblCellMar>
        </w:tblPrEx>
        <w:trPr>
          <w:trHeight w:val="485" w:hRule="atLeast"/>
        </w:trPr>
        <w:tc>
          <w:tcPr>
            <w:tcW w:w="526" w:type="dxa"/>
            <w:tcMar>
              <w:top w:w="100" w:type="dxa"/>
              <w:left w:w="100" w:type="dxa"/>
              <w:bottom w:w="100" w:type="dxa"/>
              <w:right w:w="100" w:type="dxa"/>
            </w:tcMar>
            <w:vAlign w:val="top"/>
          </w:tcPr>
          <w:p>
            <w:pPr>
              <w:keepNext w:val="0"/>
              <w:keepLines w:val="0"/>
              <w:pageBreakBefore w:val="0"/>
              <w:widowControl w:val="0"/>
              <w:numPr>
                <w:ilvl w:val="0"/>
                <w:numId w:val="81"/>
              </w:numPr>
              <w:pBdr>
                <w:top w:val="none" w:color="auto" w:sz="0" w:space="0"/>
                <w:left w:val="none" w:color="auto" w:sz="0" w:space="0"/>
                <w:bottom w:val="none" w:color="auto" w:sz="0" w:space="0"/>
                <w:right w:val="none" w:color="auto" w:sz="0" w:space="0"/>
                <w:between w:val="none" w:color="auto" w:sz="0" w:space="0"/>
              </w:pBdr>
              <w:shd w:val="clear" w:fill="auto"/>
              <w:tabs>
                <w:tab w:val="clear" w:pos="425"/>
              </w:tabs>
              <w:spacing w:before="0" w:after="0" w:line="276" w:lineRule="auto"/>
              <w:ind w:left="425" w:leftChars="0" w:right="0" w:rightChars="0" w:hanging="425" w:firstLineChars="0"/>
              <w:jc w:val="left"/>
              <w:rPr>
                <w:rFonts w:hint="default" w:ascii="Calibri" w:hAnsi="Calibri" w:cs="Calibri"/>
                <w:sz w:val="20"/>
                <w:szCs w:val="20"/>
                <w:rtl w:val="0"/>
              </w:rPr>
            </w:pPr>
          </w:p>
        </w:tc>
        <w:tc>
          <w:tcPr>
            <w:tcW w:w="1723" w:type="dxa"/>
            <w:tcMar>
              <w:top w:w="100" w:type="dxa"/>
              <w:left w:w="100" w:type="dxa"/>
              <w:bottom w:w="100" w:type="dxa"/>
              <w:right w:w="100" w:type="dxa"/>
            </w:tcMar>
            <w:vAlign w:val="bottom"/>
          </w:tcPr>
          <w:p>
            <w:pPr>
              <w:keepNext w:val="0"/>
              <w:keepLines w:val="0"/>
              <w:widowControl/>
              <w:suppressLineNumbers w:val="0"/>
              <w:jc w:val="left"/>
              <w:textAlignment w:val="bottom"/>
              <w:rPr>
                <w:rFonts w:hint="default" w:ascii="Calibri" w:hAnsi="Calibri" w:cs="Calibri"/>
                <w:sz w:val="20"/>
                <w:szCs w:val="20"/>
              </w:rPr>
            </w:pPr>
            <w:r>
              <w:rPr>
                <w:rFonts w:hint="default" w:ascii="Calibri" w:hAnsi="Calibri" w:eastAsia="SimSun" w:cs="Calibri"/>
                <w:i w:val="0"/>
                <w:iCs w:val="0"/>
                <w:color w:val="000000"/>
                <w:kern w:val="0"/>
                <w:sz w:val="22"/>
                <w:szCs w:val="22"/>
                <w:u w:val="none"/>
                <w:lang w:val="en-US" w:eastAsia="zh-CN" w:bidi="ar"/>
              </w:rPr>
              <w:t>Paid Amount (Company Currency)</w:t>
            </w:r>
          </w:p>
        </w:tc>
        <w:tc>
          <w:tcPr>
            <w:tcW w:w="1241" w:type="dxa"/>
            <w:tcMar>
              <w:top w:w="100" w:type="dxa"/>
              <w:left w:w="100" w:type="dxa"/>
              <w:bottom w:w="100" w:type="dxa"/>
              <w:right w:w="100" w:type="dxa"/>
            </w:tcMar>
            <w:vAlign w:val="bottom"/>
          </w:tcPr>
          <w:p>
            <w:pPr>
              <w:keepNext w:val="0"/>
              <w:keepLines w:val="0"/>
              <w:widowControl/>
              <w:suppressLineNumbers w:val="0"/>
              <w:jc w:val="left"/>
              <w:textAlignment w:val="bottom"/>
              <w:rPr>
                <w:rFonts w:hint="default" w:ascii="Calibri" w:hAnsi="Calibri" w:cs="Calibri"/>
                <w:sz w:val="20"/>
                <w:szCs w:val="20"/>
              </w:rPr>
            </w:pPr>
            <w:r>
              <w:rPr>
                <w:rFonts w:hint="default" w:ascii="Calibri" w:hAnsi="Calibri" w:eastAsia="SimSun" w:cs="Calibri"/>
                <w:i w:val="0"/>
                <w:iCs w:val="0"/>
                <w:color w:val="000000"/>
                <w:kern w:val="0"/>
                <w:sz w:val="22"/>
                <w:szCs w:val="22"/>
                <w:u w:val="none"/>
                <w:lang w:val="en-US" w:eastAsia="zh-CN" w:bidi="ar"/>
              </w:rPr>
              <w:t>Currency</w:t>
            </w:r>
          </w:p>
        </w:tc>
        <w:tc>
          <w:tcPr>
            <w:tcW w:w="1159" w:type="dxa"/>
            <w:tcMar>
              <w:top w:w="100" w:type="dxa"/>
              <w:left w:w="100" w:type="dxa"/>
              <w:bottom w:w="100" w:type="dxa"/>
              <w:right w:w="100" w:type="dxa"/>
            </w:tcMar>
            <w:vAlign w:val="bottom"/>
          </w:tcPr>
          <w:p>
            <w:pPr>
              <w:keepNext w:val="0"/>
              <w:keepLines w:val="0"/>
              <w:widowControl/>
              <w:suppressLineNumbers w:val="0"/>
              <w:jc w:val="right"/>
              <w:textAlignment w:val="bottom"/>
              <w:rPr>
                <w:rFonts w:hint="default" w:ascii="Calibri" w:hAnsi="Calibri" w:cs="Calibri"/>
                <w:sz w:val="20"/>
                <w:szCs w:val="20"/>
              </w:rPr>
            </w:pPr>
            <w:r>
              <w:rPr>
                <w:rFonts w:hint="default" w:ascii="Calibri" w:hAnsi="Calibri" w:eastAsia="SimSun" w:cs="Calibri"/>
                <w:i w:val="0"/>
                <w:iCs w:val="0"/>
                <w:color w:val="000000"/>
                <w:kern w:val="0"/>
                <w:sz w:val="22"/>
                <w:szCs w:val="22"/>
                <w:u w:val="none"/>
                <w:lang w:val="en-IN" w:eastAsia="zh-CN" w:bidi="ar"/>
              </w:rPr>
              <w:t>Yes</w:t>
            </w:r>
          </w:p>
        </w:tc>
        <w:tc>
          <w:tcPr>
            <w:tcW w:w="1700"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p>
        </w:tc>
        <w:tc>
          <w:tcPr>
            <w:tcW w:w="151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p>
        </w:tc>
        <w:tc>
          <w:tcPr>
            <w:tcW w:w="1376"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100" w:type="dxa"/>
            <w:left w:w="100" w:type="dxa"/>
            <w:bottom w:w="100" w:type="dxa"/>
            <w:right w:w="100" w:type="dxa"/>
          </w:tblCellMar>
        </w:tblPrEx>
        <w:trPr>
          <w:trHeight w:val="485" w:hRule="atLeast"/>
        </w:trPr>
        <w:tc>
          <w:tcPr>
            <w:tcW w:w="526" w:type="dxa"/>
            <w:tcMar>
              <w:top w:w="100" w:type="dxa"/>
              <w:left w:w="100" w:type="dxa"/>
              <w:bottom w:w="100" w:type="dxa"/>
              <w:right w:w="100" w:type="dxa"/>
            </w:tcMar>
            <w:vAlign w:val="top"/>
          </w:tcPr>
          <w:p>
            <w:pPr>
              <w:keepNext w:val="0"/>
              <w:keepLines w:val="0"/>
              <w:pageBreakBefore w:val="0"/>
              <w:widowControl w:val="0"/>
              <w:numPr>
                <w:ilvl w:val="0"/>
                <w:numId w:val="81"/>
              </w:numPr>
              <w:pBdr>
                <w:top w:val="none" w:color="auto" w:sz="0" w:space="0"/>
                <w:left w:val="none" w:color="auto" w:sz="0" w:space="0"/>
                <w:bottom w:val="none" w:color="auto" w:sz="0" w:space="0"/>
                <w:right w:val="none" w:color="auto" w:sz="0" w:space="0"/>
                <w:between w:val="none" w:color="auto" w:sz="0" w:space="0"/>
              </w:pBdr>
              <w:shd w:val="clear" w:fill="auto"/>
              <w:tabs>
                <w:tab w:val="clear" w:pos="425"/>
              </w:tabs>
              <w:spacing w:before="0" w:after="0" w:line="276" w:lineRule="auto"/>
              <w:ind w:left="425" w:leftChars="0" w:right="0" w:rightChars="0" w:hanging="425" w:firstLineChars="0"/>
              <w:jc w:val="left"/>
              <w:rPr>
                <w:rFonts w:hint="default" w:ascii="Calibri" w:hAnsi="Calibri" w:cs="Calibri"/>
                <w:sz w:val="20"/>
                <w:szCs w:val="20"/>
                <w:rtl w:val="0"/>
              </w:rPr>
            </w:pPr>
          </w:p>
        </w:tc>
        <w:tc>
          <w:tcPr>
            <w:tcW w:w="1723" w:type="dxa"/>
            <w:tcMar>
              <w:top w:w="100" w:type="dxa"/>
              <w:left w:w="100" w:type="dxa"/>
              <w:bottom w:w="100" w:type="dxa"/>
              <w:right w:w="100" w:type="dxa"/>
            </w:tcMar>
            <w:vAlign w:val="bottom"/>
          </w:tcPr>
          <w:p>
            <w:pPr>
              <w:keepNext w:val="0"/>
              <w:keepLines w:val="0"/>
              <w:widowControl/>
              <w:suppressLineNumbers w:val="0"/>
              <w:jc w:val="left"/>
              <w:textAlignment w:val="bottom"/>
              <w:rPr>
                <w:rFonts w:hint="default" w:ascii="Calibri" w:hAnsi="Calibri" w:cs="Calibri"/>
                <w:sz w:val="20"/>
                <w:szCs w:val="20"/>
              </w:rPr>
            </w:pPr>
            <w:r>
              <w:rPr>
                <w:rFonts w:hint="default" w:ascii="Calibri" w:hAnsi="Calibri" w:eastAsia="SimSun" w:cs="Calibri"/>
                <w:i w:val="0"/>
                <w:iCs w:val="0"/>
                <w:color w:val="000000"/>
                <w:kern w:val="0"/>
                <w:sz w:val="22"/>
                <w:szCs w:val="22"/>
                <w:u w:val="none"/>
                <w:lang w:val="en-US" w:eastAsia="zh-CN" w:bidi="ar"/>
              </w:rPr>
              <w:t>Paid Amount After Tax (Company Currency)</w:t>
            </w:r>
          </w:p>
        </w:tc>
        <w:tc>
          <w:tcPr>
            <w:tcW w:w="1241" w:type="dxa"/>
            <w:tcMar>
              <w:top w:w="100" w:type="dxa"/>
              <w:left w:w="100" w:type="dxa"/>
              <w:bottom w:w="100" w:type="dxa"/>
              <w:right w:w="100" w:type="dxa"/>
            </w:tcMar>
            <w:vAlign w:val="bottom"/>
          </w:tcPr>
          <w:p>
            <w:pPr>
              <w:keepNext w:val="0"/>
              <w:keepLines w:val="0"/>
              <w:widowControl/>
              <w:suppressLineNumbers w:val="0"/>
              <w:jc w:val="left"/>
              <w:textAlignment w:val="bottom"/>
              <w:rPr>
                <w:rFonts w:hint="default" w:ascii="Calibri" w:hAnsi="Calibri" w:cs="Calibri"/>
                <w:sz w:val="20"/>
                <w:szCs w:val="20"/>
              </w:rPr>
            </w:pPr>
            <w:r>
              <w:rPr>
                <w:rFonts w:hint="default" w:ascii="Calibri" w:hAnsi="Calibri" w:eastAsia="SimSun" w:cs="Calibri"/>
                <w:i w:val="0"/>
                <w:iCs w:val="0"/>
                <w:color w:val="000000"/>
                <w:kern w:val="0"/>
                <w:sz w:val="22"/>
                <w:szCs w:val="22"/>
                <w:u w:val="none"/>
                <w:lang w:val="en-US" w:eastAsia="zh-CN" w:bidi="ar"/>
              </w:rPr>
              <w:t>Currency</w:t>
            </w:r>
          </w:p>
        </w:tc>
        <w:tc>
          <w:tcPr>
            <w:tcW w:w="1159" w:type="dxa"/>
            <w:tcMar>
              <w:top w:w="100" w:type="dxa"/>
              <w:left w:w="100" w:type="dxa"/>
              <w:bottom w:w="100" w:type="dxa"/>
              <w:right w:w="100" w:type="dxa"/>
            </w:tcMar>
            <w:vAlign w:val="bottom"/>
          </w:tcPr>
          <w:p>
            <w:pPr>
              <w:keepNext w:val="0"/>
              <w:keepLines w:val="0"/>
              <w:widowControl/>
              <w:suppressLineNumbers w:val="0"/>
              <w:jc w:val="right"/>
              <w:textAlignment w:val="bottom"/>
              <w:rPr>
                <w:rFonts w:hint="default" w:ascii="Calibri" w:hAnsi="Calibri" w:cs="Calibri"/>
                <w:sz w:val="20"/>
                <w:szCs w:val="20"/>
              </w:rPr>
            </w:pPr>
          </w:p>
        </w:tc>
        <w:tc>
          <w:tcPr>
            <w:tcW w:w="1700"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p>
        </w:tc>
        <w:tc>
          <w:tcPr>
            <w:tcW w:w="151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p>
        </w:tc>
        <w:tc>
          <w:tcPr>
            <w:tcW w:w="1376"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100" w:type="dxa"/>
            <w:left w:w="100" w:type="dxa"/>
            <w:bottom w:w="100" w:type="dxa"/>
            <w:right w:w="100" w:type="dxa"/>
          </w:tblCellMar>
        </w:tblPrEx>
        <w:trPr>
          <w:trHeight w:val="485" w:hRule="atLeast"/>
        </w:trPr>
        <w:tc>
          <w:tcPr>
            <w:tcW w:w="526" w:type="dxa"/>
            <w:tcMar>
              <w:top w:w="100" w:type="dxa"/>
              <w:left w:w="100" w:type="dxa"/>
              <w:bottom w:w="100" w:type="dxa"/>
              <w:right w:w="100" w:type="dxa"/>
            </w:tcMar>
            <w:vAlign w:val="top"/>
          </w:tcPr>
          <w:p>
            <w:pPr>
              <w:keepNext w:val="0"/>
              <w:keepLines w:val="0"/>
              <w:pageBreakBefore w:val="0"/>
              <w:widowControl w:val="0"/>
              <w:numPr>
                <w:ilvl w:val="0"/>
                <w:numId w:val="81"/>
              </w:numPr>
              <w:pBdr>
                <w:top w:val="none" w:color="auto" w:sz="0" w:space="0"/>
                <w:left w:val="none" w:color="auto" w:sz="0" w:space="0"/>
                <w:bottom w:val="none" w:color="auto" w:sz="0" w:space="0"/>
                <w:right w:val="none" w:color="auto" w:sz="0" w:space="0"/>
                <w:between w:val="none" w:color="auto" w:sz="0" w:space="0"/>
              </w:pBdr>
              <w:shd w:val="clear" w:fill="auto"/>
              <w:tabs>
                <w:tab w:val="clear" w:pos="425"/>
              </w:tabs>
              <w:spacing w:before="0" w:after="0" w:line="276" w:lineRule="auto"/>
              <w:ind w:left="425" w:leftChars="0" w:right="0" w:rightChars="0" w:hanging="425" w:firstLineChars="0"/>
              <w:jc w:val="left"/>
              <w:rPr>
                <w:rFonts w:hint="default" w:ascii="Calibri" w:hAnsi="Calibri" w:cs="Calibri"/>
                <w:sz w:val="20"/>
                <w:szCs w:val="20"/>
                <w:rtl w:val="0"/>
              </w:rPr>
            </w:pPr>
          </w:p>
        </w:tc>
        <w:tc>
          <w:tcPr>
            <w:tcW w:w="1723" w:type="dxa"/>
            <w:tcMar>
              <w:top w:w="100" w:type="dxa"/>
              <w:left w:w="100" w:type="dxa"/>
              <w:bottom w:w="100" w:type="dxa"/>
              <w:right w:w="100" w:type="dxa"/>
            </w:tcMar>
            <w:vAlign w:val="bottom"/>
          </w:tcPr>
          <w:p>
            <w:pPr>
              <w:keepNext w:val="0"/>
              <w:keepLines w:val="0"/>
              <w:widowControl/>
              <w:suppressLineNumbers w:val="0"/>
              <w:jc w:val="left"/>
              <w:textAlignment w:val="bottom"/>
              <w:rPr>
                <w:rFonts w:hint="default" w:ascii="Calibri" w:hAnsi="Calibri" w:cs="Calibri"/>
                <w:sz w:val="20"/>
                <w:szCs w:val="20"/>
              </w:rPr>
            </w:pPr>
            <w:r>
              <w:rPr>
                <w:rFonts w:hint="default" w:ascii="Calibri" w:hAnsi="Calibri" w:eastAsia="SimSun" w:cs="Calibri"/>
                <w:i w:val="0"/>
                <w:iCs w:val="0"/>
                <w:color w:val="000000"/>
                <w:kern w:val="0"/>
                <w:sz w:val="22"/>
                <w:szCs w:val="22"/>
                <w:u w:val="none"/>
                <w:lang w:val="en-US" w:eastAsia="zh-CN" w:bidi="ar"/>
              </w:rPr>
              <w:t>Received Amount</w:t>
            </w:r>
          </w:p>
        </w:tc>
        <w:tc>
          <w:tcPr>
            <w:tcW w:w="1241" w:type="dxa"/>
            <w:tcMar>
              <w:top w:w="100" w:type="dxa"/>
              <w:left w:w="100" w:type="dxa"/>
              <w:bottom w:w="100" w:type="dxa"/>
              <w:right w:w="100" w:type="dxa"/>
            </w:tcMar>
            <w:vAlign w:val="bottom"/>
          </w:tcPr>
          <w:p>
            <w:pPr>
              <w:keepNext w:val="0"/>
              <w:keepLines w:val="0"/>
              <w:widowControl/>
              <w:suppressLineNumbers w:val="0"/>
              <w:jc w:val="left"/>
              <w:textAlignment w:val="bottom"/>
              <w:rPr>
                <w:rFonts w:hint="default" w:ascii="Calibri" w:hAnsi="Calibri" w:cs="Calibri"/>
                <w:sz w:val="20"/>
                <w:szCs w:val="20"/>
              </w:rPr>
            </w:pPr>
            <w:r>
              <w:rPr>
                <w:rFonts w:hint="default" w:ascii="Calibri" w:hAnsi="Calibri" w:eastAsia="SimSun" w:cs="Calibri"/>
                <w:i w:val="0"/>
                <w:iCs w:val="0"/>
                <w:color w:val="000000"/>
                <w:kern w:val="0"/>
                <w:sz w:val="22"/>
                <w:szCs w:val="22"/>
                <w:u w:val="none"/>
                <w:lang w:val="en-US" w:eastAsia="zh-CN" w:bidi="ar"/>
              </w:rPr>
              <w:t>Currency</w:t>
            </w:r>
          </w:p>
        </w:tc>
        <w:tc>
          <w:tcPr>
            <w:tcW w:w="1159" w:type="dxa"/>
            <w:tcMar>
              <w:top w:w="100" w:type="dxa"/>
              <w:left w:w="100" w:type="dxa"/>
              <w:bottom w:w="100" w:type="dxa"/>
              <w:right w:w="100" w:type="dxa"/>
            </w:tcMar>
            <w:vAlign w:val="bottom"/>
          </w:tcPr>
          <w:p>
            <w:pPr>
              <w:keepNext w:val="0"/>
              <w:keepLines w:val="0"/>
              <w:widowControl/>
              <w:suppressLineNumbers w:val="0"/>
              <w:jc w:val="right"/>
              <w:textAlignment w:val="bottom"/>
              <w:rPr>
                <w:rFonts w:hint="default" w:ascii="Calibri" w:hAnsi="Calibri" w:cs="Calibri"/>
                <w:sz w:val="20"/>
                <w:szCs w:val="20"/>
              </w:rPr>
            </w:pPr>
            <w:r>
              <w:rPr>
                <w:rFonts w:hint="default" w:ascii="Calibri" w:hAnsi="Calibri" w:eastAsia="SimSun" w:cs="Calibri"/>
                <w:i w:val="0"/>
                <w:iCs w:val="0"/>
                <w:color w:val="000000"/>
                <w:kern w:val="0"/>
                <w:sz w:val="22"/>
                <w:szCs w:val="22"/>
                <w:u w:val="none"/>
                <w:lang w:val="en-IN" w:eastAsia="zh-CN" w:bidi="ar"/>
              </w:rPr>
              <w:t>Yes</w:t>
            </w:r>
          </w:p>
        </w:tc>
        <w:tc>
          <w:tcPr>
            <w:tcW w:w="1700"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p>
        </w:tc>
        <w:tc>
          <w:tcPr>
            <w:tcW w:w="151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r>
              <w:rPr>
                <w:rFonts w:hint="default" w:ascii="Calibri" w:hAnsi="Calibri" w:eastAsia="SimSun" w:cs="Calibri"/>
                <w:i w:val="0"/>
                <w:iCs w:val="0"/>
                <w:color w:val="000000"/>
                <w:kern w:val="0"/>
                <w:sz w:val="22"/>
                <w:szCs w:val="22"/>
                <w:u w:val="none"/>
                <w:lang w:val="en-IN" w:eastAsia="zh-CN" w:bidi="ar"/>
              </w:rPr>
              <w:t xml:space="preserve">It will visible When </w:t>
            </w:r>
            <w:r>
              <w:rPr>
                <w:rFonts w:hint="default" w:ascii="Calibri" w:hAnsi="Calibri" w:eastAsia="SimSun" w:cs="Calibri"/>
                <w:i w:val="0"/>
                <w:iCs w:val="0"/>
                <w:color w:val="000000"/>
                <w:kern w:val="0"/>
                <w:sz w:val="22"/>
                <w:szCs w:val="22"/>
                <w:u w:val="none"/>
                <w:lang w:val="en-US" w:eastAsia="zh-CN" w:bidi="ar"/>
              </w:rPr>
              <w:t xml:space="preserve">Account Paid </w:t>
            </w:r>
            <w:r>
              <w:rPr>
                <w:rFonts w:hint="default" w:ascii="Calibri" w:hAnsi="Calibri" w:eastAsia="SimSun" w:cs="Calibri"/>
                <w:i w:val="0"/>
                <w:iCs w:val="0"/>
                <w:color w:val="000000"/>
                <w:kern w:val="0"/>
                <w:sz w:val="22"/>
                <w:szCs w:val="22"/>
                <w:u w:val="none"/>
                <w:lang w:val="en-IN" w:eastAsia="zh-CN" w:bidi="ar"/>
              </w:rPr>
              <w:t xml:space="preserve">To data is entered </w:t>
            </w:r>
          </w:p>
        </w:tc>
        <w:tc>
          <w:tcPr>
            <w:tcW w:w="1376"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100" w:type="dxa"/>
            <w:left w:w="100" w:type="dxa"/>
            <w:bottom w:w="100" w:type="dxa"/>
            <w:right w:w="100" w:type="dxa"/>
          </w:tblCellMar>
        </w:tblPrEx>
        <w:trPr>
          <w:trHeight w:val="1025" w:hRule="atLeast"/>
        </w:trPr>
        <w:tc>
          <w:tcPr>
            <w:tcW w:w="526" w:type="dxa"/>
            <w:tcMar>
              <w:top w:w="100" w:type="dxa"/>
              <w:left w:w="100" w:type="dxa"/>
              <w:bottom w:w="100" w:type="dxa"/>
              <w:right w:w="100" w:type="dxa"/>
            </w:tcMar>
            <w:vAlign w:val="top"/>
          </w:tcPr>
          <w:p>
            <w:pPr>
              <w:keepNext w:val="0"/>
              <w:keepLines w:val="0"/>
              <w:pageBreakBefore w:val="0"/>
              <w:widowControl w:val="0"/>
              <w:numPr>
                <w:ilvl w:val="0"/>
                <w:numId w:val="81"/>
              </w:numPr>
              <w:pBdr>
                <w:top w:val="none" w:color="auto" w:sz="0" w:space="0"/>
                <w:left w:val="none" w:color="auto" w:sz="0" w:space="0"/>
                <w:bottom w:val="none" w:color="auto" w:sz="0" w:space="0"/>
                <w:right w:val="none" w:color="auto" w:sz="0" w:space="0"/>
                <w:between w:val="none" w:color="auto" w:sz="0" w:space="0"/>
              </w:pBdr>
              <w:shd w:val="clear" w:fill="auto"/>
              <w:tabs>
                <w:tab w:val="clear" w:pos="425"/>
              </w:tabs>
              <w:spacing w:before="0" w:after="0" w:line="276" w:lineRule="auto"/>
              <w:ind w:left="425" w:leftChars="0" w:right="0" w:rightChars="0" w:hanging="425" w:firstLineChars="0"/>
              <w:jc w:val="left"/>
              <w:rPr>
                <w:rFonts w:hint="default" w:ascii="Calibri" w:hAnsi="Calibri" w:cs="Calibri"/>
                <w:sz w:val="20"/>
                <w:szCs w:val="20"/>
                <w:rtl w:val="0"/>
              </w:rPr>
            </w:pPr>
          </w:p>
        </w:tc>
        <w:tc>
          <w:tcPr>
            <w:tcW w:w="1723" w:type="dxa"/>
            <w:tcMar>
              <w:top w:w="100" w:type="dxa"/>
              <w:left w:w="100" w:type="dxa"/>
              <w:bottom w:w="100" w:type="dxa"/>
              <w:right w:w="100" w:type="dxa"/>
            </w:tcMar>
            <w:vAlign w:val="bottom"/>
          </w:tcPr>
          <w:p>
            <w:pPr>
              <w:keepNext w:val="0"/>
              <w:keepLines w:val="0"/>
              <w:widowControl/>
              <w:suppressLineNumbers w:val="0"/>
              <w:jc w:val="left"/>
              <w:textAlignment w:val="bottom"/>
              <w:rPr>
                <w:rFonts w:hint="default" w:ascii="Calibri" w:hAnsi="Calibri" w:cs="Calibri"/>
                <w:sz w:val="20"/>
                <w:szCs w:val="20"/>
              </w:rPr>
            </w:pPr>
            <w:r>
              <w:rPr>
                <w:rFonts w:hint="default" w:ascii="Calibri" w:hAnsi="Calibri" w:eastAsia="SimSun" w:cs="Calibri"/>
                <w:i w:val="0"/>
                <w:iCs w:val="0"/>
                <w:color w:val="000000"/>
                <w:kern w:val="0"/>
                <w:sz w:val="22"/>
                <w:szCs w:val="22"/>
                <w:u w:val="none"/>
                <w:lang w:val="en-US" w:eastAsia="zh-CN" w:bidi="ar"/>
              </w:rPr>
              <w:t>Received Amount After Tax</w:t>
            </w:r>
          </w:p>
        </w:tc>
        <w:tc>
          <w:tcPr>
            <w:tcW w:w="1241" w:type="dxa"/>
            <w:tcMar>
              <w:top w:w="100" w:type="dxa"/>
              <w:left w:w="100" w:type="dxa"/>
              <w:bottom w:w="100" w:type="dxa"/>
              <w:right w:w="100" w:type="dxa"/>
            </w:tcMar>
            <w:vAlign w:val="bottom"/>
          </w:tcPr>
          <w:p>
            <w:pPr>
              <w:keepNext w:val="0"/>
              <w:keepLines w:val="0"/>
              <w:widowControl/>
              <w:suppressLineNumbers w:val="0"/>
              <w:jc w:val="left"/>
              <w:textAlignment w:val="bottom"/>
              <w:rPr>
                <w:rFonts w:hint="default" w:ascii="Calibri" w:hAnsi="Calibri" w:cs="Calibri"/>
                <w:sz w:val="20"/>
                <w:szCs w:val="20"/>
              </w:rPr>
            </w:pPr>
            <w:r>
              <w:rPr>
                <w:rFonts w:hint="default" w:ascii="Calibri" w:hAnsi="Calibri" w:eastAsia="SimSun" w:cs="Calibri"/>
                <w:i w:val="0"/>
                <w:iCs w:val="0"/>
                <w:color w:val="000000"/>
                <w:kern w:val="0"/>
                <w:sz w:val="22"/>
                <w:szCs w:val="22"/>
                <w:u w:val="none"/>
                <w:lang w:val="en-US" w:eastAsia="zh-CN" w:bidi="ar"/>
              </w:rPr>
              <w:t>Currency</w:t>
            </w:r>
          </w:p>
        </w:tc>
        <w:tc>
          <w:tcPr>
            <w:tcW w:w="1159" w:type="dxa"/>
            <w:tcMar>
              <w:top w:w="100" w:type="dxa"/>
              <w:left w:w="100" w:type="dxa"/>
              <w:bottom w:w="100" w:type="dxa"/>
              <w:right w:w="100" w:type="dxa"/>
            </w:tcMar>
            <w:vAlign w:val="bottom"/>
          </w:tcPr>
          <w:p>
            <w:pPr>
              <w:keepNext w:val="0"/>
              <w:keepLines w:val="0"/>
              <w:widowControl/>
              <w:suppressLineNumbers w:val="0"/>
              <w:jc w:val="right"/>
              <w:textAlignment w:val="bottom"/>
              <w:rPr>
                <w:rFonts w:hint="default" w:ascii="Calibri" w:hAnsi="Calibri" w:cs="Calibri"/>
                <w:sz w:val="20"/>
                <w:szCs w:val="20"/>
              </w:rPr>
            </w:pPr>
          </w:p>
        </w:tc>
        <w:tc>
          <w:tcPr>
            <w:tcW w:w="1700"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p>
        </w:tc>
        <w:tc>
          <w:tcPr>
            <w:tcW w:w="151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rPr>
            </w:pPr>
          </w:p>
        </w:tc>
        <w:tc>
          <w:tcPr>
            <w:tcW w:w="1376"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100" w:type="dxa"/>
            <w:left w:w="100" w:type="dxa"/>
            <w:bottom w:w="100" w:type="dxa"/>
            <w:right w:w="100" w:type="dxa"/>
          </w:tblCellMar>
        </w:tblPrEx>
        <w:trPr>
          <w:trHeight w:val="755" w:hRule="atLeast"/>
        </w:trPr>
        <w:tc>
          <w:tcPr>
            <w:tcW w:w="526" w:type="dxa"/>
            <w:tcMar>
              <w:top w:w="100" w:type="dxa"/>
              <w:left w:w="100" w:type="dxa"/>
              <w:bottom w:w="100" w:type="dxa"/>
              <w:right w:w="100" w:type="dxa"/>
            </w:tcMar>
            <w:vAlign w:val="top"/>
          </w:tcPr>
          <w:p>
            <w:pPr>
              <w:keepNext w:val="0"/>
              <w:keepLines w:val="0"/>
              <w:pageBreakBefore w:val="0"/>
              <w:widowControl w:val="0"/>
              <w:numPr>
                <w:ilvl w:val="0"/>
                <w:numId w:val="81"/>
              </w:numPr>
              <w:pBdr>
                <w:top w:val="none" w:color="auto" w:sz="0" w:space="0"/>
                <w:left w:val="none" w:color="auto" w:sz="0" w:space="0"/>
                <w:bottom w:val="none" w:color="auto" w:sz="0" w:space="0"/>
                <w:right w:val="none" w:color="auto" w:sz="0" w:space="0"/>
                <w:between w:val="none" w:color="auto" w:sz="0" w:space="0"/>
              </w:pBdr>
              <w:shd w:val="clear" w:fill="auto"/>
              <w:tabs>
                <w:tab w:val="clear" w:pos="425"/>
              </w:tabs>
              <w:spacing w:before="0" w:after="0" w:line="276" w:lineRule="auto"/>
              <w:ind w:left="425" w:leftChars="0" w:right="0" w:rightChars="0" w:hanging="425" w:firstLineChars="0"/>
              <w:jc w:val="left"/>
              <w:rPr>
                <w:rFonts w:hint="default" w:ascii="Calibri" w:hAnsi="Calibri" w:cs="Calibri"/>
                <w:sz w:val="20"/>
                <w:szCs w:val="20"/>
                <w:rtl w:val="0"/>
              </w:rPr>
            </w:pPr>
          </w:p>
        </w:tc>
        <w:tc>
          <w:tcPr>
            <w:tcW w:w="1723" w:type="dxa"/>
            <w:tcMar>
              <w:top w:w="100" w:type="dxa"/>
              <w:left w:w="100" w:type="dxa"/>
              <w:bottom w:w="100" w:type="dxa"/>
              <w:right w:w="100" w:type="dxa"/>
            </w:tcMar>
            <w:vAlign w:val="bottom"/>
          </w:tcPr>
          <w:p>
            <w:pPr>
              <w:keepNext w:val="0"/>
              <w:keepLines w:val="0"/>
              <w:widowControl/>
              <w:suppressLineNumbers w:val="0"/>
              <w:jc w:val="left"/>
              <w:textAlignment w:val="bottom"/>
              <w:rPr>
                <w:rFonts w:hint="default" w:ascii="Calibri" w:hAnsi="Calibri" w:cs="Calibri"/>
                <w:sz w:val="20"/>
                <w:szCs w:val="20"/>
              </w:rPr>
            </w:pPr>
            <w:r>
              <w:rPr>
                <w:rFonts w:hint="default" w:ascii="Calibri" w:hAnsi="Calibri" w:eastAsia="SimSun" w:cs="Calibri"/>
                <w:i w:val="0"/>
                <w:iCs w:val="0"/>
                <w:color w:val="000000"/>
                <w:kern w:val="0"/>
                <w:sz w:val="22"/>
                <w:szCs w:val="22"/>
                <w:u w:val="none"/>
                <w:lang w:val="en-US" w:eastAsia="zh-CN" w:bidi="ar"/>
              </w:rPr>
              <w:t>Target Exchange Rate</w:t>
            </w:r>
          </w:p>
        </w:tc>
        <w:tc>
          <w:tcPr>
            <w:tcW w:w="1241" w:type="dxa"/>
            <w:tcMar>
              <w:top w:w="100" w:type="dxa"/>
              <w:left w:w="100" w:type="dxa"/>
              <w:bottom w:w="100" w:type="dxa"/>
              <w:right w:w="100" w:type="dxa"/>
            </w:tcMar>
            <w:vAlign w:val="bottom"/>
          </w:tcPr>
          <w:p>
            <w:pPr>
              <w:keepNext w:val="0"/>
              <w:keepLines w:val="0"/>
              <w:widowControl/>
              <w:suppressLineNumbers w:val="0"/>
              <w:jc w:val="left"/>
              <w:textAlignment w:val="bottom"/>
              <w:rPr>
                <w:rFonts w:hint="default" w:ascii="Calibri" w:hAnsi="Calibri" w:cs="Calibri"/>
                <w:sz w:val="20"/>
                <w:szCs w:val="20"/>
                <w:lang w:val="en-IN"/>
              </w:rPr>
            </w:pPr>
            <w:r>
              <w:rPr>
                <w:rFonts w:hint="default" w:ascii="Calibri" w:hAnsi="Calibri" w:eastAsia="SimSun" w:cs="Calibri"/>
                <w:i w:val="0"/>
                <w:iCs w:val="0"/>
                <w:color w:val="000000"/>
                <w:kern w:val="0"/>
                <w:sz w:val="22"/>
                <w:szCs w:val="22"/>
                <w:u w:val="none"/>
                <w:lang w:val="en-US" w:eastAsia="zh-CN" w:bidi="ar"/>
              </w:rPr>
              <w:t>Float</w:t>
            </w:r>
          </w:p>
        </w:tc>
        <w:tc>
          <w:tcPr>
            <w:tcW w:w="1159" w:type="dxa"/>
            <w:tcMar>
              <w:top w:w="100" w:type="dxa"/>
              <w:left w:w="100" w:type="dxa"/>
              <w:bottom w:w="100" w:type="dxa"/>
              <w:right w:w="100" w:type="dxa"/>
            </w:tcMar>
            <w:vAlign w:val="bottom"/>
          </w:tcPr>
          <w:p>
            <w:pPr>
              <w:keepNext w:val="0"/>
              <w:keepLines w:val="0"/>
              <w:widowControl/>
              <w:suppressLineNumbers w:val="0"/>
              <w:jc w:val="right"/>
              <w:textAlignment w:val="bottom"/>
              <w:rPr>
                <w:rFonts w:hint="default" w:ascii="Calibri" w:hAnsi="Calibri" w:cs="Calibri"/>
                <w:sz w:val="20"/>
                <w:szCs w:val="20"/>
              </w:rPr>
            </w:pPr>
            <w:r>
              <w:rPr>
                <w:rFonts w:hint="default" w:ascii="Calibri" w:hAnsi="Calibri" w:eastAsia="SimSun" w:cs="Calibri"/>
                <w:i w:val="0"/>
                <w:iCs w:val="0"/>
                <w:color w:val="000000"/>
                <w:kern w:val="0"/>
                <w:sz w:val="22"/>
                <w:szCs w:val="22"/>
                <w:u w:val="none"/>
                <w:lang w:val="en-IN" w:eastAsia="zh-CN" w:bidi="ar"/>
              </w:rPr>
              <w:t>Yes</w:t>
            </w:r>
          </w:p>
        </w:tc>
        <w:tc>
          <w:tcPr>
            <w:tcW w:w="1700"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p>
        </w:tc>
        <w:tc>
          <w:tcPr>
            <w:tcW w:w="151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p>
        </w:tc>
        <w:tc>
          <w:tcPr>
            <w:tcW w:w="1376"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100" w:type="dxa"/>
            <w:left w:w="100" w:type="dxa"/>
            <w:bottom w:w="100" w:type="dxa"/>
            <w:right w:w="100" w:type="dxa"/>
          </w:tblCellMar>
        </w:tblPrEx>
        <w:trPr>
          <w:trHeight w:val="485" w:hRule="atLeast"/>
        </w:trPr>
        <w:tc>
          <w:tcPr>
            <w:tcW w:w="526" w:type="dxa"/>
            <w:tcMar>
              <w:top w:w="100" w:type="dxa"/>
              <w:left w:w="100" w:type="dxa"/>
              <w:bottom w:w="100" w:type="dxa"/>
              <w:right w:w="100" w:type="dxa"/>
            </w:tcMar>
            <w:vAlign w:val="top"/>
          </w:tcPr>
          <w:p>
            <w:pPr>
              <w:keepNext w:val="0"/>
              <w:keepLines w:val="0"/>
              <w:pageBreakBefore w:val="0"/>
              <w:widowControl w:val="0"/>
              <w:numPr>
                <w:ilvl w:val="0"/>
                <w:numId w:val="81"/>
              </w:numPr>
              <w:pBdr>
                <w:top w:val="none" w:color="auto" w:sz="0" w:space="0"/>
                <w:left w:val="none" w:color="auto" w:sz="0" w:space="0"/>
                <w:bottom w:val="none" w:color="auto" w:sz="0" w:space="0"/>
                <w:right w:val="none" w:color="auto" w:sz="0" w:space="0"/>
                <w:between w:val="none" w:color="auto" w:sz="0" w:space="0"/>
              </w:pBdr>
              <w:shd w:val="clear" w:fill="auto"/>
              <w:tabs>
                <w:tab w:val="clear" w:pos="425"/>
              </w:tabs>
              <w:spacing w:before="0" w:after="0" w:line="276" w:lineRule="auto"/>
              <w:ind w:left="425" w:leftChars="0" w:right="0" w:rightChars="0" w:hanging="425" w:firstLineChars="0"/>
              <w:jc w:val="left"/>
              <w:rPr>
                <w:rFonts w:hint="default" w:ascii="Calibri" w:hAnsi="Calibri" w:cs="Calibri"/>
                <w:sz w:val="20"/>
                <w:szCs w:val="20"/>
                <w:rtl w:val="0"/>
              </w:rPr>
            </w:pPr>
          </w:p>
        </w:tc>
        <w:tc>
          <w:tcPr>
            <w:tcW w:w="1723" w:type="dxa"/>
            <w:tcMar>
              <w:top w:w="100" w:type="dxa"/>
              <w:left w:w="100" w:type="dxa"/>
              <w:bottom w:w="100" w:type="dxa"/>
              <w:right w:w="100" w:type="dxa"/>
            </w:tcMar>
            <w:vAlign w:val="bottom"/>
          </w:tcPr>
          <w:p>
            <w:pPr>
              <w:keepNext w:val="0"/>
              <w:keepLines w:val="0"/>
              <w:widowControl/>
              <w:suppressLineNumbers w:val="0"/>
              <w:jc w:val="left"/>
              <w:textAlignment w:val="bottom"/>
              <w:rPr>
                <w:rFonts w:hint="default" w:ascii="Calibri" w:hAnsi="Calibri" w:cs="Calibri"/>
                <w:sz w:val="20"/>
                <w:szCs w:val="20"/>
              </w:rPr>
            </w:pPr>
            <w:r>
              <w:rPr>
                <w:rFonts w:hint="default" w:ascii="Calibri" w:hAnsi="Calibri" w:eastAsia="SimSun" w:cs="Calibri"/>
                <w:i w:val="0"/>
                <w:iCs w:val="0"/>
                <w:color w:val="000000"/>
                <w:kern w:val="0"/>
                <w:sz w:val="22"/>
                <w:szCs w:val="22"/>
                <w:u w:val="none"/>
                <w:lang w:val="en-US" w:eastAsia="zh-CN" w:bidi="ar"/>
              </w:rPr>
              <w:t>Received Amount (Company Currency)</w:t>
            </w:r>
          </w:p>
        </w:tc>
        <w:tc>
          <w:tcPr>
            <w:tcW w:w="1241" w:type="dxa"/>
            <w:tcMar>
              <w:top w:w="100" w:type="dxa"/>
              <w:left w:w="100" w:type="dxa"/>
              <w:bottom w:w="100" w:type="dxa"/>
              <w:right w:w="100" w:type="dxa"/>
            </w:tcMar>
            <w:vAlign w:val="bottom"/>
          </w:tcPr>
          <w:p>
            <w:pPr>
              <w:keepNext w:val="0"/>
              <w:keepLines w:val="0"/>
              <w:widowControl/>
              <w:suppressLineNumbers w:val="0"/>
              <w:jc w:val="left"/>
              <w:textAlignment w:val="bottom"/>
              <w:rPr>
                <w:rFonts w:hint="default" w:ascii="Calibri" w:hAnsi="Calibri" w:cs="Calibri"/>
                <w:sz w:val="20"/>
                <w:szCs w:val="20"/>
                <w:lang w:val="en-IN"/>
              </w:rPr>
            </w:pPr>
            <w:r>
              <w:rPr>
                <w:rFonts w:hint="default" w:ascii="Calibri" w:hAnsi="Calibri" w:eastAsia="SimSun" w:cs="Calibri"/>
                <w:i w:val="0"/>
                <w:iCs w:val="0"/>
                <w:color w:val="000000"/>
                <w:kern w:val="0"/>
                <w:sz w:val="22"/>
                <w:szCs w:val="22"/>
                <w:u w:val="none"/>
                <w:lang w:val="en-US" w:eastAsia="zh-CN" w:bidi="ar"/>
              </w:rPr>
              <w:t>Currency</w:t>
            </w:r>
          </w:p>
        </w:tc>
        <w:tc>
          <w:tcPr>
            <w:tcW w:w="1159" w:type="dxa"/>
            <w:tcMar>
              <w:top w:w="100" w:type="dxa"/>
              <w:left w:w="100" w:type="dxa"/>
              <w:bottom w:w="100" w:type="dxa"/>
              <w:right w:w="100" w:type="dxa"/>
            </w:tcMar>
            <w:vAlign w:val="bottom"/>
          </w:tcPr>
          <w:p>
            <w:pPr>
              <w:keepNext w:val="0"/>
              <w:keepLines w:val="0"/>
              <w:widowControl/>
              <w:suppressLineNumbers w:val="0"/>
              <w:jc w:val="right"/>
              <w:textAlignment w:val="bottom"/>
              <w:rPr>
                <w:rFonts w:hint="default" w:ascii="Calibri" w:hAnsi="Calibri" w:cs="Calibri"/>
                <w:sz w:val="20"/>
                <w:szCs w:val="20"/>
              </w:rPr>
            </w:pPr>
            <w:r>
              <w:rPr>
                <w:rFonts w:hint="default" w:ascii="Calibri" w:hAnsi="Calibri" w:eastAsia="SimSun" w:cs="Calibri"/>
                <w:i w:val="0"/>
                <w:iCs w:val="0"/>
                <w:color w:val="000000"/>
                <w:kern w:val="0"/>
                <w:sz w:val="22"/>
                <w:szCs w:val="22"/>
                <w:u w:val="none"/>
                <w:lang w:val="en-IN" w:eastAsia="zh-CN" w:bidi="ar"/>
              </w:rPr>
              <w:t>Yes</w:t>
            </w:r>
          </w:p>
        </w:tc>
        <w:tc>
          <w:tcPr>
            <w:tcW w:w="1700"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lang w:val="en-IN"/>
              </w:rPr>
            </w:pPr>
          </w:p>
        </w:tc>
        <w:tc>
          <w:tcPr>
            <w:tcW w:w="151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rPr>
            </w:pPr>
          </w:p>
        </w:tc>
        <w:tc>
          <w:tcPr>
            <w:tcW w:w="1376"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100" w:type="dxa"/>
            <w:left w:w="100" w:type="dxa"/>
            <w:bottom w:w="100" w:type="dxa"/>
            <w:right w:w="100" w:type="dxa"/>
          </w:tblCellMar>
        </w:tblPrEx>
        <w:trPr>
          <w:trHeight w:val="755" w:hRule="atLeast"/>
        </w:trPr>
        <w:tc>
          <w:tcPr>
            <w:tcW w:w="526" w:type="dxa"/>
            <w:tcMar>
              <w:top w:w="100" w:type="dxa"/>
              <w:left w:w="100" w:type="dxa"/>
              <w:bottom w:w="100" w:type="dxa"/>
              <w:right w:w="100" w:type="dxa"/>
            </w:tcMar>
            <w:vAlign w:val="top"/>
          </w:tcPr>
          <w:p>
            <w:pPr>
              <w:keepNext w:val="0"/>
              <w:keepLines w:val="0"/>
              <w:pageBreakBefore w:val="0"/>
              <w:widowControl w:val="0"/>
              <w:numPr>
                <w:ilvl w:val="0"/>
                <w:numId w:val="81"/>
              </w:numPr>
              <w:pBdr>
                <w:top w:val="none" w:color="auto" w:sz="0" w:space="0"/>
                <w:left w:val="none" w:color="auto" w:sz="0" w:space="0"/>
                <w:bottom w:val="none" w:color="auto" w:sz="0" w:space="0"/>
                <w:right w:val="none" w:color="auto" w:sz="0" w:space="0"/>
                <w:between w:val="none" w:color="auto" w:sz="0" w:space="0"/>
              </w:pBdr>
              <w:shd w:val="clear" w:fill="auto"/>
              <w:tabs>
                <w:tab w:val="clear" w:pos="425"/>
              </w:tabs>
              <w:spacing w:before="0" w:after="0" w:line="276" w:lineRule="auto"/>
              <w:ind w:left="425" w:leftChars="0" w:right="0" w:rightChars="0" w:hanging="425" w:firstLineChars="0"/>
              <w:jc w:val="left"/>
              <w:rPr>
                <w:rFonts w:hint="default" w:ascii="Calibri" w:hAnsi="Calibri" w:cs="Calibri"/>
                <w:sz w:val="20"/>
                <w:szCs w:val="20"/>
                <w:rtl w:val="0"/>
              </w:rPr>
            </w:pPr>
          </w:p>
        </w:tc>
        <w:tc>
          <w:tcPr>
            <w:tcW w:w="1723" w:type="dxa"/>
            <w:tcMar>
              <w:top w:w="100" w:type="dxa"/>
              <w:left w:w="100" w:type="dxa"/>
              <w:bottom w:w="100" w:type="dxa"/>
              <w:right w:w="100" w:type="dxa"/>
            </w:tcMar>
            <w:vAlign w:val="bottom"/>
          </w:tcPr>
          <w:p>
            <w:pPr>
              <w:keepNext w:val="0"/>
              <w:keepLines w:val="0"/>
              <w:widowControl/>
              <w:suppressLineNumbers w:val="0"/>
              <w:jc w:val="left"/>
              <w:textAlignment w:val="bottom"/>
              <w:rPr>
                <w:rFonts w:hint="default" w:ascii="Calibri" w:hAnsi="Calibri" w:cs="Calibri"/>
                <w:sz w:val="20"/>
                <w:szCs w:val="20"/>
              </w:rPr>
            </w:pPr>
            <w:r>
              <w:rPr>
                <w:rFonts w:hint="default" w:ascii="Calibri" w:hAnsi="Calibri" w:eastAsia="SimSun" w:cs="Calibri"/>
                <w:i w:val="0"/>
                <w:iCs w:val="0"/>
                <w:color w:val="000000"/>
                <w:kern w:val="0"/>
                <w:sz w:val="22"/>
                <w:szCs w:val="22"/>
                <w:u w:val="none"/>
                <w:lang w:val="en-US" w:eastAsia="zh-CN" w:bidi="ar"/>
              </w:rPr>
              <w:t>Received Amount After Tax (Company Currency)</w:t>
            </w:r>
          </w:p>
        </w:tc>
        <w:tc>
          <w:tcPr>
            <w:tcW w:w="1241" w:type="dxa"/>
            <w:tcMar>
              <w:top w:w="100" w:type="dxa"/>
              <w:left w:w="100" w:type="dxa"/>
              <w:bottom w:w="100" w:type="dxa"/>
              <w:right w:w="100" w:type="dxa"/>
            </w:tcMar>
            <w:vAlign w:val="bottom"/>
          </w:tcPr>
          <w:p>
            <w:pPr>
              <w:keepNext w:val="0"/>
              <w:keepLines w:val="0"/>
              <w:widowControl/>
              <w:suppressLineNumbers w:val="0"/>
              <w:jc w:val="left"/>
              <w:textAlignment w:val="bottom"/>
              <w:rPr>
                <w:rFonts w:hint="default" w:ascii="Calibri" w:hAnsi="Calibri" w:cs="Calibri"/>
                <w:sz w:val="20"/>
                <w:szCs w:val="20"/>
                <w:lang w:val="en-IN"/>
              </w:rPr>
            </w:pPr>
            <w:r>
              <w:rPr>
                <w:rFonts w:hint="default" w:ascii="Calibri" w:hAnsi="Calibri" w:eastAsia="SimSun" w:cs="Calibri"/>
                <w:i w:val="0"/>
                <w:iCs w:val="0"/>
                <w:color w:val="000000"/>
                <w:kern w:val="0"/>
                <w:sz w:val="22"/>
                <w:szCs w:val="22"/>
                <w:u w:val="none"/>
                <w:lang w:val="en-US" w:eastAsia="zh-CN" w:bidi="ar"/>
              </w:rPr>
              <w:t>Currency</w:t>
            </w:r>
          </w:p>
        </w:tc>
        <w:tc>
          <w:tcPr>
            <w:tcW w:w="1159" w:type="dxa"/>
            <w:tcMar>
              <w:top w:w="100" w:type="dxa"/>
              <w:left w:w="100" w:type="dxa"/>
              <w:bottom w:w="100" w:type="dxa"/>
              <w:right w:w="100" w:type="dxa"/>
            </w:tcMar>
            <w:vAlign w:val="bottom"/>
          </w:tcPr>
          <w:p>
            <w:pPr>
              <w:keepNext w:val="0"/>
              <w:keepLines w:val="0"/>
              <w:widowControl/>
              <w:suppressLineNumbers w:val="0"/>
              <w:jc w:val="right"/>
              <w:textAlignment w:val="bottom"/>
              <w:rPr>
                <w:rFonts w:hint="default" w:ascii="Calibri" w:hAnsi="Calibri" w:cs="Calibri"/>
                <w:sz w:val="20"/>
                <w:szCs w:val="20"/>
              </w:rPr>
            </w:pPr>
          </w:p>
        </w:tc>
        <w:tc>
          <w:tcPr>
            <w:tcW w:w="1700"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lang w:val="en-IN"/>
              </w:rPr>
            </w:pPr>
          </w:p>
        </w:tc>
        <w:tc>
          <w:tcPr>
            <w:tcW w:w="151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rPr>
            </w:pPr>
          </w:p>
        </w:tc>
        <w:tc>
          <w:tcPr>
            <w:tcW w:w="1376"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100" w:type="dxa"/>
            <w:left w:w="100" w:type="dxa"/>
            <w:bottom w:w="100" w:type="dxa"/>
            <w:right w:w="100" w:type="dxa"/>
          </w:tblCellMar>
        </w:tblPrEx>
        <w:trPr>
          <w:trHeight w:val="755" w:hRule="atLeast"/>
        </w:trPr>
        <w:tc>
          <w:tcPr>
            <w:tcW w:w="526" w:type="dxa"/>
            <w:tcMar>
              <w:top w:w="100" w:type="dxa"/>
              <w:left w:w="100" w:type="dxa"/>
              <w:bottom w:w="100" w:type="dxa"/>
              <w:right w:w="100" w:type="dxa"/>
            </w:tcMar>
            <w:vAlign w:val="top"/>
          </w:tcPr>
          <w:p>
            <w:pPr>
              <w:keepNext w:val="0"/>
              <w:keepLines w:val="0"/>
              <w:pageBreakBefore w:val="0"/>
              <w:widowControl w:val="0"/>
              <w:numPr>
                <w:ilvl w:val="0"/>
                <w:numId w:val="81"/>
              </w:numPr>
              <w:pBdr>
                <w:top w:val="none" w:color="auto" w:sz="0" w:space="0"/>
                <w:left w:val="none" w:color="auto" w:sz="0" w:space="0"/>
                <w:bottom w:val="none" w:color="auto" w:sz="0" w:space="0"/>
                <w:right w:val="none" w:color="auto" w:sz="0" w:space="0"/>
                <w:between w:val="none" w:color="auto" w:sz="0" w:space="0"/>
              </w:pBdr>
              <w:shd w:val="clear" w:fill="auto"/>
              <w:tabs>
                <w:tab w:val="clear" w:pos="425"/>
              </w:tabs>
              <w:spacing w:before="0" w:after="0" w:line="276" w:lineRule="auto"/>
              <w:ind w:left="425" w:leftChars="0" w:right="0" w:rightChars="0" w:hanging="425" w:firstLineChars="0"/>
              <w:jc w:val="left"/>
              <w:rPr>
                <w:rFonts w:hint="default" w:ascii="Calibri" w:hAnsi="Calibri" w:cs="Calibri"/>
                <w:sz w:val="20"/>
                <w:szCs w:val="20"/>
                <w:rtl w:val="0"/>
              </w:rPr>
            </w:pPr>
          </w:p>
        </w:tc>
        <w:tc>
          <w:tcPr>
            <w:tcW w:w="1723" w:type="dxa"/>
            <w:tcMar>
              <w:top w:w="100" w:type="dxa"/>
              <w:left w:w="100" w:type="dxa"/>
              <w:bottom w:w="100" w:type="dxa"/>
              <w:right w:w="100" w:type="dxa"/>
            </w:tcMar>
            <w:vAlign w:val="bottom"/>
          </w:tcPr>
          <w:p>
            <w:pPr>
              <w:keepNext w:val="0"/>
              <w:keepLines w:val="0"/>
              <w:widowControl/>
              <w:suppressLineNumbers w:val="0"/>
              <w:jc w:val="left"/>
              <w:textAlignment w:val="bottom"/>
              <w:rPr>
                <w:rFonts w:hint="default" w:ascii="Calibri" w:hAnsi="Calibri" w:cs="Calibri"/>
                <w:sz w:val="20"/>
                <w:szCs w:val="20"/>
              </w:rPr>
            </w:pPr>
            <w:r>
              <w:rPr>
                <w:rFonts w:hint="default" w:ascii="Calibri" w:hAnsi="Calibri" w:eastAsia="SimSun" w:cs="Calibri"/>
                <w:i w:val="0"/>
                <w:iCs w:val="0"/>
                <w:color w:val="000000"/>
                <w:kern w:val="0"/>
                <w:sz w:val="22"/>
                <w:szCs w:val="22"/>
                <w:u w:val="none"/>
                <w:lang w:val="en-US" w:eastAsia="zh-CN" w:bidi="ar"/>
              </w:rPr>
              <w:t>Get Outstanding Invoice</w:t>
            </w:r>
          </w:p>
        </w:tc>
        <w:tc>
          <w:tcPr>
            <w:tcW w:w="1241" w:type="dxa"/>
            <w:tcMar>
              <w:top w:w="100" w:type="dxa"/>
              <w:left w:w="100" w:type="dxa"/>
              <w:bottom w:w="100" w:type="dxa"/>
              <w:right w:w="100" w:type="dxa"/>
            </w:tcMar>
            <w:vAlign w:val="bottom"/>
          </w:tcPr>
          <w:p>
            <w:pPr>
              <w:keepNext w:val="0"/>
              <w:keepLines w:val="0"/>
              <w:widowControl/>
              <w:suppressLineNumbers w:val="0"/>
              <w:jc w:val="left"/>
              <w:textAlignment w:val="bottom"/>
              <w:rPr>
                <w:rFonts w:hint="default" w:ascii="Calibri" w:hAnsi="Calibri" w:cs="Calibri"/>
                <w:sz w:val="20"/>
                <w:szCs w:val="20"/>
                <w:lang w:val="en-IN"/>
              </w:rPr>
            </w:pPr>
            <w:r>
              <w:rPr>
                <w:rFonts w:hint="default" w:ascii="Calibri" w:hAnsi="Calibri" w:eastAsia="SimSun" w:cs="Calibri"/>
                <w:i w:val="0"/>
                <w:iCs w:val="0"/>
                <w:color w:val="000000"/>
                <w:kern w:val="0"/>
                <w:sz w:val="22"/>
                <w:szCs w:val="22"/>
                <w:u w:val="none"/>
                <w:lang w:val="en-US" w:eastAsia="zh-CN" w:bidi="ar"/>
              </w:rPr>
              <w:t>Button</w:t>
            </w:r>
          </w:p>
        </w:tc>
        <w:tc>
          <w:tcPr>
            <w:tcW w:w="1159" w:type="dxa"/>
            <w:tcMar>
              <w:top w:w="100" w:type="dxa"/>
              <w:left w:w="100" w:type="dxa"/>
              <w:bottom w:w="100" w:type="dxa"/>
              <w:right w:w="100" w:type="dxa"/>
            </w:tcMar>
            <w:vAlign w:val="bottom"/>
          </w:tcPr>
          <w:p>
            <w:pPr>
              <w:keepNext w:val="0"/>
              <w:keepLines w:val="0"/>
              <w:widowControl/>
              <w:suppressLineNumbers w:val="0"/>
              <w:jc w:val="right"/>
              <w:textAlignment w:val="bottom"/>
              <w:rPr>
                <w:rFonts w:hint="default" w:ascii="Calibri" w:hAnsi="Calibri" w:cs="Calibri"/>
                <w:sz w:val="20"/>
                <w:szCs w:val="20"/>
              </w:rPr>
            </w:pPr>
          </w:p>
        </w:tc>
        <w:tc>
          <w:tcPr>
            <w:tcW w:w="1700"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lang w:val="en-IN"/>
              </w:rPr>
            </w:pPr>
          </w:p>
        </w:tc>
        <w:tc>
          <w:tcPr>
            <w:tcW w:w="151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rPr>
            </w:pPr>
          </w:p>
        </w:tc>
        <w:tc>
          <w:tcPr>
            <w:tcW w:w="1376"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100" w:type="dxa"/>
            <w:left w:w="100" w:type="dxa"/>
            <w:bottom w:w="100" w:type="dxa"/>
            <w:right w:w="100" w:type="dxa"/>
          </w:tblCellMar>
        </w:tblPrEx>
        <w:trPr>
          <w:trHeight w:val="755" w:hRule="atLeast"/>
        </w:trPr>
        <w:tc>
          <w:tcPr>
            <w:tcW w:w="526" w:type="dxa"/>
            <w:tcMar>
              <w:top w:w="100" w:type="dxa"/>
              <w:left w:w="100" w:type="dxa"/>
              <w:bottom w:w="100" w:type="dxa"/>
              <w:right w:w="100" w:type="dxa"/>
            </w:tcMar>
            <w:vAlign w:val="top"/>
          </w:tcPr>
          <w:p>
            <w:pPr>
              <w:keepNext w:val="0"/>
              <w:keepLines w:val="0"/>
              <w:pageBreakBefore w:val="0"/>
              <w:widowControl w:val="0"/>
              <w:numPr>
                <w:ilvl w:val="0"/>
                <w:numId w:val="81"/>
              </w:numPr>
              <w:pBdr>
                <w:top w:val="none" w:color="auto" w:sz="0" w:space="0"/>
                <w:left w:val="none" w:color="auto" w:sz="0" w:space="0"/>
                <w:bottom w:val="none" w:color="auto" w:sz="0" w:space="0"/>
                <w:right w:val="none" w:color="auto" w:sz="0" w:space="0"/>
                <w:between w:val="none" w:color="auto" w:sz="0" w:space="0"/>
              </w:pBdr>
              <w:shd w:val="clear" w:fill="auto"/>
              <w:tabs>
                <w:tab w:val="clear" w:pos="425"/>
              </w:tabs>
              <w:spacing w:before="0" w:after="0" w:line="276" w:lineRule="auto"/>
              <w:ind w:left="425" w:leftChars="0" w:right="0" w:rightChars="0" w:hanging="425" w:firstLineChars="0"/>
              <w:jc w:val="left"/>
              <w:rPr>
                <w:rFonts w:hint="default" w:ascii="Calibri" w:hAnsi="Calibri" w:cs="Calibri"/>
                <w:sz w:val="20"/>
                <w:szCs w:val="20"/>
                <w:rtl w:val="0"/>
              </w:rPr>
            </w:pPr>
          </w:p>
        </w:tc>
        <w:tc>
          <w:tcPr>
            <w:tcW w:w="1723" w:type="dxa"/>
            <w:tcMar>
              <w:top w:w="100" w:type="dxa"/>
              <w:left w:w="100" w:type="dxa"/>
              <w:bottom w:w="100" w:type="dxa"/>
              <w:right w:w="100" w:type="dxa"/>
            </w:tcMar>
            <w:vAlign w:val="bottom"/>
          </w:tcPr>
          <w:p>
            <w:pPr>
              <w:keepNext w:val="0"/>
              <w:keepLines w:val="0"/>
              <w:widowControl/>
              <w:suppressLineNumbers w:val="0"/>
              <w:jc w:val="left"/>
              <w:textAlignment w:val="bottom"/>
              <w:rPr>
                <w:rFonts w:hint="default" w:ascii="Calibri" w:hAnsi="Calibri" w:cs="Calibri"/>
                <w:b/>
                <w:bCs/>
                <w:sz w:val="20"/>
                <w:szCs w:val="20"/>
              </w:rPr>
            </w:pPr>
            <w:r>
              <w:rPr>
                <w:rFonts w:hint="default" w:ascii="Calibri" w:hAnsi="Calibri" w:eastAsia="SimSun" w:cs="Calibri"/>
                <w:b/>
                <w:bCs/>
                <w:i w:val="0"/>
                <w:iCs w:val="0"/>
                <w:color w:val="000000"/>
                <w:kern w:val="0"/>
                <w:sz w:val="22"/>
                <w:szCs w:val="22"/>
                <w:u w:val="none"/>
                <w:lang w:val="en-US" w:eastAsia="zh-CN" w:bidi="ar"/>
              </w:rPr>
              <w:t>Payment References</w:t>
            </w:r>
          </w:p>
        </w:tc>
        <w:tc>
          <w:tcPr>
            <w:tcW w:w="1241" w:type="dxa"/>
            <w:tcMar>
              <w:top w:w="100" w:type="dxa"/>
              <w:left w:w="100" w:type="dxa"/>
              <w:bottom w:w="100" w:type="dxa"/>
              <w:right w:w="100" w:type="dxa"/>
            </w:tcMar>
            <w:vAlign w:val="bottom"/>
          </w:tcPr>
          <w:p>
            <w:pPr>
              <w:keepNext w:val="0"/>
              <w:keepLines w:val="0"/>
              <w:widowControl/>
              <w:suppressLineNumbers w:val="0"/>
              <w:jc w:val="left"/>
              <w:textAlignment w:val="bottom"/>
              <w:rPr>
                <w:rFonts w:hint="default" w:ascii="Calibri" w:hAnsi="Calibri" w:cs="Calibri"/>
                <w:sz w:val="20"/>
                <w:szCs w:val="20"/>
                <w:lang w:val="en-IN"/>
              </w:rPr>
            </w:pPr>
            <w:r>
              <w:rPr>
                <w:rFonts w:hint="default" w:ascii="Calibri" w:hAnsi="Calibri" w:eastAsia="SimSun" w:cs="Calibri"/>
                <w:i w:val="0"/>
                <w:iCs w:val="0"/>
                <w:color w:val="000000"/>
                <w:kern w:val="0"/>
                <w:sz w:val="22"/>
                <w:szCs w:val="22"/>
                <w:u w:val="none"/>
                <w:lang w:val="en-US" w:eastAsia="zh-CN" w:bidi="ar"/>
              </w:rPr>
              <w:t>Table</w:t>
            </w:r>
          </w:p>
        </w:tc>
        <w:tc>
          <w:tcPr>
            <w:tcW w:w="1159" w:type="dxa"/>
            <w:tcMar>
              <w:top w:w="100" w:type="dxa"/>
              <w:left w:w="100" w:type="dxa"/>
              <w:bottom w:w="100" w:type="dxa"/>
              <w:right w:w="100" w:type="dxa"/>
            </w:tcMar>
            <w:vAlign w:val="bottom"/>
          </w:tcPr>
          <w:p>
            <w:pPr>
              <w:keepNext w:val="0"/>
              <w:keepLines w:val="0"/>
              <w:widowControl/>
              <w:suppressLineNumbers w:val="0"/>
              <w:jc w:val="right"/>
              <w:textAlignment w:val="bottom"/>
              <w:rPr>
                <w:rFonts w:hint="default" w:ascii="Calibri" w:hAnsi="Calibri" w:cs="Calibri"/>
                <w:sz w:val="20"/>
                <w:szCs w:val="20"/>
              </w:rPr>
            </w:pPr>
          </w:p>
        </w:tc>
        <w:tc>
          <w:tcPr>
            <w:tcW w:w="1700"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00" w:right="0" w:hanging="100" w:hangingChars="50"/>
              <w:jc w:val="left"/>
              <w:rPr>
                <w:rFonts w:hint="default" w:ascii="Calibri" w:hAnsi="Calibri" w:cs="Calibri"/>
                <w:sz w:val="20"/>
                <w:szCs w:val="20"/>
                <w:lang w:val="en-IN"/>
              </w:rPr>
            </w:pPr>
          </w:p>
        </w:tc>
        <w:tc>
          <w:tcPr>
            <w:tcW w:w="151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rPr>
            </w:pPr>
          </w:p>
        </w:tc>
        <w:tc>
          <w:tcPr>
            <w:tcW w:w="1376"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100" w:type="dxa"/>
            <w:left w:w="100" w:type="dxa"/>
            <w:bottom w:w="100" w:type="dxa"/>
            <w:right w:w="100" w:type="dxa"/>
          </w:tblCellMar>
        </w:tblPrEx>
        <w:trPr>
          <w:trHeight w:val="755" w:hRule="atLeast"/>
        </w:trPr>
        <w:tc>
          <w:tcPr>
            <w:tcW w:w="526" w:type="dxa"/>
            <w:tcMar>
              <w:top w:w="100" w:type="dxa"/>
              <w:left w:w="100" w:type="dxa"/>
              <w:bottom w:w="100" w:type="dxa"/>
              <w:right w:w="100" w:type="dxa"/>
            </w:tcMar>
            <w:vAlign w:val="top"/>
          </w:tcPr>
          <w:p>
            <w:pPr>
              <w:keepNext w:val="0"/>
              <w:keepLines w:val="0"/>
              <w:pageBreakBefore w:val="0"/>
              <w:widowControl w:val="0"/>
              <w:numPr>
                <w:ilvl w:val="0"/>
                <w:numId w:val="81"/>
              </w:numPr>
              <w:pBdr>
                <w:top w:val="none" w:color="auto" w:sz="0" w:space="0"/>
                <w:left w:val="none" w:color="auto" w:sz="0" w:space="0"/>
                <w:bottom w:val="none" w:color="auto" w:sz="0" w:space="0"/>
                <w:right w:val="none" w:color="auto" w:sz="0" w:space="0"/>
                <w:between w:val="none" w:color="auto" w:sz="0" w:space="0"/>
              </w:pBdr>
              <w:shd w:val="clear" w:fill="auto"/>
              <w:tabs>
                <w:tab w:val="clear" w:pos="425"/>
              </w:tabs>
              <w:spacing w:before="0" w:after="0" w:line="276" w:lineRule="auto"/>
              <w:ind w:left="425" w:leftChars="0" w:right="0" w:rightChars="0" w:hanging="425" w:firstLineChars="0"/>
              <w:jc w:val="left"/>
              <w:rPr>
                <w:rFonts w:hint="default" w:ascii="Calibri" w:hAnsi="Calibri" w:cs="Calibri"/>
                <w:sz w:val="20"/>
                <w:szCs w:val="20"/>
                <w:rtl w:val="0"/>
              </w:rPr>
            </w:pPr>
          </w:p>
        </w:tc>
        <w:tc>
          <w:tcPr>
            <w:tcW w:w="1723" w:type="dxa"/>
            <w:tcMar>
              <w:top w:w="100" w:type="dxa"/>
              <w:left w:w="100" w:type="dxa"/>
              <w:bottom w:w="100" w:type="dxa"/>
              <w:right w:w="100" w:type="dxa"/>
            </w:tcMar>
            <w:vAlign w:val="bottom"/>
          </w:tcPr>
          <w:p>
            <w:pPr>
              <w:keepNext w:val="0"/>
              <w:keepLines w:val="0"/>
              <w:widowControl/>
              <w:suppressLineNumbers w:val="0"/>
              <w:jc w:val="left"/>
              <w:textAlignment w:val="bottom"/>
              <w:rPr>
                <w:rFonts w:hint="default" w:ascii="Calibri" w:hAnsi="Calibri" w:cs="Calibri"/>
                <w:sz w:val="20"/>
                <w:szCs w:val="20"/>
              </w:rPr>
            </w:pPr>
            <w:r>
              <w:rPr>
                <w:rFonts w:hint="default" w:ascii="Calibri" w:hAnsi="Calibri" w:eastAsia="SimSun" w:cs="Calibri"/>
                <w:i w:val="0"/>
                <w:iCs w:val="0"/>
                <w:color w:val="000000"/>
                <w:kern w:val="0"/>
                <w:sz w:val="22"/>
                <w:szCs w:val="22"/>
                <w:u w:val="none"/>
                <w:lang w:val="en-US" w:eastAsia="zh-CN" w:bidi="ar"/>
              </w:rPr>
              <w:t>Total Allocated Amount</w:t>
            </w:r>
          </w:p>
        </w:tc>
        <w:tc>
          <w:tcPr>
            <w:tcW w:w="1241" w:type="dxa"/>
            <w:tcMar>
              <w:top w:w="100" w:type="dxa"/>
              <w:left w:w="100" w:type="dxa"/>
              <w:bottom w:w="100" w:type="dxa"/>
              <w:right w:w="100" w:type="dxa"/>
            </w:tcMar>
            <w:vAlign w:val="bottom"/>
          </w:tcPr>
          <w:p>
            <w:pPr>
              <w:keepNext w:val="0"/>
              <w:keepLines w:val="0"/>
              <w:widowControl/>
              <w:suppressLineNumbers w:val="0"/>
              <w:jc w:val="left"/>
              <w:textAlignment w:val="bottom"/>
              <w:rPr>
                <w:rFonts w:hint="default" w:ascii="Calibri" w:hAnsi="Calibri" w:cs="Calibri"/>
                <w:sz w:val="20"/>
                <w:szCs w:val="20"/>
                <w:lang w:val="en-IN"/>
              </w:rPr>
            </w:pPr>
            <w:r>
              <w:rPr>
                <w:rFonts w:hint="default" w:ascii="Calibri" w:hAnsi="Calibri" w:eastAsia="SimSun" w:cs="Calibri"/>
                <w:i w:val="0"/>
                <w:iCs w:val="0"/>
                <w:color w:val="000000"/>
                <w:kern w:val="0"/>
                <w:sz w:val="22"/>
                <w:szCs w:val="22"/>
                <w:u w:val="none"/>
                <w:lang w:val="en-US" w:eastAsia="zh-CN" w:bidi="ar"/>
              </w:rPr>
              <w:t>Currency</w:t>
            </w:r>
          </w:p>
        </w:tc>
        <w:tc>
          <w:tcPr>
            <w:tcW w:w="1159" w:type="dxa"/>
            <w:tcMar>
              <w:top w:w="100" w:type="dxa"/>
              <w:left w:w="100" w:type="dxa"/>
              <w:bottom w:w="100" w:type="dxa"/>
              <w:right w:w="100" w:type="dxa"/>
            </w:tcMar>
            <w:vAlign w:val="bottom"/>
          </w:tcPr>
          <w:p>
            <w:pPr>
              <w:keepNext w:val="0"/>
              <w:keepLines w:val="0"/>
              <w:widowControl/>
              <w:suppressLineNumbers w:val="0"/>
              <w:jc w:val="right"/>
              <w:textAlignment w:val="bottom"/>
              <w:rPr>
                <w:rFonts w:hint="default" w:ascii="Calibri" w:hAnsi="Calibri" w:cs="Calibri"/>
                <w:sz w:val="20"/>
                <w:szCs w:val="20"/>
              </w:rPr>
            </w:pPr>
          </w:p>
        </w:tc>
        <w:tc>
          <w:tcPr>
            <w:tcW w:w="1700"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Pr>
            </w:pPr>
          </w:p>
        </w:tc>
        <w:tc>
          <w:tcPr>
            <w:tcW w:w="151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rPr>
            </w:pPr>
          </w:p>
        </w:tc>
        <w:tc>
          <w:tcPr>
            <w:tcW w:w="1376"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100" w:type="dxa"/>
            <w:left w:w="100" w:type="dxa"/>
            <w:bottom w:w="100" w:type="dxa"/>
            <w:right w:w="100" w:type="dxa"/>
          </w:tblCellMar>
        </w:tblPrEx>
        <w:trPr>
          <w:trHeight w:val="485" w:hRule="atLeast"/>
        </w:trPr>
        <w:tc>
          <w:tcPr>
            <w:tcW w:w="526" w:type="dxa"/>
            <w:tcMar>
              <w:top w:w="100" w:type="dxa"/>
              <w:left w:w="100" w:type="dxa"/>
              <w:bottom w:w="100" w:type="dxa"/>
              <w:right w:w="100" w:type="dxa"/>
            </w:tcMar>
            <w:vAlign w:val="top"/>
          </w:tcPr>
          <w:p>
            <w:pPr>
              <w:keepNext w:val="0"/>
              <w:keepLines w:val="0"/>
              <w:pageBreakBefore w:val="0"/>
              <w:widowControl w:val="0"/>
              <w:numPr>
                <w:ilvl w:val="0"/>
                <w:numId w:val="81"/>
              </w:numPr>
              <w:pBdr>
                <w:top w:val="none" w:color="auto" w:sz="0" w:space="0"/>
                <w:left w:val="none" w:color="auto" w:sz="0" w:space="0"/>
                <w:bottom w:val="none" w:color="auto" w:sz="0" w:space="0"/>
                <w:right w:val="none" w:color="auto" w:sz="0" w:space="0"/>
                <w:between w:val="none" w:color="auto" w:sz="0" w:space="0"/>
              </w:pBdr>
              <w:shd w:val="clear" w:fill="auto"/>
              <w:tabs>
                <w:tab w:val="clear" w:pos="425"/>
              </w:tabs>
              <w:spacing w:before="0" w:after="0" w:line="276" w:lineRule="auto"/>
              <w:ind w:left="425" w:leftChars="0" w:right="0" w:rightChars="0" w:hanging="425" w:firstLineChars="0"/>
              <w:jc w:val="left"/>
              <w:rPr>
                <w:rFonts w:hint="default" w:ascii="Calibri" w:hAnsi="Calibri" w:cs="Calibri"/>
                <w:sz w:val="20"/>
                <w:szCs w:val="20"/>
                <w:rtl w:val="0"/>
              </w:rPr>
            </w:pPr>
          </w:p>
        </w:tc>
        <w:tc>
          <w:tcPr>
            <w:tcW w:w="1723" w:type="dxa"/>
            <w:tcMar>
              <w:top w:w="100" w:type="dxa"/>
              <w:left w:w="100" w:type="dxa"/>
              <w:bottom w:w="100" w:type="dxa"/>
              <w:right w:w="100" w:type="dxa"/>
            </w:tcMar>
            <w:vAlign w:val="bottom"/>
          </w:tcPr>
          <w:p>
            <w:pPr>
              <w:keepNext w:val="0"/>
              <w:keepLines w:val="0"/>
              <w:widowControl/>
              <w:suppressLineNumbers w:val="0"/>
              <w:jc w:val="left"/>
              <w:textAlignment w:val="bottom"/>
              <w:rPr>
                <w:rFonts w:hint="default" w:ascii="Calibri" w:hAnsi="Calibri" w:cs="Calibri"/>
                <w:sz w:val="20"/>
                <w:szCs w:val="20"/>
              </w:rPr>
            </w:pPr>
            <w:r>
              <w:rPr>
                <w:rFonts w:hint="default" w:ascii="Calibri" w:hAnsi="Calibri" w:eastAsia="SimSun" w:cs="Calibri"/>
                <w:i w:val="0"/>
                <w:iCs w:val="0"/>
                <w:color w:val="000000"/>
                <w:kern w:val="0"/>
                <w:sz w:val="22"/>
                <w:szCs w:val="22"/>
                <w:u w:val="none"/>
                <w:lang w:val="en-US" w:eastAsia="zh-CN" w:bidi="ar"/>
              </w:rPr>
              <w:t>Total Allocated Amount (Company Currency)</w:t>
            </w:r>
          </w:p>
        </w:tc>
        <w:tc>
          <w:tcPr>
            <w:tcW w:w="1241" w:type="dxa"/>
            <w:tcMar>
              <w:top w:w="100" w:type="dxa"/>
              <w:left w:w="100" w:type="dxa"/>
              <w:bottom w:w="100" w:type="dxa"/>
              <w:right w:w="100" w:type="dxa"/>
            </w:tcMar>
            <w:vAlign w:val="bottom"/>
          </w:tcPr>
          <w:p>
            <w:pPr>
              <w:keepNext w:val="0"/>
              <w:keepLines w:val="0"/>
              <w:widowControl/>
              <w:suppressLineNumbers w:val="0"/>
              <w:jc w:val="left"/>
              <w:textAlignment w:val="bottom"/>
              <w:rPr>
                <w:rFonts w:hint="default" w:ascii="Calibri" w:hAnsi="Calibri" w:cs="Calibri"/>
                <w:sz w:val="20"/>
                <w:szCs w:val="20"/>
                <w:lang w:val="en-IN"/>
              </w:rPr>
            </w:pPr>
            <w:r>
              <w:rPr>
                <w:rFonts w:hint="default" w:ascii="Calibri" w:hAnsi="Calibri" w:eastAsia="SimSun" w:cs="Calibri"/>
                <w:i w:val="0"/>
                <w:iCs w:val="0"/>
                <w:color w:val="000000"/>
                <w:kern w:val="0"/>
                <w:sz w:val="22"/>
                <w:szCs w:val="22"/>
                <w:u w:val="none"/>
                <w:lang w:val="en-US" w:eastAsia="zh-CN" w:bidi="ar"/>
              </w:rPr>
              <w:t>Currency</w:t>
            </w:r>
          </w:p>
        </w:tc>
        <w:tc>
          <w:tcPr>
            <w:tcW w:w="1159" w:type="dxa"/>
            <w:tcMar>
              <w:top w:w="100" w:type="dxa"/>
              <w:left w:w="100" w:type="dxa"/>
              <w:bottom w:w="100" w:type="dxa"/>
              <w:right w:w="100" w:type="dxa"/>
            </w:tcMar>
            <w:vAlign w:val="bottom"/>
          </w:tcPr>
          <w:p>
            <w:pPr>
              <w:keepNext w:val="0"/>
              <w:keepLines w:val="0"/>
              <w:widowControl/>
              <w:suppressLineNumbers w:val="0"/>
              <w:jc w:val="right"/>
              <w:textAlignment w:val="bottom"/>
              <w:rPr>
                <w:rFonts w:hint="default" w:ascii="Calibri" w:hAnsi="Calibri" w:cs="Calibri"/>
                <w:sz w:val="20"/>
                <w:szCs w:val="20"/>
              </w:rPr>
            </w:pPr>
          </w:p>
        </w:tc>
        <w:tc>
          <w:tcPr>
            <w:tcW w:w="1700"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lang w:val="en-IN"/>
              </w:rPr>
            </w:pPr>
          </w:p>
        </w:tc>
        <w:tc>
          <w:tcPr>
            <w:tcW w:w="151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rPr>
            </w:pPr>
          </w:p>
        </w:tc>
        <w:tc>
          <w:tcPr>
            <w:tcW w:w="1376"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100" w:type="dxa"/>
            <w:left w:w="100" w:type="dxa"/>
            <w:bottom w:w="100" w:type="dxa"/>
            <w:right w:w="100" w:type="dxa"/>
          </w:tblCellMar>
        </w:tblPrEx>
        <w:trPr>
          <w:trHeight w:val="755" w:hRule="atLeast"/>
        </w:trPr>
        <w:tc>
          <w:tcPr>
            <w:tcW w:w="526" w:type="dxa"/>
            <w:tcMar>
              <w:top w:w="100" w:type="dxa"/>
              <w:left w:w="100" w:type="dxa"/>
              <w:bottom w:w="100" w:type="dxa"/>
              <w:right w:w="100" w:type="dxa"/>
            </w:tcMar>
            <w:vAlign w:val="top"/>
          </w:tcPr>
          <w:p>
            <w:pPr>
              <w:keepNext w:val="0"/>
              <w:keepLines w:val="0"/>
              <w:pageBreakBefore w:val="0"/>
              <w:widowControl w:val="0"/>
              <w:numPr>
                <w:ilvl w:val="0"/>
                <w:numId w:val="81"/>
              </w:numPr>
              <w:pBdr>
                <w:top w:val="none" w:color="auto" w:sz="0" w:space="0"/>
                <w:left w:val="none" w:color="auto" w:sz="0" w:space="0"/>
                <w:bottom w:val="none" w:color="auto" w:sz="0" w:space="0"/>
                <w:right w:val="none" w:color="auto" w:sz="0" w:space="0"/>
                <w:between w:val="none" w:color="auto" w:sz="0" w:space="0"/>
              </w:pBdr>
              <w:shd w:val="clear" w:fill="auto"/>
              <w:tabs>
                <w:tab w:val="clear" w:pos="425"/>
              </w:tabs>
              <w:spacing w:before="0" w:after="0" w:line="276" w:lineRule="auto"/>
              <w:ind w:left="425" w:leftChars="0" w:right="0" w:rightChars="0" w:hanging="425" w:firstLineChars="0"/>
              <w:jc w:val="left"/>
              <w:rPr>
                <w:rFonts w:hint="default" w:ascii="Calibri" w:hAnsi="Calibri" w:cs="Calibri"/>
                <w:sz w:val="20"/>
                <w:szCs w:val="20"/>
                <w:rtl w:val="0"/>
              </w:rPr>
            </w:pPr>
          </w:p>
        </w:tc>
        <w:tc>
          <w:tcPr>
            <w:tcW w:w="1723" w:type="dxa"/>
            <w:tcMar>
              <w:top w:w="100" w:type="dxa"/>
              <w:left w:w="100" w:type="dxa"/>
              <w:bottom w:w="100" w:type="dxa"/>
              <w:right w:w="100" w:type="dxa"/>
            </w:tcMar>
            <w:vAlign w:val="bottom"/>
          </w:tcPr>
          <w:p>
            <w:pPr>
              <w:keepNext w:val="0"/>
              <w:keepLines w:val="0"/>
              <w:widowControl/>
              <w:suppressLineNumbers w:val="0"/>
              <w:jc w:val="left"/>
              <w:textAlignment w:val="bottom"/>
              <w:rPr>
                <w:rFonts w:hint="default" w:ascii="Calibri" w:hAnsi="Calibri" w:cs="Calibri"/>
                <w:sz w:val="20"/>
                <w:szCs w:val="20"/>
              </w:rPr>
            </w:pPr>
            <w:r>
              <w:rPr>
                <w:rFonts w:hint="default" w:ascii="Calibri" w:hAnsi="Calibri" w:eastAsia="SimSun" w:cs="Calibri"/>
                <w:i w:val="0"/>
                <w:iCs w:val="0"/>
                <w:color w:val="000000"/>
                <w:kern w:val="0"/>
                <w:sz w:val="22"/>
                <w:szCs w:val="22"/>
                <w:u w:val="none"/>
                <w:lang w:val="en-US" w:eastAsia="zh-CN" w:bidi="ar"/>
              </w:rPr>
              <w:t>Set Exchange Gain / Loss</w:t>
            </w:r>
          </w:p>
        </w:tc>
        <w:tc>
          <w:tcPr>
            <w:tcW w:w="1241" w:type="dxa"/>
            <w:tcMar>
              <w:top w:w="100" w:type="dxa"/>
              <w:left w:w="100" w:type="dxa"/>
              <w:bottom w:w="100" w:type="dxa"/>
              <w:right w:w="100" w:type="dxa"/>
            </w:tcMar>
            <w:vAlign w:val="bottom"/>
          </w:tcPr>
          <w:p>
            <w:pPr>
              <w:keepNext w:val="0"/>
              <w:keepLines w:val="0"/>
              <w:widowControl/>
              <w:suppressLineNumbers w:val="0"/>
              <w:jc w:val="left"/>
              <w:textAlignment w:val="bottom"/>
              <w:rPr>
                <w:rFonts w:hint="default" w:ascii="Calibri" w:hAnsi="Calibri" w:cs="Calibri"/>
                <w:sz w:val="20"/>
                <w:szCs w:val="20"/>
                <w:lang w:val="en-IN"/>
              </w:rPr>
            </w:pPr>
            <w:r>
              <w:rPr>
                <w:rFonts w:hint="default" w:ascii="Calibri" w:hAnsi="Calibri" w:eastAsia="SimSun" w:cs="Calibri"/>
                <w:i w:val="0"/>
                <w:iCs w:val="0"/>
                <w:color w:val="000000"/>
                <w:kern w:val="0"/>
                <w:sz w:val="22"/>
                <w:szCs w:val="22"/>
                <w:u w:val="none"/>
                <w:lang w:val="en-US" w:eastAsia="zh-CN" w:bidi="ar"/>
              </w:rPr>
              <w:t>Button</w:t>
            </w:r>
          </w:p>
        </w:tc>
        <w:tc>
          <w:tcPr>
            <w:tcW w:w="1159" w:type="dxa"/>
            <w:tcMar>
              <w:top w:w="100" w:type="dxa"/>
              <w:left w:w="100" w:type="dxa"/>
              <w:bottom w:w="100" w:type="dxa"/>
              <w:right w:w="100" w:type="dxa"/>
            </w:tcMar>
            <w:vAlign w:val="bottom"/>
          </w:tcPr>
          <w:p>
            <w:pPr>
              <w:keepNext w:val="0"/>
              <w:keepLines w:val="0"/>
              <w:widowControl/>
              <w:suppressLineNumbers w:val="0"/>
              <w:jc w:val="right"/>
              <w:textAlignment w:val="bottom"/>
              <w:rPr>
                <w:rFonts w:hint="default" w:ascii="Calibri" w:hAnsi="Calibri" w:cs="Calibri"/>
                <w:sz w:val="20"/>
                <w:szCs w:val="20"/>
              </w:rPr>
            </w:pPr>
          </w:p>
        </w:tc>
        <w:tc>
          <w:tcPr>
            <w:tcW w:w="1700"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lang w:val="en-IN"/>
              </w:rPr>
            </w:pPr>
          </w:p>
        </w:tc>
        <w:tc>
          <w:tcPr>
            <w:tcW w:w="151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rPr>
            </w:pPr>
          </w:p>
        </w:tc>
        <w:tc>
          <w:tcPr>
            <w:tcW w:w="1376"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100" w:type="dxa"/>
            <w:left w:w="100" w:type="dxa"/>
            <w:bottom w:w="100" w:type="dxa"/>
            <w:right w:w="100" w:type="dxa"/>
          </w:tblCellMar>
        </w:tblPrEx>
        <w:trPr>
          <w:trHeight w:val="755" w:hRule="atLeast"/>
        </w:trPr>
        <w:tc>
          <w:tcPr>
            <w:tcW w:w="526" w:type="dxa"/>
            <w:tcMar>
              <w:top w:w="100" w:type="dxa"/>
              <w:left w:w="100" w:type="dxa"/>
              <w:bottom w:w="100" w:type="dxa"/>
              <w:right w:w="100" w:type="dxa"/>
            </w:tcMar>
            <w:vAlign w:val="top"/>
          </w:tcPr>
          <w:p>
            <w:pPr>
              <w:keepNext w:val="0"/>
              <w:keepLines w:val="0"/>
              <w:pageBreakBefore w:val="0"/>
              <w:widowControl w:val="0"/>
              <w:numPr>
                <w:ilvl w:val="0"/>
                <w:numId w:val="81"/>
              </w:numPr>
              <w:pBdr>
                <w:top w:val="none" w:color="auto" w:sz="0" w:space="0"/>
                <w:left w:val="none" w:color="auto" w:sz="0" w:space="0"/>
                <w:bottom w:val="none" w:color="auto" w:sz="0" w:space="0"/>
                <w:right w:val="none" w:color="auto" w:sz="0" w:space="0"/>
                <w:between w:val="none" w:color="auto" w:sz="0" w:space="0"/>
              </w:pBdr>
              <w:shd w:val="clear" w:fill="auto"/>
              <w:tabs>
                <w:tab w:val="clear" w:pos="425"/>
              </w:tabs>
              <w:spacing w:before="0" w:after="0" w:line="276" w:lineRule="auto"/>
              <w:ind w:left="425" w:leftChars="0" w:right="0" w:rightChars="0" w:hanging="425" w:firstLineChars="0"/>
              <w:jc w:val="left"/>
              <w:rPr>
                <w:rFonts w:hint="default" w:ascii="Calibri" w:hAnsi="Calibri" w:cs="Calibri"/>
                <w:sz w:val="20"/>
                <w:szCs w:val="20"/>
                <w:rtl w:val="0"/>
              </w:rPr>
            </w:pPr>
          </w:p>
        </w:tc>
        <w:tc>
          <w:tcPr>
            <w:tcW w:w="1723" w:type="dxa"/>
            <w:tcMar>
              <w:top w:w="100" w:type="dxa"/>
              <w:left w:w="100" w:type="dxa"/>
              <w:bottom w:w="100" w:type="dxa"/>
              <w:right w:w="100" w:type="dxa"/>
            </w:tcMar>
            <w:vAlign w:val="bottom"/>
          </w:tcPr>
          <w:p>
            <w:pPr>
              <w:keepNext w:val="0"/>
              <w:keepLines w:val="0"/>
              <w:widowControl/>
              <w:suppressLineNumbers w:val="0"/>
              <w:jc w:val="left"/>
              <w:textAlignment w:val="bottom"/>
              <w:rPr>
                <w:rFonts w:hint="default" w:ascii="Calibri" w:hAnsi="Calibri" w:cs="Calibri"/>
                <w:sz w:val="20"/>
                <w:szCs w:val="20"/>
              </w:rPr>
            </w:pPr>
            <w:r>
              <w:rPr>
                <w:rFonts w:hint="default" w:ascii="Calibri" w:hAnsi="Calibri" w:eastAsia="SimSun" w:cs="Calibri"/>
                <w:i w:val="0"/>
                <w:iCs w:val="0"/>
                <w:color w:val="000000"/>
                <w:kern w:val="0"/>
                <w:sz w:val="22"/>
                <w:szCs w:val="22"/>
                <w:u w:val="none"/>
                <w:lang w:val="en-US" w:eastAsia="zh-CN" w:bidi="ar"/>
              </w:rPr>
              <w:t>Unallocated Amount</w:t>
            </w:r>
          </w:p>
        </w:tc>
        <w:tc>
          <w:tcPr>
            <w:tcW w:w="1241" w:type="dxa"/>
            <w:tcMar>
              <w:top w:w="100" w:type="dxa"/>
              <w:left w:w="100" w:type="dxa"/>
              <w:bottom w:w="100" w:type="dxa"/>
              <w:right w:w="100" w:type="dxa"/>
            </w:tcMar>
            <w:vAlign w:val="bottom"/>
          </w:tcPr>
          <w:p>
            <w:pPr>
              <w:keepNext w:val="0"/>
              <w:keepLines w:val="0"/>
              <w:widowControl/>
              <w:suppressLineNumbers w:val="0"/>
              <w:jc w:val="left"/>
              <w:textAlignment w:val="bottom"/>
              <w:rPr>
                <w:rFonts w:hint="default" w:ascii="Calibri" w:hAnsi="Calibri" w:cs="Calibri"/>
                <w:sz w:val="20"/>
                <w:szCs w:val="20"/>
                <w:rtl w:val="0"/>
              </w:rPr>
            </w:pPr>
            <w:r>
              <w:rPr>
                <w:rFonts w:hint="default" w:ascii="Calibri" w:hAnsi="Calibri" w:eastAsia="SimSun" w:cs="Calibri"/>
                <w:i w:val="0"/>
                <w:iCs w:val="0"/>
                <w:color w:val="000000"/>
                <w:kern w:val="0"/>
                <w:sz w:val="22"/>
                <w:szCs w:val="22"/>
                <w:u w:val="none"/>
                <w:lang w:val="en-US" w:eastAsia="zh-CN" w:bidi="ar"/>
              </w:rPr>
              <w:t>Currency</w:t>
            </w:r>
          </w:p>
        </w:tc>
        <w:tc>
          <w:tcPr>
            <w:tcW w:w="1159" w:type="dxa"/>
            <w:tcMar>
              <w:top w:w="100" w:type="dxa"/>
              <w:left w:w="100" w:type="dxa"/>
              <w:bottom w:w="100" w:type="dxa"/>
              <w:right w:w="100" w:type="dxa"/>
            </w:tcMar>
            <w:vAlign w:val="bottom"/>
          </w:tcPr>
          <w:p>
            <w:pPr>
              <w:keepNext w:val="0"/>
              <w:keepLines w:val="0"/>
              <w:widowControl/>
              <w:suppressLineNumbers w:val="0"/>
              <w:jc w:val="right"/>
              <w:textAlignment w:val="bottom"/>
              <w:rPr>
                <w:rFonts w:hint="default" w:ascii="Calibri" w:hAnsi="Calibri" w:cs="Calibri"/>
                <w:sz w:val="20"/>
                <w:szCs w:val="20"/>
              </w:rPr>
            </w:pPr>
          </w:p>
        </w:tc>
        <w:tc>
          <w:tcPr>
            <w:tcW w:w="1700"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s="Calibri"/>
                <w:i w:val="0"/>
                <w:iCs w:val="0"/>
                <w:color w:val="000000"/>
                <w:kern w:val="0"/>
                <w:sz w:val="20"/>
                <w:szCs w:val="20"/>
                <w:u w:val="none"/>
                <w:lang w:val="en-IN" w:eastAsia="zh-CN" w:bidi="ar"/>
              </w:rPr>
            </w:pPr>
          </w:p>
        </w:tc>
        <w:tc>
          <w:tcPr>
            <w:tcW w:w="151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rPr>
            </w:pPr>
          </w:p>
        </w:tc>
        <w:tc>
          <w:tcPr>
            <w:tcW w:w="1376"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100" w:type="dxa"/>
            <w:left w:w="100" w:type="dxa"/>
            <w:bottom w:w="100" w:type="dxa"/>
            <w:right w:w="100" w:type="dxa"/>
          </w:tblCellMar>
        </w:tblPrEx>
        <w:trPr>
          <w:trHeight w:val="755" w:hRule="atLeast"/>
        </w:trPr>
        <w:tc>
          <w:tcPr>
            <w:tcW w:w="526" w:type="dxa"/>
            <w:tcMar>
              <w:top w:w="100" w:type="dxa"/>
              <w:left w:w="100" w:type="dxa"/>
              <w:bottom w:w="100" w:type="dxa"/>
              <w:right w:w="100" w:type="dxa"/>
            </w:tcMar>
            <w:vAlign w:val="top"/>
          </w:tcPr>
          <w:p>
            <w:pPr>
              <w:keepNext w:val="0"/>
              <w:keepLines w:val="0"/>
              <w:pageBreakBefore w:val="0"/>
              <w:widowControl w:val="0"/>
              <w:numPr>
                <w:ilvl w:val="0"/>
                <w:numId w:val="81"/>
              </w:numPr>
              <w:pBdr>
                <w:top w:val="none" w:color="auto" w:sz="0" w:space="0"/>
                <w:left w:val="none" w:color="auto" w:sz="0" w:space="0"/>
                <w:bottom w:val="none" w:color="auto" w:sz="0" w:space="0"/>
                <w:right w:val="none" w:color="auto" w:sz="0" w:space="0"/>
                <w:between w:val="none" w:color="auto" w:sz="0" w:space="0"/>
              </w:pBdr>
              <w:shd w:val="clear" w:fill="auto"/>
              <w:tabs>
                <w:tab w:val="clear" w:pos="425"/>
              </w:tabs>
              <w:spacing w:before="0" w:after="0" w:line="276" w:lineRule="auto"/>
              <w:ind w:left="425" w:leftChars="0" w:right="0" w:rightChars="0" w:hanging="425" w:firstLineChars="0"/>
              <w:jc w:val="left"/>
              <w:rPr>
                <w:rFonts w:hint="default" w:ascii="Calibri" w:hAnsi="Calibri" w:cs="Calibri"/>
                <w:sz w:val="20"/>
                <w:szCs w:val="20"/>
                <w:rtl w:val="0"/>
              </w:rPr>
            </w:pPr>
          </w:p>
        </w:tc>
        <w:tc>
          <w:tcPr>
            <w:tcW w:w="1723" w:type="dxa"/>
            <w:tcMar>
              <w:top w:w="100" w:type="dxa"/>
              <w:left w:w="100" w:type="dxa"/>
              <w:bottom w:w="100" w:type="dxa"/>
              <w:right w:w="100" w:type="dxa"/>
            </w:tcMar>
            <w:vAlign w:val="bottom"/>
          </w:tcPr>
          <w:p>
            <w:pPr>
              <w:keepNext w:val="0"/>
              <w:keepLines w:val="0"/>
              <w:widowControl/>
              <w:suppressLineNumbers w:val="0"/>
              <w:jc w:val="left"/>
              <w:textAlignment w:val="bottom"/>
              <w:rPr>
                <w:rFonts w:hint="default" w:ascii="Calibri" w:hAnsi="Calibri" w:cs="Calibri"/>
                <w:sz w:val="20"/>
                <w:szCs w:val="20"/>
              </w:rPr>
            </w:pPr>
            <w:r>
              <w:rPr>
                <w:rFonts w:hint="default" w:ascii="Calibri" w:hAnsi="Calibri" w:eastAsia="SimSun" w:cs="Calibri"/>
                <w:i w:val="0"/>
                <w:iCs w:val="0"/>
                <w:color w:val="000000"/>
                <w:kern w:val="0"/>
                <w:sz w:val="22"/>
                <w:szCs w:val="22"/>
                <w:u w:val="none"/>
                <w:lang w:val="en-US" w:eastAsia="zh-CN" w:bidi="ar"/>
              </w:rPr>
              <w:t>Difference Amount (Company Currency)</w:t>
            </w:r>
          </w:p>
        </w:tc>
        <w:tc>
          <w:tcPr>
            <w:tcW w:w="1241" w:type="dxa"/>
            <w:tcMar>
              <w:top w:w="100" w:type="dxa"/>
              <w:left w:w="100" w:type="dxa"/>
              <w:bottom w:w="100" w:type="dxa"/>
              <w:right w:w="100" w:type="dxa"/>
            </w:tcMar>
            <w:vAlign w:val="bottom"/>
          </w:tcPr>
          <w:p>
            <w:pPr>
              <w:keepNext w:val="0"/>
              <w:keepLines w:val="0"/>
              <w:widowControl/>
              <w:suppressLineNumbers w:val="0"/>
              <w:jc w:val="left"/>
              <w:textAlignment w:val="bottom"/>
              <w:rPr>
                <w:rFonts w:hint="default" w:ascii="Calibri" w:hAnsi="Calibri" w:cs="Calibri"/>
                <w:sz w:val="20"/>
                <w:szCs w:val="20"/>
                <w:rtl w:val="0"/>
              </w:rPr>
            </w:pPr>
            <w:r>
              <w:rPr>
                <w:rFonts w:hint="default" w:ascii="Calibri" w:hAnsi="Calibri" w:eastAsia="SimSun" w:cs="Calibri"/>
                <w:i w:val="0"/>
                <w:iCs w:val="0"/>
                <w:color w:val="000000"/>
                <w:kern w:val="0"/>
                <w:sz w:val="22"/>
                <w:szCs w:val="22"/>
                <w:u w:val="none"/>
                <w:lang w:val="en-US" w:eastAsia="zh-CN" w:bidi="ar"/>
              </w:rPr>
              <w:t>Currency</w:t>
            </w:r>
          </w:p>
        </w:tc>
        <w:tc>
          <w:tcPr>
            <w:tcW w:w="1159" w:type="dxa"/>
            <w:tcMar>
              <w:top w:w="100" w:type="dxa"/>
              <w:left w:w="100" w:type="dxa"/>
              <w:bottom w:w="100" w:type="dxa"/>
              <w:right w:w="100" w:type="dxa"/>
            </w:tcMar>
            <w:vAlign w:val="bottom"/>
          </w:tcPr>
          <w:p>
            <w:pPr>
              <w:keepNext w:val="0"/>
              <w:keepLines w:val="0"/>
              <w:widowControl/>
              <w:suppressLineNumbers w:val="0"/>
              <w:jc w:val="right"/>
              <w:textAlignment w:val="bottom"/>
              <w:rPr>
                <w:rFonts w:hint="default" w:ascii="Calibri" w:hAnsi="Calibri" w:cs="Calibri"/>
                <w:sz w:val="20"/>
                <w:szCs w:val="20"/>
              </w:rPr>
            </w:pPr>
          </w:p>
        </w:tc>
        <w:tc>
          <w:tcPr>
            <w:tcW w:w="1700"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s="Calibri"/>
                <w:i w:val="0"/>
                <w:iCs w:val="0"/>
                <w:color w:val="000000"/>
                <w:kern w:val="0"/>
                <w:sz w:val="20"/>
                <w:szCs w:val="20"/>
                <w:u w:val="none"/>
                <w:lang w:val="en-IN" w:eastAsia="zh-CN" w:bidi="ar"/>
              </w:rPr>
            </w:pPr>
          </w:p>
        </w:tc>
        <w:tc>
          <w:tcPr>
            <w:tcW w:w="151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rPr>
            </w:pPr>
          </w:p>
        </w:tc>
        <w:tc>
          <w:tcPr>
            <w:tcW w:w="1376"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100" w:type="dxa"/>
            <w:left w:w="100" w:type="dxa"/>
            <w:bottom w:w="100" w:type="dxa"/>
            <w:right w:w="100" w:type="dxa"/>
          </w:tblCellMar>
        </w:tblPrEx>
        <w:trPr>
          <w:trHeight w:val="755" w:hRule="atLeast"/>
        </w:trPr>
        <w:tc>
          <w:tcPr>
            <w:tcW w:w="526" w:type="dxa"/>
            <w:tcMar>
              <w:top w:w="100" w:type="dxa"/>
              <w:left w:w="100" w:type="dxa"/>
              <w:bottom w:w="100" w:type="dxa"/>
              <w:right w:w="100" w:type="dxa"/>
            </w:tcMar>
            <w:vAlign w:val="top"/>
          </w:tcPr>
          <w:p>
            <w:pPr>
              <w:keepNext w:val="0"/>
              <w:keepLines w:val="0"/>
              <w:pageBreakBefore w:val="0"/>
              <w:widowControl w:val="0"/>
              <w:numPr>
                <w:ilvl w:val="0"/>
                <w:numId w:val="81"/>
              </w:numPr>
              <w:pBdr>
                <w:top w:val="none" w:color="auto" w:sz="0" w:space="0"/>
                <w:left w:val="none" w:color="auto" w:sz="0" w:space="0"/>
                <w:bottom w:val="none" w:color="auto" w:sz="0" w:space="0"/>
                <w:right w:val="none" w:color="auto" w:sz="0" w:space="0"/>
                <w:between w:val="none" w:color="auto" w:sz="0" w:space="0"/>
              </w:pBdr>
              <w:shd w:val="clear" w:fill="auto"/>
              <w:tabs>
                <w:tab w:val="clear" w:pos="425"/>
              </w:tabs>
              <w:spacing w:before="0" w:after="0" w:line="276" w:lineRule="auto"/>
              <w:ind w:left="425" w:leftChars="0" w:right="0" w:rightChars="0" w:hanging="425" w:firstLineChars="0"/>
              <w:jc w:val="left"/>
              <w:rPr>
                <w:rFonts w:hint="default" w:ascii="Calibri" w:hAnsi="Calibri" w:cs="Calibri"/>
                <w:sz w:val="20"/>
                <w:szCs w:val="20"/>
                <w:rtl w:val="0"/>
              </w:rPr>
            </w:pPr>
          </w:p>
        </w:tc>
        <w:tc>
          <w:tcPr>
            <w:tcW w:w="1723" w:type="dxa"/>
            <w:tcMar>
              <w:top w:w="100" w:type="dxa"/>
              <w:left w:w="100" w:type="dxa"/>
              <w:bottom w:w="100" w:type="dxa"/>
              <w:right w:w="100" w:type="dxa"/>
            </w:tcMar>
            <w:vAlign w:val="bottom"/>
          </w:tcPr>
          <w:p>
            <w:pPr>
              <w:keepNext w:val="0"/>
              <w:keepLines w:val="0"/>
              <w:widowControl/>
              <w:suppressLineNumbers w:val="0"/>
              <w:jc w:val="left"/>
              <w:textAlignment w:val="bottom"/>
              <w:rPr>
                <w:rFonts w:hint="default" w:ascii="Calibri" w:hAnsi="Calibri" w:cs="Calibri"/>
                <w:sz w:val="20"/>
                <w:szCs w:val="20"/>
              </w:rPr>
            </w:pPr>
            <w:r>
              <w:rPr>
                <w:rFonts w:hint="default" w:ascii="Calibri" w:hAnsi="Calibri" w:eastAsia="SimSun" w:cs="Calibri"/>
                <w:i w:val="0"/>
                <w:iCs w:val="0"/>
                <w:color w:val="000000"/>
                <w:kern w:val="0"/>
                <w:sz w:val="22"/>
                <w:szCs w:val="22"/>
                <w:u w:val="none"/>
                <w:lang w:val="en-US" w:eastAsia="zh-CN" w:bidi="ar"/>
              </w:rPr>
              <w:t>Write Off Difference Amount</w:t>
            </w:r>
          </w:p>
        </w:tc>
        <w:tc>
          <w:tcPr>
            <w:tcW w:w="1241" w:type="dxa"/>
            <w:tcMar>
              <w:top w:w="100" w:type="dxa"/>
              <w:left w:w="100" w:type="dxa"/>
              <w:bottom w:w="100" w:type="dxa"/>
              <w:right w:w="100" w:type="dxa"/>
            </w:tcMar>
            <w:vAlign w:val="bottom"/>
          </w:tcPr>
          <w:p>
            <w:pPr>
              <w:keepNext w:val="0"/>
              <w:keepLines w:val="0"/>
              <w:widowControl/>
              <w:suppressLineNumbers w:val="0"/>
              <w:jc w:val="left"/>
              <w:textAlignment w:val="bottom"/>
              <w:rPr>
                <w:rFonts w:hint="default" w:ascii="Calibri" w:hAnsi="Calibri" w:cs="Calibri"/>
                <w:sz w:val="20"/>
                <w:szCs w:val="20"/>
                <w:rtl w:val="0"/>
              </w:rPr>
            </w:pPr>
            <w:r>
              <w:rPr>
                <w:rFonts w:hint="default" w:ascii="Calibri" w:hAnsi="Calibri" w:eastAsia="SimSun" w:cs="Calibri"/>
                <w:i w:val="0"/>
                <w:iCs w:val="0"/>
                <w:color w:val="000000"/>
                <w:kern w:val="0"/>
                <w:sz w:val="22"/>
                <w:szCs w:val="22"/>
                <w:u w:val="none"/>
                <w:lang w:val="en-US" w:eastAsia="zh-CN" w:bidi="ar"/>
              </w:rPr>
              <w:t>Button</w:t>
            </w:r>
          </w:p>
        </w:tc>
        <w:tc>
          <w:tcPr>
            <w:tcW w:w="1159" w:type="dxa"/>
            <w:tcMar>
              <w:top w:w="100" w:type="dxa"/>
              <w:left w:w="100" w:type="dxa"/>
              <w:bottom w:w="100" w:type="dxa"/>
              <w:right w:w="100" w:type="dxa"/>
            </w:tcMar>
            <w:vAlign w:val="bottom"/>
          </w:tcPr>
          <w:p>
            <w:pPr>
              <w:keepNext w:val="0"/>
              <w:keepLines w:val="0"/>
              <w:widowControl/>
              <w:suppressLineNumbers w:val="0"/>
              <w:jc w:val="right"/>
              <w:textAlignment w:val="bottom"/>
              <w:rPr>
                <w:rFonts w:hint="default" w:ascii="Calibri" w:hAnsi="Calibri" w:cs="Calibri"/>
                <w:sz w:val="20"/>
                <w:szCs w:val="20"/>
              </w:rPr>
            </w:pPr>
          </w:p>
        </w:tc>
        <w:tc>
          <w:tcPr>
            <w:tcW w:w="1700"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s="Calibri"/>
                <w:i w:val="0"/>
                <w:iCs w:val="0"/>
                <w:color w:val="000000"/>
                <w:kern w:val="0"/>
                <w:sz w:val="20"/>
                <w:szCs w:val="20"/>
                <w:u w:val="none"/>
                <w:lang w:val="en-IN" w:eastAsia="zh-CN" w:bidi="ar"/>
              </w:rPr>
            </w:pPr>
          </w:p>
        </w:tc>
        <w:tc>
          <w:tcPr>
            <w:tcW w:w="151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rPr>
            </w:pPr>
          </w:p>
        </w:tc>
        <w:tc>
          <w:tcPr>
            <w:tcW w:w="1376"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100" w:type="dxa"/>
            <w:left w:w="100" w:type="dxa"/>
            <w:bottom w:w="100" w:type="dxa"/>
            <w:right w:w="100" w:type="dxa"/>
          </w:tblCellMar>
        </w:tblPrEx>
        <w:trPr>
          <w:trHeight w:val="755" w:hRule="atLeast"/>
        </w:trPr>
        <w:tc>
          <w:tcPr>
            <w:tcW w:w="526" w:type="dxa"/>
            <w:tcMar>
              <w:top w:w="100" w:type="dxa"/>
              <w:left w:w="100" w:type="dxa"/>
              <w:bottom w:w="100" w:type="dxa"/>
              <w:right w:w="100" w:type="dxa"/>
            </w:tcMar>
            <w:vAlign w:val="top"/>
          </w:tcPr>
          <w:p>
            <w:pPr>
              <w:keepNext w:val="0"/>
              <w:keepLines w:val="0"/>
              <w:pageBreakBefore w:val="0"/>
              <w:widowControl w:val="0"/>
              <w:numPr>
                <w:ilvl w:val="0"/>
                <w:numId w:val="81"/>
              </w:numPr>
              <w:pBdr>
                <w:top w:val="none" w:color="auto" w:sz="0" w:space="0"/>
                <w:left w:val="none" w:color="auto" w:sz="0" w:space="0"/>
                <w:bottom w:val="none" w:color="auto" w:sz="0" w:space="0"/>
                <w:right w:val="none" w:color="auto" w:sz="0" w:space="0"/>
                <w:between w:val="none" w:color="auto" w:sz="0" w:space="0"/>
              </w:pBdr>
              <w:shd w:val="clear" w:fill="auto"/>
              <w:tabs>
                <w:tab w:val="clear" w:pos="425"/>
              </w:tabs>
              <w:spacing w:before="0" w:after="0" w:line="276" w:lineRule="auto"/>
              <w:ind w:left="425" w:leftChars="0" w:right="0" w:rightChars="0" w:hanging="425" w:firstLineChars="0"/>
              <w:jc w:val="left"/>
              <w:rPr>
                <w:rFonts w:hint="default" w:ascii="Calibri" w:hAnsi="Calibri" w:cs="Calibri"/>
                <w:sz w:val="20"/>
                <w:szCs w:val="20"/>
                <w:rtl w:val="0"/>
              </w:rPr>
            </w:pPr>
          </w:p>
        </w:tc>
        <w:tc>
          <w:tcPr>
            <w:tcW w:w="1723" w:type="dxa"/>
            <w:tcMar>
              <w:top w:w="100" w:type="dxa"/>
              <w:left w:w="100" w:type="dxa"/>
              <w:bottom w:w="100" w:type="dxa"/>
              <w:right w:w="100" w:type="dxa"/>
            </w:tcMar>
            <w:vAlign w:val="bottom"/>
          </w:tcPr>
          <w:p>
            <w:pPr>
              <w:keepNext w:val="0"/>
              <w:keepLines w:val="0"/>
              <w:widowControl/>
              <w:suppressLineNumbers w:val="0"/>
              <w:jc w:val="left"/>
              <w:textAlignment w:val="bottom"/>
              <w:rPr>
                <w:rFonts w:hint="default" w:ascii="Calibri" w:hAnsi="Calibri" w:cs="Calibri"/>
                <w:sz w:val="20"/>
                <w:szCs w:val="20"/>
              </w:rPr>
            </w:pPr>
            <w:r>
              <w:rPr>
                <w:rFonts w:hint="default" w:ascii="Calibri" w:hAnsi="Calibri" w:eastAsia="SimSun" w:cs="Calibri"/>
                <w:i w:val="0"/>
                <w:iCs w:val="0"/>
                <w:color w:val="000000"/>
                <w:kern w:val="0"/>
                <w:sz w:val="22"/>
                <w:szCs w:val="22"/>
                <w:u w:val="none"/>
                <w:lang w:val="en-US" w:eastAsia="zh-CN" w:bidi="ar"/>
              </w:rPr>
              <w:t>Purchase Taxes and Charges Template</w:t>
            </w:r>
          </w:p>
        </w:tc>
        <w:tc>
          <w:tcPr>
            <w:tcW w:w="1241" w:type="dxa"/>
            <w:tcMar>
              <w:top w:w="100" w:type="dxa"/>
              <w:left w:w="100" w:type="dxa"/>
              <w:bottom w:w="100" w:type="dxa"/>
              <w:right w:w="100" w:type="dxa"/>
            </w:tcMar>
            <w:vAlign w:val="bottom"/>
          </w:tcPr>
          <w:p>
            <w:pPr>
              <w:keepNext w:val="0"/>
              <w:keepLines w:val="0"/>
              <w:widowControl/>
              <w:suppressLineNumbers w:val="0"/>
              <w:jc w:val="left"/>
              <w:textAlignment w:val="bottom"/>
              <w:rPr>
                <w:rFonts w:hint="default" w:ascii="Calibri" w:hAnsi="Calibri" w:cs="Calibri"/>
                <w:sz w:val="20"/>
                <w:szCs w:val="20"/>
                <w:rtl w:val="0"/>
              </w:rPr>
            </w:pPr>
            <w:r>
              <w:rPr>
                <w:rFonts w:hint="default" w:ascii="Calibri" w:hAnsi="Calibri" w:eastAsia="SimSun" w:cs="Calibri"/>
                <w:i w:val="0"/>
                <w:iCs w:val="0"/>
                <w:color w:val="000000"/>
                <w:kern w:val="0"/>
                <w:sz w:val="22"/>
                <w:szCs w:val="22"/>
                <w:u w:val="none"/>
                <w:lang w:val="en-US" w:eastAsia="zh-CN" w:bidi="ar"/>
              </w:rPr>
              <w:t>Link</w:t>
            </w:r>
            <w:r>
              <w:rPr>
                <w:rFonts w:hint="default" w:ascii="Calibri" w:hAnsi="Calibri" w:eastAsia="SimSun" w:cs="Calibri"/>
                <w:i w:val="0"/>
                <w:iCs w:val="0"/>
                <w:color w:val="000000"/>
                <w:kern w:val="0"/>
                <w:sz w:val="22"/>
                <w:szCs w:val="22"/>
                <w:u w:val="none"/>
                <w:lang w:val="en-IN" w:eastAsia="zh-CN" w:bidi="ar"/>
              </w:rPr>
              <w:t xml:space="preserve"> </w:t>
            </w:r>
          </w:p>
        </w:tc>
        <w:tc>
          <w:tcPr>
            <w:tcW w:w="1159" w:type="dxa"/>
            <w:tcMar>
              <w:top w:w="100" w:type="dxa"/>
              <w:left w:w="100" w:type="dxa"/>
              <w:bottom w:w="100" w:type="dxa"/>
              <w:right w:w="100" w:type="dxa"/>
            </w:tcMar>
            <w:vAlign w:val="bottom"/>
          </w:tcPr>
          <w:p>
            <w:pPr>
              <w:keepNext w:val="0"/>
              <w:keepLines w:val="0"/>
              <w:widowControl/>
              <w:suppressLineNumbers w:val="0"/>
              <w:jc w:val="right"/>
              <w:textAlignment w:val="bottom"/>
              <w:rPr>
                <w:rFonts w:hint="default" w:ascii="Calibri" w:hAnsi="Calibri" w:cs="Calibri"/>
                <w:sz w:val="20"/>
                <w:szCs w:val="20"/>
              </w:rPr>
            </w:pPr>
          </w:p>
        </w:tc>
        <w:tc>
          <w:tcPr>
            <w:tcW w:w="1700"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s="Calibri"/>
                <w:i w:val="0"/>
                <w:iCs w:val="0"/>
                <w:color w:val="000000"/>
                <w:kern w:val="0"/>
                <w:sz w:val="20"/>
                <w:szCs w:val="20"/>
                <w:u w:val="none"/>
                <w:lang w:val="en-IN" w:eastAsia="zh-CN" w:bidi="ar"/>
              </w:rPr>
            </w:pPr>
            <w:r>
              <w:rPr>
                <w:rFonts w:hint="default" w:ascii="Calibri" w:hAnsi="Calibri" w:cs="Calibri"/>
                <w:sz w:val="20"/>
                <w:szCs w:val="20"/>
                <w:lang w:val="en-IN"/>
              </w:rPr>
              <w:t xml:space="preserve">Link Field to </w:t>
            </w:r>
            <w:r>
              <w:rPr>
                <w:rFonts w:hint="default" w:ascii="Calibri" w:hAnsi="Calibri" w:eastAsia="SimSun" w:cs="Calibri"/>
                <w:i w:val="0"/>
                <w:iCs w:val="0"/>
                <w:color w:val="000000"/>
                <w:kern w:val="0"/>
                <w:sz w:val="22"/>
                <w:szCs w:val="22"/>
                <w:u w:val="none"/>
                <w:lang w:val="en-US" w:eastAsia="zh-CN" w:bidi="ar"/>
              </w:rPr>
              <w:t>Purchase Taxes and Charges Template</w:t>
            </w:r>
            <w:r>
              <w:rPr>
                <w:rFonts w:hint="default" w:ascii="Calibri" w:hAnsi="Calibri" w:eastAsia="SimSun" w:cs="Calibri"/>
                <w:i w:val="0"/>
                <w:iCs w:val="0"/>
                <w:color w:val="000000"/>
                <w:kern w:val="0"/>
                <w:sz w:val="22"/>
                <w:szCs w:val="22"/>
                <w:u w:val="none"/>
                <w:lang w:val="en-IN" w:eastAsia="zh-CN" w:bidi="ar"/>
              </w:rPr>
              <w:t xml:space="preserve"> </w:t>
            </w:r>
            <w:r>
              <w:rPr>
                <w:rFonts w:hint="default" w:ascii="Calibri" w:hAnsi="Calibri" w:cs="Calibri"/>
                <w:sz w:val="20"/>
                <w:szCs w:val="20"/>
                <w:lang w:val="en-IN"/>
              </w:rPr>
              <w:t>Screen</w:t>
            </w:r>
          </w:p>
        </w:tc>
        <w:tc>
          <w:tcPr>
            <w:tcW w:w="151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rPr>
            </w:pPr>
          </w:p>
        </w:tc>
        <w:tc>
          <w:tcPr>
            <w:tcW w:w="1376"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100" w:type="dxa"/>
            <w:left w:w="100" w:type="dxa"/>
            <w:bottom w:w="100" w:type="dxa"/>
            <w:right w:w="100" w:type="dxa"/>
          </w:tblCellMar>
        </w:tblPrEx>
        <w:trPr>
          <w:trHeight w:val="755" w:hRule="atLeast"/>
        </w:trPr>
        <w:tc>
          <w:tcPr>
            <w:tcW w:w="526" w:type="dxa"/>
            <w:tcMar>
              <w:top w:w="100" w:type="dxa"/>
              <w:left w:w="100" w:type="dxa"/>
              <w:bottom w:w="100" w:type="dxa"/>
              <w:right w:w="100" w:type="dxa"/>
            </w:tcMar>
            <w:vAlign w:val="top"/>
          </w:tcPr>
          <w:p>
            <w:pPr>
              <w:keepNext w:val="0"/>
              <w:keepLines w:val="0"/>
              <w:pageBreakBefore w:val="0"/>
              <w:widowControl w:val="0"/>
              <w:numPr>
                <w:ilvl w:val="0"/>
                <w:numId w:val="81"/>
              </w:numPr>
              <w:pBdr>
                <w:top w:val="none" w:color="auto" w:sz="0" w:space="0"/>
                <w:left w:val="none" w:color="auto" w:sz="0" w:space="0"/>
                <w:bottom w:val="none" w:color="auto" w:sz="0" w:space="0"/>
                <w:right w:val="none" w:color="auto" w:sz="0" w:space="0"/>
                <w:between w:val="none" w:color="auto" w:sz="0" w:space="0"/>
              </w:pBdr>
              <w:shd w:val="clear" w:fill="auto"/>
              <w:tabs>
                <w:tab w:val="clear" w:pos="425"/>
              </w:tabs>
              <w:spacing w:before="0" w:after="0" w:line="276" w:lineRule="auto"/>
              <w:ind w:left="425" w:leftChars="0" w:right="0" w:rightChars="0" w:hanging="425" w:firstLineChars="0"/>
              <w:jc w:val="left"/>
              <w:rPr>
                <w:rFonts w:hint="default" w:ascii="Calibri" w:hAnsi="Calibri" w:cs="Calibri"/>
                <w:sz w:val="20"/>
                <w:szCs w:val="20"/>
                <w:rtl w:val="0"/>
              </w:rPr>
            </w:pPr>
          </w:p>
        </w:tc>
        <w:tc>
          <w:tcPr>
            <w:tcW w:w="1723" w:type="dxa"/>
            <w:tcMar>
              <w:top w:w="100" w:type="dxa"/>
              <w:left w:w="100" w:type="dxa"/>
              <w:bottom w:w="100" w:type="dxa"/>
              <w:right w:w="100" w:type="dxa"/>
            </w:tcMar>
            <w:vAlign w:val="bottom"/>
          </w:tcPr>
          <w:p>
            <w:pPr>
              <w:keepNext w:val="0"/>
              <w:keepLines w:val="0"/>
              <w:widowControl/>
              <w:suppressLineNumbers w:val="0"/>
              <w:jc w:val="left"/>
              <w:textAlignment w:val="bottom"/>
              <w:rPr>
                <w:rFonts w:hint="default" w:ascii="Calibri" w:hAnsi="Calibri" w:cs="Calibri"/>
                <w:sz w:val="20"/>
                <w:szCs w:val="20"/>
              </w:rPr>
            </w:pPr>
            <w:r>
              <w:rPr>
                <w:rFonts w:hint="default" w:ascii="Calibri" w:hAnsi="Calibri" w:eastAsia="SimSun" w:cs="Calibri"/>
                <w:i w:val="0"/>
                <w:iCs w:val="0"/>
                <w:color w:val="000000"/>
                <w:kern w:val="0"/>
                <w:sz w:val="22"/>
                <w:szCs w:val="22"/>
                <w:u w:val="none"/>
                <w:lang w:val="en-US" w:eastAsia="zh-CN" w:bidi="ar"/>
              </w:rPr>
              <w:t>Sales Taxes and Charges Template</w:t>
            </w:r>
          </w:p>
        </w:tc>
        <w:tc>
          <w:tcPr>
            <w:tcW w:w="1241" w:type="dxa"/>
            <w:tcMar>
              <w:top w:w="100" w:type="dxa"/>
              <w:left w:w="100" w:type="dxa"/>
              <w:bottom w:w="100" w:type="dxa"/>
              <w:right w:w="100" w:type="dxa"/>
            </w:tcMar>
            <w:vAlign w:val="bottom"/>
          </w:tcPr>
          <w:p>
            <w:pPr>
              <w:keepNext w:val="0"/>
              <w:keepLines w:val="0"/>
              <w:widowControl/>
              <w:suppressLineNumbers w:val="0"/>
              <w:jc w:val="left"/>
              <w:textAlignment w:val="bottom"/>
              <w:rPr>
                <w:rFonts w:hint="default" w:ascii="Calibri" w:hAnsi="Calibri" w:cs="Calibri" w:eastAsiaTheme="minorEastAsia"/>
                <w:sz w:val="20"/>
                <w:szCs w:val="20"/>
                <w:rtl w:val="0"/>
                <w:lang w:val="en-IN" w:eastAsia="zh-CN" w:bidi="ar-SA"/>
              </w:rPr>
            </w:pPr>
            <w:r>
              <w:rPr>
                <w:rFonts w:hint="default" w:ascii="Calibri" w:hAnsi="Calibri" w:eastAsia="SimSun" w:cs="Calibri"/>
                <w:i w:val="0"/>
                <w:iCs w:val="0"/>
                <w:color w:val="000000"/>
                <w:kern w:val="0"/>
                <w:sz w:val="22"/>
                <w:szCs w:val="22"/>
                <w:u w:val="none"/>
                <w:lang w:val="en-US" w:eastAsia="zh-CN" w:bidi="ar"/>
              </w:rPr>
              <w:t>Link</w:t>
            </w:r>
            <w:r>
              <w:rPr>
                <w:rFonts w:hint="default" w:ascii="Calibri" w:hAnsi="Calibri" w:eastAsia="SimSun" w:cs="Calibri"/>
                <w:i w:val="0"/>
                <w:iCs w:val="0"/>
                <w:color w:val="000000"/>
                <w:kern w:val="0"/>
                <w:sz w:val="22"/>
                <w:szCs w:val="22"/>
                <w:u w:val="none"/>
                <w:lang w:val="en-IN" w:eastAsia="zh-CN" w:bidi="ar"/>
              </w:rPr>
              <w:t xml:space="preserve"> </w:t>
            </w:r>
          </w:p>
        </w:tc>
        <w:tc>
          <w:tcPr>
            <w:tcW w:w="1159" w:type="dxa"/>
            <w:tcMar>
              <w:top w:w="100" w:type="dxa"/>
              <w:left w:w="100" w:type="dxa"/>
              <w:bottom w:w="100" w:type="dxa"/>
              <w:right w:w="100" w:type="dxa"/>
            </w:tcMar>
            <w:vAlign w:val="bottom"/>
          </w:tcPr>
          <w:p>
            <w:pPr>
              <w:keepNext w:val="0"/>
              <w:keepLines w:val="0"/>
              <w:widowControl/>
              <w:suppressLineNumbers w:val="0"/>
              <w:jc w:val="right"/>
              <w:textAlignment w:val="bottom"/>
              <w:rPr>
                <w:rFonts w:hint="default" w:ascii="Calibri" w:hAnsi="Calibri" w:cs="Calibri"/>
                <w:sz w:val="20"/>
                <w:szCs w:val="20"/>
              </w:rPr>
            </w:pPr>
          </w:p>
        </w:tc>
        <w:tc>
          <w:tcPr>
            <w:tcW w:w="1700"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s="Calibri"/>
                <w:i w:val="0"/>
                <w:iCs w:val="0"/>
                <w:color w:val="000000"/>
                <w:kern w:val="0"/>
                <w:sz w:val="20"/>
                <w:szCs w:val="20"/>
                <w:u w:val="none"/>
                <w:lang w:val="en-IN" w:eastAsia="zh-CN" w:bidi="ar"/>
              </w:rPr>
            </w:pPr>
            <w:r>
              <w:rPr>
                <w:rFonts w:hint="default" w:ascii="Calibri" w:hAnsi="Calibri" w:cs="Calibri"/>
                <w:sz w:val="20"/>
                <w:szCs w:val="20"/>
                <w:lang w:val="en-IN"/>
              </w:rPr>
              <w:t xml:space="preserve">Link Field to </w:t>
            </w:r>
            <w:r>
              <w:rPr>
                <w:rFonts w:hint="default" w:ascii="Calibri" w:hAnsi="Calibri" w:eastAsia="SimSun" w:cs="Calibri"/>
                <w:i w:val="0"/>
                <w:iCs w:val="0"/>
                <w:color w:val="000000"/>
                <w:kern w:val="0"/>
                <w:sz w:val="22"/>
                <w:szCs w:val="22"/>
                <w:u w:val="none"/>
                <w:lang w:val="en-US" w:eastAsia="zh-CN" w:bidi="ar"/>
              </w:rPr>
              <w:t>Sales Taxes and Charges Template</w:t>
            </w:r>
            <w:r>
              <w:rPr>
                <w:rFonts w:hint="default" w:ascii="Calibri" w:hAnsi="Calibri" w:eastAsia="SimSun" w:cs="Calibri"/>
                <w:i w:val="0"/>
                <w:iCs w:val="0"/>
                <w:color w:val="000000"/>
                <w:kern w:val="0"/>
                <w:sz w:val="22"/>
                <w:szCs w:val="22"/>
                <w:u w:val="none"/>
                <w:lang w:val="en-IN" w:eastAsia="zh-CN" w:bidi="ar"/>
              </w:rPr>
              <w:t xml:space="preserve"> </w:t>
            </w:r>
            <w:r>
              <w:rPr>
                <w:rFonts w:hint="default" w:ascii="Calibri" w:hAnsi="Calibri" w:cs="Calibri"/>
                <w:sz w:val="20"/>
                <w:szCs w:val="20"/>
                <w:lang w:val="en-IN"/>
              </w:rPr>
              <w:t>Screen</w:t>
            </w:r>
          </w:p>
        </w:tc>
        <w:tc>
          <w:tcPr>
            <w:tcW w:w="151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rPr>
            </w:pPr>
          </w:p>
        </w:tc>
        <w:tc>
          <w:tcPr>
            <w:tcW w:w="1376"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100" w:type="dxa"/>
            <w:left w:w="100" w:type="dxa"/>
            <w:bottom w:w="100" w:type="dxa"/>
            <w:right w:w="100" w:type="dxa"/>
          </w:tblCellMar>
        </w:tblPrEx>
        <w:trPr>
          <w:trHeight w:val="755" w:hRule="atLeast"/>
        </w:trPr>
        <w:tc>
          <w:tcPr>
            <w:tcW w:w="526" w:type="dxa"/>
            <w:tcMar>
              <w:top w:w="100" w:type="dxa"/>
              <w:left w:w="100" w:type="dxa"/>
              <w:bottom w:w="100" w:type="dxa"/>
              <w:right w:w="100" w:type="dxa"/>
            </w:tcMar>
            <w:vAlign w:val="top"/>
          </w:tcPr>
          <w:p>
            <w:pPr>
              <w:keepNext w:val="0"/>
              <w:keepLines w:val="0"/>
              <w:pageBreakBefore w:val="0"/>
              <w:widowControl w:val="0"/>
              <w:numPr>
                <w:ilvl w:val="0"/>
                <w:numId w:val="81"/>
              </w:numPr>
              <w:pBdr>
                <w:top w:val="none" w:color="auto" w:sz="0" w:space="0"/>
                <w:left w:val="none" w:color="auto" w:sz="0" w:space="0"/>
                <w:bottom w:val="none" w:color="auto" w:sz="0" w:space="0"/>
                <w:right w:val="none" w:color="auto" w:sz="0" w:space="0"/>
                <w:between w:val="none" w:color="auto" w:sz="0" w:space="0"/>
              </w:pBdr>
              <w:shd w:val="clear" w:fill="auto"/>
              <w:tabs>
                <w:tab w:val="clear" w:pos="425"/>
              </w:tabs>
              <w:spacing w:before="0" w:after="0" w:line="276" w:lineRule="auto"/>
              <w:ind w:left="425" w:leftChars="0" w:right="0" w:rightChars="0" w:hanging="425" w:firstLineChars="0"/>
              <w:jc w:val="left"/>
              <w:rPr>
                <w:rFonts w:hint="default" w:ascii="Calibri" w:hAnsi="Calibri" w:cs="Calibri"/>
                <w:sz w:val="20"/>
                <w:szCs w:val="20"/>
                <w:rtl w:val="0"/>
              </w:rPr>
            </w:pPr>
          </w:p>
        </w:tc>
        <w:tc>
          <w:tcPr>
            <w:tcW w:w="1723" w:type="dxa"/>
            <w:tcMar>
              <w:top w:w="100" w:type="dxa"/>
              <w:left w:w="100" w:type="dxa"/>
              <w:bottom w:w="100" w:type="dxa"/>
              <w:right w:w="100" w:type="dxa"/>
            </w:tcMar>
            <w:vAlign w:val="bottom"/>
          </w:tcPr>
          <w:p>
            <w:pPr>
              <w:keepNext w:val="0"/>
              <w:keepLines w:val="0"/>
              <w:widowControl/>
              <w:suppressLineNumbers w:val="0"/>
              <w:jc w:val="left"/>
              <w:textAlignment w:val="bottom"/>
              <w:rPr>
                <w:rFonts w:hint="default" w:ascii="Calibri" w:hAnsi="Calibri" w:cs="Calibri"/>
                <w:sz w:val="20"/>
                <w:szCs w:val="20"/>
                <w:lang w:val="en-IN"/>
              </w:rPr>
            </w:pPr>
            <w:r>
              <w:rPr>
                <w:rFonts w:hint="default" w:ascii="Calibri" w:hAnsi="Calibri" w:eastAsia="SimSun" w:cs="Calibri"/>
                <w:i w:val="0"/>
                <w:iCs w:val="0"/>
                <w:color w:val="000000"/>
                <w:kern w:val="0"/>
                <w:sz w:val="22"/>
                <w:szCs w:val="22"/>
                <w:u w:val="none"/>
                <w:lang w:val="en-US" w:eastAsia="zh-CN" w:bidi="ar"/>
              </w:rPr>
              <w:t>Apply Tax Withholding Amount</w:t>
            </w:r>
          </w:p>
        </w:tc>
        <w:tc>
          <w:tcPr>
            <w:tcW w:w="1241" w:type="dxa"/>
            <w:tcMar>
              <w:top w:w="100" w:type="dxa"/>
              <w:left w:w="100" w:type="dxa"/>
              <w:bottom w:w="100" w:type="dxa"/>
              <w:right w:w="100" w:type="dxa"/>
            </w:tcMar>
            <w:vAlign w:val="bottom"/>
          </w:tcPr>
          <w:p>
            <w:pPr>
              <w:keepNext w:val="0"/>
              <w:keepLines w:val="0"/>
              <w:widowControl/>
              <w:suppressLineNumbers w:val="0"/>
              <w:jc w:val="left"/>
              <w:textAlignment w:val="bottom"/>
              <w:rPr>
                <w:rFonts w:hint="default" w:ascii="Calibri" w:hAnsi="Calibri" w:cs="Calibri"/>
                <w:sz w:val="20"/>
                <w:szCs w:val="20"/>
                <w:lang w:val="en-IN"/>
              </w:rPr>
            </w:pPr>
            <w:r>
              <w:rPr>
                <w:rFonts w:hint="default" w:ascii="Calibri" w:hAnsi="Calibri" w:eastAsia="SimSun" w:cs="Calibri"/>
                <w:i w:val="0"/>
                <w:iCs w:val="0"/>
                <w:color w:val="000000"/>
                <w:kern w:val="0"/>
                <w:sz w:val="22"/>
                <w:szCs w:val="22"/>
                <w:u w:val="none"/>
                <w:lang w:val="en-US" w:eastAsia="zh-CN" w:bidi="ar"/>
              </w:rPr>
              <w:t>Check</w:t>
            </w:r>
            <w:r>
              <w:rPr>
                <w:rFonts w:hint="default" w:ascii="Calibri" w:hAnsi="Calibri" w:eastAsia="SimSun" w:cs="Calibri"/>
                <w:i w:val="0"/>
                <w:iCs w:val="0"/>
                <w:color w:val="000000"/>
                <w:kern w:val="0"/>
                <w:sz w:val="22"/>
                <w:szCs w:val="22"/>
                <w:u w:val="none"/>
                <w:lang w:val="en-IN" w:eastAsia="zh-CN" w:bidi="ar"/>
              </w:rPr>
              <w:t>box</w:t>
            </w:r>
          </w:p>
        </w:tc>
        <w:tc>
          <w:tcPr>
            <w:tcW w:w="1159" w:type="dxa"/>
            <w:tcMar>
              <w:top w:w="100" w:type="dxa"/>
              <w:left w:w="100" w:type="dxa"/>
              <w:bottom w:w="100" w:type="dxa"/>
              <w:right w:w="100" w:type="dxa"/>
            </w:tcMar>
            <w:vAlign w:val="bottom"/>
          </w:tcPr>
          <w:p>
            <w:pPr>
              <w:keepNext w:val="0"/>
              <w:keepLines w:val="0"/>
              <w:widowControl/>
              <w:suppressLineNumbers w:val="0"/>
              <w:jc w:val="right"/>
              <w:textAlignment w:val="bottom"/>
              <w:rPr>
                <w:rFonts w:hint="default" w:ascii="Calibri" w:hAnsi="Calibri" w:cs="Calibri"/>
                <w:sz w:val="20"/>
                <w:szCs w:val="20"/>
                <w:lang w:val="en-IN"/>
              </w:rPr>
            </w:pPr>
          </w:p>
        </w:tc>
        <w:tc>
          <w:tcPr>
            <w:tcW w:w="1700"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s="Calibri"/>
                <w:i w:val="0"/>
                <w:iCs w:val="0"/>
                <w:color w:val="000000"/>
                <w:kern w:val="0"/>
                <w:sz w:val="20"/>
                <w:szCs w:val="20"/>
                <w:u w:val="none"/>
                <w:lang w:val="en-IN" w:eastAsia="zh-CN" w:bidi="ar"/>
              </w:rPr>
            </w:pPr>
          </w:p>
        </w:tc>
        <w:tc>
          <w:tcPr>
            <w:tcW w:w="151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lang w:val="en-IN"/>
              </w:rPr>
            </w:pPr>
          </w:p>
        </w:tc>
        <w:tc>
          <w:tcPr>
            <w:tcW w:w="1376"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100" w:type="dxa"/>
            <w:left w:w="100" w:type="dxa"/>
            <w:bottom w:w="100" w:type="dxa"/>
            <w:right w:w="100" w:type="dxa"/>
          </w:tblCellMar>
        </w:tblPrEx>
        <w:trPr>
          <w:trHeight w:val="755" w:hRule="atLeast"/>
        </w:trPr>
        <w:tc>
          <w:tcPr>
            <w:tcW w:w="526" w:type="dxa"/>
            <w:tcMar>
              <w:top w:w="100" w:type="dxa"/>
              <w:left w:w="100" w:type="dxa"/>
              <w:bottom w:w="100" w:type="dxa"/>
              <w:right w:w="100" w:type="dxa"/>
            </w:tcMar>
            <w:vAlign w:val="top"/>
          </w:tcPr>
          <w:p>
            <w:pPr>
              <w:keepNext w:val="0"/>
              <w:keepLines w:val="0"/>
              <w:pageBreakBefore w:val="0"/>
              <w:widowControl w:val="0"/>
              <w:numPr>
                <w:ilvl w:val="0"/>
                <w:numId w:val="81"/>
              </w:numPr>
              <w:pBdr>
                <w:top w:val="none" w:color="auto" w:sz="0" w:space="0"/>
                <w:left w:val="none" w:color="auto" w:sz="0" w:space="0"/>
                <w:bottom w:val="none" w:color="auto" w:sz="0" w:space="0"/>
                <w:right w:val="none" w:color="auto" w:sz="0" w:space="0"/>
                <w:between w:val="none" w:color="auto" w:sz="0" w:space="0"/>
              </w:pBdr>
              <w:shd w:val="clear" w:fill="auto"/>
              <w:tabs>
                <w:tab w:val="clear" w:pos="425"/>
              </w:tabs>
              <w:spacing w:before="0" w:after="0" w:line="276" w:lineRule="auto"/>
              <w:ind w:left="425" w:leftChars="0" w:right="0" w:rightChars="0" w:hanging="425" w:firstLineChars="0"/>
              <w:jc w:val="left"/>
              <w:rPr>
                <w:rFonts w:hint="default" w:ascii="Calibri" w:hAnsi="Calibri" w:cs="Calibri"/>
                <w:sz w:val="20"/>
                <w:szCs w:val="20"/>
                <w:rtl w:val="0"/>
              </w:rPr>
            </w:pPr>
          </w:p>
        </w:tc>
        <w:tc>
          <w:tcPr>
            <w:tcW w:w="1723" w:type="dxa"/>
            <w:tcMar>
              <w:top w:w="100" w:type="dxa"/>
              <w:left w:w="100" w:type="dxa"/>
              <w:bottom w:w="100" w:type="dxa"/>
              <w:right w:w="100" w:type="dxa"/>
            </w:tcMar>
            <w:vAlign w:val="bottom"/>
          </w:tcPr>
          <w:p>
            <w:pPr>
              <w:keepNext w:val="0"/>
              <w:keepLines w:val="0"/>
              <w:widowControl/>
              <w:suppressLineNumbers w:val="0"/>
              <w:jc w:val="left"/>
              <w:textAlignment w:val="bottom"/>
              <w:rPr>
                <w:rFonts w:hint="default" w:ascii="Calibri" w:hAnsi="Calibri" w:cs="Calibri"/>
                <w:sz w:val="20"/>
                <w:szCs w:val="20"/>
                <w:lang w:val="en-IN"/>
              </w:rPr>
            </w:pPr>
            <w:r>
              <w:rPr>
                <w:rFonts w:hint="default" w:ascii="Calibri" w:hAnsi="Calibri" w:eastAsia="SimSun" w:cs="Calibri"/>
                <w:i w:val="0"/>
                <w:iCs w:val="0"/>
                <w:color w:val="000000"/>
                <w:kern w:val="0"/>
                <w:sz w:val="22"/>
                <w:szCs w:val="22"/>
                <w:u w:val="none"/>
                <w:lang w:val="en-US" w:eastAsia="zh-CN" w:bidi="ar"/>
              </w:rPr>
              <w:t>Tax Withholding Category</w:t>
            </w:r>
          </w:p>
        </w:tc>
        <w:tc>
          <w:tcPr>
            <w:tcW w:w="1241" w:type="dxa"/>
            <w:tcMar>
              <w:top w:w="100" w:type="dxa"/>
              <w:left w:w="100" w:type="dxa"/>
              <w:bottom w:w="100" w:type="dxa"/>
              <w:right w:w="100" w:type="dxa"/>
            </w:tcMar>
            <w:vAlign w:val="bottom"/>
          </w:tcPr>
          <w:p>
            <w:pPr>
              <w:keepNext w:val="0"/>
              <w:keepLines w:val="0"/>
              <w:widowControl/>
              <w:suppressLineNumbers w:val="0"/>
              <w:jc w:val="left"/>
              <w:textAlignment w:val="bottom"/>
              <w:rPr>
                <w:rFonts w:hint="default" w:ascii="Calibri" w:hAnsi="Calibri" w:cs="Calibri" w:eastAsiaTheme="minorEastAsia"/>
                <w:sz w:val="20"/>
                <w:szCs w:val="20"/>
                <w:lang w:val="en-IN" w:eastAsia="zh-CN" w:bidi="ar-SA"/>
              </w:rPr>
            </w:pPr>
            <w:r>
              <w:rPr>
                <w:rFonts w:hint="default" w:ascii="Calibri" w:hAnsi="Calibri" w:eastAsia="SimSun" w:cs="Calibri"/>
                <w:i w:val="0"/>
                <w:iCs w:val="0"/>
                <w:color w:val="000000"/>
                <w:kern w:val="0"/>
                <w:sz w:val="22"/>
                <w:szCs w:val="22"/>
                <w:u w:val="none"/>
                <w:lang w:val="en-US" w:eastAsia="zh-CN" w:bidi="ar"/>
              </w:rPr>
              <w:t>Link</w:t>
            </w:r>
            <w:r>
              <w:rPr>
                <w:rFonts w:hint="default" w:ascii="Calibri" w:hAnsi="Calibri" w:eastAsia="SimSun" w:cs="Calibri"/>
                <w:i w:val="0"/>
                <w:iCs w:val="0"/>
                <w:color w:val="000000"/>
                <w:kern w:val="0"/>
                <w:sz w:val="22"/>
                <w:szCs w:val="22"/>
                <w:u w:val="none"/>
                <w:lang w:val="en-IN" w:eastAsia="zh-CN" w:bidi="ar"/>
              </w:rPr>
              <w:t xml:space="preserve"> </w:t>
            </w:r>
          </w:p>
        </w:tc>
        <w:tc>
          <w:tcPr>
            <w:tcW w:w="1159" w:type="dxa"/>
            <w:tcMar>
              <w:top w:w="100" w:type="dxa"/>
              <w:left w:w="100" w:type="dxa"/>
              <w:bottom w:w="100" w:type="dxa"/>
              <w:right w:w="100" w:type="dxa"/>
            </w:tcMar>
            <w:vAlign w:val="bottom"/>
          </w:tcPr>
          <w:p>
            <w:pPr>
              <w:keepNext w:val="0"/>
              <w:keepLines w:val="0"/>
              <w:widowControl/>
              <w:suppressLineNumbers w:val="0"/>
              <w:jc w:val="right"/>
              <w:textAlignment w:val="bottom"/>
              <w:rPr>
                <w:rFonts w:hint="default" w:ascii="Calibri" w:hAnsi="Calibri" w:cs="Calibri"/>
                <w:sz w:val="20"/>
                <w:szCs w:val="20"/>
                <w:lang w:val="en-IN"/>
              </w:rPr>
            </w:pPr>
          </w:p>
        </w:tc>
        <w:tc>
          <w:tcPr>
            <w:tcW w:w="1700"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s="Calibri"/>
                <w:i w:val="0"/>
                <w:iCs w:val="0"/>
                <w:color w:val="000000"/>
                <w:kern w:val="0"/>
                <w:sz w:val="20"/>
                <w:szCs w:val="20"/>
                <w:u w:val="none"/>
                <w:lang w:val="en-IN" w:eastAsia="zh-CN" w:bidi="ar"/>
              </w:rPr>
            </w:pPr>
            <w:r>
              <w:rPr>
                <w:rFonts w:hint="default" w:ascii="Calibri" w:hAnsi="Calibri" w:cs="Calibri"/>
                <w:sz w:val="20"/>
                <w:szCs w:val="20"/>
                <w:lang w:val="en-IN"/>
              </w:rPr>
              <w:t xml:space="preserve">Link Field to </w:t>
            </w:r>
            <w:r>
              <w:rPr>
                <w:rFonts w:hint="default" w:ascii="Calibri" w:hAnsi="Calibri" w:eastAsia="SimSun" w:cs="Calibri"/>
                <w:i w:val="0"/>
                <w:iCs w:val="0"/>
                <w:color w:val="000000"/>
                <w:kern w:val="0"/>
                <w:sz w:val="22"/>
                <w:szCs w:val="22"/>
                <w:u w:val="none"/>
                <w:lang w:val="en-US" w:eastAsia="zh-CN" w:bidi="ar"/>
              </w:rPr>
              <w:t>Tax Withholding Category</w:t>
            </w:r>
            <w:r>
              <w:rPr>
                <w:rFonts w:hint="default" w:ascii="Calibri" w:hAnsi="Calibri" w:eastAsia="SimSun" w:cs="Calibri"/>
                <w:i w:val="0"/>
                <w:iCs w:val="0"/>
                <w:color w:val="000000"/>
                <w:kern w:val="0"/>
                <w:sz w:val="22"/>
                <w:szCs w:val="22"/>
                <w:u w:val="none"/>
                <w:lang w:val="en-IN" w:eastAsia="zh-CN" w:bidi="ar"/>
              </w:rPr>
              <w:t xml:space="preserve"> </w:t>
            </w:r>
            <w:r>
              <w:rPr>
                <w:rFonts w:hint="default" w:ascii="Calibri" w:hAnsi="Calibri" w:cs="Calibri"/>
                <w:sz w:val="20"/>
                <w:szCs w:val="20"/>
                <w:lang w:val="en-IN"/>
              </w:rPr>
              <w:t>Screen</w:t>
            </w:r>
          </w:p>
        </w:tc>
        <w:tc>
          <w:tcPr>
            <w:tcW w:w="151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lang w:val="en-IN"/>
              </w:rPr>
            </w:pPr>
          </w:p>
        </w:tc>
        <w:tc>
          <w:tcPr>
            <w:tcW w:w="1376"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100" w:type="dxa"/>
            <w:left w:w="100" w:type="dxa"/>
            <w:bottom w:w="100" w:type="dxa"/>
            <w:right w:w="100" w:type="dxa"/>
          </w:tblCellMar>
        </w:tblPrEx>
        <w:trPr>
          <w:trHeight w:val="755" w:hRule="atLeast"/>
        </w:trPr>
        <w:tc>
          <w:tcPr>
            <w:tcW w:w="526" w:type="dxa"/>
            <w:tcMar>
              <w:top w:w="100" w:type="dxa"/>
              <w:left w:w="100" w:type="dxa"/>
              <w:bottom w:w="100" w:type="dxa"/>
              <w:right w:w="100" w:type="dxa"/>
            </w:tcMar>
            <w:vAlign w:val="top"/>
          </w:tcPr>
          <w:p>
            <w:pPr>
              <w:keepNext w:val="0"/>
              <w:keepLines w:val="0"/>
              <w:pageBreakBefore w:val="0"/>
              <w:widowControl w:val="0"/>
              <w:numPr>
                <w:ilvl w:val="0"/>
                <w:numId w:val="81"/>
              </w:numPr>
              <w:pBdr>
                <w:top w:val="none" w:color="auto" w:sz="0" w:space="0"/>
                <w:left w:val="none" w:color="auto" w:sz="0" w:space="0"/>
                <w:bottom w:val="none" w:color="auto" w:sz="0" w:space="0"/>
                <w:right w:val="none" w:color="auto" w:sz="0" w:space="0"/>
                <w:between w:val="none" w:color="auto" w:sz="0" w:space="0"/>
              </w:pBdr>
              <w:shd w:val="clear" w:fill="auto"/>
              <w:tabs>
                <w:tab w:val="clear" w:pos="425"/>
              </w:tabs>
              <w:spacing w:before="0" w:after="0" w:line="276" w:lineRule="auto"/>
              <w:ind w:left="425" w:leftChars="0" w:right="0" w:rightChars="0" w:hanging="425" w:firstLineChars="0"/>
              <w:jc w:val="left"/>
              <w:rPr>
                <w:rFonts w:hint="default" w:ascii="Calibri" w:hAnsi="Calibri" w:cs="Calibri"/>
                <w:sz w:val="20"/>
                <w:szCs w:val="20"/>
                <w:rtl w:val="0"/>
              </w:rPr>
            </w:pPr>
          </w:p>
        </w:tc>
        <w:tc>
          <w:tcPr>
            <w:tcW w:w="1723" w:type="dxa"/>
            <w:tcMar>
              <w:top w:w="100" w:type="dxa"/>
              <w:left w:w="100" w:type="dxa"/>
              <w:bottom w:w="100" w:type="dxa"/>
              <w:right w:w="100" w:type="dxa"/>
            </w:tcMar>
            <w:vAlign w:val="bottom"/>
          </w:tcPr>
          <w:p>
            <w:pPr>
              <w:keepNext w:val="0"/>
              <w:keepLines w:val="0"/>
              <w:widowControl/>
              <w:suppressLineNumbers w:val="0"/>
              <w:jc w:val="left"/>
              <w:textAlignment w:val="bottom"/>
              <w:rPr>
                <w:rFonts w:hint="default" w:ascii="Calibri" w:hAnsi="Calibri" w:cs="Calibri"/>
                <w:b/>
                <w:bCs/>
                <w:sz w:val="20"/>
                <w:szCs w:val="20"/>
                <w:lang w:val="en-IN"/>
              </w:rPr>
            </w:pPr>
            <w:r>
              <w:rPr>
                <w:rFonts w:hint="default" w:ascii="Calibri" w:hAnsi="Calibri" w:eastAsia="SimSun" w:cs="Calibri"/>
                <w:b/>
                <w:bCs/>
                <w:i w:val="0"/>
                <w:iCs w:val="0"/>
                <w:color w:val="000000"/>
                <w:kern w:val="0"/>
                <w:sz w:val="22"/>
                <w:szCs w:val="22"/>
                <w:u w:val="none"/>
                <w:lang w:val="en-US" w:eastAsia="zh-CN" w:bidi="ar"/>
              </w:rPr>
              <w:t>Advance Taxes and Charges</w:t>
            </w:r>
          </w:p>
        </w:tc>
        <w:tc>
          <w:tcPr>
            <w:tcW w:w="1241" w:type="dxa"/>
            <w:tcMar>
              <w:top w:w="100" w:type="dxa"/>
              <w:left w:w="100" w:type="dxa"/>
              <w:bottom w:w="100" w:type="dxa"/>
              <w:right w:w="100" w:type="dxa"/>
            </w:tcMar>
            <w:vAlign w:val="bottom"/>
          </w:tcPr>
          <w:p>
            <w:pPr>
              <w:keepNext w:val="0"/>
              <w:keepLines w:val="0"/>
              <w:widowControl/>
              <w:suppressLineNumbers w:val="0"/>
              <w:jc w:val="left"/>
              <w:textAlignment w:val="bottom"/>
              <w:rPr>
                <w:rFonts w:hint="default" w:ascii="Calibri" w:hAnsi="Calibri" w:cs="Calibri"/>
                <w:sz w:val="20"/>
                <w:szCs w:val="20"/>
                <w:lang w:val="en-IN"/>
              </w:rPr>
            </w:pPr>
            <w:r>
              <w:rPr>
                <w:rFonts w:hint="default" w:ascii="Calibri" w:hAnsi="Calibri" w:eastAsia="SimSun" w:cs="Calibri"/>
                <w:i w:val="0"/>
                <w:iCs w:val="0"/>
                <w:color w:val="000000"/>
                <w:kern w:val="0"/>
                <w:sz w:val="22"/>
                <w:szCs w:val="22"/>
                <w:u w:val="none"/>
                <w:lang w:val="en-US" w:eastAsia="zh-CN" w:bidi="ar"/>
              </w:rPr>
              <w:t>Table</w:t>
            </w:r>
          </w:p>
        </w:tc>
        <w:tc>
          <w:tcPr>
            <w:tcW w:w="1159" w:type="dxa"/>
            <w:tcMar>
              <w:top w:w="100" w:type="dxa"/>
              <w:left w:w="100" w:type="dxa"/>
              <w:bottom w:w="100" w:type="dxa"/>
              <w:right w:w="100" w:type="dxa"/>
            </w:tcMar>
            <w:vAlign w:val="bottom"/>
          </w:tcPr>
          <w:p>
            <w:pPr>
              <w:keepNext w:val="0"/>
              <w:keepLines w:val="0"/>
              <w:widowControl/>
              <w:suppressLineNumbers w:val="0"/>
              <w:jc w:val="right"/>
              <w:textAlignment w:val="bottom"/>
              <w:rPr>
                <w:rFonts w:hint="default" w:ascii="Calibri" w:hAnsi="Calibri" w:cs="Calibri"/>
                <w:sz w:val="20"/>
                <w:szCs w:val="20"/>
                <w:lang w:val="en-IN"/>
              </w:rPr>
            </w:pPr>
          </w:p>
        </w:tc>
        <w:tc>
          <w:tcPr>
            <w:tcW w:w="1700"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s="Calibri"/>
                <w:i w:val="0"/>
                <w:iCs w:val="0"/>
                <w:color w:val="000000"/>
                <w:kern w:val="0"/>
                <w:sz w:val="20"/>
                <w:szCs w:val="20"/>
                <w:u w:val="none"/>
                <w:lang w:val="en-IN" w:eastAsia="zh-CN" w:bidi="ar"/>
              </w:rPr>
            </w:pPr>
          </w:p>
        </w:tc>
        <w:tc>
          <w:tcPr>
            <w:tcW w:w="151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lang w:val="en-IN"/>
              </w:rPr>
            </w:pPr>
          </w:p>
        </w:tc>
        <w:tc>
          <w:tcPr>
            <w:tcW w:w="1376"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100" w:type="dxa"/>
            <w:left w:w="100" w:type="dxa"/>
            <w:bottom w:w="100" w:type="dxa"/>
            <w:right w:w="100" w:type="dxa"/>
          </w:tblCellMar>
        </w:tblPrEx>
        <w:trPr>
          <w:trHeight w:val="755" w:hRule="atLeast"/>
        </w:trPr>
        <w:tc>
          <w:tcPr>
            <w:tcW w:w="526" w:type="dxa"/>
            <w:tcMar>
              <w:top w:w="100" w:type="dxa"/>
              <w:left w:w="100" w:type="dxa"/>
              <w:bottom w:w="100" w:type="dxa"/>
              <w:right w:w="100" w:type="dxa"/>
            </w:tcMar>
            <w:vAlign w:val="top"/>
          </w:tcPr>
          <w:p>
            <w:pPr>
              <w:keepNext w:val="0"/>
              <w:keepLines w:val="0"/>
              <w:pageBreakBefore w:val="0"/>
              <w:widowControl w:val="0"/>
              <w:numPr>
                <w:ilvl w:val="0"/>
                <w:numId w:val="81"/>
              </w:numPr>
              <w:pBdr>
                <w:top w:val="none" w:color="auto" w:sz="0" w:space="0"/>
                <w:left w:val="none" w:color="auto" w:sz="0" w:space="0"/>
                <w:bottom w:val="none" w:color="auto" w:sz="0" w:space="0"/>
                <w:right w:val="none" w:color="auto" w:sz="0" w:space="0"/>
                <w:between w:val="none" w:color="auto" w:sz="0" w:space="0"/>
              </w:pBdr>
              <w:shd w:val="clear" w:fill="auto"/>
              <w:tabs>
                <w:tab w:val="clear" w:pos="425"/>
              </w:tabs>
              <w:spacing w:before="0" w:after="0" w:line="276" w:lineRule="auto"/>
              <w:ind w:left="425" w:leftChars="0" w:right="0" w:rightChars="0" w:hanging="425" w:firstLineChars="0"/>
              <w:jc w:val="left"/>
              <w:rPr>
                <w:rFonts w:hint="default" w:ascii="Calibri" w:hAnsi="Calibri" w:cs="Calibri"/>
                <w:sz w:val="20"/>
                <w:szCs w:val="20"/>
                <w:rtl w:val="0"/>
              </w:rPr>
            </w:pPr>
          </w:p>
        </w:tc>
        <w:tc>
          <w:tcPr>
            <w:tcW w:w="1723" w:type="dxa"/>
            <w:tcMar>
              <w:top w:w="100" w:type="dxa"/>
              <w:left w:w="100" w:type="dxa"/>
              <w:bottom w:w="100" w:type="dxa"/>
              <w:right w:w="100" w:type="dxa"/>
            </w:tcMar>
            <w:vAlign w:val="bottom"/>
          </w:tcPr>
          <w:p>
            <w:pPr>
              <w:keepNext w:val="0"/>
              <w:keepLines w:val="0"/>
              <w:widowControl/>
              <w:suppressLineNumbers w:val="0"/>
              <w:jc w:val="left"/>
              <w:textAlignment w:val="bottom"/>
              <w:rPr>
                <w:rFonts w:hint="default" w:ascii="Calibri" w:hAnsi="Calibri" w:cs="Calibri"/>
                <w:sz w:val="20"/>
                <w:szCs w:val="20"/>
                <w:lang w:val="en-IN"/>
              </w:rPr>
            </w:pPr>
            <w:r>
              <w:rPr>
                <w:rFonts w:hint="default" w:ascii="Calibri" w:hAnsi="Calibri" w:eastAsia="SimSun" w:cs="Calibri"/>
                <w:i w:val="0"/>
                <w:iCs w:val="0"/>
                <w:color w:val="000000"/>
                <w:kern w:val="0"/>
                <w:sz w:val="22"/>
                <w:szCs w:val="22"/>
                <w:u w:val="none"/>
                <w:lang w:val="en-US" w:eastAsia="zh-CN" w:bidi="ar"/>
              </w:rPr>
              <w:t>Total Taxes and Charges (Company Currency)</w:t>
            </w:r>
          </w:p>
        </w:tc>
        <w:tc>
          <w:tcPr>
            <w:tcW w:w="1241" w:type="dxa"/>
            <w:tcMar>
              <w:top w:w="100" w:type="dxa"/>
              <w:left w:w="100" w:type="dxa"/>
              <w:bottom w:w="100" w:type="dxa"/>
              <w:right w:w="100" w:type="dxa"/>
            </w:tcMar>
            <w:vAlign w:val="bottom"/>
          </w:tcPr>
          <w:p>
            <w:pPr>
              <w:keepNext w:val="0"/>
              <w:keepLines w:val="0"/>
              <w:widowControl/>
              <w:suppressLineNumbers w:val="0"/>
              <w:jc w:val="left"/>
              <w:textAlignment w:val="bottom"/>
              <w:rPr>
                <w:rFonts w:hint="default" w:ascii="Calibri" w:hAnsi="Calibri" w:cs="Calibri"/>
                <w:sz w:val="20"/>
                <w:szCs w:val="20"/>
                <w:lang w:val="en-IN"/>
              </w:rPr>
            </w:pPr>
            <w:r>
              <w:rPr>
                <w:rFonts w:hint="default" w:ascii="Calibri" w:hAnsi="Calibri" w:eastAsia="SimSun" w:cs="Calibri"/>
                <w:i w:val="0"/>
                <w:iCs w:val="0"/>
                <w:color w:val="000000"/>
                <w:kern w:val="0"/>
                <w:sz w:val="22"/>
                <w:szCs w:val="22"/>
                <w:u w:val="none"/>
                <w:lang w:val="en-US" w:eastAsia="zh-CN" w:bidi="ar"/>
              </w:rPr>
              <w:t>Currency</w:t>
            </w:r>
          </w:p>
        </w:tc>
        <w:tc>
          <w:tcPr>
            <w:tcW w:w="1159" w:type="dxa"/>
            <w:tcMar>
              <w:top w:w="100" w:type="dxa"/>
              <w:left w:w="100" w:type="dxa"/>
              <w:bottom w:w="100" w:type="dxa"/>
              <w:right w:w="100" w:type="dxa"/>
            </w:tcMar>
            <w:vAlign w:val="bottom"/>
          </w:tcPr>
          <w:p>
            <w:pPr>
              <w:keepNext w:val="0"/>
              <w:keepLines w:val="0"/>
              <w:widowControl/>
              <w:suppressLineNumbers w:val="0"/>
              <w:jc w:val="right"/>
              <w:textAlignment w:val="bottom"/>
              <w:rPr>
                <w:rFonts w:hint="default" w:ascii="Calibri" w:hAnsi="Calibri" w:cs="Calibri"/>
                <w:sz w:val="20"/>
                <w:szCs w:val="20"/>
                <w:lang w:val="en-IN"/>
              </w:rPr>
            </w:pPr>
          </w:p>
        </w:tc>
        <w:tc>
          <w:tcPr>
            <w:tcW w:w="1700"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s="Calibri"/>
                <w:i w:val="0"/>
                <w:iCs w:val="0"/>
                <w:color w:val="000000"/>
                <w:kern w:val="0"/>
                <w:sz w:val="20"/>
                <w:szCs w:val="20"/>
                <w:u w:val="none"/>
                <w:lang w:val="en-IN" w:eastAsia="zh-CN" w:bidi="ar"/>
              </w:rPr>
            </w:pPr>
          </w:p>
        </w:tc>
        <w:tc>
          <w:tcPr>
            <w:tcW w:w="151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lang w:val="en-IN"/>
              </w:rPr>
            </w:pPr>
          </w:p>
        </w:tc>
        <w:tc>
          <w:tcPr>
            <w:tcW w:w="1376"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100" w:type="dxa"/>
            <w:left w:w="100" w:type="dxa"/>
            <w:bottom w:w="100" w:type="dxa"/>
            <w:right w:w="100" w:type="dxa"/>
          </w:tblCellMar>
        </w:tblPrEx>
        <w:trPr>
          <w:trHeight w:val="755" w:hRule="atLeast"/>
        </w:trPr>
        <w:tc>
          <w:tcPr>
            <w:tcW w:w="526" w:type="dxa"/>
            <w:tcMar>
              <w:top w:w="100" w:type="dxa"/>
              <w:left w:w="100" w:type="dxa"/>
              <w:bottom w:w="100" w:type="dxa"/>
              <w:right w:w="100" w:type="dxa"/>
            </w:tcMar>
            <w:vAlign w:val="top"/>
          </w:tcPr>
          <w:p>
            <w:pPr>
              <w:keepNext w:val="0"/>
              <w:keepLines w:val="0"/>
              <w:pageBreakBefore w:val="0"/>
              <w:widowControl w:val="0"/>
              <w:numPr>
                <w:ilvl w:val="0"/>
                <w:numId w:val="81"/>
              </w:numPr>
              <w:pBdr>
                <w:top w:val="none" w:color="auto" w:sz="0" w:space="0"/>
                <w:left w:val="none" w:color="auto" w:sz="0" w:space="0"/>
                <w:bottom w:val="none" w:color="auto" w:sz="0" w:space="0"/>
                <w:right w:val="none" w:color="auto" w:sz="0" w:space="0"/>
                <w:between w:val="none" w:color="auto" w:sz="0" w:space="0"/>
              </w:pBdr>
              <w:shd w:val="clear" w:fill="auto"/>
              <w:tabs>
                <w:tab w:val="clear" w:pos="425"/>
              </w:tabs>
              <w:spacing w:before="0" w:after="0" w:line="276" w:lineRule="auto"/>
              <w:ind w:left="425" w:leftChars="0" w:right="0" w:rightChars="0" w:hanging="425" w:firstLineChars="0"/>
              <w:jc w:val="left"/>
              <w:rPr>
                <w:rFonts w:hint="default" w:ascii="Calibri" w:hAnsi="Calibri" w:cs="Calibri"/>
                <w:sz w:val="20"/>
                <w:szCs w:val="20"/>
                <w:rtl w:val="0"/>
              </w:rPr>
            </w:pPr>
          </w:p>
        </w:tc>
        <w:tc>
          <w:tcPr>
            <w:tcW w:w="1723" w:type="dxa"/>
            <w:tcMar>
              <w:top w:w="100" w:type="dxa"/>
              <w:left w:w="100" w:type="dxa"/>
              <w:bottom w:w="100" w:type="dxa"/>
              <w:right w:w="100" w:type="dxa"/>
            </w:tcMar>
            <w:vAlign w:val="bottom"/>
          </w:tcPr>
          <w:p>
            <w:pPr>
              <w:keepNext w:val="0"/>
              <w:keepLines w:val="0"/>
              <w:widowControl/>
              <w:suppressLineNumbers w:val="0"/>
              <w:jc w:val="left"/>
              <w:textAlignment w:val="bottom"/>
              <w:rPr>
                <w:rFonts w:hint="default" w:ascii="Calibri" w:hAnsi="Calibri" w:cs="Calibri"/>
                <w:sz w:val="20"/>
                <w:szCs w:val="20"/>
                <w:lang w:val="en-IN"/>
              </w:rPr>
            </w:pPr>
            <w:r>
              <w:rPr>
                <w:rFonts w:hint="default" w:ascii="Calibri" w:hAnsi="Calibri" w:eastAsia="SimSun" w:cs="Calibri"/>
                <w:i w:val="0"/>
                <w:iCs w:val="0"/>
                <w:color w:val="000000"/>
                <w:kern w:val="0"/>
                <w:sz w:val="22"/>
                <w:szCs w:val="22"/>
                <w:u w:val="none"/>
                <w:lang w:val="en-US" w:eastAsia="zh-CN" w:bidi="ar"/>
              </w:rPr>
              <w:t>Total Taxes and Charges</w:t>
            </w:r>
          </w:p>
        </w:tc>
        <w:tc>
          <w:tcPr>
            <w:tcW w:w="1241" w:type="dxa"/>
            <w:tcMar>
              <w:top w:w="100" w:type="dxa"/>
              <w:left w:w="100" w:type="dxa"/>
              <w:bottom w:w="100" w:type="dxa"/>
              <w:right w:w="100" w:type="dxa"/>
            </w:tcMar>
            <w:vAlign w:val="bottom"/>
          </w:tcPr>
          <w:p>
            <w:pPr>
              <w:keepNext w:val="0"/>
              <w:keepLines w:val="0"/>
              <w:widowControl/>
              <w:suppressLineNumbers w:val="0"/>
              <w:jc w:val="left"/>
              <w:textAlignment w:val="bottom"/>
              <w:rPr>
                <w:rFonts w:hint="default" w:ascii="Calibri" w:hAnsi="Calibri" w:cs="Calibri"/>
                <w:sz w:val="20"/>
                <w:szCs w:val="20"/>
                <w:lang w:val="en-IN"/>
              </w:rPr>
            </w:pPr>
            <w:r>
              <w:rPr>
                <w:rFonts w:hint="default" w:ascii="Calibri" w:hAnsi="Calibri" w:eastAsia="SimSun" w:cs="Calibri"/>
                <w:i w:val="0"/>
                <w:iCs w:val="0"/>
                <w:color w:val="000000"/>
                <w:kern w:val="0"/>
                <w:sz w:val="22"/>
                <w:szCs w:val="22"/>
                <w:u w:val="none"/>
                <w:lang w:val="en-US" w:eastAsia="zh-CN" w:bidi="ar"/>
              </w:rPr>
              <w:t>Currency</w:t>
            </w:r>
          </w:p>
        </w:tc>
        <w:tc>
          <w:tcPr>
            <w:tcW w:w="1159" w:type="dxa"/>
            <w:tcMar>
              <w:top w:w="100" w:type="dxa"/>
              <w:left w:w="100" w:type="dxa"/>
              <w:bottom w:w="100" w:type="dxa"/>
              <w:right w:w="100" w:type="dxa"/>
            </w:tcMar>
            <w:vAlign w:val="bottom"/>
          </w:tcPr>
          <w:p>
            <w:pPr>
              <w:keepNext w:val="0"/>
              <w:keepLines w:val="0"/>
              <w:widowControl/>
              <w:suppressLineNumbers w:val="0"/>
              <w:jc w:val="right"/>
              <w:textAlignment w:val="bottom"/>
              <w:rPr>
                <w:rFonts w:hint="default" w:ascii="Calibri" w:hAnsi="Calibri" w:cs="Calibri"/>
                <w:sz w:val="20"/>
                <w:szCs w:val="20"/>
                <w:lang w:val="en-IN"/>
              </w:rPr>
            </w:pPr>
          </w:p>
        </w:tc>
        <w:tc>
          <w:tcPr>
            <w:tcW w:w="1700"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s="Calibri"/>
                <w:i w:val="0"/>
                <w:iCs w:val="0"/>
                <w:color w:val="000000"/>
                <w:kern w:val="0"/>
                <w:sz w:val="20"/>
                <w:szCs w:val="20"/>
                <w:u w:val="none"/>
                <w:lang w:val="en-IN" w:eastAsia="zh-CN" w:bidi="ar"/>
              </w:rPr>
            </w:pPr>
          </w:p>
        </w:tc>
        <w:tc>
          <w:tcPr>
            <w:tcW w:w="151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lang w:val="en-IN"/>
              </w:rPr>
            </w:pPr>
          </w:p>
        </w:tc>
        <w:tc>
          <w:tcPr>
            <w:tcW w:w="1376"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100" w:type="dxa"/>
            <w:left w:w="100" w:type="dxa"/>
            <w:bottom w:w="100" w:type="dxa"/>
            <w:right w:w="100" w:type="dxa"/>
          </w:tblCellMar>
        </w:tblPrEx>
        <w:trPr>
          <w:trHeight w:val="755" w:hRule="atLeast"/>
        </w:trPr>
        <w:tc>
          <w:tcPr>
            <w:tcW w:w="526" w:type="dxa"/>
            <w:tcMar>
              <w:top w:w="100" w:type="dxa"/>
              <w:left w:w="100" w:type="dxa"/>
              <w:bottom w:w="100" w:type="dxa"/>
              <w:right w:w="100" w:type="dxa"/>
            </w:tcMar>
            <w:vAlign w:val="top"/>
          </w:tcPr>
          <w:p>
            <w:pPr>
              <w:keepNext w:val="0"/>
              <w:keepLines w:val="0"/>
              <w:pageBreakBefore w:val="0"/>
              <w:widowControl w:val="0"/>
              <w:numPr>
                <w:ilvl w:val="0"/>
                <w:numId w:val="81"/>
              </w:numPr>
              <w:pBdr>
                <w:top w:val="none" w:color="auto" w:sz="0" w:space="0"/>
                <w:left w:val="none" w:color="auto" w:sz="0" w:space="0"/>
                <w:bottom w:val="none" w:color="auto" w:sz="0" w:space="0"/>
                <w:right w:val="none" w:color="auto" w:sz="0" w:space="0"/>
                <w:between w:val="none" w:color="auto" w:sz="0" w:space="0"/>
              </w:pBdr>
              <w:shd w:val="clear" w:fill="auto"/>
              <w:tabs>
                <w:tab w:val="clear" w:pos="425"/>
              </w:tabs>
              <w:spacing w:before="0" w:after="0" w:line="276" w:lineRule="auto"/>
              <w:ind w:left="425" w:leftChars="0" w:right="0" w:rightChars="0" w:hanging="425" w:firstLineChars="0"/>
              <w:jc w:val="left"/>
              <w:rPr>
                <w:rFonts w:hint="default" w:ascii="Calibri" w:hAnsi="Calibri" w:cs="Calibri"/>
                <w:sz w:val="20"/>
                <w:szCs w:val="20"/>
                <w:rtl w:val="0"/>
              </w:rPr>
            </w:pPr>
          </w:p>
        </w:tc>
        <w:tc>
          <w:tcPr>
            <w:tcW w:w="1723" w:type="dxa"/>
            <w:tcMar>
              <w:top w:w="100" w:type="dxa"/>
              <w:left w:w="100" w:type="dxa"/>
              <w:bottom w:w="100" w:type="dxa"/>
              <w:right w:w="100" w:type="dxa"/>
            </w:tcMar>
            <w:vAlign w:val="bottom"/>
          </w:tcPr>
          <w:p>
            <w:pPr>
              <w:keepNext w:val="0"/>
              <w:keepLines w:val="0"/>
              <w:widowControl/>
              <w:suppressLineNumbers w:val="0"/>
              <w:jc w:val="left"/>
              <w:textAlignment w:val="bottom"/>
              <w:rPr>
                <w:rFonts w:hint="default" w:ascii="Calibri" w:hAnsi="Calibri" w:cs="Calibri"/>
                <w:b/>
                <w:bCs/>
                <w:sz w:val="20"/>
                <w:szCs w:val="20"/>
                <w:lang w:val="en-IN"/>
              </w:rPr>
            </w:pPr>
            <w:r>
              <w:rPr>
                <w:rFonts w:hint="default" w:ascii="Calibri" w:hAnsi="Calibri" w:eastAsia="SimSun" w:cs="Calibri"/>
                <w:b/>
                <w:bCs/>
                <w:i w:val="0"/>
                <w:iCs w:val="0"/>
                <w:color w:val="000000"/>
                <w:kern w:val="0"/>
                <w:sz w:val="22"/>
                <w:szCs w:val="22"/>
                <w:u w:val="none"/>
                <w:lang w:val="en-US" w:eastAsia="zh-CN" w:bidi="ar"/>
              </w:rPr>
              <w:t>Payment Deductions or Loss</w:t>
            </w:r>
          </w:p>
        </w:tc>
        <w:tc>
          <w:tcPr>
            <w:tcW w:w="1241" w:type="dxa"/>
            <w:tcMar>
              <w:top w:w="100" w:type="dxa"/>
              <w:left w:w="100" w:type="dxa"/>
              <w:bottom w:w="100" w:type="dxa"/>
              <w:right w:w="100" w:type="dxa"/>
            </w:tcMar>
            <w:vAlign w:val="bottom"/>
          </w:tcPr>
          <w:p>
            <w:pPr>
              <w:keepNext w:val="0"/>
              <w:keepLines w:val="0"/>
              <w:widowControl/>
              <w:suppressLineNumbers w:val="0"/>
              <w:jc w:val="left"/>
              <w:textAlignment w:val="bottom"/>
              <w:rPr>
                <w:rFonts w:hint="default" w:ascii="Calibri" w:hAnsi="Calibri" w:cs="Calibri"/>
                <w:sz w:val="20"/>
                <w:szCs w:val="20"/>
                <w:lang w:val="en-IN"/>
              </w:rPr>
            </w:pPr>
            <w:r>
              <w:rPr>
                <w:rFonts w:hint="default" w:ascii="Calibri" w:hAnsi="Calibri" w:eastAsia="SimSun" w:cs="Calibri"/>
                <w:i w:val="0"/>
                <w:iCs w:val="0"/>
                <w:color w:val="000000"/>
                <w:kern w:val="0"/>
                <w:sz w:val="22"/>
                <w:szCs w:val="22"/>
                <w:u w:val="none"/>
                <w:lang w:val="en-US" w:eastAsia="zh-CN" w:bidi="ar"/>
              </w:rPr>
              <w:t>Table</w:t>
            </w:r>
          </w:p>
        </w:tc>
        <w:tc>
          <w:tcPr>
            <w:tcW w:w="1159" w:type="dxa"/>
            <w:tcMar>
              <w:top w:w="100" w:type="dxa"/>
              <w:left w:w="100" w:type="dxa"/>
              <w:bottom w:w="100" w:type="dxa"/>
              <w:right w:w="100" w:type="dxa"/>
            </w:tcMar>
            <w:vAlign w:val="bottom"/>
          </w:tcPr>
          <w:p>
            <w:pPr>
              <w:keepNext w:val="0"/>
              <w:keepLines w:val="0"/>
              <w:widowControl/>
              <w:suppressLineNumbers w:val="0"/>
              <w:jc w:val="right"/>
              <w:textAlignment w:val="bottom"/>
              <w:rPr>
                <w:rFonts w:hint="default" w:ascii="Calibri" w:hAnsi="Calibri" w:cs="Calibri"/>
                <w:sz w:val="20"/>
                <w:szCs w:val="20"/>
                <w:lang w:val="en-IN"/>
              </w:rPr>
            </w:pPr>
          </w:p>
        </w:tc>
        <w:tc>
          <w:tcPr>
            <w:tcW w:w="1700"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s="Calibri"/>
                <w:i w:val="0"/>
                <w:iCs w:val="0"/>
                <w:color w:val="000000"/>
                <w:kern w:val="0"/>
                <w:sz w:val="20"/>
                <w:szCs w:val="20"/>
                <w:u w:val="none"/>
                <w:lang w:val="en-IN" w:eastAsia="zh-CN" w:bidi="ar"/>
              </w:rPr>
            </w:pPr>
          </w:p>
        </w:tc>
        <w:tc>
          <w:tcPr>
            <w:tcW w:w="151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lang w:val="en-IN"/>
              </w:rPr>
            </w:pPr>
          </w:p>
        </w:tc>
        <w:tc>
          <w:tcPr>
            <w:tcW w:w="1376"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100" w:type="dxa"/>
            <w:left w:w="100" w:type="dxa"/>
            <w:bottom w:w="100" w:type="dxa"/>
            <w:right w:w="100" w:type="dxa"/>
          </w:tblCellMar>
        </w:tblPrEx>
        <w:trPr>
          <w:trHeight w:val="755" w:hRule="atLeast"/>
        </w:trPr>
        <w:tc>
          <w:tcPr>
            <w:tcW w:w="526" w:type="dxa"/>
            <w:tcMar>
              <w:top w:w="100" w:type="dxa"/>
              <w:left w:w="100" w:type="dxa"/>
              <w:bottom w:w="100" w:type="dxa"/>
              <w:right w:w="100" w:type="dxa"/>
            </w:tcMar>
            <w:vAlign w:val="top"/>
          </w:tcPr>
          <w:p>
            <w:pPr>
              <w:keepNext w:val="0"/>
              <w:keepLines w:val="0"/>
              <w:pageBreakBefore w:val="0"/>
              <w:widowControl w:val="0"/>
              <w:numPr>
                <w:ilvl w:val="0"/>
                <w:numId w:val="81"/>
              </w:numPr>
              <w:pBdr>
                <w:top w:val="none" w:color="auto" w:sz="0" w:space="0"/>
                <w:left w:val="none" w:color="auto" w:sz="0" w:space="0"/>
                <w:bottom w:val="none" w:color="auto" w:sz="0" w:space="0"/>
                <w:right w:val="none" w:color="auto" w:sz="0" w:space="0"/>
                <w:between w:val="none" w:color="auto" w:sz="0" w:space="0"/>
              </w:pBdr>
              <w:shd w:val="clear" w:fill="auto"/>
              <w:tabs>
                <w:tab w:val="clear" w:pos="425"/>
              </w:tabs>
              <w:spacing w:before="0" w:after="0" w:line="276" w:lineRule="auto"/>
              <w:ind w:left="425" w:leftChars="0" w:right="0" w:rightChars="0" w:hanging="425" w:firstLineChars="0"/>
              <w:jc w:val="left"/>
              <w:rPr>
                <w:rFonts w:hint="default" w:ascii="Calibri" w:hAnsi="Calibri" w:cs="Calibri"/>
                <w:sz w:val="20"/>
                <w:szCs w:val="20"/>
                <w:rtl w:val="0"/>
              </w:rPr>
            </w:pPr>
          </w:p>
        </w:tc>
        <w:tc>
          <w:tcPr>
            <w:tcW w:w="1723" w:type="dxa"/>
            <w:tcMar>
              <w:top w:w="100" w:type="dxa"/>
              <w:left w:w="100" w:type="dxa"/>
              <w:bottom w:w="100" w:type="dxa"/>
              <w:right w:w="100" w:type="dxa"/>
            </w:tcMar>
            <w:vAlign w:val="bottom"/>
          </w:tcPr>
          <w:p>
            <w:pPr>
              <w:keepNext w:val="0"/>
              <w:keepLines w:val="0"/>
              <w:widowControl/>
              <w:suppressLineNumbers w:val="0"/>
              <w:jc w:val="left"/>
              <w:textAlignment w:val="bottom"/>
              <w:rPr>
                <w:rFonts w:hint="default" w:ascii="Calibri" w:hAnsi="Calibri" w:cs="Calibri"/>
                <w:sz w:val="20"/>
                <w:szCs w:val="20"/>
                <w:lang w:val="en-IN"/>
              </w:rPr>
            </w:pPr>
            <w:r>
              <w:rPr>
                <w:rFonts w:hint="default" w:ascii="Calibri" w:hAnsi="Calibri" w:eastAsia="SimSun" w:cs="Calibri"/>
                <w:i w:val="0"/>
                <w:iCs w:val="0"/>
                <w:color w:val="000000"/>
                <w:kern w:val="0"/>
                <w:sz w:val="22"/>
                <w:szCs w:val="22"/>
                <w:u w:val="none"/>
                <w:lang w:val="en-US" w:eastAsia="zh-CN" w:bidi="ar"/>
              </w:rPr>
              <w:t>Cheque/Reference No</w:t>
            </w:r>
          </w:p>
        </w:tc>
        <w:tc>
          <w:tcPr>
            <w:tcW w:w="1241" w:type="dxa"/>
            <w:tcMar>
              <w:top w:w="100" w:type="dxa"/>
              <w:left w:w="100" w:type="dxa"/>
              <w:bottom w:w="100" w:type="dxa"/>
              <w:right w:w="100" w:type="dxa"/>
            </w:tcMar>
            <w:vAlign w:val="bottom"/>
          </w:tcPr>
          <w:p>
            <w:pPr>
              <w:keepNext w:val="0"/>
              <w:keepLines w:val="0"/>
              <w:widowControl/>
              <w:suppressLineNumbers w:val="0"/>
              <w:jc w:val="left"/>
              <w:textAlignment w:val="bottom"/>
              <w:rPr>
                <w:rFonts w:hint="default" w:ascii="Calibri" w:hAnsi="Calibri" w:cs="Calibri"/>
                <w:sz w:val="20"/>
                <w:szCs w:val="20"/>
                <w:lang w:val="en-IN"/>
              </w:rPr>
            </w:pPr>
            <w:r>
              <w:rPr>
                <w:rFonts w:hint="default" w:ascii="Calibri" w:hAnsi="Calibri" w:eastAsia="SimSun" w:cs="Calibri"/>
                <w:i w:val="0"/>
                <w:iCs w:val="0"/>
                <w:color w:val="000000"/>
                <w:kern w:val="0"/>
                <w:sz w:val="22"/>
                <w:szCs w:val="22"/>
                <w:u w:val="none"/>
                <w:lang w:val="en-IN" w:eastAsia="zh-CN" w:bidi="ar"/>
              </w:rPr>
              <w:t>Text</w:t>
            </w:r>
          </w:p>
        </w:tc>
        <w:tc>
          <w:tcPr>
            <w:tcW w:w="1159" w:type="dxa"/>
            <w:tcMar>
              <w:top w:w="100" w:type="dxa"/>
              <w:left w:w="100" w:type="dxa"/>
              <w:bottom w:w="100" w:type="dxa"/>
              <w:right w:w="100" w:type="dxa"/>
            </w:tcMar>
            <w:vAlign w:val="bottom"/>
          </w:tcPr>
          <w:p>
            <w:pPr>
              <w:keepNext w:val="0"/>
              <w:keepLines w:val="0"/>
              <w:widowControl/>
              <w:suppressLineNumbers w:val="0"/>
              <w:jc w:val="right"/>
              <w:textAlignment w:val="bottom"/>
              <w:rPr>
                <w:rFonts w:hint="default" w:ascii="Calibri" w:hAnsi="Calibri" w:cs="Calibri"/>
                <w:sz w:val="20"/>
                <w:szCs w:val="20"/>
                <w:lang w:val="en-IN"/>
              </w:rPr>
            </w:pPr>
          </w:p>
        </w:tc>
        <w:tc>
          <w:tcPr>
            <w:tcW w:w="1700"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s="Calibri"/>
                <w:i w:val="0"/>
                <w:iCs w:val="0"/>
                <w:color w:val="000000"/>
                <w:kern w:val="0"/>
                <w:sz w:val="20"/>
                <w:szCs w:val="20"/>
                <w:u w:val="none"/>
                <w:lang w:val="en-IN" w:eastAsia="zh-CN" w:bidi="ar"/>
              </w:rPr>
            </w:pPr>
          </w:p>
        </w:tc>
        <w:tc>
          <w:tcPr>
            <w:tcW w:w="151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lang w:val="en-IN"/>
              </w:rPr>
            </w:pPr>
            <w:r>
              <w:rPr>
                <w:rFonts w:hint="default" w:ascii="Calibri" w:hAnsi="Calibri" w:eastAsia="SimSun" w:cs="Calibri"/>
                <w:i w:val="0"/>
                <w:iCs w:val="0"/>
                <w:color w:val="000000"/>
                <w:kern w:val="0"/>
                <w:sz w:val="22"/>
                <w:szCs w:val="22"/>
                <w:u w:val="none"/>
                <w:lang w:val="en-IN" w:eastAsia="zh-CN" w:bidi="ar"/>
              </w:rPr>
              <w:t>It will visible When Mode of Payment equals to Cheque</w:t>
            </w:r>
          </w:p>
        </w:tc>
        <w:tc>
          <w:tcPr>
            <w:tcW w:w="1376"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100" w:type="dxa"/>
            <w:left w:w="100" w:type="dxa"/>
            <w:bottom w:w="100" w:type="dxa"/>
            <w:right w:w="100" w:type="dxa"/>
          </w:tblCellMar>
        </w:tblPrEx>
        <w:trPr>
          <w:trHeight w:val="755" w:hRule="atLeast"/>
        </w:trPr>
        <w:tc>
          <w:tcPr>
            <w:tcW w:w="526" w:type="dxa"/>
            <w:tcMar>
              <w:top w:w="100" w:type="dxa"/>
              <w:left w:w="100" w:type="dxa"/>
              <w:bottom w:w="100" w:type="dxa"/>
              <w:right w:w="100" w:type="dxa"/>
            </w:tcMar>
            <w:vAlign w:val="top"/>
          </w:tcPr>
          <w:p>
            <w:pPr>
              <w:keepNext w:val="0"/>
              <w:keepLines w:val="0"/>
              <w:pageBreakBefore w:val="0"/>
              <w:widowControl w:val="0"/>
              <w:numPr>
                <w:ilvl w:val="0"/>
                <w:numId w:val="81"/>
              </w:numPr>
              <w:pBdr>
                <w:top w:val="none" w:color="auto" w:sz="0" w:space="0"/>
                <w:left w:val="none" w:color="auto" w:sz="0" w:space="0"/>
                <w:bottom w:val="none" w:color="auto" w:sz="0" w:space="0"/>
                <w:right w:val="none" w:color="auto" w:sz="0" w:space="0"/>
                <w:between w:val="none" w:color="auto" w:sz="0" w:space="0"/>
              </w:pBdr>
              <w:shd w:val="clear" w:fill="auto"/>
              <w:tabs>
                <w:tab w:val="clear" w:pos="425"/>
              </w:tabs>
              <w:spacing w:before="0" w:after="0" w:line="276" w:lineRule="auto"/>
              <w:ind w:left="425" w:leftChars="0" w:right="0" w:rightChars="0" w:hanging="425" w:firstLineChars="0"/>
              <w:jc w:val="left"/>
              <w:rPr>
                <w:rFonts w:hint="default" w:ascii="Calibri" w:hAnsi="Calibri" w:cs="Calibri"/>
                <w:sz w:val="20"/>
                <w:szCs w:val="20"/>
                <w:rtl w:val="0"/>
              </w:rPr>
            </w:pPr>
          </w:p>
        </w:tc>
        <w:tc>
          <w:tcPr>
            <w:tcW w:w="1723" w:type="dxa"/>
            <w:tcMar>
              <w:top w:w="100" w:type="dxa"/>
              <w:left w:w="100" w:type="dxa"/>
              <w:bottom w:w="100" w:type="dxa"/>
              <w:right w:w="100" w:type="dxa"/>
            </w:tcMar>
            <w:vAlign w:val="bottom"/>
          </w:tcPr>
          <w:p>
            <w:pPr>
              <w:keepNext w:val="0"/>
              <w:keepLines w:val="0"/>
              <w:widowControl/>
              <w:suppressLineNumbers w:val="0"/>
              <w:jc w:val="left"/>
              <w:textAlignment w:val="bottom"/>
              <w:rPr>
                <w:rFonts w:hint="default" w:ascii="Calibri" w:hAnsi="Calibri" w:cs="Calibri"/>
                <w:sz w:val="20"/>
                <w:szCs w:val="20"/>
                <w:lang w:val="en-IN"/>
              </w:rPr>
            </w:pPr>
            <w:r>
              <w:rPr>
                <w:rFonts w:hint="default" w:ascii="Calibri" w:hAnsi="Calibri" w:eastAsia="SimSun" w:cs="Calibri"/>
                <w:i w:val="0"/>
                <w:iCs w:val="0"/>
                <w:color w:val="000000"/>
                <w:kern w:val="0"/>
                <w:sz w:val="22"/>
                <w:szCs w:val="22"/>
                <w:u w:val="none"/>
                <w:lang w:val="en-US" w:eastAsia="zh-CN" w:bidi="ar"/>
              </w:rPr>
              <w:t>Cheque/Reference Date</w:t>
            </w:r>
          </w:p>
        </w:tc>
        <w:tc>
          <w:tcPr>
            <w:tcW w:w="1241" w:type="dxa"/>
            <w:tcMar>
              <w:top w:w="100" w:type="dxa"/>
              <w:left w:w="100" w:type="dxa"/>
              <w:bottom w:w="100" w:type="dxa"/>
              <w:right w:w="100" w:type="dxa"/>
            </w:tcMar>
            <w:vAlign w:val="bottom"/>
          </w:tcPr>
          <w:p>
            <w:pPr>
              <w:keepNext w:val="0"/>
              <w:keepLines w:val="0"/>
              <w:widowControl/>
              <w:suppressLineNumbers w:val="0"/>
              <w:jc w:val="left"/>
              <w:textAlignment w:val="bottom"/>
              <w:rPr>
                <w:rFonts w:hint="default" w:ascii="Calibri" w:hAnsi="Calibri" w:cs="Calibri"/>
                <w:sz w:val="20"/>
                <w:szCs w:val="20"/>
                <w:lang w:val="en-IN"/>
              </w:rPr>
            </w:pPr>
            <w:r>
              <w:rPr>
                <w:rFonts w:hint="default" w:ascii="Calibri" w:hAnsi="Calibri" w:eastAsia="SimSun" w:cs="Calibri"/>
                <w:i w:val="0"/>
                <w:iCs w:val="0"/>
                <w:color w:val="000000"/>
                <w:kern w:val="0"/>
                <w:sz w:val="22"/>
                <w:szCs w:val="22"/>
                <w:u w:val="none"/>
                <w:lang w:val="en-US" w:eastAsia="zh-CN" w:bidi="ar"/>
              </w:rPr>
              <w:t>Date</w:t>
            </w:r>
          </w:p>
        </w:tc>
        <w:tc>
          <w:tcPr>
            <w:tcW w:w="1159" w:type="dxa"/>
            <w:tcMar>
              <w:top w:w="100" w:type="dxa"/>
              <w:left w:w="100" w:type="dxa"/>
              <w:bottom w:w="100" w:type="dxa"/>
              <w:right w:w="100" w:type="dxa"/>
            </w:tcMar>
            <w:vAlign w:val="bottom"/>
          </w:tcPr>
          <w:p>
            <w:pPr>
              <w:keepNext w:val="0"/>
              <w:keepLines w:val="0"/>
              <w:widowControl/>
              <w:suppressLineNumbers w:val="0"/>
              <w:jc w:val="right"/>
              <w:textAlignment w:val="bottom"/>
              <w:rPr>
                <w:rFonts w:hint="default" w:ascii="Calibri" w:hAnsi="Calibri" w:cs="Calibri"/>
                <w:sz w:val="20"/>
                <w:szCs w:val="20"/>
                <w:lang w:val="en-IN"/>
              </w:rPr>
            </w:pPr>
          </w:p>
        </w:tc>
        <w:tc>
          <w:tcPr>
            <w:tcW w:w="1700"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s="Calibri"/>
                <w:i w:val="0"/>
                <w:iCs w:val="0"/>
                <w:color w:val="000000"/>
                <w:kern w:val="0"/>
                <w:sz w:val="20"/>
                <w:szCs w:val="20"/>
                <w:u w:val="none"/>
                <w:lang w:val="en-IN" w:eastAsia="zh-CN" w:bidi="ar"/>
              </w:rPr>
            </w:pPr>
          </w:p>
        </w:tc>
        <w:tc>
          <w:tcPr>
            <w:tcW w:w="151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lang w:val="en-IN"/>
              </w:rPr>
            </w:pPr>
            <w:r>
              <w:rPr>
                <w:rFonts w:hint="default" w:ascii="Calibri" w:hAnsi="Calibri" w:eastAsia="SimSun" w:cs="Calibri"/>
                <w:i w:val="0"/>
                <w:iCs w:val="0"/>
                <w:color w:val="000000"/>
                <w:kern w:val="0"/>
                <w:sz w:val="22"/>
                <w:szCs w:val="22"/>
                <w:u w:val="none"/>
                <w:lang w:val="en-IN" w:eastAsia="zh-CN" w:bidi="ar"/>
              </w:rPr>
              <w:t>It will visible When Mode of Payment equals to Cheque</w:t>
            </w:r>
          </w:p>
        </w:tc>
        <w:tc>
          <w:tcPr>
            <w:tcW w:w="1376"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100" w:type="dxa"/>
            <w:left w:w="100" w:type="dxa"/>
            <w:bottom w:w="100" w:type="dxa"/>
            <w:right w:w="100" w:type="dxa"/>
          </w:tblCellMar>
        </w:tblPrEx>
        <w:trPr>
          <w:trHeight w:val="755" w:hRule="atLeast"/>
        </w:trPr>
        <w:tc>
          <w:tcPr>
            <w:tcW w:w="526" w:type="dxa"/>
            <w:tcMar>
              <w:top w:w="100" w:type="dxa"/>
              <w:left w:w="100" w:type="dxa"/>
              <w:bottom w:w="100" w:type="dxa"/>
              <w:right w:w="100" w:type="dxa"/>
            </w:tcMar>
            <w:vAlign w:val="top"/>
          </w:tcPr>
          <w:p>
            <w:pPr>
              <w:keepNext w:val="0"/>
              <w:keepLines w:val="0"/>
              <w:pageBreakBefore w:val="0"/>
              <w:widowControl w:val="0"/>
              <w:numPr>
                <w:ilvl w:val="0"/>
                <w:numId w:val="81"/>
              </w:numPr>
              <w:pBdr>
                <w:top w:val="none" w:color="auto" w:sz="0" w:space="0"/>
                <w:left w:val="none" w:color="auto" w:sz="0" w:space="0"/>
                <w:bottom w:val="none" w:color="auto" w:sz="0" w:space="0"/>
                <w:right w:val="none" w:color="auto" w:sz="0" w:space="0"/>
                <w:between w:val="none" w:color="auto" w:sz="0" w:space="0"/>
              </w:pBdr>
              <w:shd w:val="clear" w:fill="auto"/>
              <w:tabs>
                <w:tab w:val="clear" w:pos="425"/>
              </w:tabs>
              <w:spacing w:before="0" w:after="0" w:line="276" w:lineRule="auto"/>
              <w:ind w:left="425" w:leftChars="0" w:right="0" w:rightChars="0" w:hanging="425" w:firstLineChars="0"/>
              <w:jc w:val="left"/>
              <w:rPr>
                <w:rFonts w:hint="default" w:ascii="Calibri" w:hAnsi="Calibri" w:cs="Calibri"/>
                <w:sz w:val="20"/>
                <w:szCs w:val="20"/>
                <w:rtl w:val="0"/>
              </w:rPr>
            </w:pPr>
          </w:p>
        </w:tc>
        <w:tc>
          <w:tcPr>
            <w:tcW w:w="1723" w:type="dxa"/>
            <w:tcMar>
              <w:top w:w="100" w:type="dxa"/>
              <w:left w:w="100" w:type="dxa"/>
              <w:bottom w:w="100" w:type="dxa"/>
              <w:right w:w="100" w:type="dxa"/>
            </w:tcMar>
            <w:vAlign w:val="bottom"/>
          </w:tcPr>
          <w:p>
            <w:pPr>
              <w:keepNext w:val="0"/>
              <w:keepLines w:val="0"/>
              <w:widowControl/>
              <w:suppressLineNumbers w:val="0"/>
              <w:jc w:val="left"/>
              <w:textAlignment w:val="bottom"/>
              <w:rPr>
                <w:rFonts w:hint="default" w:ascii="Calibri" w:hAnsi="Calibri" w:cs="Calibri"/>
                <w:sz w:val="20"/>
                <w:szCs w:val="20"/>
                <w:lang w:val="en-IN"/>
              </w:rPr>
            </w:pPr>
            <w:r>
              <w:rPr>
                <w:rFonts w:hint="default" w:ascii="Calibri" w:hAnsi="Calibri" w:eastAsia="SimSun" w:cs="Calibri"/>
                <w:i w:val="0"/>
                <w:iCs w:val="0"/>
                <w:color w:val="000000"/>
                <w:kern w:val="0"/>
                <w:sz w:val="22"/>
                <w:szCs w:val="22"/>
                <w:u w:val="none"/>
                <w:lang w:val="en-US" w:eastAsia="zh-CN" w:bidi="ar"/>
              </w:rPr>
              <w:t>Clearance Date</w:t>
            </w:r>
          </w:p>
        </w:tc>
        <w:tc>
          <w:tcPr>
            <w:tcW w:w="1241" w:type="dxa"/>
            <w:tcMar>
              <w:top w:w="100" w:type="dxa"/>
              <w:left w:w="100" w:type="dxa"/>
              <w:bottom w:w="100" w:type="dxa"/>
              <w:right w:w="100" w:type="dxa"/>
            </w:tcMar>
            <w:vAlign w:val="bottom"/>
          </w:tcPr>
          <w:p>
            <w:pPr>
              <w:keepNext w:val="0"/>
              <w:keepLines w:val="0"/>
              <w:widowControl/>
              <w:suppressLineNumbers w:val="0"/>
              <w:jc w:val="left"/>
              <w:textAlignment w:val="bottom"/>
              <w:rPr>
                <w:rFonts w:hint="default" w:ascii="Calibri" w:hAnsi="Calibri" w:cs="Calibri"/>
                <w:sz w:val="20"/>
                <w:szCs w:val="20"/>
                <w:lang w:val="en-IN"/>
              </w:rPr>
            </w:pPr>
            <w:r>
              <w:rPr>
                <w:rFonts w:hint="default" w:ascii="Calibri" w:hAnsi="Calibri" w:eastAsia="SimSun" w:cs="Calibri"/>
                <w:i w:val="0"/>
                <w:iCs w:val="0"/>
                <w:color w:val="000000"/>
                <w:kern w:val="0"/>
                <w:sz w:val="22"/>
                <w:szCs w:val="22"/>
                <w:u w:val="none"/>
                <w:lang w:val="en-US" w:eastAsia="zh-CN" w:bidi="ar"/>
              </w:rPr>
              <w:t>Date</w:t>
            </w:r>
          </w:p>
        </w:tc>
        <w:tc>
          <w:tcPr>
            <w:tcW w:w="1159" w:type="dxa"/>
            <w:tcMar>
              <w:top w:w="100" w:type="dxa"/>
              <w:left w:w="100" w:type="dxa"/>
              <w:bottom w:w="100" w:type="dxa"/>
              <w:right w:w="100" w:type="dxa"/>
            </w:tcMar>
            <w:vAlign w:val="bottom"/>
          </w:tcPr>
          <w:p>
            <w:pPr>
              <w:keepNext w:val="0"/>
              <w:keepLines w:val="0"/>
              <w:widowControl/>
              <w:suppressLineNumbers w:val="0"/>
              <w:jc w:val="right"/>
              <w:textAlignment w:val="bottom"/>
              <w:rPr>
                <w:rFonts w:hint="default" w:ascii="Calibri" w:hAnsi="Calibri" w:cs="Calibri"/>
                <w:sz w:val="20"/>
                <w:szCs w:val="20"/>
                <w:lang w:val="en-IN"/>
              </w:rPr>
            </w:pPr>
          </w:p>
        </w:tc>
        <w:tc>
          <w:tcPr>
            <w:tcW w:w="1700"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s="Calibri"/>
                <w:i w:val="0"/>
                <w:iCs w:val="0"/>
                <w:color w:val="000000"/>
                <w:kern w:val="0"/>
                <w:sz w:val="20"/>
                <w:szCs w:val="20"/>
                <w:u w:val="none"/>
                <w:lang w:val="en-IN" w:eastAsia="zh-CN" w:bidi="ar"/>
              </w:rPr>
            </w:pPr>
          </w:p>
        </w:tc>
        <w:tc>
          <w:tcPr>
            <w:tcW w:w="151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lang w:val="en-IN"/>
              </w:rPr>
            </w:pPr>
          </w:p>
        </w:tc>
        <w:tc>
          <w:tcPr>
            <w:tcW w:w="1376"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100" w:type="dxa"/>
            <w:left w:w="100" w:type="dxa"/>
            <w:bottom w:w="100" w:type="dxa"/>
            <w:right w:w="100" w:type="dxa"/>
          </w:tblCellMar>
        </w:tblPrEx>
        <w:trPr>
          <w:trHeight w:val="755" w:hRule="atLeast"/>
        </w:trPr>
        <w:tc>
          <w:tcPr>
            <w:tcW w:w="526" w:type="dxa"/>
            <w:tcMar>
              <w:top w:w="100" w:type="dxa"/>
              <w:left w:w="100" w:type="dxa"/>
              <w:bottom w:w="100" w:type="dxa"/>
              <w:right w:w="100" w:type="dxa"/>
            </w:tcMar>
            <w:vAlign w:val="top"/>
          </w:tcPr>
          <w:p>
            <w:pPr>
              <w:keepNext w:val="0"/>
              <w:keepLines w:val="0"/>
              <w:pageBreakBefore w:val="0"/>
              <w:widowControl w:val="0"/>
              <w:numPr>
                <w:ilvl w:val="0"/>
                <w:numId w:val="81"/>
              </w:numPr>
              <w:pBdr>
                <w:top w:val="none" w:color="auto" w:sz="0" w:space="0"/>
                <w:left w:val="none" w:color="auto" w:sz="0" w:space="0"/>
                <w:bottom w:val="none" w:color="auto" w:sz="0" w:space="0"/>
                <w:right w:val="none" w:color="auto" w:sz="0" w:space="0"/>
                <w:between w:val="none" w:color="auto" w:sz="0" w:space="0"/>
              </w:pBdr>
              <w:shd w:val="clear" w:fill="auto"/>
              <w:tabs>
                <w:tab w:val="clear" w:pos="425"/>
              </w:tabs>
              <w:spacing w:before="0" w:after="0" w:line="276" w:lineRule="auto"/>
              <w:ind w:left="425" w:leftChars="0" w:right="0" w:rightChars="0" w:hanging="425" w:firstLineChars="0"/>
              <w:jc w:val="left"/>
              <w:rPr>
                <w:rFonts w:hint="default" w:ascii="Calibri" w:hAnsi="Calibri" w:cs="Calibri"/>
                <w:sz w:val="20"/>
                <w:szCs w:val="20"/>
                <w:rtl w:val="0"/>
              </w:rPr>
            </w:pPr>
          </w:p>
        </w:tc>
        <w:tc>
          <w:tcPr>
            <w:tcW w:w="1723" w:type="dxa"/>
            <w:tcMar>
              <w:top w:w="100" w:type="dxa"/>
              <w:left w:w="100" w:type="dxa"/>
              <w:bottom w:w="100" w:type="dxa"/>
              <w:right w:w="100" w:type="dxa"/>
            </w:tcMar>
            <w:vAlign w:val="bottom"/>
          </w:tcPr>
          <w:p>
            <w:pPr>
              <w:keepNext w:val="0"/>
              <w:keepLines w:val="0"/>
              <w:widowControl/>
              <w:suppressLineNumbers w:val="0"/>
              <w:jc w:val="left"/>
              <w:textAlignment w:val="bottom"/>
              <w:rPr>
                <w:rFonts w:hint="default" w:ascii="Calibri" w:hAnsi="Calibri" w:cs="Calibri"/>
                <w:sz w:val="20"/>
                <w:szCs w:val="20"/>
                <w:lang w:val="en-IN"/>
              </w:rPr>
            </w:pPr>
            <w:r>
              <w:rPr>
                <w:rFonts w:hint="default" w:ascii="Calibri" w:hAnsi="Calibri" w:eastAsia="SimSun" w:cs="Calibri"/>
                <w:i w:val="0"/>
                <w:iCs w:val="0"/>
                <w:color w:val="000000"/>
                <w:kern w:val="0"/>
                <w:sz w:val="22"/>
                <w:szCs w:val="22"/>
                <w:u w:val="none"/>
                <w:lang w:val="en-US" w:eastAsia="zh-CN" w:bidi="ar"/>
              </w:rPr>
              <w:t>Project</w:t>
            </w:r>
          </w:p>
        </w:tc>
        <w:tc>
          <w:tcPr>
            <w:tcW w:w="1241" w:type="dxa"/>
            <w:tcMar>
              <w:top w:w="100" w:type="dxa"/>
              <w:left w:w="100" w:type="dxa"/>
              <w:bottom w:w="100" w:type="dxa"/>
              <w:right w:w="100" w:type="dxa"/>
            </w:tcMar>
            <w:vAlign w:val="bottom"/>
          </w:tcPr>
          <w:p>
            <w:pPr>
              <w:keepNext w:val="0"/>
              <w:keepLines w:val="0"/>
              <w:widowControl/>
              <w:suppressLineNumbers w:val="0"/>
              <w:jc w:val="left"/>
              <w:textAlignment w:val="bottom"/>
              <w:rPr>
                <w:rFonts w:hint="default" w:ascii="Calibri" w:hAnsi="Calibri" w:cs="Calibri"/>
                <w:sz w:val="20"/>
                <w:szCs w:val="20"/>
                <w:lang w:val="en-IN"/>
              </w:rPr>
            </w:pPr>
            <w:r>
              <w:rPr>
                <w:rFonts w:hint="default" w:ascii="Calibri" w:hAnsi="Calibri" w:eastAsia="SimSun" w:cs="Calibri"/>
                <w:i w:val="0"/>
                <w:iCs w:val="0"/>
                <w:color w:val="000000"/>
                <w:kern w:val="0"/>
                <w:sz w:val="22"/>
                <w:szCs w:val="22"/>
                <w:u w:val="none"/>
                <w:lang w:val="en-US" w:eastAsia="zh-CN" w:bidi="ar"/>
              </w:rPr>
              <w:t>Link</w:t>
            </w:r>
            <w:r>
              <w:rPr>
                <w:rFonts w:hint="default" w:ascii="Calibri" w:hAnsi="Calibri" w:eastAsia="SimSun" w:cs="Calibri"/>
                <w:i w:val="0"/>
                <w:iCs w:val="0"/>
                <w:color w:val="000000"/>
                <w:kern w:val="0"/>
                <w:sz w:val="22"/>
                <w:szCs w:val="22"/>
                <w:u w:val="none"/>
                <w:lang w:val="en-IN" w:eastAsia="zh-CN" w:bidi="ar"/>
              </w:rPr>
              <w:t xml:space="preserve"> </w:t>
            </w:r>
          </w:p>
        </w:tc>
        <w:tc>
          <w:tcPr>
            <w:tcW w:w="1159" w:type="dxa"/>
            <w:tcMar>
              <w:top w:w="100" w:type="dxa"/>
              <w:left w:w="100" w:type="dxa"/>
              <w:bottom w:w="100" w:type="dxa"/>
              <w:right w:w="100" w:type="dxa"/>
            </w:tcMar>
            <w:vAlign w:val="bottom"/>
          </w:tcPr>
          <w:p>
            <w:pPr>
              <w:keepNext w:val="0"/>
              <w:keepLines w:val="0"/>
              <w:widowControl/>
              <w:suppressLineNumbers w:val="0"/>
              <w:jc w:val="right"/>
              <w:textAlignment w:val="bottom"/>
              <w:rPr>
                <w:rFonts w:hint="default" w:ascii="Calibri" w:hAnsi="Calibri" w:cs="Calibri"/>
                <w:sz w:val="20"/>
                <w:szCs w:val="20"/>
                <w:lang w:val="en-IN"/>
              </w:rPr>
            </w:pPr>
          </w:p>
        </w:tc>
        <w:tc>
          <w:tcPr>
            <w:tcW w:w="1700"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s="Calibri"/>
                <w:i w:val="0"/>
                <w:iCs w:val="0"/>
                <w:color w:val="000000"/>
                <w:kern w:val="0"/>
                <w:sz w:val="20"/>
                <w:szCs w:val="20"/>
                <w:u w:val="none"/>
                <w:lang w:val="en-IN" w:eastAsia="zh-CN" w:bidi="ar"/>
              </w:rPr>
            </w:pPr>
            <w:r>
              <w:rPr>
                <w:rFonts w:hint="default" w:ascii="Calibri" w:hAnsi="Calibri" w:cs="Calibri"/>
                <w:sz w:val="20"/>
                <w:szCs w:val="20"/>
                <w:lang w:val="en-IN"/>
              </w:rPr>
              <w:t xml:space="preserve">Link Field to </w:t>
            </w:r>
            <w:r>
              <w:rPr>
                <w:rFonts w:hint="default" w:ascii="Calibri" w:hAnsi="Calibri" w:eastAsia="SimSun" w:cs="Calibri"/>
                <w:i w:val="0"/>
                <w:iCs w:val="0"/>
                <w:color w:val="000000"/>
                <w:kern w:val="0"/>
                <w:sz w:val="22"/>
                <w:szCs w:val="22"/>
                <w:u w:val="none"/>
                <w:lang w:val="en-US" w:eastAsia="zh-CN" w:bidi="ar"/>
              </w:rPr>
              <w:t>Project</w:t>
            </w:r>
            <w:r>
              <w:rPr>
                <w:rFonts w:hint="default" w:ascii="Calibri" w:hAnsi="Calibri" w:eastAsia="SimSun" w:cs="Calibri"/>
                <w:i w:val="0"/>
                <w:iCs w:val="0"/>
                <w:color w:val="000000"/>
                <w:kern w:val="0"/>
                <w:sz w:val="22"/>
                <w:szCs w:val="22"/>
                <w:u w:val="none"/>
                <w:lang w:val="en-IN" w:eastAsia="zh-CN" w:bidi="ar"/>
              </w:rPr>
              <w:t xml:space="preserve"> </w:t>
            </w:r>
            <w:r>
              <w:rPr>
                <w:rFonts w:hint="default" w:ascii="Calibri" w:hAnsi="Calibri" w:cs="Calibri"/>
                <w:sz w:val="20"/>
                <w:szCs w:val="20"/>
                <w:lang w:val="en-IN"/>
              </w:rPr>
              <w:t>Screen</w:t>
            </w:r>
          </w:p>
        </w:tc>
        <w:tc>
          <w:tcPr>
            <w:tcW w:w="151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lang w:val="en-IN"/>
              </w:rPr>
            </w:pPr>
          </w:p>
        </w:tc>
        <w:tc>
          <w:tcPr>
            <w:tcW w:w="1376"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100" w:type="dxa"/>
            <w:left w:w="100" w:type="dxa"/>
            <w:bottom w:w="100" w:type="dxa"/>
            <w:right w:w="100" w:type="dxa"/>
          </w:tblCellMar>
        </w:tblPrEx>
        <w:trPr>
          <w:trHeight w:val="755" w:hRule="atLeast"/>
        </w:trPr>
        <w:tc>
          <w:tcPr>
            <w:tcW w:w="526" w:type="dxa"/>
            <w:tcMar>
              <w:top w:w="100" w:type="dxa"/>
              <w:left w:w="100" w:type="dxa"/>
              <w:bottom w:w="100" w:type="dxa"/>
              <w:right w:w="100" w:type="dxa"/>
            </w:tcMar>
            <w:vAlign w:val="top"/>
          </w:tcPr>
          <w:p>
            <w:pPr>
              <w:keepNext w:val="0"/>
              <w:keepLines w:val="0"/>
              <w:pageBreakBefore w:val="0"/>
              <w:widowControl w:val="0"/>
              <w:numPr>
                <w:ilvl w:val="0"/>
                <w:numId w:val="81"/>
              </w:numPr>
              <w:pBdr>
                <w:top w:val="none" w:color="auto" w:sz="0" w:space="0"/>
                <w:left w:val="none" w:color="auto" w:sz="0" w:space="0"/>
                <w:bottom w:val="none" w:color="auto" w:sz="0" w:space="0"/>
                <w:right w:val="none" w:color="auto" w:sz="0" w:space="0"/>
                <w:between w:val="none" w:color="auto" w:sz="0" w:space="0"/>
              </w:pBdr>
              <w:shd w:val="clear" w:fill="auto"/>
              <w:tabs>
                <w:tab w:val="clear" w:pos="425"/>
              </w:tabs>
              <w:spacing w:before="0" w:after="0" w:line="276" w:lineRule="auto"/>
              <w:ind w:left="425" w:leftChars="0" w:right="0" w:rightChars="0" w:hanging="425" w:firstLineChars="0"/>
              <w:jc w:val="left"/>
              <w:rPr>
                <w:rFonts w:hint="default" w:ascii="Calibri" w:hAnsi="Calibri" w:cs="Calibri"/>
                <w:sz w:val="20"/>
                <w:szCs w:val="20"/>
                <w:rtl w:val="0"/>
              </w:rPr>
            </w:pPr>
          </w:p>
        </w:tc>
        <w:tc>
          <w:tcPr>
            <w:tcW w:w="1723" w:type="dxa"/>
            <w:tcMar>
              <w:top w:w="100" w:type="dxa"/>
              <w:left w:w="100" w:type="dxa"/>
              <w:bottom w:w="100" w:type="dxa"/>
              <w:right w:w="100" w:type="dxa"/>
            </w:tcMar>
            <w:vAlign w:val="bottom"/>
          </w:tcPr>
          <w:p>
            <w:pPr>
              <w:keepNext w:val="0"/>
              <w:keepLines w:val="0"/>
              <w:widowControl/>
              <w:suppressLineNumbers w:val="0"/>
              <w:jc w:val="left"/>
              <w:textAlignment w:val="bottom"/>
              <w:rPr>
                <w:rFonts w:hint="default" w:ascii="Calibri" w:hAnsi="Calibri" w:cs="Calibri"/>
                <w:sz w:val="20"/>
                <w:szCs w:val="20"/>
                <w:lang w:val="en-IN"/>
              </w:rPr>
            </w:pPr>
            <w:r>
              <w:rPr>
                <w:rFonts w:hint="default" w:ascii="Calibri" w:hAnsi="Calibri" w:eastAsia="SimSun" w:cs="Calibri"/>
                <w:i w:val="0"/>
                <w:iCs w:val="0"/>
                <w:color w:val="000000"/>
                <w:kern w:val="0"/>
                <w:sz w:val="22"/>
                <w:szCs w:val="22"/>
                <w:u w:val="none"/>
                <w:lang w:val="en-US" w:eastAsia="zh-CN" w:bidi="ar"/>
              </w:rPr>
              <w:t>Cost Center</w:t>
            </w:r>
          </w:p>
        </w:tc>
        <w:tc>
          <w:tcPr>
            <w:tcW w:w="1241" w:type="dxa"/>
            <w:tcMar>
              <w:top w:w="100" w:type="dxa"/>
              <w:left w:w="100" w:type="dxa"/>
              <w:bottom w:w="100" w:type="dxa"/>
              <w:right w:w="100" w:type="dxa"/>
            </w:tcMar>
            <w:vAlign w:val="bottom"/>
          </w:tcPr>
          <w:p>
            <w:pPr>
              <w:keepNext w:val="0"/>
              <w:keepLines w:val="0"/>
              <w:widowControl/>
              <w:suppressLineNumbers w:val="0"/>
              <w:jc w:val="left"/>
              <w:textAlignment w:val="bottom"/>
              <w:rPr>
                <w:rFonts w:hint="default" w:ascii="Calibri" w:hAnsi="Calibri" w:cs="Calibri"/>
                <w:sz w:val="20"/>
                <w:szCs w:val="20"/>
                <w:lang w:val="en-IN"/>
              </w:rPr>
            </w:pPr>
            <w:r>
              <w:rPr>
                <w:rFonts w:hint="default" w:ascii="Calibri" w:hAnsi="Calibri" w:eastAsia="SimSun" w:cs="Calibri"/>
                <w:i w:val="0"/>
                <w:iCs w:val="0"/>
                <w:color w:val="000000"/>
                <w:kern w:val="0"/>
                <w:sz w:val="22"/>
                <w:szCs w:val="22"/>
                <w:u w:val="none"/>
                <w:lang w:val="en-US" w:eastAsia="zh-CN" w:bidi="ar"/>
              </w:rPr>
              <w:t>Link</w:t>
            </w:r>
            <w:r>
              <w:rPr>
                <w:rFonts w:hint="default" w:ascii="Calibri" w:hAnsi="Calibri" w:eastAsia="SimSun" w:cs="Calibri"/>
                <w:i w:val="0"/>
                <w:iCs w:val="0"/>
                <w:color w:val="000000"/>
                <w:kern w:val="0"/>
                <w:sz w:val="22"/>
                <w:szCs w:val="22"/>
                <w:u w:val="none"/>
                <w:lang w:val="en-IN" w:eastAsia="zh-CN" w:bidi="ar"/>
              </w:rPr>
              <w:t xml:space="preserve"> </w:t>
            </w:r>
          </w:p>
        </w:tc>
        <w:tc>
          <w:tcPr>
            <w:tcW w:w="1159" w:type="dxa"/>
            <w:tcMar>
              <w:top w:w="100" w:type="dxa"/>
              <w:left w:w="100" w:type="dxa"/>
              <w:bottom w:w="100" w:type="dxa"/>
              <w:right w:w="100" w:type="dxa"/>
            </w:tcMar>
            <w:vAlign w:val="bottom"/>
          </w:tcPr>
          <w:p>
            <w:pPr>
              <w:keepNext w:val="0"/>
              <w:keepLines w:val="0"/>
              <w:widowControl/>
              <w:suppressLineNumbers w:val="0"/>
              <w:jc w:val="right"/>
              <w:textAlignment w:val="bottom"/>
              <w:rPr>
                <w:rFonts w:hint="default" w:ascii="Calibri" w:hAnsi="Calibri" w:cs="Calibri"/>
                <w:sz w:val="20"/>
                <w:szCs w:val="20"/>
                <w:lang w:val="en-IN"/>
              </w:rPr>
            </w:pPr>
          </w:p>
        </w:tc>
        <w:tc>
          <w:tcPr>
            <w:tcW w:w="1700"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s="Calibri"/>
                <w:i w:val="0"/>
                <w:iCs w:val="0"/>
                <w:color w:val="000000"/>
                <w:kern w:val="0"/>
                <w:sz w:val="20"/>
                <w:szCs w:val="20"/>
                <w:u w:val="none"/>
                <w:lang w:val="en-IN" w:eastAsia="zh-CN" w:bidi="ar"/>
              </w:rPr>
            </w:pPr>
            <w:r>
              <w:rPr>
                <w:rFonts w:hint="default" w:ascii="Calibri" w:hAnsi="Calibri" w:cs="Calibri"/>
                <w:sz w:val="20"/>
                <w:szCs w:val="20"/>
                <w:lang w:val="en-IN"/>
              </w:rPr>
              <w:t xml:space="preserve">Link Field to </w:t>
            </w:r>
            <w:r>
              <w:rPr>
                <w:rFonts w:hint="default" w:ascii="Calibri" w:hAnsi="Calibri" w:eastAsia="SimSun" w:cs="Calibri"/>
                <w:i w:val="0"/>
                <w:iCs w:val="0"/>
                <w:color w:val="000000"/>
                <w:kern w:val="0"/>
                <w:sz w:val="22"/>
                <w:szCs w:val="22"/>
                <w:u w:val="none"/>
                <w:lang w:val="en-US" w:eastAsia="zh-CN" w:bidi="ar"/>
              </w:rPr>
              <w:t>Cost Center</w:t>
            </w:r>
            <w:r>
              <w:rPr>
                <w:rFonts w:hint="default" w:ascii="Calibri" w:hAnsi="Calibri" w:eastAsia="SimSun" w:cs="Calibri"/>
                <w:i w:val="0"/>
                <w:iCs w:val="0"/>
                <w:color w:val="000000"/>
                <w:kern w:val="0"/>
                <w:sz w:val="22"/>
                <w:szCs w:val="22"/>
                <w:u w:val="none"/>
                <w:lang w:val="en-IN" w:eastAsia="zh-CN" w:bidi="ar"/>
              </w:rPr>
              <w:t xml:space="preserve"> </w:t>
            </w:r>
            <w:r>
              <w:rPr>
                <w:rFonts w:hint="default" w:ascii="Calibri" w:hAnsi="Calibri" w:cs="Calibri"/>
                <w:sz w:val="20"/>
                <w:szCs w:val="20"/>
                <w:lang w:val="en-IN"/>
              </w:rPr>
              <w:t>Screen</w:t>
            </w:r>
          </w:p>
        </w:tc>
        <w:tc>
          <w:tcPr>
            <w:tcW w:w="151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lang w:val="en-IN"/>
              </w:rPr>
            </w:pPr>
          </w:p>
        </w:tc>
        <w:tc>
          <w:tcPr>
            <w:tcW w:w="1376"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100" w:type="dxa"/>
            <w:left w:w="100" w:type="dxa"/>
            <w:bottom w:w="100" w:type="dxa"/>
            <w:right w:w="100" w:type="dxa"/>
          </w:tblCellMar>
        </w:tblPrEx>
        <w:trPr>
          <w:trHeight w:val="755" w:hRule="atLeast"/>
        </w:trPr>
        <w:tc>
          <w:tcPr>
            <w:tcW w:w="526" w:type="dxa"/>
            <w:tcMar>
              <w:top w:w="100" w:type="dxa"/>
              <w:left w:w="100" w:type="dxa"/>
              <w:bottom w:w="100" w:type="dxa"/>
              <w:right w:w="100" w:type="dxa"/>
            </w:tcMar>
            <w:vAlign w:val="top"/>
          </w:tcPr>
          <w:p>
            <w:pPr>
              <w:keepNext w:val="0"/>
              <w:keepLines w:val="0"/>
              <w:pageBreakBefore w:val="0"/>
              <w:widowControl w:val="0"/>
              <w:numPr>
                <w:ilvl w:val="0"/>
                <w:numId w:val="81"/>
              </w:numPr>
              <w:pBdr>
                <w:top w:val="none" w:color="auto" w:sz="0" w:space="0"/>
                <w:left w:val="none" w:color="auto" w:sz="0" w:space="0"/>
                <w:bottom w:val="none" w:color="auto" w:sz="0" w:space="0"/>
                <w:right w:val="none" w:color="auto" w:sz="0" w:space="0"/>
                <w:between w:val="none" w:color="auto" w:sz="0" w:space="0"/>
              </w:pBdr>
              <w:shd w:val="clear" w:fill="auto"/>
              <w:tabs>
                <w:tab w:val="clear" w:pos="425"/>
              </w:tabs>
              <w:spacing w:before="0" w:after="0" w:line="276" w:lineRule="auto"/>
              <w:ind w:left="425" w:leftChars="0" w:right="0" w:rightChars="0" w:hanging="425" w:firstLineChars="0"/>
              <w:jc w:val="left"/>
              <w:rPr>
                <w:rFonts w:hint="default" w:ascii="Calibri" w:hAnsi="Calibri" w:cs="Calibri"/>
                <w:sz w:val="20"/>
                <w:szCs w:val="20"/>
                <w:rtl w:val="0"/>
              </w:rPr>
            </w:pPr>
          </w:p>
        </w:tc>
        <w:tc>
          <w:tcPr>
            <w:tcW w:w="1723" w:type="dxa"/>
            <w:tcMar>
              <w:top w:w="100" w:type="dxa"/>
              <w:left w:w="100" w:type="dxa"/>
              <w:bottom w:w="100" w:type="dxa"/>
              <w:right w:w="100" w:type="dxa"/>
            </w:tcMar>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2"/>
                <w:szCs w:val="22"/>
                <w:u w:val="none"/>
                <w:lang w:val="en-US" w:eastAsia="zh-CN" w:bidi="ar"/>
              </w:rPr>
            </w:pPr>
            <w:r>
              <w:rPr>
                <w:rFonts w:hint="default" w:ascii="Calibri" w:hAnsi="Calibri" w:eastAsia="SimSun" w:cs="Calibri"/>
                <w:i w:val="0"/>
                <w:iCs w:val="0"/>
                <w:color w:val="000000"/>
                <w:kern w:val="0"/>
                <w:sz w:val="22"/>
                <w:szCs w:val="22"/>
                <w:u w:val="none"/>
                <w:lang w:val="en-US" w:eastAsia="zh-CN" w:bidi="ar"/>
              </w:rPr>
              <w:t>Status</w:t>
            </w:r>
          </w:p>
        </w:tc>
        <w:tc>
          <w:tcPr>
            <w:tcW w:w="1241" w:type="dxa"/>
            <w:tcMar>
              <w:top w:w="100" w:type="dxa"/>
              <w:left w:w="100" w:type="dxa"/>
              <w:bottom w:w="100" w:type="dxa"/>
              <w:right w:w="100" w:type="dxa"/>
            </w:tcMar>
            <w:vAlign w:val="bottom"/>
          </w:tcPr>
          <w:p>
            <w:pPr>
              <w:keepNext w:val="0"/>
              <w:keepLines w:val="0"/>
              <w:widowControl/>
              <w:suppressLineNumbers w:val="0"/>
              <w:jc w:val="left"/>
              <w:textAlignment w:val="bottom"/>
              <w:rPr>
                <w:rFonts w:hint="default" w:ascii="Calibri" w:hAnsi="Calibri" w:cs="Calibri"/>
                <w:sz w:val="20"/>
                <w:szCs w:val="20"/>
                <w:lang w:val="en-IN"/>
              </w:rPr>
            </w:pPr>
            <w:r>
              <w:rPr>
                <w:rFonts w:hint="default" w:ascii="Calibri" w:hAnsi="Calibri" w:eastAsia="SimSun" w:cs="Calibri"/>
                <w:i w:val="0"/>
                <w:iCs w:val="0"/>
                <w:color w:val="000000"/>
                <w:kern w:val="0"/>
                <w:sz w:val="22"/>
                <w:szCs w:val="22"/>
                <w:u w:val="none"/>
                <w:lang w:val="en-IN" w:eastAsia="zh-CN" w:bidi="ar"/>
              </w:rPr>
              <w:t>Dropdown</w:t>
            </w:r>
          </w:p>
        </w:tc>
        <w:tc>
          <w:tcPr>
            <w:tcW w:w="1159" w:type="dxa"/>
            <w:tcMar>
              <w:top w:w="100" w:type="dxa"/>
              <w:left w:w="100" w:type="dxa"/>
              <w:bottom w:w="100" w:type="dxa"/>
              <w:right w:w="100" w:type="dxa"/>
            </w:tcMar>
            <w:vAlign w:val="bottom"/>
          </w:tcPr>
          <w:p>
            <w:pPr>
              <w:keepNext w:val="0"/>
              <w:keepLines w:val="0"/>
              <w:widowControl/>
              <w:suppressLineNumbers w:val="0"/>
              <w:jc w:val="right"/>
              <w:textAlignment w:val="bottom"/>
              <w:rPr>
                <w:rFonts w:hint="default" w:ascii="Calibri" w:hAnsi="Calibri" w:cs="Calibri"/>
                <w:sz w:val="20"/>
                <w:szCs w:val="20"/>
                <w:lang w:val="en-IN"/>
              </w:rPr>
            </w:pPr>
          </w:p>
        </w:tc>
        <w:tc>
          <w:tcPr>
            <w:tcW w:w="1700"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i w:val="0"/>
                <w:iCs w:val="0"/>
                <w:color w:val="000000"/>
                <w:kern w:val="0"/>
                <w:sz w:val="20"/>
                <w:szCs w:val="20"/>
                <w:u w:val="none"/>
                <w:lang w:val="en-IN" w:eastAsia="zh-CN"/>
              </w:rPr>
            </w:pPr>
            <w:r>
              <w:rPr>
                <w:rFonts w:hint="default"/>
                <w:i w:val="0"/>
                <w:iCs w:val="0"/>
                <w:color w:val="000000"/>
                <w:kern w:val="0"/>
                <w:sz w:val="20"/>
                <w:szCs w:val="20"/>
                <w:u w:val="none"/>
                <w:lang w:val="en-IN" w:eastAsia="zh-CN"/>
              </w:rPr>
              <w:t>Options: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i w:val="0"/>
                <w:iCs w:val="0"/>
                <w:color w:val="000000"/>
                <w:kern w:val="0"/>
                <w:sz w:val="20"/>
                <w:szCs w:val="20"/>
                <w:u w:val="none"/>
                <w:lang w:val="en-IN" w:eastAsia="zh-CN"/>
              </w:rPr>
            </w:pPr>
            <w:r>
              <w:rPr>
                <w:rFonts w:hint="default"/>
                <w:i w:val="0"/>
                <w:iCs w:val="0"/>
                <w:color w:val="000000"/>
                <w:kern w:val="0"/>
                <w:sz w:val="20"/>
                <w:szCs w:val="20"/>
                <w:u w:val="none"/>
                <w:lang w:val="en-IN" w:eastAsia="zh-CN"/>
              </w:rPr>
              <w:t>Draft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i w:val="0"/>
                <w:iCs w:val="0"/>
                <w:color w:val="000000"/>
                <w:kern w:val="0"/>
                <w:sz w:val="20"/>
                <w:szCs w:val="20"/>
                <w:u w:val="none"/>
                <w:lang w:val="en-IN" w:eastAsia="zh-CN"/>
              </w:rPr>
            </w:pPr>
            <w:r>
              <w:rPr>
                <w:rFonts w:hint="default"/>
                <w:i w:val="0"/>
                <w:iCs w:val="0"/>
                <w:color w:val="000000"/>
                <w:kern w:val="0"/>
                <w:sz w:val="20"/>
                <w:szCs w:val="20"/>
                <w:u w:val="none"/>
                <w:lang w:val="en-IN" w:eastAsia="zh-CN"/>
              </w:rPr>
              <w:t>Submitted</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s="Calibri"/>
                <w:i w:val="0"/>
                <w:iCs w:val="0"/>
                <w:color w:val="000000"/>
                <w:kern w:val="0"/>
                <w:sz w:val="20"/>
                <w:szCs w:val="20"/>
                <w:u w:val="none"/>
                <w:lang w:val="en-IN" w:eastAsia="zh-CN" w:bidi="ar"/>
              </w:rPr>
            </w:pPr>
            <w:r>
              <w:rPr>
                <w:rFonts w:hint="default"/>
                <w:i w:val="0"/>
                <w:iCs w:val="0"/>
                <w:color w:val="000000"/>
                <w:kern w:val="0"/>
                <w:sz w:val="20"/>
                <w:szCs w:val="20"/>
                <w:u w:val="none"/>
                <w:lang w:val="en-IN" w:eastAsia="zh-CN"/>
              </w:rPr>
              <w:t>Cancelled</w:t>
            </w:r>
          </w:p>
        </w:tc>
        <w:tc>
          <w:tcPr>
            <w:tcW w:w="151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lang w:val="en-IN"/>
              </w:rPr>
            </w:pPr>
          </w:p>
        </w:tc>
        <w:tc>
          <w:tcPr>
            <w:tcW w:w="1376"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100" w:type="dxa"/>
            <w:left w:w="100" w:type="dxa"/>
            <w:bottom w:w="100" w:type="dxa"/>
            <w:right w:w="100" w:type="dxa"/>
          </w:tblCellMar>
        </w:tblPrEx>
        <w:trPr>
          <w:trHeight w:val="755" w:hRule="atLeast"/>
        </w:trPr>
        <w:tc>
          <w:tcPr>
            <w:tcW w:w="526" w:type="dxa"/>
            <w:tcMar>
              <w:top w:w="100" w:type="dxa"/>
              <w:left w:w="100" w:type="dxa"/>
              <w:bottom w:w="100" w:type="dxa"/>
              <w:right w:w="100" w:type="dxa"/>
            </w:tcMar>
            <w:vAlign w:val="top"/>
          </w:tcPr>
          <w:p>
            <w:pPr>
              <w:keepNext w:val="0"/>
              <w:keepLines w:val="0"/>
              <w:pageBreakBefore w:val="0"/>
              <w:widowControl w:val="0"/>
              <w:numPr>
                <w:ilvl w:val="0"/>
                <w:numId w:val="81"/>
              </w:numPr>
              <w:pBdr>
                <w:top w:val="none" w:color="auto" w:sz="0" w:space="0"/>
                <w:left w:val="none" w:color="auto" w:sz="0" w:space="0"/>
                <w:bottom w:val="none" w:color="auto" w:sz="0" w:space="0"/>
                <w:right w:val="none" w:color="auto" w:sz="0" w:space="0"/>
                <w:between w:val="none" w:color="auto" w:sz="0" w:space="0"/>
              </w:pBdr>
              <w:shd w:val="clear" w:fill="auto"/>
              <w:tabs>
                <w:tab w:val="clear" w:pos="425"/>
              </w:tabs>
              <w:spacing w:before="0" w:after="0" w:line="276" w:lineRule="auto"/>
              <w:ind w:left="425" w:leftChars="0" w:right="0" w:rightChars="0" w:hanging="425" w:firstLineChars="0"/>
              <w:jc w:val="left"/>
              <w:rPr>
                <w:rFonts w:hint="default" w:ascii="Calibri" w:hAnsi="Calibri" w:cs="Calibri"/>
                <w:sz w:val="20"/>
                <w:szCs w:val="20"/>
                <w:rtl w:val="0"/>
              </w:rPr>
            </w:pPr>
          </w:p>
        </w:tc>
        <w:tc>
          <w:tcPr>
            <w:tcW w:w="1723" w:type="dxa"/>
            <w:tcMar>
              <w:top w:w="100" w:type="dxa"/>
              <w:left w:w="100" w:type="dxa"/>
              <w:bottom w:w="100" w:type="dxa"/>
              <w:right w:w="100" w:type="dxa"/>
            </w:tcMar>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2"/>
                <w:szCs w:val="22"/>
                <w:u w:val="none"/>
                <w:lang w:val="en-US" w:eastAsia="zh-CN" w:bidi="ar"/>
              </w:rPr>
            </w:pPr>
            <w:r>
              <w:rPr>
                <w:rFonts w:hint="default" w:ascii="Calibri" w:hAnsi="Calibri" w:eastAsia="SimSun" w:cs="Calibri"/>
                <w:i w:val="0"/>
                <w:iCs w:val="0"/>
                <w:color w:val="000000"/>
                <w:kern w:val="0"/>
                <w:sz w:val="22"/>
                <w:szCs w:val="22"/>
                <w:u w:val="none"/>
                <w:lang w:val="en-US" w:eastAsia="zh-CN" w:bidi="ar"/>
              </w:rPr>
              <w:t>Remarks</w:t>
            </w:r>
          </w:p>
        </w:tc>
        <w:tc>
          <w:tcPr>
            <w:tcW w:w="1241" w:type="dxa"/>
            <w:tcMar>
              <w:top w:w="100" w:type="dxa"/>
              <w:left w:w="100" w:type="dxa"/>
              <w:bottom w:w="100" w:type="dxa"/>
              <w:right w:w="100" w:type="dxa"/>
            </w:tcMar>
            <w:vAlign w:val="bottom"/>
          </w:tcPr>
          <w:p>
            <w:pPr>
              <w:keepNext w:val="0"/>
              <w:keepLines w:val="0"/>
              <w:widowControl/>
              <w:suppressLineNumbers w:val="0"/>
              <w:jc w:val="left"/>
              <w:textAlignment w:val="bottom"/>
              <w:rPr>
                <w:rFonts w:hint="default" w:ascii="Calibri" w:hAnsi="Calibri" w:cs="Calibri"/>
                <w:sz w:val="20"/>
                <w:szCs w:val="20"/>
                <w:lang w:val="en-IN"/>
              </w:rPr>
            </w:pPr>
            <w:r>
              <w:rPr>
                <w:rFonts w:hint="default" w:ascii="Calibri" w:hAnsi="Calibri" w:eastAsia="SimSun" w:cs="Calibri"/>
                <w:i w:val="0"/>
                <w:iCs w:val="0"/>
                <w:color w:val="000000"/>
                <w:kern w:val="0"/>
                <w:sz w:val="22"/>
                <w:szCs w:val="22"/>
                <w:u w:val="none"/>
                <w:lang w:val="en-US" w:eastAsia="zh-CN" w:bidi="ar"/>
              </w:rPr>
              <w:t>Small Text</w:t>
            </w:r>
          </w:p>
        </w:tc>
        <w:tc>
          <w:tcPr>
            <w:tcW w:w="1159" w:type="dxa"/>
            <w:tcMar>
              <w:top w:w="100" w:type="dxa"/>
              <w:left w:w="100" w:type="dxa"/>
              <w:bottom w:w="100" w:type="dxa"/>
              <w:right w:w="100" w:type="dxa"/>
            </w:tcMar>
            <w:vAlign w:val="bottom"/>
          </w:tcPr>
          <w:p>
            <w:pPr>
              <w:keepNext w:val="0"/>
              <w:keepLines w:val="0"/>
              <w:widowControl/>
              <w:suppressLineNumbers w:val="0"/>
              <w:jc w:val="right"/>
              <w:textAlignment w:val="bottom"/>
              <w:rPr>
                <w:rFonts w:hint="default" w:ascii="Calibri" w:hAnsi="Calibri" w:cs="Calibri"/>
                <w:sz w:val="20"/>
                <w:szCs w:val="20"/>
                <w:lang w:val="en-IN"/>
              </w:rPr>
            </w:pPr>
          </w:p>
        </w:tc>
        <w:tc>
          <w:tcPr>
            <w:tcW w:w="1700"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s="Calibri"/>
                <w:i w:val="0"/>
                <w:iCs w:val="0"/>
                <w:color w:val="000000"/>
                <w:kern w:val="0"/>
                <w:sz w:val="20"/>
                <w:szCs w:val="20"/>
                <w:u w:val="none"/>
                <w:lang w:val="en-IN" w:eastAsia="zh-CN" w:bidi="ar"/>
              </w:rPr>
            </w:pPr>
          </w:p>
        </w:tc>
        <w:tc>
          <w:tcPr>
            <w:tcW w:w="151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lang w:val="en-IN"/>
              </w:rPr>
            </w:pPr>
          </w:p>
        </w:tc>
        <w:tc>
          <w:tcPr>
            <w:tcW w:w="1376"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100" w:type="dxa"/>
            <w:left w:w="100" w:type="dxa"/>
            <w:bottom w:w="100" w:type="dxa"/>
            <w:right w:w="100" w:type="dxa"/>
          </w:tblCellMar>
        </w:tblPrEx>
        <w:trPr>
          <w:trHeight w:val="755" w:hRule="atLeast"/>
        </w:trPr>
        <w:tc>
          <w:tcPr>
            <w:tcW w:w="526" w:type="dxa"/>
            <w:tcMar>
              <w:top w:w="100" w:type="dxa"/>
              <w:left w:w="100" w:type="dxa"/>
              <w:bottom w:w="100" w:type="dxa"/>
              <w:right w:w="100" w:type="dxa"/>
            </w:tcMar>
            <w:vAlign w:val="top"/>
          </w:tcPr>
          <w:p>
            <w:pPr>
              <w:keepNext w:val="0"/>
              <w:keepLines w:val="0"/>
              <w:pageBreakBefore w:val="0"/>
              <w:widowControl w:val="0"/>
              <w:numPr>
                <w:ilvl w:val="0"/>
                <w:numId w:val="81"/>
              </w:numPr>
              <w:pBdr>
                <w:top w:val="none" w:color="auto" w:sz="0" w:space="0"/>
                <w:left w:val="none" w:color="auto" w:sz="0" w:space="0"/>
                <w:bottom w:val="none" w:color="auto" w:sz="0" w:space="0"/>
                <w:right w:val="none" w:color="auto" w:sz="0" w:space="0"/>
                <w:between w:val="none" w:color="auto" w:sz="0" w:space="0"/>
              </w:pBdr>
              <w:shd w:val="clear" w:fill="auto"/>
              <w:tabs>
                <w:tab w:val="clear" w:pos="425"/>
              </w:tabs>
              <w:spacing w:before="0" w:after="0" w:line="276" w:lineRule="auto"/>
              <w:ind w:left="425" w:leftChars="0" w:right="0" w:rightChars="0" w:hanging="425" w:firstLineChars="0"/>
              <w:jc w:val="left"/>
              <w:rPr>
                <w:rFonts w:hint="default" w:ascii="Calibri" w:hAnsi="Calibri" w:cs="Calibri"/>
                <w:sz w:val="20"/>
                <w:szCs w:val="20"/>
                <w:rtl w:val="0"/>
              </w:rPr>
            </w:pPr>
          </w:p>
        </w:tc>
        <w:tc>
          <w:tcPr>
            <w:tcW w:w="1723" w:type="dxa"/>
            <w:tcMar>
              <w:top w:w="100" w:type="dxa"/>
              <w:left w:w="100" w:type="dxa"/>
              <w:bottom w:w="100" w:type="dxa"/>
              <w:right w:w="100" w:type="dxa"/>
            </w:tcMar>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2"/>
                <w:szCs w:val="22"/>
                <w:u w:val="none"/>
                <w:lang w:val="en-US" w:eastAsia="zh-CN" w:bidi="ar"/>
              </w:rPr>
            </w:pPr>
            <w:r>
              <w:rPr>
                <w:rFonts w:hint="default" w:ascii="Calibri" w:hAnsi="Calibri" w:eastAsia="SimSun" w:cs="Calibri"/>
                <w:i w:val="0"/>
                <w:iCs w:val="0"/>
                <w:color w:val="000000"/>
                <w:kern w:val="0"/>
                <w:sz w:val="22"/>
                <w:szCs w:val="22"/>
                <w:u w:val="none"/>
                <w:lang w:val="en-US" w:eastAsia="zh-CN" w:bidi="ar"/>
              </w:rPr>
              <w:t>Letter Head</w:t>
            </w:r>
          </w:p>
        </w:tc>
        <w:tc>
          <w:tcPr>
            <w:tcW w:w="1241" w:type="dxa"/>
            <w:tcMar>
              <w:top w:w="100" w:type="dxa"/>
              <w:left w:w="100" w:type="dxa"/>
              <w:bottom w:w="100" w:type="dxa"/>
              <w:right w:w="100" w:type="dxa"/>
            </w:tcMar>
            <w:vAlign w:val="bottom"/>
          </w:tcPr>
          <w:p>
            <w:pPr>
              <w:keepNext w:val="0"/>
              <w:keepLines w:val="0"/>
              <w:widowControl/>
              <w:suppressLineNumbers w:val="0"/>
              <w:jc w:val="left"/>
              <w:textAlignment w:val="bottom"/>
              <w:rPr>
                <w:rFonts w:hint="default" w:ascii="Calibri" w:hAnsi="Calibri" w:cs="Calibri" w:eastAsiaTheme="minorEastAsia"/>
                <w:sz w:val="20"/>
                <w:szCs w:val="20"/>
                <w:lang w:val="en-IN" w:eastAsia="zh-CN" w:bidi="ar-SA"/>
              </w:rPr>
            </w:pPr>
            <w:r>
              <w:rPr>
                <w:rFonts w:hint="default" w:ascii="Calibri" w:hAnsi="Calibri" w:eastAsia="SimSun" w:cs="Calibri"/>
                <w:i w:val="0"/>
                <w:iCs w:val="0"/>
                <w:color w:val="000000"/>
                <w:kern w:val="0"/>
                <w:sz w:val="22"/>
                <w:szCs w:val="22"/>
                <w:u w:val="none"/>
                <w:lang w:val="en-US" w:eastAsia="zh-CN" w:bidi="ar"/>
              </w:rPr>
              <w:t>Link</w:t>
            </w:r>
            <w:r>
              <w:rPr>
                <w:rFonts w:hint="default" w:ascii="Calibri" w:hAnsi="Calibri" w:eastAsia="SimSun" w:cs="Calibri"/>
                <w:i w:val="0"/>
                <w:iCs w:val="0"/>
                <w:color w:val="000000"/>
                <w:kern w:val="0"/>
                <w:sz w:val="22"/>
                <w:szCs w:val="22"/>
                <w:u w:val="none"/>
                <w:lang w:val="en-IN" w:eastAsia="zh-CN" w:bidi="ar"/>
              </w:rPr>
              <w:t xml:space="preserve"> </w:t>
            </w:r>
          </w:p>
        </w:tc>
        <w:tc>
          <w:tcPr>
            <w:tcW w:w="1159" w:type="dxa"/>
            <w:tcMar>
              <w:top w:w="100" w:type="dxa"/>
              <w:left w:w="100" w:type="dxa"/>
              <w:bottom w:w="100" w:type="dxa"/>
              <w:right w:w="100" w:type="dxa"/>
            </w:tcMar>
            <w:vAlign w:val="bottom"/>
          </w:tcPr>
          <w:p>
            <w:pPr>
              <w:keepNext w:val="0"/>
              <w:keepLines w:val="0"/>
              <w:widowControl/>
              <w:suppressLineNumbers w:val="0"/>
              <w:jc w:val="right"/>
              <w:textAlignment w:val="bottom"/>
              <w:rPr>
                <w:rFonts w:hint="default" w:ascii="Calibri" w:hAnsi="Calibri" w:cs="Calibri"/>
                <w:sz w:val="20"/>
                <w:szCs w:val="20"/>
                <w:lang w:val="en-IN"/>
              </w:rPr>
            </w:pPr>
          </w:p>
        </w:tc>
        <w:tc>
          <w:tcPr>
            <w:tcW w:w="1700"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s="Calibri"/>
                <w:i w:val="0"/>
                <w:iCs w:val="0"/>
                <w:color w:val="000000"/>
                <w:kern w:val="0"/>
                <w:sz w:val="20"/>
                <w:szCs w:val="20"/>
                <w:u w:val="none"/>
                <w:lang w:val="en-IN" w:eastAsia="zh-CN" w:bidi="ar"/>
              </w:rPr>
            </w:pPr>
            <w:r>
              <w:rPr>
                <w:rFonts w:hint="default" w:ascii="Calibri" w:hAnsi="Calibri" w:cs="Calibri"/>
                <w:sz w:val="20"/>
                <w:szCs w:val="20"/>
                <w:lang w:val="en-IN"/>
              </w:rPr>
              <w:t>Link Field to Company Screen</w:t>
            </w:r>
          </w:p>
        </w:tc>
        <w:tc>
          <w:tcPr>
            <w:tcW w:w="151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lang w:val="en-IN"/>
              </w:rPr>
            </w:pPr>
          </w:p>
        </w:tc>
        <w:tc>
          <w:tcPr>
            <w:tcW w:w="1376"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100" w:type="dxa"/>
            <w:left w:w="100" w:type="dxa"/>
            <w:bottom w:w="100" w:type="dxa"/>
            <w:right w:w="100" w:type="dxa"/>
          </w:tblCellMar>
        </w:tblPrEx>
        <w:trPr>
          <w:trHeight w:val="755" w:hRule="atLeast"/>
        </w:trPr>
        <w:tc>
          <w:tcPr>
            <w:tcW w:w="526" w:type="dxa"/>
            <w:tcMar>
              <w:top w:w="100" w:type="dxa"/>
              <w:left w:w="100" w:type="dxa"/>
              <w:bottom w:w="100" w:type="dxa"/>
              <w:right w:w="100" w:type="dxa"/>
            </w:tcMar>
            <w:vAlign w:val="top"/>
          </w:tcPr>
          <w:p>
            <w:pPr>
              <w:keepNext w:val="0"/>
              <w:keepLines w:val="0"/>
              <w:pageBreakBefore w:val="0"/>
              <w:widowControl w:val="0"/>
              <w:numPr>
                <w:ilvl w:val="0"/>
                <w:numId w:val="81"/>
              </w:numPr>
              <w:pBdr>
                <w:top w:val="none" w:color="auto" w:sz="0" w:space="0"/>
                <w:left w:val="none" w:color="auto" w:sz="0" w:space="0"/>
                <w:bottom w:val="none" w:color="auto" w:sz="0" w:space="0"/>
                <w:right w:val="none" w:color="auto" w:sz="0" w:space="0"/>
                <w:between w:val="none" w:color="auto" w:sz="0" w:space="0"/>
              </w:pBdr>
              <w:shd w:val="clear" w:fill="auto"/>
              <w:tabs>
                <w:tab w:val="clear" w:pos="425"/>
              </w:tabs>
              <w:spacing w:before="0" w:after="0" w:line="276" w:lineRule="auto"/>
              <w:ind w:left="425" w:leftChars="0" w:right="0" w:rightChars="0" w:hanging="425" w:firstLineChars="0"/>
              <w:jc w:val="left"/>
              <w:rPr>
                <w:rFonts w:hint="default" w:ascii="Calibri" w:hAnsi="Calibri" w:cs="Calibri"/>
                <w:sz w:val="20"/>
                <w:szCs w:val="20"/>
                <w:rtl w:val="0"/>
              </w:rPr>
            </w:pPr>
          </w:p>
        </w:tc>
        <w:tc>
          <w:tcPr>
            <w:tcW w:w="1723" w:type="dxa"/>
            <w:tcMar>
              <w:top w:w="100" w:type="dxa"/>
              <w:left w:w="100" w:type="dxa"/>
              <w:bottom w:w="100" w:type="dxa"/>
              <w:right w:w="100" w:type="dxa"/>
            </w:tcMar>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2"/>
                <w:szCs w:val="22"/>
                <w:u w:val="none"/>
                <w:lang w:val="en-US" w:eastAsia="zh-CN" w:bidi="ar"/>
              </w:rPr>
            </w:pPr>
            <w:r>
              <w:rPr>
                <w:rFonts w:hint="default" w:ascii="Calibri" w:hAnsi="Calibri" w:eastAsia="SimSun" w:cs="Calibri"/>
                <w:i w:val="0"/>
                <w:iCs w:val="0"/>
                <w:color w:val="000000"/>
                <w:kern w:val="0"/>
                <w:sz w:val="22"/>
                <w:szCs w:val="22"/>
                <w:u w:val="none"/>
                <w:lang w:val="en-US" w:eastAsia="zh-CN" w:bidi="ar"/>
              </w:rPr>
              <w:t>Print Heading</w:t>
            </w:r>
          </w:p>
        </w:tc>
        <w:tc>
          <w:tcPr>
            <w:tcW w:w="1241" w:type="dxa"/>
            <w:tcMar>
              <w:top w:w="100" w:type="dxa"/>
              <w:left w:w="100" w:type="dxa"/>
              <w:bottom w:w="100" w:type="dxa"/>
              <w:right w:w="100" w:type="dxa"/>
            </w:tcMar>
            <w:vAlign w:val="bottom"/>
          </w:tcPr>
          <w:p>
            <w:pPr>
              <w:keepNext w:val="0"/>
              <w:keepLines w:val="0"/>
              <w:widowControl/>
              <w:suppressLineNumbers w:val="0"/>
              <w:jc w:val="left"/>
              <w:textAlignment w:val="bottom"/>
              <w:rPr>
                <w:rFonts w:hint="default" w:ascii="Calibri" w:hAnsi="Calibri" w:cs="Calibri" w:eastAsiaTheme="minorEastAsia"/>
                <w:sz w:val="20"/>
                <w:szCs w:val="20"/>
                <w:lang w:val="en-IN" w:eastAsia="zh-CN" w:bidi="ar-SA"/>
              </w:rPr>
            </w:pPr>
            <w:r>
              <w:rPr>
                <w:rFonts w:hint="default" w:ascii="Calibri" w:hAnsi="Calibri" w:eastAsia="SimSun" w:cs="Calibri"/>
                <w:i w:val="0"/>
                <w:iCs w:val="0"/>
                <w:color w:val="000000"/>
                <w:kern w:val="0"/>
                <w:sz w:val="22"/>
                <w:szCs w:val="22"/>
                <w:u w:val="none"/>
                <w:lang w:val="en-US" w:eastAsia="zh-CN" w:bidi="ar"/>
              </w:rPr>
              <w:t>Link</w:t>
            </w:r>
            <w:r>
              <w:rPr>
                <w:rFonts w:hint="default" w:ascii="Calibri" w:hAnsi="Calibri" w:eastAsia="SimSun" w:cs="Calibri"/>
                <w:i w:val="0"/>
                <w:iCs w:val="0"/>
                <w:color w:val="000000"/>
                <w:kern w:val="0"/>
                <w:sz w:val="22"/>
                <w:szCs w:val="22"/>
                <w:u w:val="none"/>
                <w:lang w:val="en-IN" w:eastAsia="zh-CN" w:bidi="ar"/>
              </w:rPr>
              <w:t xml:space="preserve"> </w:t>
            </w:r>
          </w:p>
        </w:tc>
        <w:tc>
          <w:tcPr>
            <w:tcW w:w="1159" w:type="dxa"/>
            <w:tcMar>
              <w:top w:w="100" w:type="dxa"/>
              <w:left w:w="100" w:type="dxa"/>
              <w:bottom w:w="100" w:type="dxa"/>
              <w:right w:w="100" w:type="dxa"/>
            </w:tcMar>
            <w:vAlign w:val="bottom"/>
          </w:tcPr>
          <w:p>
            <w:pPr>
              <w:keepNext w:val="0"/>
              <w:keepLines w:val="0"/>
              <w:widowControl/>
              <w:suppressLineNumbers w:val="0"/>
              <w:jc w:val="right"/>
              <w:textAlignment w:val="bottom"/>
              <w:rPr>
                <w:rFonts w:hint="default" w:ascii="Calibri" w:hAnsi="Calibri" w:cs="Calibri"/>
                <w:sz w:val="20"/>
                <w:szCs w:val="20"/>
                <w:lang w:val="en-IN"/>
              </w:rPr>
            </w:pPr>
          </w:p>
        </w:tc>
        <w:tc>
          <w:tcPr>
            <w:tcW w:w="1700"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s="Calibri"/>
                <w:i w:val="0"/>
                <w:iCs w:val="0"/>
                <w:color w:val="000000"/>
                <w:kern w:val="0"/>
                <w:sz w:val="20"/>
                <w:szCs w:val="20"/>
                <w:u w:val="none"/>
                <w:lang w:val="en-IN" w:eastAsia="zh-CN" w:bidi="ar"/>
              </w:rPr>
            </w:pPr>
            <w:r>
              <w:rPr>
                <w:rFonts w:hint="default" w:ascii="Calibri" w:hAnsi="Calibri" w:cs="Calibri"/>
                <w:sz w:val="20"/>
                <w:szCs w:val="20"/>
                <w:lang w:val="en-IN"/>
              </w:rPr>
              <w:t>Link Field to Company Screen</w:t>
            </w:r>
          </w:p>
        </w:tc>
        <w:tc>
          <w:tcPr>
            <w:tcW w:w="151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lang w:val="en-IN"/>
              </w:rPr>
            </w:pPr>
          </w:p>
        </w:tc>
        <w:tc>
          <w:tcPr>
            <w:tcW w:w="1376"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100" w:type="dxa"/>
            <w:left w:w="100" w:type="dxa"/>
            <w:bottom w:w="100" w:type="dxa"/>
            <w:right w:w="100" w:type="dxa"/>
          </w:tblCellMar>
        </w:tblPrEx>
        <w:trPr>
          <w:trHeight w:val="755" w:hRule="atLeast"/>
        </w:trPr>
        <w:tc>
          <w:tcPr>
            <w:tcW w:w="526" w:type="dxa"/>
            <w:tcMar>
              <w:top w:w="100" w:type="dxa"/>
              <w:left w:w="100" w:type="dxa"/>
              <w:bottom w:w="100" w:type="dxa"/>
              <w:right w:w="100" w:type="dxa"/>
            </w:tcMar>
            <w:vAlign w:val="top"/>
          </w:tcPr>
          <w:p>
            <w:pPr>
              <w:keepNext w:val="0"/>
              <w:keepLines w:val="0"/>
              <w:pageBreakBefore w:val="0"/>
              <w:widowControl w:val="0"/>
              <w:numPr>
                <w:ilvl w:val="0"/>
                <w:numId w:val="81"/>
              </w:numPr>
              <w:pBdr>
                <w:top w:val="none" w:color="auto" w:sz="0" w:space="0"/>
                <w:left w:val="none" w:color="auto" w:sz="0" w:space="0"/>
                <w:bottom w:val="none" w:color="auto" w:sz="0" w:space="0"/>
                <w:right w:val="none" w:color="auto" w:sz="0" w:space="0"/>
                <w:between w:val="none" w:color="auto" w:sz="0" w:space="0"/>
              </w:pBdr>
              <w:shd w:val="clear" w:fill="auto"/>
              <w:tabs>
                <w:tab w:val="clear" w:pos="425"/>
              </w:tabs>
              <w:spacing w:before="0" w:after="0" w:line="276" w:lineRule="auto"/>
              <w:ind w:left="425" w:leftChars="0" w:right="0" w:rightChars="0" w:hanging="425" w:firstLineChars="0"/>
              <w:jc w:val="left"/>
              <w:rPr>
                <w:rFonts w:hint="default" w:ascii="Calibri" w:hAnsi="Calibri" w:cs="Calibri"/>
                <w:sz w:val="20"/>
                <w:szCs w:val="20"/>
                <w:rtl w:val="0"/>
              </w:rPr>
            </w:pPr>
          </w:p>
        </w:tc>
        <w:tc>
          <w:tcPr>
            <w:tcW w:w="1723" w:type="dxa"/>
            <w:tcMar>
              <w:top w:w="100" w:type="dxa"/>
              <w:left w:w="100" w:type="dxa"/>
              <w:bottom w:w="100" w:type="dxa"/>
              <w:right w:w="100" w:type="dxa"/>
            </w:tcMar>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2"/>
                <w:szCs w:val="22"/>
                <w:u w:val="none"/>
                <w:lang w:val="en-US" w:eastAsia="zh-CN" w:bidi="ar"/>
              </w:rPr>
            </w:pPr>
            <w:r>
              <w:rPr>
                <w:rFonts w:hint="default" w:ascii="Calibri" w:hAnsi="Calibri" w:eastAsia="SimSun" w:cs="Calibri"/>
                <w:i w:val="0"/>
                <w:iCs w:val="0"/>
                <w:color w:val="000000"/>
                <w:kern w:val="0"/>
                <w:sz w:val="22"/>
                <w:szCs w:val="22"/>
                <w:u w:val="none"/>
                <w:lang w:val="en-US" w:eastAsia="zh-CN" w:bidi="ar"/>
              </w:rPr>
              <w:t>Bank</w:t>
            </w:r>
          </w:p>
        </w:tc>
        <w:tc>
          <w:tcPr>
            <w:tcW w:w="1241" w:type="dxa"/>
            <w:tcMar>
              <w:top w:w="100" w:type="dxa"/>
              <w:left w:w="100" w:type="dxa"/>
              <w:bottom w:w="100" w:type="dxa"/>
              <w:right w:w="100" w:type="dxa"/>
            </w:tcMar>
            <w:vAlign w:val="bottom"/>
          </w:tcPr>
          <w:p>
            <w:pPr>
              <w:keepNext w:val="0"/>
              <w:keepLines w:val="0"/>
              <w:widowControl/>
              <w:suppressLineNumbers w:val="0"/>
              <w:jc w:val="left"/>
              <w:textAlignment w:val="bottom"/>
              <w:rPr>
                <w:rFonts w:hint="default" w:ascii="Calibri" w:hAnsi="Calibri" w:cs="Calibri"/>
                <w:sz w:val="20"/>
                <w:szCs w:val="20"/>
                <w:lang w:val="en-IN"/>
              </w:rPr>
            </w:pPr>
            <w:r>
              <w:rPr>
                <w:rFonts w:hint="default" w:ascii="Calibri" w:hAnsi="Calibri" w:eastAsia="SimSun" w:cs="Calibri"/>
                <w:i w:val="0"/>
                <w:iCs w:val="0"/>
                <w:color w:val="000000"/>
                <w:kern w:val="0"/>
                <w:sz w:val="22"/>
                <w:szCs w:val="22"/>
                <w:u w:val="none"/>
                <w:lang w:val="en-US" w:eastAsia="zh-CN" w:bidi="ar"/>
              </w:rPr>
              <w:t>Read Only</w:t>
            </w:r>
          </w:p>
        </w:tc>
        <w:tc>
          <w:tcPr>
            <w:tcW w:w="1159" w:type="dxa"/>
            <w:tcMar>
              <w:top w:w="100" w:type="dxa"/>
              <w:left w:w="100" w:type="dxa"/>
              <w:bottom w:w="100" w:type="dxa"/>
              <w:right w:w="100" w:type="dxa"/>
            </w:tcMar>
            <w:vAlign w:val="bottom"/>
          </w:tcPr>
          <w:p>
            <w:pPr>
              <w:keepNext w:val="0"/>
              <w:keepLines w:val="0"/>
              <w:widowControl/>
              <w:suppressLineNumbers w:val="0"/>
              <w:jc w:val="right"/>
              <w:textAlignment w:val="bottom"/>
              <w:rPr>
                <w:rFonts w:hint="default" w:ascii="Calibri" w:hAnsi="Calibri" w:cs="Calibri"/>
                <w:sz w:val="20"/>
                <w:szCs w:val="20"/>
                <w:lang w:val="en-IN"/>
              </w:rPr>
            </w:pPr>
          </w:p>
        </w:tc>
        <w:tc>
          <w:tcPr>
            <w:tcW w:w="1700"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s="Calibri"/>
                <w:i w:val="0"/>
                <w:iCs w:val="0"/>
                <w:color w:val="000000"/>
                <w:kern w:val="0"/>
                <w:sz w:val="20"/>
                <w:szCs w:val="20"/>
                <w:u w:val="none"/>
                <w:lang w:val="en-IN" w:eastAsia="zh-CN" w:bidi="ar"/>
              </w:rPr>
            </w:pPr>
          </w:p>
        </w:tc>
        <w:tc>
          <w:tcPr>
            <w:tcW w:w="151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lang w:val="en-IN"/>
              </w:rPr>
            </w:pPr>
          </w:p>
        </w:tc>
        <w:tc>
          <w:tcPr>
            <w:tcW w:w="1376"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100" w:type="dxa"/>
            <w:left w:w="100" w:type="dxa"/>
            <w:bottom w:w="100" w:type="dxa"/>
            <w:right w:w="100" w:type="dxa"/>
          </w:tblCellMar>
        </w:tblPrEx>
        <w:trPr>
          <w:trHeight w:val="755" w:hRule="atLeast"/>
        </w:trPr>
        <w:tc>
          <w:tcPr>
            <w:tcW w:w="526" w:type="dxa"/>
            <w:tcMar>
              <w:top w:w="100" w:type="dxa"/>
              <w:left w:w="100" w:type="dxa"/>
              <w:bottom w:w="100" w:type="dxa"/>
              <w:right w:w="100" w:type="dxa"/>
            </w:tcMar>
            <w:vAlign w:val="top"/>
          </w:tcPr>
          <w:p>
            <w:pPr>
              <w:keepNext w:val="0"/>
              <w:keepLines w:val="0"/>
              <w:pageBreakBefore w:val="0"/>
              <w:widowControl w:val="0"/>
              <w:numPr>
                <w:ilvl w:val="0"/>
                <w:numId w:val="81"/>
              </w:numPr>
              <w:pBdr>
                <w:top w:val="none" w:color="auto" w:sz="0" w:space="0"/>
                <w:left w:val="none" w:color="auto" w:sz="0" w:space="0"/>
                <w:bottom w:val="none" w:color="auto" w:sz="0" w:space="0"/>
                <w:right w:val="none" w:color="auto" w:sz="0" w:space="0"/>
                <w:between w:val="none" w:color="auto" w:sz="0" w:space="0"/>
              </w:pBdr>
              <w:shd w:val="clear" w:fill="auto"/>
              <w:tabs>
                <w:tab w:val="clear" w:pos="425"/>
              </w:tabs>
              <w:spacing w:before="0" w:after="0" w:line="276" w:lineRule="auto"/>
              <w:ind w:left="425" w:leftChars="0" w:right="0" w:rightChars="0" w:hanging="425" w:firstLineChars="0"/>
              <w:jc w:val="left"/>
              <w:rPr>
                <w:rFonts w:hint="default" w:ascii="Calibri" w:hAnsi="Calibri" w:cs="Calibri"/>
                <w:sz w:val="20"/>
                <w:szCs w:val="20"/>
                <w:rtl w:val="0"/>
              </w:rPr>
            </w:pPr>
          </w:p>
        </w:tc>
        <w:tc>
          <w:tcPr>
            <w:tcW w:w="1723" w:type="dxa"/>
            <w:tcMar>
              <w:top w:w="100" w:type="dxa"/>
              <w:left w:w="100" w:type="dxa"/>
              <w:bottom w:w="100" w:type="dxa"/>
              <w:right w:w="100" w:type="dxa"/>
            </w:tcMar>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2"/>
                <w:szCs w:val="22"/>
                <w:u w:val="none"/>
                <w:lang w:val="en-US" w:eastAsia="zh-CN" w:bidi="ar"/>
              </w:rPr>
            </w:pPr>
            <w:r>
              <w:rPr>
                <w:rFonts w:hint="default" w:ascii="Calibri" w:hAnsi="Calibri" w:eastAsia="SimSun" w:cs="Calibri"/>
                <w:i w:val="0"/>
                <w:iCs w:val="0"/>
                <w:color w:val="000000"/>
                <w:kern w:val="0"/>
                <w:sz w:val="22"/>
                <w:szCs w:val="22"/>
                <w:u w:val="none"/>
                <w:lang w:val="en-US" w:eastAsia="zh-CN" w:bidi="ar"/>
              </w:rPr>
              <w:t>Bank Account No</w:t>
            </w:r>
          </w:p>
        </w:tc>
        <w:tc>
          <w:tcPr>
            <w:tcW w:w="1241" w:type="dxa"/>
            <w:tcMar>
              <w:top w:w="100" w:type="dxa"/>
              <w:left w:w="100" w:type="dxa"/>
              <w:bottom w:w="100" w:type="dxa"/>
              <w:right w:w="100" w:type="dxa"/>
            </w:tcMar>
            <w:vAlign w:val="bottom"/>
          </w:tcPr>
          <w:p>
            <w:pPr>
              <w:keepNext w:val="0"/>
              <w:keepLines w:val="0"/>
              <w:widowControl/>
              <w:suppressLineNumbers w:val="0"/>
              <w:jc w:val="left"/>
              <w:textAlignment w:val="bottom"/>
              <w:rPr>
                <w:rFonts w:hint="default" w:ascii="Calibri" w:hAnsi="Calibri" w:cs="Calibri"/>
                <w:sz w:val="20"/>
                <w:szCs w:val="20"/>
                <w:lang w:val="en-IN"/>
              </w:rPr>
            </w:pPr>
            <w:r>
              <w:rPr>
                <w:rFonts w:hint="default" w:ascii="Calibri" w:hAnsi="Calibri" w:eastAsia="SimSun" w:cs="Calibri"/>
                <w:i w:val="0"/>
                <w:iCs w:val="0"/>
                <w:color w:val="000000"/>
                <w:kern w:val="0"/>
                <w:sz w:val="22"/>
                <w:szCs w:val="22"/>
                <w:u w:val="none"/>
                <w:lang w:val="en-US" w:eastAsia="zh-CN" w:bidi="ar"/>
              </w:rPr>
              <w:t>Read Only</w:t>
            </w:r>
          </w:p>
        </w:tc>
        <w:tc>
          <w:tcPr>
            <w:tcW w:w="1159" w:type="dxa"/>
            <w:tcMar>
              <w:top w:w="100" w:type="dxa"/>
              <w:left w:w="100" w:type="dxa"/>
              <w:bottom w:w="100" w:type="dxa"/>
              <w:right w:w="100" w:type="dxa"/>
            </w:tcMar>
            <w:vAlign w:val="bottom"/>
          </w:tcPr>
          <w:p>
            <w:pPr>
              <w:keepNext w:val="0"/>
              <w:keepLines w:val="0"/>
              <w:widowControl/>
              <w:suppressLineNumbers w:val="0"/>
              <w:jc w:val="right"/>
              <w:textAlignment w:val="bottom"/>
              <w:rPr>
                <w:rFonts w:hint="default" w:ascii="Calibri" w:hAnsi="Calibri" w:cs="Calibri"/>
                <w:sz w:val="20"/>
                <w:szCs w:val="20"/>
                <w:lang w:val="en-IN"/>
              </w:rPr>
            </w:pPr>
          </w:p>
        </w:tc>
        <w:tc>
          <w:tcPr>
            <w:tcW w:w="1700"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s="Calibri"/>
                <w:i w:val="0"/>
                <w:iCs w:val="0"/>
                <w:color w:val="000000"/>
                <w:kern w:val="0"/>
                <w:sz w:val="20"/>
                <w:szCs w:val="20"/>
                <w:u w:val="none"/>
                <w:lang w:val="en-IN" w:eastAsia="zh-CN" w:bidi="ar"/>
              </w:rPr>
            </w:pPr>
          </w:p>
        </w:tc>
        <w:tc>
          <w:tcPr>
            <w:tcW w:w="151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lang w:val="en-IN"/>
              </w:rPr>
            </w:pPr>
          </w:p>
        </w:tc>
        <w:tc>
          <w:tcPr>
            <w:tcW w:w="1376"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100" w:type="dxa"/>
            <w:left w:w="100" w:type="dxa"/>
            <w:bottom w:w="100" w:type="dxa"/>
            <w:right w:w="100" w:type="dxa"/>
          </w:tblCellMar>
        </w:tblPrEx>
        <w:trPr>
          <w:trHeight w:val="755" w:hRule="atLeast"/>
        </w:trPr>
        <w:tc>
          <w:tcPr>
            <w:tcW w:w="526" w:type="dxa"/>
            <w:tcMar>
              <w:top w:w="100" w:type="dxa"/>
              <w:left w:w="100" w:type="dxa"/>
              <w:bottom w:w="100" w:type="dxa"/>
              <w:right w:w="100" w:type="dxa"/>
            </w:tcMar>
            <w:vAlign w:val="top"/>
          </w:tcPr>
          <w:p>
            <w:pPr>
              <w:keepNext w:val="0"/>
              <w:keepLines w:val="0"/>
              <w:pageBreakBefore w:val="0"/>
              <w:widowControl w:val="0"/>
              <w:numPr>
                <w:ilvl w:val="0"/>
                <w:numId w:val="81"/>
              </w:numPr>
              <w:pBdr>
                <w:top w:val="none" w:color="auto" w:sz="0" w:space="0"/>
                <w:left w:val="none" w:color="auto" w:sz="0" w:space="0"/>
                <w:bottom w:val="none" w:color="auto" w:sz="0" w:space="0"/>
                <w:right w:val="none" w:color="auto" w:sz="0" w:space="0"/>
                <w:between w:val="none" w:color="auto" w:sz="0" w:space="0"/>
              </w:pBdr>
              <w:shd w:val="clear" w:fill="auto"/>
              <w:tabs>
                <w:tab w:val="clear" w:pos="425"/>
              </w:tabs>
              <w:spacing w:before="0" w:after="0" w:line="276" w:lineRule="auto"/>
              <w:ind w:left="425" w:leftChars="0" w:right="0" w:rightChars="0" w:hanging="425" w:firstLineChars="0"/>
              <w:jc w:val="left"/>
              <w:rPr>
                <w:rFonts w:hint="default" w:ascii="Calibri" w:hAnsi="Calibri" w:cs="Calibri"/>
                <w:sz w:val="20"/>
                <w:szCs w:val="20"/>
                <w:rtl w:val="0"/>
              </w:rPr>
            </w:pPr>
          </w:p>
        </w:tc>
        <w:tc>
          <w:tcPr>
            <w:tcW w:w="1723" w:type="dxa"/>
            <w:tcMar>
              <w:top w:w="100" w:type="dxa"/>
              <w:left w:w="100" w:type="dxa"/>
              <w:bottom w:w="100" w:type="dxa"/>
              <w:right w:w="100" w:type="dxa"/>
            </w:tcMar>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2"/>
                <w:szCs w:val="22"/>
                <w:u w:val="none"/>
                <w:lang w:val="en-US" w:eastAsia="zh-CN" w:bidi="ar"/>
              </w:rPr>
            </w:pPr>
            <w:r>
              <w:rPr>
                <w:rFonts w:hint="default" w:ascii="Calibri" w:hAnsi="Calibri" w:eastAsia="SimSun" w:cs="Calibri"/>
                <w:i w:val="0"/>
                <w:iCs w:val="0"/>
                <w:color w:val="000000"/>
                <w:kern w:val="0"/>
                <w:sz w:val="22"/>
                <w:szCs w:val="22"/>
                <w:u w:val="none"/>
                <w:lang w:val="en-US" w:eastAsia="zh-CN" w:bidi="ar"/>
              </w:rPr>
              <w:t>Payment Order</w:t>
            </w:r>
          </w:p>
        </w:tc>
        <w:tc>
          <w:tcPr>
            <w:tcW w:w="1241" w:type="dxa"/>
            <w:tcMar>
              <w:top w:w="100" w:type="dxa"/>
              <w:left w:w="100" w:type="dxa"/>
              <w:bottom w:w="100" w:type="dxa"/>
              <w:right w:w="100" w:type="dxa"/>
            </w:tcMar>
            <w:vAlign w:val="bottom"/>
          </w:tcPr>
          <w:p>
            <w:pPr>
              <w:keepNext w:val="0"/>
              <w:keepLines w:val="0"/>
              <w:widowControl/>
              <w:suppressLineNumbers w:val="0"/>
              <w:jc w:val="left"/>
              <w:textAlignment w:val="bottom"/>
              <w:rPr>
                <w:rFonts w:hint="default" w:ascii="Calibri" w:hAnsi="Calibri" w:cs="Calibri"/>
                <w:sz w:val="20"/>
                <w:szCs w:val="20"/>
                <w:lang w:val="en-IN"/>
              </w:rPr>
            </w:pPr>
            <w:r>
              <w:rPr>
                <w:rFonts w:hint="default" w:ascii="Calibri" w:hAnsi="Calibri" w:eastAsia="SimSun" w:cs="Calibri"/>
                <w:i w:val="0"/>
                <w:iCs w:val="0"/>
                <w:color w:val="000000"/>
                <w:kern w:val="0"/>
                <w:sz w:val="22"/>
                <w:szCs w:val="22"/>
                <w:u w:val="none"/>
                <w:lang w:val="en-US" w:eastAsia="zh-CN" w:bidi="ar"/>
              </w:rPr>
              <w:t>Link</w:t>
            </w:r>
            <w:r>
              <w:rPr>
                <w:rFonts w:hint="default" w:ascii="Calibri" w:hAnsi="Calibri" w:eastAsia="SimSun" w:cs="Calibri"/>
                <w:i w:val="0"/>
                <w:iCs w:val="0"/>
                <w:color w:val="000000"/>
                <w:kern w:val="0"/>
                <w:sz w:val="22"/>
                <w:szCs w:val="22"/>
                <w:u w:val="none"/>
                <w:lang w:val="en-IN" w:eastAsia="zh-CN" w:bidi="ar"/>
              </w:rPr>
              <w:t xml:space="preserve"> </w:t>
            </w:r>
          </w:p>
        </w:tc>
        <w:tc>
          <w:tcPr>
            <w:tcW w:w="1159" w:type="dxa"/>
            <w:tcMar>
              <w:top w:w="100" w:type="dxa"/>
              <w:left w:w="100" w:type="dxa"/>
              <w:bottom w:w="100" w:type="dxa"/>
              <w:right w:w="100" w:type="dxa"/>
            </w:tcMar>
            <w:vAlign w:val="bottom"/>
          </w:tcPr>
          <w:p>
            <w:pPr>
              <w:keepNext w:val="0"/>
              <w:keepLines w:val="0"/>
              <w:widowControl/>
              <w:suppressLineNumbers w:val="0"/>
              <w:jc w:val="right"/>
              <w:textAlignment w:val="bottom"/>
              <w:rPr>
                <w:rFonts w:hint="default" w:ascii="Calibri" w:hAnsi="Calibri" w:cs="Calibri"/>
                <w:sz w:val="20"/>
                <w:szCs w:val="20"/>
                <w:lang w:val="en-IN"/>
              </w:rPr>
            </w:pPr>
          </w:p>
        </w:tc>
        <w:tc>
          <w:tcPr>
            <w:tcW w:w="1700"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s="Calibri"/>
                <w:i w:val="0"/>
                <w:iCs w:val="0"/>
                <w:color w:val="000000"/>
                <w:kern w:val="0"/>
                <w:sz w:val="20"/>
                <w:szCs w:val="20"/>
                <w:u w:val="none"/>
                <w:lang w:val="en-IN" w:eastAsia="zh-CN" w:bidi="ar"/>
              </w:rPr>
            </w:pPr>
            <w:r>
              <w:rPr>
                <w:rFonts w:hint="default" w:ascii="Calibri" w:hAnsi="Calibri" w:cs="Calibri"/>
                <w:sz w:val="20"/>
                <w:szCs w:val="20"/>
                <w:lang w:val="en-IN"/>
              </w:rPr>
              <w:t xml:space="preserve">Link Field to </w:t>
            </w:r>
            <w:r>
              <w:rPr>
                <w:rFonts w:hint="default" w:ascii="Calibri" w:hAnsi="Calibri" w:eastAsia="SimSun" w:cs="Calibri"/>
                <w:i w:val="0"/>
                <w:iCs w:val="0"/>
                <w:color w:val="000000"/>
                <w:kern w:val="0"/>
                <w:sz w:val="22"/>
                <w:szCs w:val="22"/>
                <w:u w:val="none"/>
                <w:lang w:val="en-US" w:eastAsia="zh-CN" w:bidi="ar"/>
              </w:rPr>
              <w:t>Payment Order</w:t>
            </w:r>
            <w:r>
              <w:rPr>
                <w:rFonts w:hint="default" w:ascii="Calibri" w:hAnsi="Calibri" w:eastAsia="SimSun" w:cs="Calibri"/>
                <w:i w:val="0"/>
                <w:iCs w:val="0"/>
                <w:color w:val="000000"/>
                <w:kern w:val="0"/>
                <w:sz w:val="22"/>
                <w:szCs w:val="22"/>
                <w:u w:val="none"/>
                <w:lang w:val="en-IN" w:eastAsia="zh-CN" w:bidi="ar"/>
              </w:rPr>
              <w:t xml:space="preserve"> </w:t>
            </w:r>
            <w:r>
              <w:rPr>
                <w:rFonts w:hint="default" w:ascii="Calibri" w:hAnsi="Calibri" w:cs="Calibri"/>
                <w:sz w:val="20"/>
                <w:szCs w:val="20"/>
                <w:lang w:val="en-IN"/>
              </w:rPr>
              <w:t>Screen</w:t>
            </w:r>
          </w:p>
        </w:tc>
        <w:tc>
          <w:tcPr>
            <w:tcW w:w="151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lang w:val="en-IN"/>
              </w:rPr>
            </w:pPr>
          </w:p>
        </w:tc>
        <w:tc>
          <w:tcPr>
            <w:tcW w:w="1376"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100" w:type="dxa"/>
            <w:left w:w="100" w:type="dxa"/>
            <w:bottom w:w="100" w:type="dxa"/>
            <w:right w:w="100" w:type="dxa"/>
          </w:tblCellMar>
        </w:tblPrEx>
        <w:trPr>
          <w:trHeight w:val="755" w:hRule="atLeast"/>
        </w:trPr>
        <w:tc>
          <w:tcPr>
            <w:tcW w:w="526" w:type="dxa"/>
            <w:tcMar>
              <w:top w:w="100" w:type="dxa"/>
              <w:left w:w="100" w:type="dxa"/>
              <w:bottom w:w="100" w:type="dxa"/>
              <w:right w:w="100" w:type="dxa"/>
            </w:tcMar>
            <w:vAlign w:val="top"/>
          </w:tcPr>
          <w:p>
            <w:pPr>
              <w:keepNext w:val="0"/>
              <w:keepLines w:val="0"/>
              <w:pageBreakBefore w:val="0"/>
              <w:widowControl w:val="0"/>
              <w:numPr>
                <w:ilvl w:val="0"/>
                <w:numId w:val="81"/>
              </w:numPr>
              <w:pBdr>
                <w:top w:val="none" w:color="auto" w:sz="0" w:space="0"/>
                <w:left w:val="none" w:color="auto" w:sz="0" w:space="0"/>
                <w:bottom w:val="none" w:color="auto" w:sz="0" w:space="0"/>
                <w:right w:val="none" w:color="auto" w:sz="0" w:space="0"/>
                <w:between w:val="none" w:color="auto" w:sz="0" w:space="0"/>
              </w:pBdr>
              <w:shd w:val="clear" w:fill="auto"/>
              <w:tabs>
                <w:tab w:val="clear" w:pos="425"/>
              </w:tabs>
              <w:spacing w:before="0" w:after="0" w:line="276" w:lineRule="auto"/>
              <w:ind w:left="425" w:leftChars="0" w:right="0" w:rightChars="0" w:hanging="425" w:firstLineChars="0"/>
              <w:jc w:val="left"/>
              <w:rPr>
                <w:rFonts w:hint="default" w:ascii="Calibri" w:hAnsi="Calibri" w:cs="Calibri"/>
                <w:sz w:val="20"/>
                <w:szCs w:val="20"/>
                <w:rtl w:val="0"/>
              </w:rPr>
            </w:pPr>
          </w:p>
        </w:tc>
        <w:tc>
          <w:tcPr>
            <w:tcW w:w="1723" w:type="dxa"/>
            <w:tcMar>
              <w:top w:w="100" w:type="dxa"/>
              <w:left w:w="100" w:type="dxa"/>
              <w:bottom w:w="100" w:type="dxa"/>
              <w:right w:w="100" w:type="dxa"/>
            </w:tcMar>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2"/>
                <w:szCs w:val="22"/>
                <w:u w:val="none"/>
                <w:lang w:val="en-US" w:eastAsia="zh-CN" w:bidi="ar"/>
              </w:rPr>
            </w:pPr>
            <w:r>
              <w:rPr>
                <w:rFonts w:hint="default" w:ascii="Calibri" w:hAnsi="Calibri" w:eastAsia="SimSun" w:cs="Calibri"/>
                <w:i w:val="0"/>
                <w:iCs w:val="0"/>
                <w:color w:val="000000"/>
                <w:kern w:val="0"/>
                <w:sz w:val="22"/>
                <w:szCs w:val="22"/>
                <w:u w:val="none"/>
                <w:lang w:val="en-US" w:eastAsia="zh-CN" w:bidi="ar"/>
              </w:rPr>
              <w:t>Auto Repeat</w:t>
            </w:r>
          </w:p>
        </w:tc>
        <w:tc>
          <w:tcPr>
            <w:tcW w:w="1241" w:type="dxa"/>
            <w:tcMar>
              <w:top w:w="100" w:type="dxa"/>
              <w:left w:w="100" w:type="dxa"/>
              <w:bottom w:w="100" w:type="dxa"/>
              <w:right w:w="100" w:type="dxa"/>
            </w:tcMar>
            <w:vAlign w:val="bottom"/>
          </w:tcPr>
          <w:p>
            <w:pPr>
              <w:keepNext w:val="0"/>
              <w:keepLines w:val="0"/>
              <w:widowControl/>
              <w:suppressLineNumbers w:val="0"/>
              <w:jc w:val="left"/>
              <w:textAlignment w:val="bottom"/>
              <w:rPr>
                <w:rFonts w:hint="default" w:ascii="Calibri" w:hAnsi="Calibri" w:cs="Calibri" w:eastAsiaTheme="minorEastAsia"/>
                <w:sz w:val="20"/>
                <w:szCs w:val="20"/>
                <w:lang w:val="en-IN" w:eastAsia="zh-CN" w:bidi="ar-SA"/>
              </w:rPr>
            </w:pPr>
            <w:r>
              <w:rPr>
                <w:rFonts w:hint="default" w:ascii="Calibri" w:hAnsi="Calibri" w:eastAsia="SimSun" w:cs="Calibri"/>
                <w:i w:val="0"/>
                <w:iCs w:val="0"/>
                <w:color w:val="000000"/>
                <w:kern w:val="0"/>
                <w:sz w:val="22"/>
                <w:szCs w:val="22"/>
                <w:u w:val="none"/>
                <w:lang w:val="en-US" w:eastAsia="zh-CN" w:bidi="ar"/>
              </w:rPr>
              <w:t>Link</w:t>
            </w:r>
            <w:r>
              <w:rPr>
                <w:rFonts w:hint="default" w:ascii="Calibri" w:hAnsi="Calibri" w:eastAsia="SimSun" w:cs="Calibri"/>
                <w:i w:val="0"/>
                <w:iCs w:val="0"/>
                <w:color w:val="000000"/>
                <w:kern w:val="0"/>
                <w:sz w:val="22"/>
                <w:szCs w:val="22"/>
                <w:u w:val="none"/>
                <w:lang w:val="en-IN" w:eastAsia="zh-CN" w:bidi="ar"/>
              </w:rPr>
              <w:t xml:space="preserve"> </w:t>
            </w:r>
          </w:p>
        </w:tc>
        <w:tc>
          <w:tcPr>
            <w:tcW w:w="1159" w:type="dxa"/>
            <w:tcMar>
              <w:top w:w="100" w:type="dxa"/>
              <w:left w:w="100" w:type="dxa"/>
              <w:bottom w:w="100" w:type="dxa"/>
              <w:right w:w="100" w:type="dxa"/>
            </w:tcMar>
            <w:vAlign w:val="bottom"/>
          </w:tcPr>
          <w:p>
            <w:pPr>
              <w:keepNext w:val="0"/>
              <w:keepLines w:val="0"/>
              <w:widowControl/>
              <w:suppressLineNumbers w:val="0"/>
              <w:jc w:val="right"/>
              <w:textAlignment w:val="bottom"/>
              <w:rPr>
                <w:rFonts w:hint="default" w:ascii="Calibri" w:hAnsi="Calibri" w:cs="Calibri"/>
                <w:sz w:val="20"/>
                <w:szCs w:val="20"/>
                <w:lang w:val="en-IN"/>
              </w:rPr>
            </w:pPr>
          </w:p>
        </w:tc>
        <w:tc>
          <w:tcPr>
            <w:tcW w:w="1700"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s="Calibri"/>
                <w:i w:val="0"/>
                <w:iCs w:val="0"/>
                <w:color w:val="000000"/>
                <w:kern w:val="0"/>
                <w:sz w:val="20"/>
                <w:szCs w:val="20"/>
                <w:u w:val="none"/>
                <w:lang w:val="en-IN" w:eastAsia="zh-CN" w:bidi="ar"/>
              </w:rPr>
            </w:pPr>
            <w:r>
              <w:rPr>
                <w:rFonts w:hint="default" w:ascii="Calibri" w:hAnsi="Calibri" w:cs="Calibri"/>
                <w:sz w:val="20"/>
                <w:szCs w:val="20"/>
                <w:lang w:val="en-IN"/>
              </w:rPr>
              <w:t xml:space="preserve">Link Field to </w:t>
            </w:r>
            <w:r>
              <w:rPr>
                <w:rFonts w:hint="default" w:ascii="Calibri" w:hAnsi="Calibri" w:eastAsia="SimSun" w:cs="Calibri"/>
                <w:i w:val="0"/>
                <w:iCs w:val="0"/>
                <w:color w:val="000000"/>
                <w:kern w:val="0"/>
                <w:sz w:val="22"/>
                <w:szCs w:val="22"/>
                <w:u w:val="none"/>
                <w:lang w:val="en-US" w:eastAsia="zh-CN" w:bidi="ar"/>
              </w:rPr>
              <w:t>Auto Rep</w:t>
            </w:r>
            <w:r>
              <w:rPr>
                <w:rFonts w:hint="default" w:ascii="Calibri" w:hAnsi="Calibri" w:eastAsia="SimSun" w:cs="Calibri"/>
                <w:i w:val="0"/>
                <w:iCs w:val="0"/>
                <w:color w:val="000000"/>
                <w:kern w:val="0"/>
                <w:sz w:val="20"/>
                <w:szCs w:val="20"/>
                <w:u w:val="none"/>
                <w:lang w:val="en-US" w:eastAsia="zh-CN" w:bidi="ar"/>
              </w:rPr>
              <w:t>eat</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sz w:val="20"/>
                <w:szCs w:val="20"/>
                <w:lang w:val="en-IN"/>
              </w:rPr>
              <w:t>Screen</w:t>
            </w:r>
          </w:p>
        </w:tc>
        <w:tc>
          <w:tcPr>
            <w:tcW w:w="151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lang w:val="en-IN"/>
              </w:rPr>
            </w:pPr>
          </w:p>
        </w:tc>
        <w:tc>
          <w:tcPr>
            <w:tcW w:w="1376"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100" w:type="dxa"/>
            <w:left w:w="100" w:type="dxa"/>
            <w:bottom w:w="100" w:type="dxa"/>
            <w:right w:w="100" w:type="dxa"/>
          </w:tblCellMar>
        </w:tblPrEx>
        <w:trPr>
          <w:trHeight w:val="755" w:hRule="atLeast"/>
        </w:trPr>
        <w:tc>
          <w:tcPr>
            <w:tcW w:w="526" w:type="dxa"/>
            <w:tcMar>
              <w:top w:w="100" w:type="dxa"/>
              <w:left w:w="100" w:type="dxa"/>
              <w:bottom w:w="100" w:type="dxa"/>
              <w:right w:w="100" w:type="dxa"/>
            </w:tcMar>
            <w:vAlign w:val="top"/>
          </w:tcPr>
          <w:p>
            <w:pPr>
              <w:keepNext w:val="0"/>
              <w:keepLines w:val="0"/>
              <w:pageBreakBefore w:val="0"/>
              <w:widowControl w:val="0"/>
              <w:numPr>
                <w:ilvl w:val="0"/>
                <w:numId w:val="81"/>
              </w:numPr>
              <w:pBdr>
                <w:top w:val="none" w:color="auto" w:sz="0" w:space="0"/>
                <w:left w:val="none" w:color="auto" w:sz="0" w:space="0"/>
                <w:bottom w:val="none" w:color="auto" w:sz="0" w:space="0"/>
                <w:right w:val="none" w:color="auto" w:sz="0" w:space="0"/>
                <w:between w:val="none" w:color="auto" w:sz="0" w:space="0"/>
              </w:pBdr>
              <w:shd w:val="clear" w:fill="auto"/>
              <w:tabs>
                <w:tab w:val="clear" w:pos="425"/>
              </w:tabs>
              <w:spacing w:before="0" w:after="0" w:line="276" w:lineRule="auto"/>
              <w:ind w:left="425" w:leftChars="0" w:right="0" w:rightChars="0" w:hanging="425" w:firstLineChars="0"/>
              <w:jc w:val="left"/>
              <w:rPr>
                <w:rFonts w:hint="default" w:ascii="Calibri" w:hAnsi="Calibri" w:cs="Calibri"/>
                <w:sz w:val="20"/>
                <w:szCs w:val="20"/>
                <w:rtl w:val="0"/>
              </w:rPr>
            </w:pPr>
          </w:p>
        </w:tc>
        <w:tc>
          <w:tcPr>
            <w:tcW w:w="1723" w:type="dxa"/>
            <w:tcMar>
              <w:top w:w="100" w:type="dxa"/>
              <w:left w:w="100" w:type="dxa"/>
              <w:bottom w:w="100" w:type="dxa"/>
              <w:right w:w="100" w:type="dxa"/>
            </w:tcMar>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2"/>
                <w:szCs w:val="22"/>
                <w:u w:val="none"/>
                <w:lang w:val="en-US" w:eastAsia="zh-CN" w:bidi="ar"/>
              </w:rPr>
            </w:pPr>
            <w:r>
              <w:rPr>
                <w:rFonts w:hint="default" w:ascii="Calibri" w:hAnsi="Calibri" w:eastAsia="SimSun" w:cs="Calibri"/>
                <w:i w:val="0"/>
                <w:iCs w:val="0"/>
                <w:color w:val="000000"/>
                <w:kern w:val="0"/>
                <w:sz w:val="22"/>
                <w:szCs w:val="22"/>
                <w:u w:val="none"/>
                <w:lang w:val="en-US" w:eastAsia="zh-CN" w:bidi="ar"/>
              </w:rPr>
              <w:t>Title</w:t>
            </w:r>
          </w:p>
        </w:tc>
        <w:tc>
          <w:tcPr>
            <w:tcW w:w="1241" w:type="dxa"/>
            <w:tcMar>
              <w:top w:w="100" w:type="dxa"/>
              <w:left w:w="100" w:type="dxa"/>
              <w:bottom w:w="100" w:type="dxa"/>
              <w:right w:w="100" w:type="dxa"/>
            </w:tcMar>
            <w:vAlign w:val="bottom"/>
          </w:tcPr>
          <w:p>
            <w:pPr>
              <w:keepNext w:val="0"/>
              <w:keepLines w:val="0"/>
              <w:widowControl/>
              <w:suppressLineNumbers w:val="0"/>
              <w:jc w:val="left"/>
              <w:textAlignment w:val="bottom"/>
              <w:rPr>
                <w:rFonts w:hint="default" w:ascii="Calibri" w:hAnsi="Calibri" w:cs="Calibri"/>
                <w:sz w:val="20"/>
                <w:szCs w:val="20"/>
                <w:lang w:val="en-IN"/>
              </w:rPr>
            </w:pPr>
            <w:r>
              <w:rPr>
                <w:rFonts w:hint="default" w:ascii="Calibri" w:hAnsi="Calibri" w:eastAsia="SimSun" w:cs="Calibri"/>
                <w:i w:val="0"/>
                <w:iCs w:val="0"/>
                <w:color w:val="000000"/>
                <w:kern w:val="0"/>
                <w:sz w:val="22"/>
                <w:szCs w:val="22"/>
                <w:u w:val="none"/>
                <w:lang w:val="en-IN" w:eastAsia="zh-CN" w:bidi="ar"/>
              </w:rPr>
              <w:t>Text</w:t>
            </w:r>
          </w:p>
        </w:tc>
        <w:tc>
          <w:tcPr>
            <w:tcW w:w="1159" w:type="dxa"/>
            <w:tcMar>
              <w:top w:w="100" w:type="dxa"/>
              <w:left w:w="100" w:type="dxa"/>
              <w:bottom w:w="100" w:type="dxa"/>
              <w:right w:w="100" w:type="dxa"/>
            </w:tcMar>
            <w:vAlign w:val="bottom"/>
          </w:tcPr>
          <w:p>
            <w:pPr>
              <w:keepNext w:val="0"/>
              <w:keepLines w:val="0"/>
              <w:widowControl/>
              <w:suppressLineNumbers w:val="0"/>
              <w:jc w:val="right"/>
              <w:textAlignment w:val="bottom"/>
              <w:rPr>
                <w:rFonts w:hint="default" w:ascii="Calibri" w:hAnsi="Calibri" w:cs="Calibri"/>
                <w:sz w:val="20"/>
                <w:szCs w:val="20"/>
                <w:lang w:val="en-IN"/>
              </w:rPr>
            </w:pPr>
          </w:p>
        </w:tc>
        <w:tc>
          <w:tcPr>
            <w:tcW w:w="1700"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s="Calibri"/>
                <w:i w:val="0"/>
                <w:iCs w:val="0"/>
                <w:color w:val="000000"/>
                <w:kern w:val="0"/>
                <w:sz w:val="20"/>
                <w:szCs w:val="20"/>
                <w:u w:val="none"/>
                <w:lang w:val="en-IN" w:eastAsia="zh-CN" w:bidi="ar"/>
              </w:rPr>
            </w:pPr>
          </w:p>
        </w:tc>
        <w:tc>
          <w:tcPr>
            <w:tcW w:w="1517"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lang w:val="en-IN"/>
              </w:rPr>
            </w:pPr>
          </w:p>
        </w:tc>
        <w:tc>
          <w:tcPr>
            <w:tcW w:w="1376" w:type="dxa"/>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alibri" w:hAnsi="Calibri" w:cs="Calibri"/>
                <w:sz w:val="20"/>
                <w:szCs w:val="20"/>
                <w:rtl w:val="0"/>
              </w:rPr>
            </w:pPr>
          </w:p>
        </w:tc>
      </w:tr>
    </w:tbl>
    <w:tbl>
      <w:tblPr>
        <w:tblStyle w:val="111"/>
        <w:tblpPr w:leftFromText="180" w:rightFromText="180" w:vertAnchor="text" w:horzAnchor="page" w:tblpX="1889" w:tblpY="1005"/>
        <w:tblOverlap w:val="never"/>
        <w:tblW w:w="9255" w:type="dxa"/>
        <w:tblInd w:w="0" w:type="dxa"/>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Layout w:type="autofit"/>
        <w:tblCellMar>
          <w:top w:w="0" w:type="dxa"/>
          <w:left w:w="108" w:type="dxa"/>
          <w:bottom w:w="0" w:type="dxa"/>
          <w:right w:w="108" w:type="dxa"/>
        </w:tblCellMar>
      </w:tblPr>
      <w:tblGrid>
        <w:gridCol w:w="521"/>
        <w:gridCol w:w="1711"/>
        <w:gridCol w:w="1224"/>
        <w:gridCol w:w="1146"/>
        <w:gridCol w:w="1669"/>
        <w:gridCol w:w="1872"/>
        <w:gridCol w:w="1112"/>
      </w:tblGrid>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431" w:hRule="atLeast"/>
        </w:trPr>
        <w:tc>
          <w:tcPr>
            <w:tcW w:w="9255" w:type="dxa"/>
            <w:gridSpan w:val="7"/>
            <w:tcBorders>
              <w:top w:val="single" w:color="FFFFFF" w:themeColor="background1" w:sz="12" w:space="0"/>
              <w:left w:val="single" w:color="FFFFFF" w:themeColor="background1" w:sz="12" w:space="0"/>
              <w:bottom w:val="single" w:color="FFFFFF" w:themeColor="background1" w:sz="12" w:space="0"/>
              <w:right w:val="single" w:color="FFFFFF" w:themeColor="background1" w:sz="12" w:space="0"/>
            </w:tcBorders>
            <w:shd w:val="clear" w:color="auto" w:fill="4F81BD"/>
            <w:vAlign w:val="bottom"/>
          </w:tcPr>
          <w:p>
            <w:pPr>
              <w:keepNext w:val="0"/>
              <w:keepLines w:val="0"/>
              <w:widowControl/>
              <w:suppressLineNumbers w:val="0"/>
              <w:jc w:val="center"/>
              <w:textAlignment w:val="bottom"/>
              <w:rPr>
                <w:rFonts w:hint="default" w:ascii="Calibri" w:hAnsi="Calibri" w:cs="Calibri" w:eastAsiaTheme="minorEastAsia"/>
                <w:b/>
                <w:bCs/>
                <w:sz w:val="20"/>
                <w:szCs w:val="20"/>
                <w:lang w:val="en-IN" w:eastAsia="zh-CN" w:bidi="ar-SA"/>
              </w:rPr>
            </w:pPr>
            <w:r>
              <w:rPr>
                <w:rFonts w:hint="default" w:ascii="Calibri" w:hAnsi="Calibri" w:eastAsia="SimSun" w:cs="Calibri"/>
                <w:b/>
                <w:bCs/>
                <w:i w:val="0"/>
                <w:iCs w:val="0"/>
                <w:color w:val="FFFFFF" w:themeColor="background1"/>
                <w:kern w:val="0"/>
                <w:sz w:val="22"/>
                <w:szCs w:val="22"/>
                <w:u w:val="none"/>
                <w:lang w:val="en-US" w:eastAsia="zh-CN" w:bidi="ar"/>
                <w14:textFill>
                  <w14:solidFill>
                    <w14:schemeClr w14:val="bg1"/>
                  </w14:solidFill>
                </w14:textFill>
              </w:rPr>
              <w:t>Payment References</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c>
          <w:tcPr>
            <w:tcW w:w="521" w:type="dxa"/>
            <w:tcBorders>
              <w:top w:val="single" w:color="FFFFFF" w:themeColor="background1" w:sz="12" w:space="0"/>
            </w:tcBorders>
            <w:shd w:val="clear" w:color="auto" w:fill="4F81BD"/>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rightChars="0" w:firstLine="0" w:firstLineChars="0"/>
              <w:jc w:val="left"/>
              <w:rPr>
                <w:rFonts w:hint="default" w:ascii="Calibri" w:hAnsi="Calibri" w:cs="Calibri" w:eastAsiaTheme="minorEastAsia"/>
                <w:b/>
                <w:bCs/>
                <w:color w:val="FFFFFF"/>
                <w:sz w:val="20"/>
                <w:szCs w:val="20"/>
                <w:rtl w:val="0"/>
                <w:lang w:val="en-IN" w:eastAsia="zh-CN" w:bidi="ar-SA"/>
              </w:rPr>
            </w:pPr>
            <w:r>
              <w:rPr>
                <w:rFonts w:hint="default" w:ascii="Calibri" w:hAnsi="Calibri" w:cs="Calibri"/>
                <w:b/>
                <w:bCs/>
                <w:color w:val="FFFFFF"/>
                <w:sz w:val="20"/>
                <w:szCs w:val="20"/>
                <w:rtl w:val="0"/>
                <w:lang w:val="en-IN"/>
              </w:rPr>
              <w:t>ID</w:t>
            </w:r>
          </w:p>
        </w:tc>
        <w:tc>
          <w:tcPr>
            <w:tcW w:w="1711" w:type="dxa"/>
            <w:tcBorders>
              <w:top w:val="single" w:color="FFFFFF" w:themeColor="background1" w:sz="12" w:space="0"/>
            </w:tcBorders>
            <w:shd w:val="clear" w:color="auto" w:fill="4F81BD"/>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rightChars="0" w:firstLine="0" w:firstLineChars="0"/>
              <w:jc w:val="left"/>
              <w:rPr>
                <w:rFonts w:hint="default" w:ascii="Calibri" w:hAnsi="Calibri" w:cs="Calibri" w:eastAsiaTheme="minorEastAsia"/>
                <w:b/>
                <w:bCs/>
                <w:color w:val="FFFFFF"/>
                <w:sz w:val="20"/>
                <w:szCs w:val="20"/>
                <w:lang w:val="en-US" w:eastAsia="zh-CN" w:bidi="ar-SA"/>
              </w:rPr>
            </w:pPr>
            <w:r>
              <w:rPr>
                <w:rFonts w:hint="default" w:cs="Calibri" w:eastAsiaTheme="minorEastAsia"/>
                <w:b/>
                <w:bCs/>
                <w:color w:val="FFFFFF"/>
                <w:sz w:val="20"/>
                <w:szCs w:val="20"/>
                <w:lang w:val="en-US" w:eastAsia="zh-CN" w:bidi="ar-SA"/>
              </w:rPr>
              <w:t>Field Name</w:t>
            </w:r>
          </w:p>
        </w:tc>
        <w:tc>
          <w:tcPr>
            <w:tcW w:w="1224" w:type="dxa"/>
            <w:tcBorders>
              <w:top w:val="single" w:color="FFFFFF" w:themeColor="background1" w:sz="12" w:space="0"/>
            </w:tcBorders>
            <w:shd w:val="clear" w:color="auto" w:fill="4F81BD"/>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rightChars="0" w:firstLine="0" w:firstLineChars="0"/>
              <w:jc w:val="left"/>
              <w:rPr>
                <w:rFonts w:hint="default" w:ascii="Calibri" w:hAnsi="Calibri" w:cs="Calibri" w:eastAsiaTheme="minorEastAsia"/>
                <w:b/>
                <w:bCs/>
                <w:color w:val="FFFFFF"/>
                <w:sz w:val="20"/>
                <w:szCs w:val="20"/>
                <w:lang w:val="en-IN" w:eastAsia="zh-CN" w:bidi="ar-SA"/>
              </w:rPr>
            </w:pPr>
            <w:r>
              <w:rPr>
                <w:rFonts w:hint="default" w:ascii="Calibri" w:hAnsi="Calibri" w:cs="Calibri"/>
                <w:b/>
                <w:bCs/>
                <w:color w:val="FFFFFF"/>
                <w:sz w:val="20"/>
                <w:szCs w:val="20"/>
                <w:rtl w:val="0"/>
                <w:lang w:val="en-IN"/>
              </w:rPr>
              <w:t>Type</w:t>
            </w:r>
          </w:p>
        </w:tc>
        <w:tc>
          <w:tcPr>
            <w:tcW w:w="1146" w:type="dxa"/>
            <w:tcBorders>
              <w:top w:val="single" w:color="FFFFFF" w:themeColor="background1" w:sz="12" w:space="0"/>
            </w:tcBorders>
            <w:shd w:val="clear" w:color="auto" w:fill="4F81BD"/>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rightChars="0" w:firstLine="0" w:firstLineChars="0"/>
              <w:jc w:val="left"/>
              <w:rPr>
                <w:rFonts w:hint="default" w:ascii="Calibri" w:hAnsi="Calibri" w:cs="Calibri" w:eastAsiaTheme="minorEastAsia"/>
                <w:b/>
                <w:bCs/>
                <w:color w:val="FFFFFF"/>
                <w:sz w:val="20"/>
                <w:szCs w:val="20"/>
                <w:lang w:val="en-IN" w:eastAsia="zh-CN" w:bidi="ar-SA"/>
              </w:rPr>
            </w:pPr>
            <w:r>
              <w:rPr>
                <w:rFonts w:hint="default" w:ascii="Calibri" w:hAnsi="Calibri" w:cs="Calibri"/>
                <w:b/>
                <w:bCs/>
                <w:color w:val="FFFFFF"/>
                <w:sz w:val="20"/>
                <w:szCs w:val="20"/>
                <w:rtl w:val="0"/>
              </w:rPr>
              <w:t xml:space="preserve">Mandatory </w:t>
            </w:r>
          </w:p>
        </w:tc>
        <w:tc>
          <w:tcPr>
            <w:tcW w:w="1669" w:type="dxa"/>
            <w:tcBorders>
              <w:top w:val="single" w:color="FFFFFF" w:themeColor="background1" w:sz="12" w:space="0"/>
            </w:tcBorders>
            <w:shd w:val="clear" w:color="auto" w:fill="4F81BD"/>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rightChars="0" w:firstLine="0" w:firstLineChars="0"/>
              <w:jc w:val="left"/>
              <w:rPr>
                <w:rFonts w:hint="default" w:ascii="Calibri" w:hAnsi="Calibri" w:cs="Calibri" w:eastAsiaTheme="minorEastAsia"/>
                <w:b/>
                <w:bCs/>
                <w:color w:val="FFFFFF"/>
                <w:sz w:val="20"/>
                <w:szCs w:val="20"/>
                <w:lang w:val="en-IN" w:eastAsia="zh-CN" w:bidi="ar-SA"/>
              </w:rPr>
            </w:pPr>
            <w:r>
              <w:rPr>
                <w:rFonts w:hint="default" w:cs="Calibri"/>
                <w:b/>
                <w:bCs/>
                <w:i w:val="0"/>
                <w:iCs w:val="0"/>
                <w:color w:val="FFFFFF"/>
                <w:kern w:val="0"/>
                <w:sz w:val="20"/>
                <w:szCs w:val="20"/>
                <w:u w:val="none"/>
                <w:lang w:val="en-US" w:eastAsia="zh-CN" w:bidi="ar"/>
              </w:rPr>
              <w:t>Validation/ Action</w:t>
            </w:r>
          </w:p>
        </w:tc>
        <w:tc>
          <w:tcPr>
            <w:tcW w:w="1872" w:type="dxa"/>
            <w:tcBorders>
              <w:top w:val="single" w:color="FFFFFF" w:themeColor="background1" w:sz="12" w:space="0"/>
            </w:tcBorders>
            <w:shd w:val="clear" w:color="auto" w:fill="4F81BD"/>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rightChars="0" w:firstLine="0" w:firstLineChars="0"/>
              <w:jc w:val="left"/>
              <w:rPr>
                <w:rFonts w:hint="default" w:ascii="Calibri" w:hAnsi="Calibri" w:cs="Calibri" w:eastAsiaTheme="minorEastAsia"/>
                <w:b/>
                <w:bCs/>
                <w:color w:val="FFFFFF"/>
                <w:sz w:val="20"/>
                <w:szCs w:val="20"/>
                <w:rtl w:val="0"/>
                <w:lang w:val="en-IN" w:eastAsia="zh-CN" w:bidi="ar-SA"/>
              </w:rPr>
            </w:pPr>
            <w:r>
              <w:rPr>
                <w:rFonts w:hint="default" w:ascii="Calibri" w:hAnsi="Calibri" w:cs="Calibri"/>
                <w:b/>
                <w:bCs/>
                <w:color w:val="FFFFFF"/>
                <w:sz w:val="20"/>
                <w:szCs w:val="20"/>
                <w:rtl w:val="0"/>
                <w:lang w:val="en-IN"/>
              </w:rPr>
              <w:t>Remarks</w:t>
            </w:r>
          </w:p>
        </w:tc>
        <w:tc>
          <w:tcPr>
            <w:tcW w:w="1112" w:type="dxa"/>
            <w:tcBorders>
              <w:top w:val="single" w:color="FFFFFF" w:themeColor="background1" w:sz="12" w:space="0"/>
            </w:tcBorders>
            <w:shd w:val="clear" w:color="auto" w:fill="4F81BD"/>
            <w:vAlign w:val="top"/>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rightChars="0" w:firstLine="0" w:firstLineChars="0"/>
              <w:jc w:val="left"/>
              <w:rPr>
                <w:rFonts w:hint="default" w:ascii="Calibri" w:hAnsi="Calibri" w:cs="Calibri" w:eastAsiaTheme="minorEastAsia"/>
                <w:b/>
                <w:bCs/>
                <w:color w:val="FFFFFF"/>
                <w:sz w:val="20"/>
                <w:szCs w:val="20"/>
                <w:rtl w:val="0"/>
                <w:lang w:val="en-IN" w:eastAsia="zh-CN" w:bidi="ar-SA"/>
              </w:rPr>
            </w:pPr>
            <w:r>
              <w:rPr>
                <w:rFonts w:hint="default" w:cs="Calibri"/>
                <w:b/>
                <w:bCs/>
                <w:i w:val="0"/>
                <w:iCs w:val="0"/>
                <w:color w:val="FFFFFF"/>
                <w:kern w:val="0"/>
                <w:sz w:val="20"/>
                <w:szCs w:val="20"/>
                <w:u w:val="none"/>
                <w:lang w:val="en-IN" w:eastAsia="zh-CN" w:bidi="ar"/>
              </w:rPr>
              <w:t>D= Delete</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c>
          <w:tcPr>
            <w:tcW w:w="521" w:type="dxa"/>
          </w:tcPr>
          <w:p>
            <w:pPr>
              <w:widowControl w:val="0"/>
              <w:numPr>
                <w:ilvl w:val="0"/>
                <w:numId w:val="82"/>
              </w:numPr>
              <w:ind w:left="425" w:leftChars="0" w:hanging="425" w:firstLineChars="0"/>
              <w:jc w:val="both"/>
              <w:rPr>
                <w:rFonts w:hint="default"/>
                <w:vertAlign w:val="baseline"/>
                <w:lang w:val="en-IN" w:eastAsia="zh-CN"/>
              </w:rPr>
            </w:pPr>
          </w:p>
        </w:tc>
        <w:tc>
          <w:tcPr>
            <w:tcW w:w="1711" w:type="dxa"/>
          </w:tcPr>
          <w:p>
            <w:pPr>
              <w:widowControl w:val="0"/>
              <w:jc w:val="both"/>
              <w:rPr>
                <w:rFonts w:hint="default"/>
                <w:vertAlign w:val="baseline"/>
                <w:lang w:val="en-IN" w:eastAsia="zh-CN"/>
              </w:rPr>
            </w:pPr>
            <w:r>
              <w:rPr>
                <w:rFonts w:hint="default"/>
                <w:vertAlign w:val="baseline"/>
                <w:lang w:val="en-IN" w:eastAsia="zh-CN"/>
              </w:rPr>
              <w:t>Type</w:t>
            </w:r>
          </w:p>
        </w:tc>
        <w:tc>
          <w:tcPr>
            <w:tcW w:w="1224" w:type="dxa"/>
          </w:tcPr>
          <w:p>
            <w:pPr>
              <w:widowControl w:val="0"/>
              <w:jc w:val="both"/>
              <w:rPr>
                <w:rFonts w:hint="default"/>
                <w:vertAlign w:val="baseline"/>
                <w:lang w:val="en-IN" w:eastAsia="zh-CN"/>
              </w:rPr>
            </w:pPr>
            <w:r>
              <w:rPr>
                <w:rFonts w:hint="default"/>
                <w:vertAlign w:val="baseline"/>
                <w:lang w:val="en-IN" w:eastAsia="zh-CN"/>
              </w:rPr>
              <w:t>Link Field</w:t>
            </w:r>
          </w:p>
        </w:tc>
        <w:tc>
          <w:tcPr>
            <w:tcW w:w="1146" w:type="dxa"/>
          </w:tcPr>
          <w:p>
            <w:pPr>
              <w:widowControl w:val="0"/>
              <w:jc w:val="both"/>
              <w:rPr>
                <w:rFonts w:hint="default"/>
                <w:vertAlign w:val="baseline"/>
                <w:lang w:val="en-IN" w:eastAsia="zh-CN"/>
              </w:rPr>
            </w:pPr>
            <w:r>
              <w:rPr>
                <w:rFonts w:hint="default"/>
                <w:vertAlign w:val="baseline"/>
                <w:lang w:val="en-IN" w:eastAsia="zh-CN"/>
              </w:rPr>
              <w:t>Yes</w:t>
            </w:r>
          </w:p>
        </w:tc>
        <w:tc>
          <w:tcPr>
            <w:tcW w:w="1669" w:type="dxa"/>
          </w:tcPr>
          <w:p>
            <w:pPr>
              <w:widowControl w:val="0"/>
              <w:jc w:val="both"/>
              <w:rPr>
                <w:rFonts w:hint="default"/>
                <w:vertAlign w:val="baseline"/>
                <w:lang w:val="en-IN" w:eastAsia="zh-CN"/>
              </w:rPr>
            </w:pPr>
            <w:r>
              <w:rPr>
                <w:rFonts w:hint="default"/>
                <w:vertAlign w:val="baseline"/>
                <w:lang w:val="en-IN" w:eastAsia="zh-CN"/>
              </w:rPr>
              <w:t>Link Field to Supplier, Customer, Student, Employee Screen</w:t>
            </w:r>
          </w:p>
        </w:tc>
        <w:tc>
          <w:tcPr>
            <w:tcW w:w="1872" w:type="dxa"/>
          </w:tcPr>
          <w:p>
            <w:pPr>
              <w:widowControl w:val="0"/>
              <w:jc w:val="both"/>
              <w:rPr>
                <w:rFonts w:hint="default"/>
                <w:vertAlign w:val="baseline"/>
                <w:lang w:val="en-IN" w:eastAsia="zh-CN"/>
              </w:rPr>
            </w:pPr>
          </w:p>
        </w:tc>
        <w:tc>
          <w:tcPr>
            <w:tcW w:w="1112" w:type="dxa"/>
          </w:tcPr>
          <w:p>
            <w:pPr>
              <w:widowControl w:val="0"/>
              <w:jc w:val="both"/>
              <w:rPr>
                <w:rFonts w:hint="default"/>
                <w:vertAlign w:val="baseline"/>
                <w:lang w:val="en-IN" w:eastAsia="zh-CN"/>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c>
          <w:tcPr>
            <w:tcW w:w="521" w:type="dxa"/>
          </w:tcPr>
          <w:p>
            <w:pPr>
              <w:widowControl w:val="0"/>
              <w:numPr>
                <w:ilvl w:val="0"/>
                <w:numId w:val="82"/>
              </w:numPr>
              <w:ind w:left="425" w:leftChars="0" w:hanging="425" w:firstLineChars="0"/>
              <w:jc w:val="both"/>
              <w:rPr>
                <w:rFonts w:hint="default"/>
                <w:vertAlign w:val="baseline"/>
                <w:lang w:val="en-IN" w:eastAsia="zh-CN"/>
              </w:rPr>
            </w:pPr>
          </w:p>
        </w:tc>
        <w:tc>
          <w:tcPr>
            <w:tcW w:w="1711" w:type="dxa"/>
          </w:tcPr>
          <w:p>
            <w:pPr>
              <w:widowControl w:val="0"/>
              <w:jc w:val="both"/>
              <w:rPr>
                <w:rFonts w:hint="default"/>
                <w:vertAlign w:val="baseline"/>
                <w:lang w:val="en-IN" w:eastAsia="zh-CN"/>
              </w:rPr>
            </w:pPr>
            <w:r>
              <w:rPr>
                <w:rFonts w:hint="default"/>
                <w:vertAlign w:val="baseline"/>
                <w:lang w:val="en-IN" w:eastAsia="zh-CN"/>
              </w:rPr>
              <w:t>Name</w:t>
            </w:r>
          </w:p>
        </w:tc>
        <w:tc>
          <w:tcPr>
            <w:tcW w:w="1224" w:type="dxa"/>
          </w:tcPr>
          <w:p>
            <w:pPr>
              <w:widowControl w:val="0"/>
              <w:jc w:val="both"/>
              <w:rPr>
                <w:rFonts w:hint="default"/>
                <w:vertAlign w:val="baseline"/>
                <w:lang w:val="en-IN" w:eastAsia="zh-CN"/>
              </w:rPr>
            </w:pPr>
            <w:r>
              <w:rPr>
                <w:rFonts w:hint="default"/>
                <w:vertAlign w:val="baseline"/>
                <w:lang w:val="en-IN" w:eastAsia="zh-CN"/>
              </w:rPr>
              <w:t>Dynamic Link Field</w:t>
            </w:r>
          </w:p>
        </w:tc>
        <w:tc>
          <w:tcPr>
            <w:tcW w:w="1146" w:type="dxa"/>
          </w:tcPr>
          <w:p>
            <w:pPr>
              <w:widowControl w:val="0"/>
              <w:jc w:val="both"/>
              <w:rPr>
                <w:rFonts w:hint="default"/>
                <w:vertAlign w:val="baseline"/>
                <w:lang w:val="en-IN" w:eastAsia="zh-CN"/>
              </w:rPr>
            </w:pPr>
            <w:r>
              <w:rPr>
                <w:rFonts w:hint="default"/>
                <w:vertAlign w:val="baseline"/>
                <w:lang w:val="en-IN" w:eastAsia="zh-CN"/>
              </w:rPr>
              <w:t>Yes</w:t>
            </w:r>
          </w:p>
        </w:tc>
        <w:tc>
          <w:tcPr>
            <w:tcW w:w="1669" w:type="dxa"/>
          </w:tcPr>
          <w:p>
            <w:pPr>
              <w:widowControl w:val="0"/>
              <w:jc w:val="both"/>
              <w:rPr>
                <w:rFonts w:hint="default"/>
                <w:vertAlign w:val="baseline"/>
                <w:lang w:val="en-IN" w:eastAsia="zh-CN"/>
              </w:rPr>
            </w:pPr>
            <w:r>
              <w:rPr>
                <w:rFonts w:hint="default"/>
                <w:vertAlign w:val="baseline"/>
                <w:lang w:val="en-IN" w:eastAsia="zh-CN"/>
              </w:rPr>
              <w:t>Dropdown data will come w.r.t. the Type</w:t>
            </w:r>
          </w:p>
        </w:tc>
        <w:tc>
          <w:tcPr>
            <w:tcW w:w="1872" w:type="dxa"/>
          </w:tcPr>
          <w:p>
            <w:pPr>
              <w:widowControl w:val="0"/>
              <w:jc w:val="both"/>
              <w:rPr>
                <w:rFonts w:hint="default"/>
                <w:vertAlign w:val="baseline"/>
                <w:lang w:val="en-IN" w:eastAsia="zh-CN"/>
              </w:rPr>
            </w:pPr>
          </w:p>
        </w:tc>
        <w:tc>
          <w:tcPr>
            <w:tcW w:w="1112" w:type="dxa"/>
          </w:tcPr>
          <w:p>
            <w:pPr>
              <w:widowControl w:val="0"/>
              <w:jc w:val="both"/>
              <w:rPr>
                <w:rFonts w:hint="default"/>
                <w:vertAlign w:val="baseline"/>
                <w:lang w:val="en-IN" w:eastAsia="zh-CN"/>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c>
          <w:tcPr>
            <w:tcW w:w="521" w:type="dxa"/>
          </w:tcPr>
          <w:p>
            <w:pPr>
              <w:widowControl w:val="0"/>
              <w:numPr>
                <w:ilvl w:val="0"/>
                <w:numId w:val="82"/>
              </w:numPr>
              <w:ind w:left="425" w:leftChars="0" w:hanging="425" w:firstLineChars="0"/>
              <w:jc w:val="both"/>
              <w:rPr>
                <w:rFonts w:hint="default"/>
                <w:vertAlign w:val="baseline"/>
                <w:lang w:val="en-IN" w:eastAsia="zh-CN"/>
              </w:rPr>
            </w:pPr>
          </w:p>
        </w:tc>
        <w:tc>
          <w:tcPr>
            <w:tcW w:w="1711" w:type="dxa"/>
          </w:tcPr>
          <w:p>
            <w:pPr>
              <w:widowControl w:val="0"/>
              <w:jc w:val="both"/>
              <w:rPr>
                <w:rFonts w:hint="default"/>
                <w:vertAlign w:val="baseline"/>
                <w:lang w:val="en-IN" w:eastAsia="zh-CN"/>
              </w:rPr>
            </w:pPr>
            <w:r>
              <w:rPr>
                <w:rFonts w:hint="default"/>
                <w:vertAlign w:val="baseline"/>
                <w:lang w:val="en-IN" w:eastAsia="zh-CN"/>
              </w:rPr>
              <w:t>Due Date</w:t>
            </w:r>
          </w:p>
        </w:tc>
        <w:tc>
          <w:tcPr>
            <w:tcW w:w="1224" w:type="dxa"/>
          </w:tcPr>
          <w:p>
            <w:pPr>
              <w:widowControl w:val="0"/>
              <w:jc w:val="both"/>
              <w:rPr>
                <w:rFonts w:hint="default"/>
                <w:vertAlign w:val="baseline"/>
                <w:lang w:val="en-IN" w:eastAsia="zh-CN"/>
              </w:rPr>
            </w:pPr>
            <w:r>
              <w:rPr>
                <w:rFonts w:hint="default"/>
                <w:vertAlign w:val="baseline"/>
                <w:lang w:val="en-IN" w:eastAsia="zh-CN"/>
              </w:rPr>
              <w:t>Date</w:t>
            </w:r>
          </w:p>
        </w:tc>
        <w:tc>
          <w:tcPr>
            <w:tcW w:w="1146" w:type="dxa"/>
          </w:tcPr>
          <w:p>
            <w:pPr>
              <w:widowControl w:val="0"/>
              <w:jc w:val="both"/>
              <w:rPr>
                <w:rFonts w:hint="default"/>
                <w:vertAlign w:val="baseline"/>
                <w:lang w:val="en-IN" w:eastAsia="zh-CN"/>
              </w:rPr>
            </w:pPr>
          </w:p>
        </w:tc>
        <w:tc>
          <w:tcPr>
            <w:tcW w:w="1669" w:type="dxa"/>
          </w:tcPr>
          <w:p>
            <w:pPr>
              <w:widowControl w:val="0"/>
              <w:jc w:val="both"/>
              <w:rPr>
                <w:rFonts w:hint="default"/>
                <w:vertAlign w:val="baseline"/>
                <w:lang w:val="en-IN" w:eastAsia="zh-CN"/>
              </w:rPr>
            </w:pPr>
          </w:p>
        </w:tc>
        <w:tc>
          <w:tcPr>
            <w:tcW w:w="1872" w:type="dxa"/>
          </w:tcPr>
          <w:p>
            <w:pPr>
              <w:widowControl w:val="0"/>
              <w:jc w:val="both"/>
              <w:rPr>
                <w:rFonts w:hint="default"/>
                <w:vertAlign w:val="baseline"/>
                <w:lang w:val="en-IN" w:eastAsia="zh-CN"/>
              </w:rPr>
            </w:pPr>
          </w:p>
        </w:tc>
        <w:tc>
          <w:tcPr>
            <w:tcW w:w="1112" w:type="dxa"/>
          </w:tcPr>
          <w:p>
            <w:pPr>
              <w:widowControl w:val="0"/>
              <w:jc w:val="both"/>
              <w:rPr>
                <w:rFonts w:hint="default"/>
                <w:vertAlign w:val="baseline"/>
                <w:lang w:val="en-IN" w:eastAsia="zh-CN"/>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c>
          <w:tcPr>
            <w:tcW w:w="521" w:type="dxa"/>
          </w:tcPr>
          <w:p>
            <w:pPr>
              <w:widowControl w:val="0"/>
              <w:numPr>
                <w:ilvl w:val="0"/>
                <w:numId w:val="82"/>
              </w:numPr>
              <w:ind w:left="425" w:leftChars="0" w:hanging="425" w:firstLineChars="0"/>
              <w:jc w:val="both"/>
              <w:rPr>
                <w:rFonts w:hint="default"/>
                <w:vertAlign w:val="baseline"/>
                <w:lang w:val="en-IN" w:eastAsia="zh-CN"/>
              </w:rPr>
            </w:pPr>
          </w:p>
        </w:tc>
        <w:tc>
          <w:tcPr>
            <w:tcW w:w="1711" w:type="dxa"/>
          </w:tcPr>
          <w:p>
            <w:pPr>
              <w:widowControl w:val="0"/>
              <w:jc w:val="both"/>
              <w:rPr>
                <w:rFonts w:hint="default"/>
                <w:vertAlign w:val="baseline"/>
                <w:lang w:val="en-IN" w:eastAsia="zh-CN"/>
              </w:rPr>
            </w:pPr>
            <w:r>
              <w:rPr>
                <w:rFonts w:hint="default"/>
                <w:vertAlign w:val="baseline"/>
                <w:lang w:val="en-IN" w:eastAsia="zh-CN"/>
              </w:rPr>
              <w:t>Supplier Invoice No</w:t>
            </w:r>
          </w:p>
        </w:tc>
        <w:tc>
          <w:tcPr>
            <w:tcW w:w="1224" w:type="dxa"/>
          </w:tcPr>
          <w:p>
            <w:pPr>
              <w:widowControl w:val="0"/>
              <w:jc w:val="both"/>
              <w:rPr>
                <w:rFonts w:hint="default"/>
                <w:vertAlign w:val="baseline"/>
                <w:lang w:val="en-IN" w:eastAsia="zh-CN"/>
              </w:rPr>
            </w:pPr>
            <w:r>
              <w:rPr>
                <w:rFonts w:hint="default"/>
                <w:vertAlign w:val="baseline"/>
                <w:lang w:val="en-IN" w:eastAsia="zh-CN"/>
              </w:rPr>
              <w:t>Text</w:t>
            </w:r>
          </w:p>
        </w:tc>
        <w:tc>
          <w:tcPr>
            <w:tcW w:w="1146" w:type="dxa"/>
          </w:tcPr>
          <w:p>
            <w:pPr>
              <w:widowControl w:val="0"/>
              <w:jc w:val="both"/>
              <w:rPr>
                <w:rFonts w:hint="default"/>
                <w:vertAlign w:val="baseline"/>
                <w:lang w:val="en-IN" w:eastAsia="zh-CN"/>
              </w:rPr>
            </w:pPr>
          </w:p>
        </w:tc>
        <w:tc>
          <w:tcPr>
            <w:tcW w:w="1669" w:type="dxa"/>
          </w:tcPr>
          <w:p>
            <w:pPr>
              <w:widowControl w:val="0"/>
              <w:jc w:val="both"/>
              <w:rPr>
                <w:rFonts w:hint="default"/>
                <w:vertAlign w:val="baseline"/>
                <w:lang w:val="en-IN" w:eastAsia="zh-CN"/>
              </w:rPr>
            </w:pPr>
          </w:p>
        </w:tc>
        <w:tc>
          <w:tcPr>
            <w:tcW w:w="1872" w:type="dxa"/>
          </w:tcPr>
          <w:p>
            <w:pPr>
              <w:widowControl w:val="0"/>
              <w:jc w:val="both"/>
              <w:rPr>
                <w:rFonts w:hint="default"/>
                <w:vertAlign w:val="baseline"/>
                <w:lang w:val="en-IN" w:eastAsia="zh-CN"/>
              </w:rPr>
            </w:pPr>
          </w:p>
        </w:tc>
        <w:tc>
          <w:tcPr>
            <w:tcW w:w="1112" w:type="dxa"/>
          </w:tcPr>
          <w:p>
            <w:pPr>
              <w:widowControl w:val="0"/>
              <w:jc w:val="both"/>
              <w:rPr>
                <w:rFonts w:hint="default"/>
                <w:vertAlign w:val="baseline"/>
                <w:lang w:val="en-IN" w:eastAsia="zh-CN"/>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c>
          <w:tcPr>
            <w:tcW w:w="521" w:type="dxa"/>
          </w:tcPr>
          <w:p>
            <w:pPr>
              <w:widowControl w:val="0"/>
              <w:numPr>
                <w:ilvl w:val="0"/>
                <w:numId w:val="82"/>
              </w:numPr>
              <w:ind w:left="425" w:leftChars="0" w:hanging="425" w:firstLineChars="0"/>
              <w:jc w:val="both"/>
              <w:rPr>
                <w:rFonts w:hint="default"/>
                <w:vertAlign w:val="baseline"/>
                <w:lang w:val="en-IN" w:eastAsia="zh-CN"/>
              </w:rPr>
            </w:pPr>
          </w:p>
        </w:tc>
        <w:tc>
          <w:tcPr>
            <w:tcW w:w="1711" w:type="dxa"/>
          </w:tcPr>
          <w:p>
            <w:pPr>
              <w:widowControl w:val="0"/>
              <w:jc w:val="both"/>
              <w:rPr>
                <w:rFonts w:hint="default"/>
                <w:vertAlign w:val="baseline"/>
                <w:lang w:val="en-IN" w:eastAsia="zh-CN"/>
              </w:rPr>
            </w:pPr>
            <w:r>
              <w:rPr>
                <w:rFonts w:hint="default"/>
                <w:vertAlign w:val="baseline"/>
                <w:lang w:val="en-IN" w:eastAsia="zh-CN"/>
              </w:rPr>
              <w:t>Payment Term</w:t>
            </w:r>
          </w:p>
        </w:tc>
        <w:tc>
          <w:tcPr>
            <w:tcW w:w="1224" w:type="dxa"/>
          </w:tcPr>
          <w:p>
            <w:pPr>
              <w:widowControl w:val="0"/>
              <w:jc w:val="both"/>
              <w:rPr>
                <w:rFonts w:hint="default"/>
                <w:vertAlign w:val="baseline"/>
                <w:lang w:val="en-IN" w:eastAsia="zh-CN"/>
              </w:rPr>
            </w:pPr>
            <w:r>
              <w:rPr>
                <w:rFonts w:hint="default"/>
                <w:vertAlign w:val="baseline"/>
                <w:lang w:val="en-IN" w:eastAsia="zh-CN"/>
              </w:rPr>
              <w:t>Link Field</w:t>
            </w:r>
          </w:p>
        </w:tc>
        <w:tc>
          <w:tcPr>
            <w:tcW w:w="1146" w:type="dxa"/>
          </w:tcPr>
          <w:p>
            <w:pPr>
              <w:widowControl w:val="0"/>
              <w:jc w:val="both"/>
              <w:rPr>
                <w:rFonts w:hint="default"/>
                <w:vertAlign w:val="baseline"/>
                <w:lang w:val="en-IN" w:eastAsia="zh-CN"/>
              </w:rPr>
            </w:pPr>
          </w:p>
        </w:tc>
        <w:tc>
          <w:tcPr>
            <w:tcW w:w="1669" w:type="dxa"/>
          </w:tcPr>
          <w:p>
            <w:pPr>
              <w:widowControl w:val="0"/>
              <w:jc w:val="both"/>
              <w:rPr>
                <w:rFonts w:hint="default"/>
                <w:vertAlign w:val="baseline"/>
                <w:lang w:val="en-IN" w:eastAsia="zh-CN"/>
              </w:rPr>
            </w:pPr>
            <w:r>
              <w:rPr>
                <w:rFonts w:hint="default"/>
                <w:vertAlign w:val="baseline"/>
                <w:lang w:val="en-IN" w:eastAsia="zh-CN"/>
              </w:rPr>
              <w:t>Link Field to Payment Term Screen</w:t>
            </w:r>
          </w:p>
        </w:tc>
        <w:tc>
          <w:tcPr>
            <w:tcW w:w="1872" w:type="dxa"/>
          </w:tcPr>
          <w:p>
            <w:pPr>
              <w:widowControl w:val="0"/>
              <w:jc w:val="both"/>
              <w:rPr>
                <w:rFonts w:hint="default"/>
                <w:vertAlign w:val="baseline"/>
                <w:lang w:val="en-IN" w:eastAsia="zh-CN"/>
              </w:rPr>
            </w:pPr>
          </w:p>
        </w:tc>
        <w:tc>
          <w:tcPr>
            <w:tcW w:w="1112" w:type="dxa"/>
          </w:tcPr>
          <w:p>
            <w:pPr>
              <w:widowControl w:val="0"/>
              <w:jc w:val="both"/>
              <w:rPr>
                <w:rFonts w:hint="default"/>
                <w:vertAlign w:val="baseline"/>
                <w:lang w:val="en-IN" w:eastAsia="zh-CN"/>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c>
          <w:tcPr>
            <w:tcW w:w="521" w:type="dxa"/>
          </w:tcPr>
          <w:p>
            <w:pPr>
              <w:widowControl w:val="0"/>
              <w:numPr>
                <w:ilvl w:val="0"/>
                <w:numId w:val="82"/>
              </w:numPr>
              <w:ind w:left="425" w:leftChars="0" w:hanging="425" w:firstLineChars="0"/>
              <w:jc w:val="both"/>
              <w:rPr>
                <w:rFonts w:hint="default"/>
                <w:vertAlign w:val="baseline"/>
                <w:lang w:val="en-IN" w:eastAsia="zh-CN"/>
              </w:rPr>
            </w:pPr>
          </w:p>
        </w:tc>
        <w:tc>
          <w:tcPr>
            <w:tcW w:w="1711" w:type="dxa"/>
          </w:tcPr>
          <w:p>
            <w:pPr>
              <w:widowControl w:val="0"/>
              <w:jc w:val="both"/>
              <w:rPr>
                <w:rFonts w:hint="default"/>
                <w:vertAlign w:val="baseline"/>
                <w:lang w:val="en-IN" w:eastAsia="zh-CN"/>
              </w:rPr>
            </w:pPr>
            <w:r>
              <w:rPr>
                <w:rFonts w:hint="default"/>
                <w:vertAlign w:val="baseline"/>
                <w:lang w:val="en-IN" w:eastAsia="zh-CN"/>
              </w:rPr>
              <w:t>Grand Total</w:t>
            </w:r>
          </w:p>
        </w:tc>
        <w:tc>
          <w:tcPr>
            <w:tcW w:w="1224" w:type="dxa"/>
          </w:tcPr>
          <w:p>
            <w:pPr>
              <w:widowControl w:val="0"/>
              <w:jc w:val="both"/>
              <w:rPr>
                <w:rFonts w:hint="default"/>
                <w:vertAlign w:val="baseline"/>
                <w:lang w:val="en-IN" w:eastAsia="zh-CN"/>
              </w:rPr>
            </w:pPr>
            <w:r>
              <w:rPr>
                <w:rFonts w:hint="default"/>
                <w:vertAlign w:val="baseline"/>
                <w:lang w:val="en-IN" w:eastAsia="zh-CN"/>
              </w:rPr>
              <w:t>Float</w:t>
            </w:r>
          </w:p>
        </w:tc>
        <w:tc>
          <w:tcPr>
            <w:tcW w:w="1146" w:type="dxa"/>
          </w:tcPr>
          <w:p>
            <w:pPr>
              <w:widowControl w:val="0"/>
              <w:jc w:val="both"/>
              <w:rPr>
                <w:rFonts w:hint="default"/>
                <w:vertAlign w:val="baseline"/>
                <w:lang w:val="en-IN" w:eastAsia="zh-CN"/>
              </w:rPr>
            </w:pPr>
          </w:p>
        </w:tc>
        <w:tc>
          <w:tcPr>
            <w:tcW w:w="1669" w:type="dxa"/>
          </w:tcPr>
          <w:p>
            <w:pPr>
              <w:widowControl w:val="0"/>
              <w:jc w:val="both"/>
              <w:rPr>
                <w:rFonts w:hint="default"/>
                <w:vertAlign w:val="baseline"/>
                <w:lang w:val="en-IN" w:eastAsia="zh-CN"/>
              </w:rPr>
            </w:pPr>
          </w:p>
        </w:tc>
        <w:tc>
          <w:tcPr>
            <w:tcW w:w="1872" w:type="dxa"/>
          </w:tcPr>
          <w:p>
            <w:pPr>
              <w:widowControl w:val="0"/>
              <w:jc w:val="both"/>
              <w:rPr>
                <w:rFonts w:hint="default"/>
                <w:vertAlign w:val="baseline"/>
                <w:lang w:val="en-IN" w:eastAsia="zh-CN"/>
              </w:rPr>
            </w:pPr>
          </w:p>
        </w:tc>
        <w:tc>
          <w:tcPr>
            <w:tcW w:w="1112" w:type="dxa"/>
          </w:tcPr>
          <w:p>
            <w:pPr>
              <w:widowControl w:val="0"/>
              <w:jc w:val="both"/>
              <w:rPr>
                <w:rFonts w:hint="default"/>
                <w:vertAlign w:val="baseline"/>
                <w:lang w:val="en-IN" w:eastAsia="zh-CN"/>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c>
          <w:tcPr>
            <w:tcW w:w="521" w:type="dxa"/>
          </w:tcPr>
          <w:p>
            <w:pPr>
              <w:widowControl w:val="0"/>
              <w:numPr>
                <w:ilvl w:val="0"/>
                <w:numId w:val="82"/>
              </w:numPr>
              <w:ind w:left="425" w:leftChars="0" w:hanging="425" w:firstLineChars="0"/>
              <w:jc w:val="both"/>
              <w:rPr>
                <w:rFonts w:hint="default"/>
                <w:vertAlign w:val="baseline"/>
                <w:lang w:val="en-IN" w:eastAsia="zh-CN"/>
              </w:rPr>
            </w:pPr>
          </w:p>
        </w:tc>
        <w:tc>
          <w:tcPr>
            <w:tcW w:w="1711" w:type="dxa"/>
          </w:tcPr>
          <w:p>
            <w:pPr>
              <w:widowControl w:val="0"/>
              <w:jc w:val="both"/>
              <w:rPr>
                <w:rFonts w:hint="default"/>
                <w:vertAlign w:val="baseline"/>
                <w:lang w:val="en-IN" w:eastAsia="zh-CN"/>
              </w:rPr>
            </w:pPr>
            <w:r>
              <w:rPr>
                <w:rFonts w:hint="default"/>
                <w:vertAlign w:val="baseline"/>
                <w:lang w:val="en-IN" w:eastAsia="zh-CN"/>
              </w:rPr>
              <w:t>Outstanding</w:t>
            </w:r>
          </w:p>
        </w:tc>
        <w:tc>
          <w:tcPr>
            <w:tcW w:w="1224" w:type="dxa"/>
          </w:tcPr>
          <w:p>
            <w:pPr>
              <w:widowControl w:val="0"/>
              <w:jc w:val="both"/>
              <w:rPr>
                <w:rFonts w:hint="default"/>
                <w:vertAlign w:val="baseline"/>
                <w:lang w:val="en-IN" w:eastAsia="zh-CN"/>
              </w:rPr>
            </w:pPr>
            <w:r>
              <w:rPr>
                <w:rFonts w:hint="default"/>
                <w:vertAlign w:val="baseline"/>
                <w:lang w:val="en-IN" w:eastAsia="zh-CN"/>
              </w:rPr>
              <w:t>Float</w:t>
            </w:r>
          </w:p>
        </w:tc>
        <w:tc>
          <w:tcPr>
            <w:tcW w:w="1146" w:type="dxa"/>
          </w:tcPr>
          <w:p>
            <w:pPr>
              <w:widowControl w:val="0"/>
              <w:jc w:val="both"/>
              <w:rPr>
                <w:rFonts w:hint="default"/>
                <w:vertAlign w:val="baseline"/>
                <w:lang w:val="en-IN" w:eastAsia="zh-CN"/>
              </w:rPr>
            </w:pPr>
          </w:p>
        </w:tc>
        <w:tc>
          <w:tcPr>
            <w:tcW w:w="1669" w:type="dxa"/>
          </w:tcPr>
          <w:p>
            <w:pPr>
              <w:widowControl w:val="0"/>
              <w:jc w:val="both"/>
              <w:rPr>
                <w:rFonts w:hint="default"/>
                <w:vertAlign w:val="baseline"/>
                <w:lang w:val="en-IN" w:eastAsia="zh-CN"/>
              </w:rPr>
            </w:pPr>
          </w:p>
        </w:tc>
        <w:tc>
          <w:tcPr>
            <w:tcW w:w="1872" w:type="dxa"/>
          </w:tcPr>
          <w:p>
            <w:pPr>
              <w:widowControl w:val="0"/>
              <w:jc w:val="both"/>
              <w:rPr>
                <w:rFonts w:hint="default"/>
                <w:vertAlign w:val="baseline"/>
                <w:lang w:val="en-IN" w:eastAsia="zh-CN"/>
              </w:rPr>
            </w:pPr>
          </w:p>
        </w:tc>
        <w:tc>
          <w:tcPr>
            <w:tcW w:w="1112" w:type="dxa"/>
          </w:tcPr>
          <w:p>
            <w:pPr>
              <w:widowControl w:val="0"/>
              <w:jc w:val="both"/>
              <w:rPr>
                <w:rFonts w:hint="default"/>
                <w:vertAlign w:val="baseline"/>
                <w:lang w:val="en-IN" w:eastAsia="zh-CN"/>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c>
          <w:tcPr>
            <w:tcW w:w="521" w:type="dxa"/>
          </w:tcPr>
          <w:p>
            <w:pPr>
              <w:widowControl w:val="0"/>
              <w:numPr>
                <w:ilvl w:val="0"/>
                <w:numId w:val="82"/>
              </w:numPr>
              <w:ind w:left="425" w:leftChars="0" w:hanging="425" w:firstLineChars="0"/>
              <w:jc w:val="both"/>
              <w:rPr>
                <w:rFonts w:hint="default"/>
                <w:vertAlign w:val="baseline"/>
                <w:lang w:val="en-IN" w:eastAsia="zh-CN"/>
              </w:rPr>
            </w:pPr>
          </w:p>
        </w:tc>
        <w:tc>
          <w:tcPr>
            <w:tcW w:w="1711" w:type="dxa"/>
          </w:tcPr>
          <w:p>
            <w:pPr>
              <w:widowControl w:val="0"/>
              <w:jc w:val="both"/>
              <w:rPr>
                <w:rFonts w:hint="default"/>
                <w:vertAlign w:val="baseline"/>
                <w:lang w:val="en-IN" w:eastAsia="zh-CN"/>
              </w:rPr>
            </w:pPr>
            <w:r>
              <w:rPr>
                <w:rFonts w:hint="default"/>
                <w:vertAlign w:val="baseline"/>
                <w:lang w:val="en-IN" w:eastAsia="zh-CN"/>
              </w:rPr>
              <w:t>Allocated</w:t>
            </w:r>
          </w:p>
        </w:tc>
        <w:tc>
          <w:tcPr>
            <w:tcW w:w="1224" w:type="dxa"/>
          </w:tcPr>
          <w:p>
            <w:pPr>
              <w:widowControl w:val="0"/>
              <w:jc w:val="both"/>
              <w:rPr>
                <w:rFonts w:hint="default"/>
                <w:vertAlign w:val="baseline"/>
                <w:lang w:val="en-IN" w:eastAsia="zh-CN"/>
              </w:rPr>
            </w:pPr>
            <w:r>
              <w:rPr>
                <w:rFonts w:hint="default"/>
                <w:vertAlign w:val="baseline"/>
                <w:lang w:val="en-IN" w:eastAsia="zh-CN"/>
              </w:rPr>
              <w:t>Float</w:t>
            </w:r>
          </w:p>
        </w:tc>
        <w:tc>
          <w:tcPr>
            <w:tcW w:w="1146" w:type="dxa"/>
          </w:tcPr>
          <w:p>
            <w:pPr>
              <w:widowControl w:val="0"/>
              <w:jc w:val="both"/>
              <w:rPr>
                <w:rFonts w:hint="default"/>
                <w:vertAlign w:val="baseline"/>
                <w:lang w:val="en-IN" w:eastAsia="zh-CN"/>
              </w:rPr>
            </w:pPr>
          </w:p>
        </w:tc>
        <w:tc>
          <w:tcPr>
            <w:tcW w:w="1669" w:type="dxa"/>
          </w:tcPr>
          <w:p>
            <w:pPr>
              <w:widowControl w:val="0"/>
              <w:jc w:val="both"/>
              <w:rPr>
                <w:rFonts w:hint="default"/>
                <w:vertAlign w:val="baseline"/>
                <w:lang w:val="en-IN" w:eastAsia="zh-CN"/>
              </w:rPr>
            </w:pPr>
          </w:p>
        </w:tc>
        <w:tc>
          <w:tcPr>
            <w:tcW w:w="1872" w:type="dxa"/>
          </w:tcPr>
          <w:p>
            <w:pPr>
              <w:widowControl w:val="0"/>
              <w:jc w:val="both"/>
              <w:rPr>
                <w:rFonts w:hint="default"/>
                <w:vertAlign w:val="baseline"/>
                <w:lang w:val="en-IN" w:eastAsia="zh-CN"/>
              </w:rPr>
            </w:pPr>
          </w:p>
        </w:tc>
        <w:tc>
          <w:tcPr>
            <w:tcW w:w="1112" w:type="dxa"/>
          </w:tcPr>
          <w:p>
            <w:pPr>
              <w:widowControl w:val="0"/>
              <w:jc w:val="both"/>
              <w:rPr>
                <w:rFonts w:hint="default"/>
                <w:vertAlign w:val="baseline"/>
                <w:lang w:val="en-IN" w:eastAsia="zh-CN"/>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c>
          <w:tcPr>
            <w:tcW w:w="521" w:type="dxa"/>
          </w:tcPr>
          <w:p>
            <w:pPr>
              <w:widowControl w:val="0"/>
              <w:numPr>
                <w:ilvl w:val="0"/>
                <w:numId w:val="82"/>
              </w:numPr>
              <w:ind w:left="425" w:leftChars="0" w:hanging="425" w:firstLineChars="0"/>
              <w:jc w:val="both"/>
              <w:rPr>
                <w:rFonts w:hint="default"/>
                <w:vertAlign w:val="baseline"/>
                <w:lang w:val="en-IN" w:eastAsia="zh-CN"/>
              </w:rPr>
            </w:pPr>
          </w:p>
        </w:tc>
        <w:tc>
          <w:tcPr>
            <w:tcW w:w="1711" w:type="dxa"/>
          </w:tcPr>
          <w:p>
            <w:pPr>
              <w:widowControl w:val="0"/>
              <w:jc w:val="both"/>
              <w:rPr>
                <w:rFonts w:hint="default"/>
                <w:vertAlign w:val="baseline"/>
                <w:lang w:val="en-IN" w:eastAsia="zh-CN"/>
              </w:rPr>
            </w:pPr>
            <w:r>
              <w:rPr>
                <w:rFonts w:hint="default"/>
                <w:vertAlign w:val="baseline"/>
                <w:lang w:val="en-IN" w:eastAsia="zh-CN"/>
              </w:rPr>
              <w:t>Exchange Rate</w:t>
            </w:r>
          </w:p>
        </w:tc>
        <w:tc>
          <w:tcPr>
            <w:tcW w:w="1224" w:type="dxa"/>
          </w:tcPr>
          <w:p>
            <w:pPr>
              <w:widowControl w:val="0"/>
              <w:jc w:val="both"/>
              <w:rPr>
                <w:rFonts w:hint="default"/>
                <w:vertAlign w:val="baseline"/>
                <w:lang w:val="en-IN" w:eastAsia="zh-CN"/>
              </w:rPr>
            </w:pPr>
            <w:r>
              <w:rPr>
                <w:rFonts w:hint="default"/>
                <w:vertAlign w:val="baseline"/>
                <w:lang w:val="en-IN" w:eastAsia="zh-CN"/>
              </w:rPr>
              <w:t>Float</w:t>
            </w:r>
          </w:p>
        </w:tc>
        <w:tc>
          <w:tcPr>
            <w:tcW w:w="1146" w:type="dxa"/>
          </w:tcPr>
          <w:p>
            <w:pPr>
              <w:widowControl w:val="0"/>
              <w:jc w:val="both"/>
              <w:rPr>
                <w:rFonts w:hint="default"/>
                <w:vertAlign w:val="baseline"/>
                <w:lang w:val="en-IN" w:eastAsia="zh-CN"/>
              </w:rPr>
            </w:pPr>
          </w:p>
        </w:tc>
        <w:tc>
          <w:tcPr>
            <w:tcW w:w="1669" w:type="dxa"/>
          </w:tcPr>
          <w:p>
            <w:pPr>
              <w:widowControl w:val="0"/>
              <w:jc w:val="both"/>
              <w:rPr>
                <w:rFonts w:hint="default"/>
                <w:vertAlign w:val="baseline"/>
                <w:lang w:val="en-IN" w:eastAsia="zh-CN"/>
              </w:rPr>
            </w:pPr>
          </w:p>
        </w:tc>
        <w:tc>
          <w:tcPr>
            <w:tcW w:w="1872" w:type="dxa"/>
          </w:tcPr>
          <w:p>
            <w:pPr>
              <w:widowControl w:val="0"/>
              <w:jc w:val="both"/>
              <w:rPr>
                <w:rFonts w:hint="default"/>
                <w:vertAlign w:val="baseline"/>
                <w:lang w:val="en-IN" w:eastAsia="zh-CN"/>
              </w:rPr>
            </w:pPr>
          </w:p>
        </w:tc>
        <w:tc>
          <w:tcPr>
            <w:tcW w:w="1112" w:type="dxa"/>
          </w:tcPr>
          <w:p>
            <w:pPr>
              <w:widowControl w:val="0"/>
              <w:jc w:val="both"/>
              <w:rPr>
                <w:rFonts w:hint="default"/>
                <w:vertAlign w:val="baseline"/>
                <w:lang w:val="en-IN" w:eastAsia="zh-CN"/>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c>
          <w:tcPr>
            <w:tcW w:w="521" w:type="dxa"/>
            <w:tcBorders>
              <w:bottom w:val="single" w:color="FFFFFF" w:themeColor="background1" w:sz="4" w:space="0"/>
            </w:tcBorders>
          </w:tcPr>
          <w:p>
            <w:pPr>
              <w:widowControl w:val="0"/>
              <w:numPr>
                <w:ilvl w:val="0"/>
                <w:numId w:val="82"/>
              </w:numPr>
              <w:ind w:left="425" w:leftChars="0" w:hanging="425" w:firstLineChars="0"/>
              <w:jc w:val="both"/>
              <w:rPr>
                <w:rFonts w:hint="default"/>
                <w:vertAlign w:val="baseline"/>
                <w:lang w:val="en-IN" w:eastAsia="zh-CN"/>
              </w:rPr>
            </w:pPr>
          </w:p>
        </w:tc>
        <w:tc>
          <w:tcPr>
            <w:tcW w:w="1711" w:type="dxa"/>
            <w:tcBorders>
              <w:bottom w:val="single" w:color="FFFFFF" w:themeColor="background1" w:sz="4" w:space="0"/>
            </w:tcBorders>
          </w:tcPr>
          <w:p>
            <w:pPr>
              <w:widowControl w:val="0"/>
              <w:jc w:val="both"/>
              <w:rPr>
                <w:rFonts w:hint="default"/>
                <w:vertAlign w:val="baseline"/>
                <w:lang w:val="en-IN" w:eastAsia="zh-CN"/>
              </w:rPr>
            </w:pPr>
            <w:r>
              <w:rPr>
                <w:rFonts w:hint="default"/>
                <w:vertAlign w:val="baseline"/>
                <w:lang w:val="en-IN" w:eastAsia="zh-CN"/>
              </w:rPr>
              <w:t>Exchange Gain/Loss</w:t>
            </w:r>
          </w:p>
        </w:tc>
        <w:tc>
          <w:tcPr>
            <w:tcW w:w="1224" w:type="dxa"/>
            <w:tcBorders>
              <w:bottom w:val="single" w:color="FFFFFF" w:themeColor="background1" w:sz="4" w:space="0"/>
            </w:tcBorders>
          </w:tcPr>
          <w:p>
            <w:pPr>
              <w:widowControl w:val="0"/>
              <w:jc w:val="both"/>
              <w:rPr>
                <w:rFonts w:hint="default"/>
                <w:vertAlign w:val="baseline"/>
                <w:lang w:val="en-IN" w:eastAsia="zh-CN"/>
              </w:rPr>
            </w:pPr>
            <w:r>
              <w:rPr>
                <w:rFonts w:hint="default"/>
                <w:vertAlign w:val="baseline"/>
                <w:lang w:val="en-IN" w:eastAsia="zh-CN"/>
              </w:rPr>
              <w:t>Currency</w:t>
            </w:r>
          </w:p>
        </w:tc>
        <w:tc>
          <w:tcPr>
            <w:tcW w:w="1146" w:type="dxa"/>
            <w:tcBorders>
              <w:bottom w:val="single" w:color="FFFFFF" w:themeColor="background1" w:sz="4" w:space="0"/>
            </w:tcBorders>
          </w:tcPr>
          <w:p>
            <w:pPr>
              <w:widowControl w:val="0"/>
              <w:jc w:val="both"/>
              <w:rPr>
                <w:rFonts w:hint="default"/>
                <w:vertAlign w:val="baseline"/>
                <w:lang w:val="en-IN" w:eastAsia="zh-CN"/>
              </w:rPr>
            </w:pPr>
          </w:p>
        </w:tc>
        <w:tc>
          <w:tcPr>
            <w:tcW w:w="1669" w:type="dxa"/>
            <w:tcBorders>
              <w:bottom w:val="single" w:color="FFFFFF" w:themeColor="background1" w:sz="4" w:space="0"/>
            </w:tcBorders>
          </w:tcPr>
          <w:p>
            <w:pPr>
              <w:widowControl w:val="0"/>
              <w:jc w:val="both"/>
              <w:rPr>
                <w:rFonts w:hint="default"/>
                <w:vertAlign w:val="baseline"/>
                <w:lang w:val="en-IN" w:eastAsia="zh-CN"/>
              </w:rPr>
            </w:pPr>
          </w:p>
        </w:tc>
        <w:tc>
          <w:tcPr>
            <w:tcW w:w="1872" w:type="dxa"/>
            <w:tcBorders>
              <w:bottom w:val="single" w:color="FFFFFF" w:themeColor="background1" w:sz="4" w:space="0"/>
            </w:tcBorders>
          </w:tcPr>
          <w:p>
            <w:pPr>
              <w:widowControl w:val="0"/>
              <w:jc w:val="both"/>
              <w:rPr>
                <w:rFonts w:hint="default"/>
                <w:vertAlign w:val="baseline"/>
                <w:lang w:val="en-IN" w:eastAsia="zh-CN"/>
              </w:rPr>
            </w:pPr>
          </w:p>
        </w:tc>
        <w:tc>
          <w:tcPr>
            <w:tcW w:w="1112" w:type="dxa"/>
            <w:tcBorders>
              <w:bottom w:val="single" w:color="FFFFFF" w:themeColor="background1" w:sz="4" w:space="0"/>
            </w:tcBorders>
          </w:tcPr>
          <w:p>
            <w:pPr>
              <w:widowControl w:val="0"/>
              <w:jc w:val="both"/>
              <w:rPr>
                <w:rFonts w:hint="default"/>
                <w:vertAlign w:val="baseline"/>
                <w:lang w:val="en-IN" w:eastAsia="zh-CN"/>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449" w:hRule="atLeast"/>
        </w:trPr>
        <w:tc>
          <w:tcPr>
            <w:tcW w:w="9255" w:type="dxa"/>
            <w:gridSpan w:val="7"/>
            <w:tcBorders>
              <w:top w:val="single" w:color="FFFFFF" w:themeColor="background1" w:sz="4" w:space="0"/>
              <w:left w:val="single" w:color="FFFFFF" w:themeColor="background1" w:sz="4" w:space="0"/>
              <w:bottom w:val="single" w:color="FFFFFF" w:themeColor="background1" w:sz="4" w:space="0"/>
              <w:right w:val="single" w:color="FFFFFF" w:themeColor="background1" w:sz="4" w:space="0"/>
            </w:tcBorders>
            <w:shd w:val="clear" w:color="auto" w:fill="4F81BD"/>
            <w:vAlign w:val="bottom"/>
          </w:tcPr>
          <w:p>
            <w:pPr>
              <w:keepNext w:val="0"/>
              <w:keepLines w:val="0"/>
              <w:widowControl/>
              <w:suppressLineNumbers w:val="0"/>
              <w:jc w:val="center"/>
              <w:textAlignment w:val="bottom"/>
              <w:rPr>
                <w:rFonts w:hint="default" w:ascii="Calibri" w:hAnsi="Calibri" w:cs="Calibri" w:eastAsiaTheme="minorEastAsia"/>
                <w:b/>
                <w:bCs/>
                <w:sz w:val="20"/>
                <w:szCs w:val="20"/>
                <w:lang w:val="en-IN" w:eastAsia="zh-CN" w:bidi="ar-SA"/>
              </w:rPr>
            </w:pPr>
            <w:r>
              <w:rPr>
                <w:rFonts w:hint="default" w:ascii="Calibri" w:hAnsi="Calibri" w:eastAsia="SimSun" w:cs="Calibri"/>
                <w:b/>
                <w:bCs/>
                <w:i w:val="0"/>
                <w:iCs w:val="0"/>
                <w:color w:val="FFFFFF" w:themeColor="background1"/>
                <w:kern w:val="0"/>
                <w:sz w:val="22"/>
                <w:szCs w:val="22"/>
                <w:u w:val="none"/>
                <w:lang w:val="en-US" w:eastAsia="zh-CN" w:bidi="ar"/>
                <w14:textFill>
                  <w14:solidFill>
                    <w14:schemeClr w14:val="bg1"/>
                  </w14:solidFill>
                </w14:textFill>
              </w:rPr>
              <w:t>Advance Taxes and Charges</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c>
          <w:tcPr>
            <w:tcW w:w="521" w:type="dxa"/>
            <w:tcBorders>
              <w:top w:val="single" w:color="FFFFFF" w:themeColor="background1" w:sz="4" w:space="0"/>
            </w:tcBorders>
            <w:shd w:val="clear" w:color="auto" w:fill="4F81BD"/>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rightChars="0" w:firstLine="0" w:firstLineChars="0"/>
              <w:jc w:val="left"/>
              <w:rPr>
                <w:rFonts w:hint="default" w:ascii="Calibri" w:hAnsi="Calibri" w:cs="Calibri" w:eastAsiaTheme="minorEastAsia"/>
                <w:b/>
                <w:bCs/>
                <w:color w:val="FFFFFF"/>
                <w:sz w:val="20"/>
                <w:szCs w:val="20"/>
                <w:rtl w:val="0"/>
                <w:lang w:val="en-IN" w:eastAsia="zh-CN" w:bidi="ar-SA"/>
              </w:rPr>
            </w:pPr>
            <w:r>
              <w:rPr>
                <w:rFonts w:hint="default" w:ascii="Calibri" w:hAnsi="Calibri" w:cs="Calibri"/>
                <w:b/>
                <w:bCs/>
                <w:color w:val="FFFFFF"/>
                <w:sz w:val="20"/>
                <w:szCs w:val="20"/>
                <w:rtl w:val="0"/>
                <w:lang w:val="en-IN"/>
              </w:rPr>
              <w:t>ID</w:t>
            </w:r>
          </w:p>
        </w:tc>
        <w:tc>
          <w:tcPr>
            <w:tcW w:w="1711" w:type="dxa"/>
            <w:tcBorders>
              <w:top w:val="single" w:color="FFFFFF" w:themeColor="background1" w:sz="4" w:space="0"/>
            </w:tcBorders>
            <w:shd w:val="clear" w:color="auto" w:fill="4F81BD"/>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rightChars="0" w:firstLine="0" w:firstLineChars="0"/>
              <w:jc w:val="left"/>
              <w:rPr>
                <w:rFonts w:hint="default" w:ascii="Calibri" w:hAnsi="Calibri" w:cs="Calibri" w:eastAsiaTheme="minorEastAsia"/>
                <w:b/>
                <w:bCs/>
                <w:color w:val="FFFFFF"/>
                <w:sz w:val="20"/>
                <w:szCs w:val="20"/>
                <w:lang w:val="en-US" w:eastAsia="zh-CN" w:bidi="ar-SA"/>
              </w:rPr>
            </w:pPr>
            <w:r>
              <w:rPr>
                <w:rFonts w:hint="default" w:cs="Calibri" w:eastAsiaTheme="minorEastAsia"/>
                <w:b/>
                <w:bCs/>
                <w:color w:val="FFFFFF"/>
                <w:sz w:val="20"/>
                <w:szCs w:val="20"/>
                <w:lang w:val="en-US" w:eastAsia="zh-CN" w:bidi="ar-SA"/>
              </w:rPr>
              <w:t>Field Name</w:t>
            </w:r>
          </w:p>
        </w:tc>
        <w:tc>
          <w:tcPr>
            <w:tcW w:w="1224" w:type="dxa"/>
            <w:tcBorders>
              <w:top w:val="single" w:color="FFFFFF" w:themeColor="background1" w:sz="4" w:space="0"/>
            </w:tcBorders>
            <w:shd w:val="clear" w:color="auto" w:fill="4F81BD"/>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rightChars="0" w:firstLine="201" w:firstLineChars="100"/>
              <w:jc w:val="left"/>
              <w:rPr>
                <w:rFonts w:hint="default" w:ascii="Calibri" w:hAnsi="Calibri" w:cs="Calibri" w:eastAsiaTheme="minorEastAsia"/>
                <w:b/>
                <w:bCs/>
                <w:color w:val="FFFFFF"/>
                <w:sz w:val="20"/>
                <w:szCs w:val="20"/>
                <w:lang w:val="en-IN" w:eastAsia="zh-CN" w:bidi="ar-SA"/>
              </w:rPr>
            </w:pPr>
            <w:r>
              <w:rPr>
                <w:rFonts w:hint="default" w:ascii="Calibri" w:hAnsi="Calibri" w:cs="Calibri"/>
                <w:b/>
                <w:bCs/>
                <w:color w:val="FFFFFF"/>
                <w:sz w:val="20"/>
                <w:szCs w:val="20"/>
                <w:rtl w:val="0"/>
                <w:lang w:val="en-IN"/>
              </w:rPr>
              <w:t>Type</w:t>
            </w:r>
          </w:p>
        </w:tc>
        <w:tc>
          <w:tcPr>
            <w:tcW w:w="1146" w:type="dxa"/>
            <w:tcBorders>
              <w:top w:val="single" w:color="FFFFFF" w:themeColor="background1" w:sz="4" w:space="0"/>
            </w:tcBorders>
            <w:shd w:val="clear" w:color="auto" w:fill="4F81BD"/>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rightChars="0" w:firstLine="0" w:firstLineChars="0"/>
              <w:jc w:val="left"/>
              <w:rPr>
                <w:rFonts w:hint="default" w:ascii="Calibri" w:hAnsi="Calibri" w:cs="Calibri" w:eastAsiaTheme="minorEastAsia"/>
                <w:b/>
                <w:bCs/>
                <w:color w:val="FFFFFF"/>
                <w:sz w:val="20"/>
                <w:szCs w:val="20"/>
                <w:lang w:val="en-IN" w:eastAsia="zh-CN" w:bidi="ar-SA"/>
              </w:rPr>
            </w:pPr>
            <w:r>
              <w:rPr>
                <w:rFonts w:hint="default" w:ascii="Calibri" w:hAnsi="Calibri" w:cs="Calibri"/>
                <w:b/>
                <w:bCs/>
                <w:color w:val="FFFFFF"/>
                <w:sz w:val="20"/>
                <w:szCs w:val="20"/>
                <w:rtl w:val="0"/>
              </w:rPr>
              <w:t xml:space="preserve">Mandatory </w:t>
            </w:r>
          </w:p>
        </w:tc>
        <w:tc>
          <w:tcPr>
            <w:tcW w:w="1669" w:type="dxa"/>
            <w:tcBorders>
              <w:top w:val="single" w:color="FFFFFF" w:themeColor="background1" w:sz="4" w:space="0"/>
            </w:tcBorders>
            <w:shd w:val="clear" w:color="auto" w:fill="4F81BD"/>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rightChars="0" w:firstLine="0" w:firstLineChars="0"/>
              <w:jc w:val="left"/>
              <w:rPr>
                <w:rFonts w:hint="default" w:ascii="Calibri" w:hAnsi="Calibri" w:cs="Calibri" w:eastAsiaTheme="minorEastAsia"/>
                <w:b/>
                <w:bCs/>
                <w:color w:val="FFFFFF"/>
                <w:sz w:val="20"/>
                <w:szCs w:val="20"/>
                <w:lang w:val="en-IN" w:eastAsia="zh-CN" w:bidi="ar-SA"/>
              </w:rPr>
            </w:pPr>
            <w:r>
              <w:rPr>
                <w:rFonts w:hint="default" w:cs="Calibri"/>
                <w:b/>
                <w:bCs/>
                <w:i w:val="0"/>
                <w:iCs w:val="0"/>
                <w:color w:val="FFFFFF"/>
                <w:kern w:val="0"/>
                <w:sz w:val="20"/>
                <w:szCs w:val="20"/>
                <w:u w:val="none"/>
                <w:lang w:val="en-US" w:eastAsia="zh-CN" w:bidi="ar"/>
              </w:rPr>
              <w:t>Validation/ Action</w:t>
            </w:r>
          </w:p>
        </w:tc>
        <w:tc>
          <w:tcPr>
            <w:tcW w:w="1872" w:type="dxa"/>
            <w:tcBorders>
              <w:top w:val="single" w:color="FFFFFF" w:themeColor="background1" w:sz="4" w:space="0"/>
            </w:tcBorders>
            <w:shd w:val="clear" w:color="auto" w:fill="4F81BD"/>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rightChars="0" w:firstLine="0" w:firstLineChars="0"/>
              <w:jc w:val="left"/>
              <w:rPr>
                <w:rFonts w:hint="default" w:ascii="Calibri" w:hAnsi="Calibri" w:cs="Calibri" w:eastAsiaTheme="minorEastAsia"/>
                <w:b/>
                <w:bCs/>
                <w:color w:val="FFFFFF"/>
                <w:sz w:val="20"/>
                <w:szCs w:val="20"/>
                <w:rtl w:val="0"/>
                <w:lang w:val="en-IN" w:eastAsia="zh-CN" w:bidi="ar-SA"/>
              </w:rPr>
            </w:pPr>
            <w:r>
              <w:rPr>
                <w:rFonts w:hint="default" w:ascii="Calibri" w:hAnsi="Calibri" w:cs="Calibri"/>
                <w:b/>
                <w:bCs/>
                <w:color w:val="FFFFFF"/>
                <w:sz w:val="20"/>
                <w:szCs w:val="20"/>
                <w:rtl w:val="0"/>
                <w:lang w:val="en-IN"/>
              </w:rPr>
              <w:t>Remarks</w:t>
            </w:r>
          </w:p>
        </w:tc>
        <w:tc>
          <w:tcPr>
            <w:tcW w:w="1112" w:type="dxa"/>
            <w:tcBorders>
              <w:top w:val="single" w:color="FFFFFF" w:themeColor="background1" w:sz="4" w:space="0"/>
            </w:tcBorders>
            <w:shd w:val="clear" w:color="auto" w:fill="4F81BD"/>
            <w:vAlign w:val="top"/>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rightChars="0" w:firstLine="0" w:firstLineChars="0"/>
              <w:jc w:val="left"/>
              <w:rPr>
                <w:rFonts w:hint="default" w:ascii="Calibri" w:hAnsi="Calibri" w:cs="Calibri" w:eastAsiaTheme="minorEastAsia"/>
                <w:b/>
                <w:bCs/>
                <w:color w:val="FFFFFF"/>
                <w:sz w:val="20"/>
                <w:szCs w:val="20"/>
                <w:rtl w:val="0"/>
                <w:lang w:val="en-IN" w:eastAsia="zh-CN" w:bidi="ar-SA"/>
              </w:rPr>
            </w:pPr>
            <w:r>
              <w:rPr>
                <w:rFonts w:hint="default" w:cs="Calibri"/>
                <w:b/>
                <w:bCs/>
                <w:i w:val="0"/>
                <w:iCs w:val="0"/>
                <w:color w:val="FFFFFF"/>
                <w:kern w:val="0"/>
                <w:sz w:val="20"/>
                <w:szCs w:val="20"/>
                <w:u w:val="none"/>
                <w:lang w:val="en-IN" w:eastAsia="zh-CN" w:bidi="ar"/>
              </w:rPr>
              <w:t>D= Delete</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146" w:hRule="atLeast"/>
        </w:trPr>
        <w:tc>
          <w:tcPr>
            <w:tcW w:w="521" w:type="dxa"/>
          </w:tcPr>
          <w:p>
            <w:pPr>
              <w:widowControl w:val="0"/>
              <w:numPr>
                <w:ilvl w:val="0"/>
                <w:numId w:val="82"/>
              </w:numPr>
              <w:ind w:left="425" w:leftChars="0" w:hanging="425" w:firstLineChars="0"/>
              <w:jc w:val="both"/>
              <w:rPr>
                <w:rFonts w:hint="default"/>
                <w:vertAlign w:val="baseline"/>
                <w:lang w:val="en-IN" w:eastAsia="zh-CN"/>
              </w:rPr>
            </w:pPr>
          </w:p>
        </w:tc>
        <w:tc>
          <w:tcPr>
            <w:tcW w:w="1711" w:type="dxa"/>
          </w:tcPr>
          <w:p>
            <w:pPr>
              <w:widowControl w:val="0"/>
              <w:jc w:val="both"/>
              <w:rPr>
                <w:rFonts w:hint="default"/>
                <w:vertAlign w:val="baseline"/>
                <w:lang w:val="en-IN" w:eastAsia="zh-CN"/>
              </w:rPr>
            </w:pPr>
            <w:r>
              <w:rPr>
                <w:rFonts w:hint="default"/>
                <w:vertAlign w:val="baseline"/>
                <w:lang w:val="en-IN" w:eastAsia="zh-CN"/>
              </w:rPr>
              <w:t>Add Or Deduct</w:t>
            </w:r>
          </w:p>
        </w:tc>
        <w:tc>
          <w:tcPr>
            <w:tcW w:w="1224" w:type="dxa"/>
          </w:tcPr>
          <w:p>
            <w:pPr>
              <w:widowControl w:val="0"/>
              <w:jc w:val="both"/>
              <w:rPr>
                <w:rFonts w:hint="default"/>
                <w:vertAlign w:val="baseline"/>
                <w:lang w:val="en-IN" w:eastAsia="zh-CN"/>
              </w:rPr>
            </w:pPr>
            <w:r>
              <w:rPr>
                <w:rFonts w:hint="default"/>
                <w:vertAlign w:val="baseline"/>
                <w:lang w:val="en-IN" w:eastAsia="zh-CN"/>
              </w:rPr>
              <w:t>Dropdown</w:t>
            </w:r>
          </w:p>
        </w:tc>
        <w:tc>
          <w:tcPr>
            <w:tcW w:w="1146" w:type="dxa"/>
          </w:tcPr>
          <w:p>
            <w:pPr>
              <w:widowControl w:val="0"/>
              <w:jc w:val="both"/>
              <w:rPr>
                <w:rFonts w:hint="default"/>
                <w:vertAlign w:val="baseline"/>
                <w:lang w:val="en-IN" w:eastAsia="zh-CN"/>
              </w:rPr>
            </w:pPr>
            <w:r>
              <w:rPr>
                <w:rFonts w:hint="default"/>
                <w:vertAlign w:val="baseline"/>
                <w:lang w:val="en-IN" w:eastAsia="zh-CN"/>
              </w:rPr>
              <w:t>Yes</w:t>
            </w:r>
          </w:p>
        </w:tc>
        <w:tc>
          <w:tcPr>
            <w:tcW w:w="1669" w:type="dxa"/>
          </w:tcPr>
          <w:p>
            <w:pPr>
              <w:widowControl w:val="0"/>
              <w:jc w:val="both"/>
              <w:rPr>
                <w:rFonts w:hint="default"/>
                <w:vertAlign w:val="baseline"/>
                <w:lang w:val="en-IN" w:eastAsia="zh-CN"/>
              </w:rPr>
            </w:pPr>
            <w:r>
              <w:rPr>
                <w:rFonts w:hint="default"/>
                <w:vertAlign w:val="baseline"/>
                <w:lang w:val="en-IN" w:eastAsia="zh-CN"/>
              </w:rPr>
              <w:t>Option:</w:t>
            </w:r>
          </w:p>
          <w:p>
            <w:pPr>
              <w:widowControl w:val="0"/>
              <w:jc w:val="both"/>
              <w:rPr>
                <w:rFonts w:hint="default"/>
                <w:vertAlign w:val="baseline"/>
                <w:lang w:val="en-IN" w:eastAsia="zh-CN"/>
              </w:rPr>
            </w:pPr>
            <w:r>
              <w:rPr>
                <w:rFonts w:hint="default"/>
                <w:vertAlign w:val="baseline"/>
                <w:lang w:val="en-IN" w:eastAsia="zh-CN"/>
              </w:rPr>
              <w:t>Add</w:t>
            </w:r>
          </w:p>
          <w:p>
            <w:pPr>
              <w:widowControl w:val="0"/>
              <w:jc w:val="both"/>
              <w:rPr>
                <w:rFonts w:hint="default"/>
                <w:vertAlign w:val="baseline"/>
                <w:lang w:val="en-IN" w:eastAsia="zh-CN"/>
              </w:rPr>
            </w:pPr>
            <w:r>
              <w:rPr>
                <w:rFonts w:hint="default"/>
                <w:vertAlign w:val="baseline"/>
                <w:lang w:val="en-IN" w:eastAsia="zh-CN"/>
              </w:rPr>
              <w:t>Deduct</w:t>
            </w:r>
          </w:p>
        </w:tc>
        <w:tc>
          <w:tcPr>
            <w:tcW w:w="1872" w:type="dxa"/>
          </w:tcPr>
          <w:p>
            <w:pPr>
              <w:widowControl w:val="0"/>
              <w:jc w:val="both"/>
              <w:rPr>
                <w:rFonts w:hint="default"/>
                <w:vertAlign w:val="baseline"/>
                <w:lang w:val="en-IN" w:eastAsia="zh-CN"/>
              </w:rPr>
            </w:pPr>
          </w:p>
        </w:tc>
        <w:tc>
          <w:tcPr>
            <w:tcW w:w="1112" w:type="dxa"/>
          </w:tcPr>
          <w:p>
            <w:pPr>
              <w:widowControl w:val="0"/>
              <w:jc w:val="both"/>
              <w:rPr>
                <w:rFonts w:hint="default"/>
                <w:vertAlign w:val="baseline"/>
                <w:lang w:val="en-IN" w:eastAsia="zh-CN"/>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c>
          <w:tcPr>
            <w:tcW w:w="521" w:type="dxa"/>
          </w:tcPr>
          <w:p>
            <w:pPr>
              <w:widowControl w:val="0"/>
              <w:numPr>
                <w:ilvl w:val="0"/>
                <w:numId w:val="82"/>
              </w:numPr>
              <w:ind w:left="425" w:leftChars="0" w:hanging="425" w:firstLineChars="0"/>
              <w:jc w:val="both"/>
              <w:rPr>
                <w:rFonts w:hint="default"/>
                <w:vertAlign w:val="baseline"/>
                <w:lang w:val="en-IN" w:eastAsia="zh-CN"/>
              </w:rPr>
            </w:pPr>
          </w:p>
        </w:tc>
        <w:tc>
          <w:tcPr>
            <w:tcW w:w="1711" w:type="dxa"/>
          </w:tcPr>
          <w:p>
            <w:pPr>
              <w:widowControl w:val="0"/>
              <w:jc w:val="both"/>
              <w:rPr>
                <w:rFonts w:hint="default"/>
                <w:vertAlign w:val="baseline"/>
                <w:lang w:val="en-IN" w:eastAsia="zh-CN"/>
              </w:rPr>
            </w:pPr>
            <w:r>
              <w:rPr>
                <w:rFonts w:hint="default"/>
                <w:vertAlign w:val="baseline"/>
                <w:lang w:val="en-IN" w:eastAsia="zh-CN"/>
              </w:rPr>
              <w:t>Type</w:t>
            </w:r>
          </w:p>
        </w:tc>
        <w:tc>
          <w:tcPr>
            <w:tcW w:w="1224" w:type="dxa"/>
            <w:vAlign w:val="top"/>
          </w:tcPr>
          <w:p>
            <w:pPr>
              <w:widowControl w:val="0"/>
              <w:jc w:val="both"/>
              <w:rPr>
                <w:rFonts w:hint="default"/>
                <w:vertAlign w:val="baseline"/>
                <w:lang w:val="en-IN" w:eastAsia="zh-CN"/>
              </w:rPr>
            </w:pPr>
            <w:r>
              <w:rPr>
                <w:rFonts w:hint="default"/>
                <w:vertAlign w:val="baseline"/>
                <w:lang w:val="en-IN" w:eastAsia="zh-CN"/>
              </w:rPr>
              <w:t>Dropdown</w:t>
            </w:r>
          </w:p>
        </w:tc>
        <w:tc>
          <w:tcPr>
            <w:tcW w:w="1146" w:type="dxa"/>
          </w:tcPr>
          <w:p>
            <w:pPr>
              <w:widowControl w:val="0"/>
              <w:jc w:val="both"/>
              <w:rPr>
                <w:rFonts w:hint="default"/>
                <w:vertAlign w:val="baseline"/>
                <w:lang w:val="en-IN" w:eastAsia="zh-CN"/>
              </w:rPr>
            </w:pPr>
            <w:r>
              <w:rPr>
                <w:rFonts w:hint="default"/>
                <w:vertAlign w:val="baseline"/>
                <w:lang w:val="en-IN" w:eastAsia="zh-CN"/>
              </w:rPr>
              <w:t>Yes</w:t>
            </w:r>
          </w:p>
        </w:tc>
        <w:tc>
          <w:tcPr>
            <w:tcW w:w="1669" w:type="dxa"/>
          </w:tcPr>
          <w:p>
            <w:pPr>
              <w:widowControl w:val="0"/>
              <w:jc w:val="both"/>
              <w:rPr>
                <w:rFonts w:hint="default"/>
                <w:vertAlign w:val="baseline"/>
                <w:lang w:val="en-IN" w:eastAsia="zh-CN"/>
              </w:rPr>
            </w:pPr>
            <w:r>
              <w:rPr>
                <w:rFonts w:hint="default"/>
                <w:vertAlign w:val="baseline"/>
                <w:lang w:val="en-IN" w:eastAsia="zh-CN"/>
              </w:rPr>
              <w:t>Option:</w:t>
            </w:r>
          </w:p>
          <w:p>
            <w:pPr>
              <w:widowControl w:val="0"/>
              <w:numPr>
                <w:ilvl w:val="0"/>
                <w:numId w:val="83"/>
              </w:numPr>
              <w:ind w:left="425" w:leftChars="0" w:hanging="425" w:firstLineChars="0"/>
              <w:jc w:val="both"/>
              <w:rPr>
                <w:rFonts w:hint="default"/>
                <w:vertAlign w:val="baseline"/>
                <w:lang w:val="en-IN" w:eastAsia="zh-CN"/>
              </w:rPr>
            </w:pPr>
            <w:r>
              <w:rPr>
                <w:rFonts w:hint="default"/>
                <w:vertAlign w:val="baseline"/>
                <w:lang w:val="en-IN" w:eastAsia="zh-CN"/>
              </w:rPr>
              <w:t>Actual</w:t>
            </w:r>
          </w:p>
          <w:p>
            <w:pPr>
              <w:widowControl w:val="0"/>
              <w:numPr>
                <w:ilvl w:val="0"/>
                <w:numId w:val="83"/>
              </w:numPr>
              <w:ind w:left="425" w:leftChars="0" w:hanging="425" w:firstLineChars="0"/>
              <w:jc w:val="both"/>
              <w:rPr>
                <w:rFonts w:hint="default"/>
                <w:vertAlign w:val="baseline"/>
                <w:lang w:val="en-IN" w:eastAsia="zh-CN"/>
              </w:rPr>
            </w:pPr>
            <w:r>
              <w:rPr>
                <w:rFonts w:hint="default"/>
                <w:vertAlign w:val="baseline"/>
                <w:lang w:val="en-IN" w:eastAsia="zh-CN"/>
              </w:rPr>
              <w:t>On Paid Amount</w:t>
            </w:r>
          </w:p>
          <w:p>
            <w:pPr>
              <w:widowControl w:val="0"/>
              <w:numPr>
                <w:ilvl w:val="0"/>
                <w:numId w:val="83"/>
              </w:numPr>
              <w:ind w:left="425" w:leftChars="0" w:hanging="425" w:firstLineChars="0"/>
              <w:jc w:val="both"/>
              <w:rPr>
                <w:rFonts w:hint="default"/>
                <w:vertAlign w:val="baseline"/>
                <w:lang w:val="en-IN" w:eastAsia="zh-CN"/>
              </w:rPr>
            </w:pPr>
            <w:r>
              <w:rPr>
                <w:rFonts w:hint="default"/>
                <w:vertAlign w:val="baseline"/>
                <w:lang w:val="en-IN" w:eastAsia="zh-CN"/>
              </w:rPr>
              <w:t>On Previous Row Amount</w:t>
            </w:r>
          </w:p>
          <w:p>
            <w:pPr>
              <w:widowControl w:val="0"/>
              <w:numPr>
                <w:ilvl w:val="0"/>
                <w:numId w:val="83"/>
              </w:numPr>
              <w:ind w:left="425" w:leftChars="0" w:hanging="425" w:firstLineChars="0"/>
              <w:jc w:val="both"/>
              <w:rPr>
                <w:rFonts w:hint="default"/>
                <w:vertAlign w:val="baseline"/>
                <w:lang w:val="en-IN" w:eastAsia="zh-CN"/>
              </w:rPr>
            </w:pPr>
            <w:r>
              <w:rPr>
                <w:rFonts w:hint="default"/>
                <w:vertAlign w:val="baseline"/>
                <w:lang w:val="en-IN" w:eastAsia="zh-CN"/>
              </w:rPr>
              <w:t>On Previous Row Total</w:t>
            </w:r>
          </w:p>
        </w:tc>
        <w:tc>
          <w:tcPr>
            <w:tcW w:w="1872" w:type="dxa"/>
          </w:tcPr>
          <w:p>
            <w:pPr>
              <w:widowControl w:val="0"/>
              <w:jc w:val="both"/>
              <w:rPr>
                <w:rFonts w:hint="default"/>
                <w:vertAlign w:val="baseline"/>
                <w:lang w:val="en-IN" w:eastAsia="zh-CN"/>
              </w:rPr>
            </w:pPr>
          </w:p>
        </w:tc>
        <w:tc>
          <w:tcPr>
            <w:tcW w:w="1112" w:type="dxa"/>
          </w:tcPr>
          <w:p>
            <w:pPr>
              <w:widowControl w:val="0"/>
              <w:jc w:val="both"/>
              <w:rPr>
                <w:rFonts w:hint="default"/>
                <w:vertAlign w:val="baseline"/>
                <w:lang w:val="en-IN" w:eastAsia="zh-CN"/>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c>
          <w:tcPr>
            <w:tcW w:w="521" w:type="dxa"/>
          </w:tcPr>
          <w:p>
            <w:pPr>
              <w:widowControl w:val="0"/>
              <w:numPr>
                <w:ilvl w:val="0"/>
                <w:numId w:val="83"/>
              </w:numPr>
              <w:ind w:left="425" w:leftChars="0" w:hanging="425" w:firstLineChars="0"/>
              <w:jc w:val="both"/>
              <w:rPr>
                <w:rFonts w:hint="default"/>
                <w:vertAlign w:val="baseline"/>
                <w:lang w:val="en-IN" w:eastAsia="zh-CN"/>
              </w:rPr>
            </w:pPr>
          </w:p>
        </w:tc>
        <w:tc>
          <w:tcPr>
            <w:tcW w:w="1711" w:type="dxa"/>
          </w:tcPr>
          <w:p>
            <w:pPr>
              <w:widowControl w:val="0"/>
              <w:jc w:val="both"/>
              <w:rPr>
                <w:rFonts w:hint="default"/>
                <w:vertAlign w:val="baseline"/>
                <w:lang w:val="en-IN" w:eastAsia="zh-CN"/>
              </w:rPr>
            </w:pPr>
            <w:r>
              <w:rPr>
                <w:rFonts w:hint="default"/>
              </w:rPr>
              <w:t>Account Head</w:t>
            </w:r>
          </w:p>
        </w:tc>
        <w:tc>
          <w:tcPr>
            <w:tcW w:w="1224" w:type="dxa"/>
          </w:tcPr>
          <w:p>
            <w:pPr>
              <w:widowControl w:val="0"/>
              <w:jc w:val="both"/>
              <w:rPr>
                <w:rFonts w:hint="default"/>
                <w:vertAlign w:val="baseline"/>
                <w:lang w:val="en-IN" w:eastAsia="zh-CN"/>
              </w:rPr>
            </w:pPr>
            <w:r>
              <w:rPr>
                <w:rFonts w:hint="default"/>
                <w:vertAlign w:val="baseline"/>
                <w:lang w:val="en-IN" w:eastAsia="zh-CN"/>
              </w:rPr>
              <w:t xml:space="preserve">Link </w:t>
            </w:r>
          </w:p>
        </w:tc>
        <w:tc>
          <w:tcPr>
            <w:tcW w:w="1146" w:type="dxa"/>
          </w:tcPr>
          <w:p>
            <w:pPr>
              <w:widowControl w:val="0"/>
              <w:jc w:val="both"/>
              <w:rPr>
                <w:rFonts w:hint="default"/>
                <w:vertAlign w:val="baseline"/>
                <w:lang w:val="en-IN" w:eastAsia="zh-CN"/>
              </w:rPr>
            </w:pPr>
            <w:r>
              <w:rPr>
                <w:rFonts w:hint="default"/>
                <w:vertAlign w:val="baseline"/>
                <w:lang w:val="en-IN" w:eastAsia="zh-CN"/>
              </w:rPr>
              <w:t>Yes</w:t>
            </w:r>
          </w:p>
        </w:tc>
        <w:tc>
          <w:tcPr>
            <w:tcW w:w="1669" w:type="dxa"/>
          </w:tcPr>
          <w:p>
            <w:pPr>
              <w:widowControl w:val="0"/>
              <w:jc w:val="both"/>
              <w:rPr>
                <w:rFonts w:hint="default"/>
                <w:vertAlign w:val="baseline"/>
                <w:lang w:val="en-IN" w:eastAsia="zh-CN"/>
              </w:rPr>
            </w:pPr>
            <w:r>
              <w:rPr>
                <w:rFonts w:hint="default"/>
                <w:vertAlign w:val="baseline"/>
                <w:lang w:val="en-IN" w:eastAsia="zh-CN"/>
              </w:rPr>
              <w:t>Link Filed to Account Screen</w:t>
            </w:r>
          </w:p>
        </w:tc>
        <w:tc>
          <w:tcPr>
            <w:tcW w:w="1872" w:type="dxa"/>
          </w:tcPr>
          <w:p>
            <w:pPr>
              <w:widowControl w:val="0"/>
              <w:jc w:val="both"/>
              <w:rPr>
                <w:rFonts w:hint="default"/>
                <w:vertAlign w:val="baseline"/>
                <w:lang w:val="en-IN" w:eastAsia="zh-CN"/>
              </w:rPr>
            </w:pPr>
          </w:p>
        </w:tc>
        <w:tc>
          <w:tcPr>
            <w:tcW w:w="1112" w:type="dxa"/>
          </w:tcPr>
          <w:p>
            <w:pPr>
              <w:widowControl w:val="0"/>
              <w:jc w:val="both"/>
              <w:rPr>
                <w:rFonts w:hint="default"/>
                <w:vertAlign w:val="baseline"/>
                <w:lang w:val="en-IN" w:eastAsia="zh-CN"/>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c>
          <w:tcPr>
            <w:tcW w:w="521" w:type="dxa"/>
          </w:tcPr>
          <w:p>
            <w:pPr>
              <w:widowControl w:val="0"/>
              <w:numPr>
                <w:ilvl w:val="0"/>
                <w:numId w:val="83"/>
              </w:numPr>
              <w:ind w:left="425" w:leftChars="0" w:hanging="425" w:firstLineChars="0"/>
              <w:jc w:val="both"/>
              <w:rPr>
                <w:rFonts w:hint="default"/>
                <w:vertAlign w:val="baseline"/>
                <w:lang w:val="en-IN" w:eastAsia="zh-CN"/>
              </w:rPr>
            </w:pPr>
          </w:p>
        </w:tc>
        <w:tc>
          <w:tcPr>
            <w:tcW w:w="1711" w:type="dxa"/>
          </w:tcPr>
          <w:p>
            <w:pPr>
              <w:widowControl w:val="0"/>
              <w:jc w:val="both"/>
              <w:rPr>
                <w:rFonts w:hint="default"/>
                <w:vertAlign w:val="baseline"/>
                <w:lang w:val="en-IN" w:eastAsia="zh-CN"/>
              </w:rPr>
            </w:pPr>
            <w:r>
              <w:rPr>
                <w:rFonts w:hint="default"/>
              </w:rPr>
              <w:t>Description</w:t>
            </w:r>
          </w:p>
        </w:tc>
        <w:tc>
          <w:tcPr>
            <w:tcW w:w="1224" w:type="dxa"/>
          </w:tcPr>
          <w:p>
            <w:pPr>
              <w:widowControl w:val="0"/>
              <w:jc w:val="both"/>
              <w:rPr>
                <w:rFonts w:hint="default"/>
                <w:vertAlign w:val="baseline"/>
                <w:lang w:val="en-IN" w:eastAsia="zh-CN"/>
              </w:rPr>
            </w:pPr>
            <w:r>
              <w:rPr>
                <w:rFonts w:hint="default"/>
                <w:vertAlign w:val="baseline"/>
                <w:lang w:val="en-IN" w:eastAsia="zh-CN"/>
              </w:rPr>
              <w:t>Long Text</w:t>
            </w:r>
          </w:p>
        </w:tc>
        <w:tc>
          <w:tcPr>
            <w:tcW w:w="1146" w:type="dxa"/>
          </w:tcPr>
          <w:p>
            <w:pPr>
              <w:widowControl w:val="0"/>
              <w:jc w:val="both"/>
              <w:rPr>
                <w:rFonts w:hint="default"/>
                <w:vertAlign w:val="baseline"/>
                <w:lang w:val="en-IN" w:eastAsia="zh-CN"/>
              </w:rPr>
            </w:pPr>
            <w:r>
              <w:rPr>
                <w:rFonts w:hint="default"/>
                <w:vertAlign w:val="baseline"/>
                <w:lang w:val="en-IN" w:eastAsia="zh-CN"/>
              </w:rPr>
              <w:t>Yes</w:t>
            </w:r>
          </w:p>
        </w:tc>
        <w:tc>
          <w:tcPr>
            <w:tcW w:w="1669" w:type="dxa"/>
          </w:tcPr>
          <w:p>
            <w:pPr>
              <w:widowControl w:val="0"/>
              <w:jc w:val="both"/>
              <w:rPr>
                <w:rFonts w:hint="default"/>
                <w:vertAlign w:val="baseline"/>
                <w:lang w:val="en-IN" w:eastAsia="zh-CN"/>
              </w:rPr>
            </w:pPr>
          </w:p>
        </w:tc>
        <w:tc>
          <w:tcPr>
            <w:tcW w:w="1872" w:type="dxa"/>
          </w:tcPr>
          <w:p>
            <w:pPr>
              <w:widowControl w:val="0"/>
              <w:jc w:val="both"/>
              <w:rPr>
                <w:rFonts w:hint="default"/>
                <w:vertAlign w:val="baseline"/>
                <w:lang w:val="en-IN" w:eastAsia="zh-CN"/>
              </w:rPr>
            </w:pPr>
          </w:p>
        </w:tc>
        <w:tc>
          <w:tcPr>
            <w:tcW w:w="1112" w:type="dxa"/>
          </w:tcPr>
          <w:p>
            <w:pPr>
              <w:widowControl w:val="0"/>
              <w:jc w:val="both"/>
              <w:rPr>
                <w:rFonts w:hint="default"/>
                <w:vertAlign w:val="baseline"/>
                <w:lang w:val="en-IN" w:eastAsia="zh-CN"/>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c>
          <w:tcPr>
            <w:tcW w:w="521" w:type="dxa"/>
          </w:tcPr>
          <w:p>
            <w:pPr>
              <w:widowControl w:val="0"/>
              <w:numPr>
                <w:ilvl w:val="0"/>
                <w:numId w:val="83"/>
              </w:numPr>
              <w:ind w:left="425" w:leftChars="0" w:hanging="425" w:firstLineChars="0"/>
              <w:jc w:val="both"/>
              <w:rPr>
                <w:rFonts w:hint="default"/>
                <w:vertAlign w:val="baseline"/>
                <w:lang w:val="en-IN" w:eastAsia="zh-CN"/>
              </w:rPr>
            </w:pPr>
          </w:p>
        </w:tc>
        <w:tc>
          <w:tcPr>
            <w:tcW w:w="1711" w:type="dxa"/>
          </w:tcPr>
          <w:p>
            <w:pPr>
              <w:widowControl w:val="0"/>
              <w:jc w:val="both"/>
              <w:rPr>
                <w:rFonts w:hint="default"/>
                <w:vertAlign w:val="baseline"/>
                <w:lang w:val="en-IN" w:eastAsia="zh-CN"/>
              </w:rPr>
            </w:pPr>
            <w:r>
              <w:rPr>
                <w:rFonts w:hint="default"/>
              </w:rPr>
              <w:t>Considered In Paid Amount</w:t>
            </w:r>
          </w:p>
        </w:tc>
        <w:tc>
          <w:tcPr>
            <w:tcW w:w="1224" w:type="dxa"/>
          </w:tcPr>
          <w:p>
            <w:pPr>
              <w:widowControl w:val="0"/>
              <w:jc w:val="both"/>
              <w:rPr>
                <w:rFonts w:hint="default"/>
                <w:vertAlign w:val="baseline"/>
                <w:lang w:val="en-IN" w:eastAsia="zh-CN"/>
              </w:rPr>
            </w:pPr>
            <w:r>
              <w:rPr>
                <w:rFonts w:hint="default"/>
                <w:vertAlign w:val="baseline"/>
                <w:lang w:val="en-IN" w:eastAsia="zh-CN"/>
              </w:rPr>
              <w:t>Check Box</w:t>
            </w:r>
          </w:p>
        </w:tc>
        <w:tc>
          <w:tcPr>
            <w:tcW w:w="1146" w:type="dxa"/>
          </w:tcPr>
          <w:p>
            <w:pPr>
              <w:widowControl w:val="0"/>
              <w:jc w:val="both"/>
              <w:rPr>
                <w:rFonts w:hint="default"/>
                <w:vertAlign w:val="baseline"/>
                <w:lang w:val="en-IN" w:eastAsia="zh-CN"/>
              </w:rPr>
            </w:pPr>
          </w:p>
        </w:tc>
        <w:tc>
          <w:tcPr>
            <w:tcW w:w="1669" w:type="dxa"/>
          </w:tcPr>
          <w:p>
            <w:pPr>
              <w:widowControl w:val="0"/>
              <w:jc w:val="both"/>
              <w:rPr>
                <w:rFonts w:hint="default"/>
                <w:vertAlign w:val="baseline"/>
                <w:lang w:val="en-IN" w:eastAsia="zh-CN"/>
              </w:rPr>
            </w:pPr>
            <w:r>
              <w:rPr>
                <w:rFonts w:hint="default"/>
                <w:vertAlign w:val="baseline"/>
                <w:lang w:val="en-IN" w:eastAsia="zh-CN"/>
              </w:rPr>
              <w:t>Link Field to Payment Term Screen</w:t>
            </w:r>
          </w:p>
        </w:tc>
        <w:tc>
          <w:tcPr>
            <w:tcW w:w="1872" w:type="dxa"/>
          </w:tcPr>
          <w:p>
            <w:pPr>
              <w:widowControl w:val="0"/>
              <w:jc w:val="both"/>
              <w:rPr>
                <w:rFonts w:hint="default"/>
                <w:vertAlign w:val="baseline"/>
                <w:lang w:val="en-IN" w:eastAsia="zh-CN"/>
              </w:rPr>
            </w:pPr>
          </w:p>
        </w:tc>
        <w:tc>
          <w:tcPr>
            <w:tcW w:w="1112" w:type="dxa"/>
          </w:tcPr>
          <w:p>
            <w:pPr>
              <w:widowControl w:val="0"/>
              <w:jc w:val="both"/>
              <w:rPr>
                <w:rFonts w:hint="default"/>
                <w:vertAlign w:val="baseline"/>
                <w:lang w:val="en-IN" w:eastAsia="zh-CN"/>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c>
          <w:tcPr>
            <w:tcW w:w="521" w:type="dxa"/>
          </w:tcPr>
          <w:p>
            <w:pPr>
              <w:widowControl w:val="0"/>
              <w:numPr>
                <w:ilvl w:val="0"/>
                <w:numId w:val="83"/>
              </w:numPr>
              <w:ind w:left="425" w:leftChars="0" w:hanging="425" w:firstLineChars="0"/>
              <w:jc w:val="both"/>
              <w:rPr>
                <w:rFonts w:hint="default"/>
                <w:vertAlign w:val="baseline"/>
                <w:lang w:val="en-IN" w:eastAsia="zh-CN"/>
              </w:rPr>
            </w:pPr>
          </w:p>
        </w:tc>
        <w:tc>
          <w:tcPr>
            <w:tcW w:w="1711" w:type="dxa"/>
          </w:tcPr>
          <w:p>
            <w:pPr>
              <w:widowControl w:val="0"/>
              <w:jc w:val="both"/>
              <w:rPr>
                <w:rFonts w:hint="default"/>
                <w:vertAlign w:val="baseline"/>
                <w:lang w:val="en-IN" w:eastAsia="zh-CN"/>
              </w:rPr>
            </w:pPr>
            <w:r>
              <w:rPr>
                <w:rFonts w:hint="default"/>
              </w:rPr>
              <w:t>Cost Center</w:t>
            </w:r>
          </w:p>
        </w:tc>
        <w:tc>
          <w:tcPr>
            <w:tcW w:w="1224" w:type="dxa"/>
          </w:tcPr>
          <w:p>
            <w:pPr>
              <w:widowControl w:val="0"/>
              <w:jc w:val="both"/>
              <w:rPr>
                <w:rFonts w:hint="default"/>
                <w:vertAlign w:val="baseline"/>
                <w:lang w:val="en-IN" w:eastAsia="zh-CN"/>
              </w:rPr>
            </w:pPr>
            <w:r>
              <w:rPr>
                <w:rFonts w:hint="default"/>
                <w:vertAlign w:val="baseline"/>
                <w:lang w:val="en-IN" w:eastAsia="zh-CN"/>
              </w:rPr>
              <w:t xml:space="preserve">Link </w:t>
            </w:r>
          </w:p>
        </w:tc>
        <w:tc>
          <w:tcPr>
            <w:tcW w:w="1146" w:type="dxa"/>
          </w:tcPr>
          <w:p>
            <w:pPr>
              <w:widowControl w:val="0"/>
              <w:jc w:val="both"/>
              <w:rPr>
                <w:rFonts w:hint="default"/>
                <w:vertAlign w:val="baseline"/>
                <w:lang w:val="en-IN" w:eastAsia="zh-CN"/>
              </w:rPr>
            </w:pPr>
          </w:p>
        </w:tc>
        <w:tc>
          <w:tcPr>
            <w:tcW w:w="1669" w:type="dxa"/>
          </w:tcPr>
          <w:p>
            <w:pPr>
              <w:widowControl w:val="0"/>
              <w:jc w:val="both"/>
              <w:rPr>
                <w:rFonts w:hint="default"/>
                <w:vertAlign w:val="baseline"/>
                <w:lang w:val="en-IN" w:eastAsia="zh-CN"/>
              </w:rPr>
            </w:pPr>
            <w:r>
              <w:rPr>
                <w:rFonts w:hint="default"/>
                <w:vertAlign w:val="baseline"/>
                <w:lang w:val="en-IN" w:eastAsia="zh-CN"/>
              </w:rPr>
              <w:t>Link field to Cost Center Screen</w:t>
            </w:r>
          </w:p>
        </w:tc>
        <w:tc>
          <w:tcPr>
            <w:tcW w:w="1872" w:type="dxa"/>
          </w:tcPr>
          <w:p>
            <w:pPr>
              <w:widowControl w:val="0"/>
              <w:jc w:val="both"/>
              <w:rPr>
                <w:rFonts w:hint="default"/>
                <w:vertAlign w:val="baseline"/>
                <w:lang w:val="en-IN" w:eastAsia="zh-CN"/>
              </w:rPr>
            </w:pPr>
          </w:p>
        </w:tc>
        <w:tc>
          <w:tcPr>
            <w:tcW w:w="1112" w:type="dxa"/>
          </w:tcPr>
          <w:p>
            <w:pPr>
              <w:widowControl w:val="0"/>
              <w:jc w:val="both"/>
              <w:rPr>
                <w:rFonts w:hint="default"/>
                <w:vertAlign w:val="baseline"/>
                <w:lang w:val="en-IN" w:eastAsia="zh-CN"/>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c>
          <w:tcPr>
            <w:tcW w:w="521" w:type="dxa"/>
          </w:tcPr>
          <w:p>
            <w:pPr>
              <w:widowControl w:val="0"/>
              <w:numPr>
                <w:ilvl w:val="0"/>
                <w:numId w:val="83"/>
              </w:numPr>
              <w:ind w:left="425" w:leftChars="0" w:hanging="425" w:firstLineChars="0"/>
              <w:jc w:val="both"/>
              <w:rPr>
                <w:rFonts w:hint="default"/>
                <w:vertAlign w:val="baseline"/>
                <w:lang w:val="en-IN" w:eastAsia="zh-CN"/>
              </w:rPr>
            </w:pPr>
          </w:p>
        </w:tc>
        <w:tc>
          <w:tcPr>
            <w:tcW w:w="1711" w:type="dxa"/>
          </w:tcPr>
          <w:p>
            <w:pPr>
              <w:widowControl w:val="0"/>
              <w:jc w:val="both"/>
              <w:rPr>
                <w:rFonts w:hint="default"/>
                <w:vertAlign w:val="baseline"/>
                <w:lang w:val="en-IN" w:eastAsia="zh-CN"/>
              </w:rPr>
            </w:pPr>
            <w:r>
              <w:rPr>
                <w:rFonts w:hint="default"/>
              </w:rPr>
              <w:t>Rate</w:t>
            </w:r>
          </w:p>
        </w:tc>
        <w:tc>
          <w:tcPr>
            <w:tcW w:w="1224" w:type="dxa"/>
          </w:tcPr>
          <w:p>
            <w:pPr>
              <w:widowControl w:val="0"/>
              <w:jc w:val="both"/>
              <w:rPr>
                <w:rFonts w:hint="default"/>
                <w:vertAlign w:val="baseline"/>
                <w:lang w:val="en-IN" w:eastAsia="zh-CN"/>
              </w:rPr>
            </w:pPr>
            <w:r>
              <w:rPr>
                <w:rFonts w:hint="default"/>
                <w:vertAlign w:val="baseline"/>
                <w:lang w:val="en-IN" w:eastAsia="zh-CN"/>
              </w:rPr>
              <w:t>Float</w:t>
            </w:r>
          </w:p>
        </w:tc>
        <w:tc>
          <w:tcPr>
            <w:tcW w:w="1146" w:type="dxa"/>
          </w:tcPr>
          <w:p>
            <w:pPr>
              <w:widowControl w:val="0"/>
              <w:jc w:val="both"/>
              <w:rPr>
                <w:rFonts w:hint="default"/>
                <w:vertAlign w:val="baseline"/>
                <w:lang w:val="en-IN" w:eastAsia="zh-CN"/>
              </w:rPr>
            </w:pPr>
          </w:p>
        </w:tc>
        <w:tc>
          <w:tcPr>
            <w:tcW w:w="1669" w:type="dxa"/>
          </w:tcPr>
          <w:p>
            <w:pPr>
              <w:widowControl w:val="0"/>
              <w:jc w:val="both"/>
              <w:rPr>
                <w:rFonts w:hint="default"/>
                <w:vertAlign w:val="baseline"/>
                <w:lang w:val="en-IN" w:eastAsia="zh-CN"/>
              </w:rPr>
            </w:pPr>
          </w:p>
        </w:tc>
        <w:tc>
          <w:tcPr>
            <w:tcW w:w="1872" w:type="dxa"/>
          </w:tcPr>
          <w:p>
            <w:pPr>
              <w:widowControl w:val="0"/>
              <w:jc w:val="both"/>
              <w:rPr>
                <w:rFonts w:hint="default"/>
                <w:vertAlign w:val="baseline"/>
                <w:lang w:val="en-IN" w:eastAsia="zh-CN"/>
              </w:rPr>
            </w:pPr>
          </w:p>
        </w:tc>
        <w:tc>
          <w:tcPr>
            <w:tcW w:w="1112" w:type="dxa"/>
          </w:tcPr>
          <w:p>
            <w:pPr>
              <w:widowControl w:val="0"/>
              <w:jc w:val="both"/>
              <w:rPr>
                <w:rFonts w:hint="default"/>
                <w:vertAlign w:val="baseline"/>
                <w:lang w:val="en-IN" w:eastAsia="zh-CN"/>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c>
          <w:tcPr>
            <w:tcW w:w="521" w:type="dxa"/>
          </w:tcPr>
          <w:p>
            <w:pPr>
              <w:widowControl w:val="0"/>
              <w:numPr>
                <w:ilvl w:val="0"/>
                <w:numId w:val="83"/>
              </w:numPr>
              <w:ind w:left="425" w:leftChars="0" w:hanging="425" w:firstLineChars="0"/>
              <w:jc w:val="both"/>
              <w:rPr>
                <w:rFonts w:hint="default"/>
                <w:vertAlign w:val="baseline"/>
                <w:lang w:val="en-IN" w:eastAsia="zh-CN"/>
              </w:rPr>
            </w:pPr>
          </w:p>
        </w:tc>
        <w:tc>
          <w:tcPr>
            <w:tcW w:w="1711" w:type="dxa"/>
          </w:tcPr>
          <w:p>
            <w:pPr>
              <w:widowControl w:val="0"/>
              <w:jc w:val="both"/>
              <w:rPr>
                <w:rFonts w:hint="default"/>
                <w:vertAlign w:val="baseline"/>
                <w:lang w:val="en-IN" w:eastAsia="zh-CN"/>
              </w:rPr>
            </w:pPr>
            <w:r>
              <w:rPr>
                <w:rFonts w:hint="default"/>
              </w:rPr>
              <w:t>Account Currency</w:t>
            </w:r>
          </w:p>
        </w:tc>
        <w:tc>
          <w:tcPr>
            <w:tcW w:w="1224" w:type="dxa"/>
            <w:vAlign w:val="top"/>
          </w:tcPr>
          <w:p>
            <w:pPr>
              <w:widowControl w:val="0"/>
              <w:jc w:val="both"/>
              <w:rPr>
                <w:rFonts w:hint="default" w:asciiTheme="minorHAnsi" w:hAnsiTheme="minorHAnsi" w:eastAsiaTheme="minorEastAsia" w:cstheme="minorBidi"/>
                <w:vertAlign w:val="baseline"/>
                <w:lang w:val="en-IN" w:eastAsia="zh-CN" w:bidi="ar-SA"/>
              </w:rPr>
            </w:pPr>
            <w:r>
              <w:rPr>
                <w:rFonts w:hint="default"/>
                <w:vertAlign w:val="baseline"/>
                <w:lang w:val="en-IN" w:eastAsia="zh-CN"/>
              </w:rPr>
              <w:t xml:space="preserve">Link </w:t>
            </w:r>
          </w:p>
        </w:tc>
        <w:tc>
          <w:tcPr>
            <w:tcW w:w="1146" w:type="dxa"/>
          </w:tcPr>
          <w:p>
            <w:pPr>
              <w:widowControl w:val="0"/>
              <w:jc w:val="both"/>
              <w:rPr>
                <w:rFonts w:hint="default"/>
                <w:vertAlign w:val="baseline"/>
                <w:lang w:val="en-IN" w:eastAsia="zh-CN"/>
              </w:rPr>
            </w:pPr>
          </w:p>
        </w:tc>
        <w:tc>
          <w:tcPr>
            <w:tcW w:w="1669" w:type="dxa"/>
          </w:tcPr>
          <w:p>
            <w:pPr>
              <w:widowControl w:val="0"/>
              <w:jc w:val="both"/>
              <w:rPr>
                <w:rFonts w:hint="default"/>
                <w:vertAlign w:val="baseline"/>
                <w:lang w:val="en-IN" w:eastAsia="zh-CN"/>
              </w:rPr>
            </w:pPr>
            <w:r>
              <w:rPr>
                <w:rFonts w:hint="default"/>
                <w:vertAlign w:val="baseline"/>
                <w:lang w:val="en-IN" w:eastAsia="zh-CN"/>
              </w:rPr>
              <w:t>Link field to Currency Screen</w:t>
            </w:r>
          </w:p>
        </w:tc>
        <w:tc>
          <w:tcPr>
            <w:tcW w:w="1872" w:type="dxa"/>
          </w:tcPr>
          <w:p>
            <w:pPr>
              <w:widowControl w:val="0"/>
              <w:jc w:val="both"/>
              <w:rPr>
                <w:rFonts w:hint="default"/>
                <w:vertAlign w:val="baseline"/>
                <w:lang w:val="en-IN" w:eastAsia="zh-CN"/>
              </w:rPr>
            </w:pPr>
          </w:p>
        </w:tc>
        <w:tc>
          <w:tcPr>
            <w:tcW w:w="1112" w:type="dxa"/>
          </w:tcPr>
          <w:p>
            <w:pPr>
              <w:widowControl w:val="0"/>
              <w:jc w:val="both"/>
              <w:rPr>
                <w:rFonts w:hint="default"/>
                <w:vertAlign w:val="baseline"/>
                <w:lang w:val="en-IN" w:eastAsia="zh-CN"/>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c>
          <w:tcPr>
            <w:tcW w:w="521" w:type="dxa"/>
          </w:tcPr>
          <w:p>
            <w:pPr>
              <w:widowControl w:val="0"/>
              <w:numPr>
                <w:ilvl w:val="0"/>
                <w:numId w:val="83"/>
              </w:numPr>
              <w:ind w:left="425" w:leftChars="0" w:hanging="425" w:firstLineChars="0"/>
              <w:jc w:val="both"/>
              <w:rPr>
                <w:rFonts w:hint="default"/>
                <w:vertAlign w:val="baseline"/>
                <w:lang w:val="en-IN" w:eastAsia="zh-CN"/>
              </w:rPr>
            </w:pPr>
          </w:p>
        </w:tc>
        <w:tc>
          <w:tcPr>
            <w:tcW w:w="1711" w:type="dxa"/>
          </w:tcPr>
          <w:p>
            <w:pPr>
              <w:widowControl w:val="0"/>
              <w:jc w:val="both"/>
              <w:rPr>
                <w:rFonts w:hint="default"/>
                <w:vertAlign w:val="baseline"/>
                <w:lang w:val="en-IN" w:eastAsia="zh-CN"/>
              </w:rPr>
            </w:pPr>
            <w:r>
              <w:rPr>
                <w:rFonts w:hint="default"/>
              </w:rPr>
              <w:t>Amount</w:t>
            </w:r>
          </w:p>
        </w:tc>
        <w:tc>
          <w:tcPr>
            <w:tcW w:w="1224" w:type="dxa"/>
          </w:tcPr>
          <w:p>
            <w:pPr>
              <w:widowControl w:val="0"/>
              <w:jc w:val="both"/>
              <w:rPr>
                <w:rFonts w:hint="default"/>
                <w:vertAlign w:val="baseline"/>
                <w:lang w:val="en-IN" w:eastAsia="zh-CN"/>
              </w:rPr>
            </w:pPr>
            <w:r>
              <w:rPr>
                <w:rFonts w:hint="default"/>
                <w:vertAlign w:val="baseline"/>
                <w:lang w:val="en-IN" w:eastAsia="zh-CN"/>
              </w:rPr>
              <w:t>Currency</w:t>
            </w:r>
          </w:p>
        </w:tc>
        <w:tc>
          <w:tcPr>
            <w:tcW w:w="1146" w:type="dxa"/>
          </w:tcPr>
          <w:p>
            <w:pPr>
              <w:widowControl w:val="0"/>
              <w:jc w:val="both"/>
              <w:rPr>
                <w:rFonts w:hint="default"/>
                <w:vertAlign w:val="baseline"/>
                <w:lang w:val="en-IN" w:eastAsia="zh-CN"/>
              </w:rPr>
            </w:pPr>
          </w:p>
        </w:tc>
        <w:tc>
          <w:tcPr>
            <w:tcW w:w="1669" w:type="dxa"/>
          </w:tcPr>
          <w:p>
            <w:pPr>
              <w:widowControl w:val="0"/>
              <w:jc w:val="both"/>
              <w:rPr>
                <w:rFonts w:hint="default"/>
                <w:vertAlign w:val="baseline"/>
                <w:lang w:val="en-IN" w:eastAsia="zh-CN"/>
              </w:rPr>
            </w:pPr>
          </w:p>
        </w:tc>
        <w:tc>
          <w:tcPr>
            <w:tcW w:w="1872" w:type="dxa"/>
          </w:tcPr>
          <w:p>
            <w:pPr>
              <w:widowControl w:val="0"/>
              <w:jc w:val="both"/>
              <w:rPr>
                <w:rFonts w:hint="default"/>
                <w:vertAlign w:val="baseline"/>
                <w:lang w:val="en-IN" w:eastAsia="zh-CN"/>
              </w:rPr>
            </w:pPr>
          </w:p>
        </w:tc>
        <w:tc>
          <w:tcPr>
            <w:tcW w:w="1112" w:type="dxa"/>
          </w:tcPr>
          <w:p>
            <w:pPr>
              <w:widowControl w:val="0"/>
              <w:jc w:val="both"/>
              <w:rPr>
                <w:rFonts w:hint="default"/>
                <w:vertAlign w:val="baseline"/>
                <w:lang w:val="en-IN" w:eastAsia="zh-CN"/>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PrEx>
        <w:tc>
          <w:tcPr>
            <w:tcW w:w="521" w:type="dxa"/>
          </w:tcPr>
          <w:p>
            <w:pPr>
              <w:widowControl w:val="0"/>
              <w:numPr>
                <w:ilvl w:val="0"/>
                <w:numId w:val="83"/>
              </w:numPr>
              <w:ind w:left="425" w:leftChars="0" w:hanging="425" w:firstLineChars="0"/>
              <w:jc w:val="both"/>
              <w:rPr>
                <w:rFonts w:hint="default"/>
                <w:vertAlign w:val="baseline"/>
                <w:lang w:val="en-IN" w:eastAsia="zh-CN"/>
              </w:rPr>
            </w:pPr>
          </w:p>
        </w:tc>
        <w:tc>
          <w:tcPr>
            <w:tcW w:w="1711" w:type="dxa"/>
          </w:tcPr>
          <w:p>
            <w:pPr>
              <w:widowControl w:val="0"/>
              <w:jc w:val="both"/>
              <w:rPr>
                <w:rFonts w:hint="default"/>
              </w:rPr>
            </w:pPr>
            <w:r>
              <w:rPr>
                <w:rFonts w:hint="default"/>
              </w:rPr>
              <w:t>Total</w:t>
            </w:r>
          </w:p>
        </w:tc>
        <w:tc>
          <w:tcPr>
            <w:tcW w:w="1224" w:type="dxa"/>
          </w:tcPr>
          <w:p>
            <w:pPr>
              <w:widowControl w:val="0"/>
              <w:jc w:val="both"/>
              <w:rPr>
                <w:rFonts w:hint="default"/>
                <w:vertAlign w:val="baseline"/>
                <w:lang w:val="en-IN" w:eastAsia="zh-CN"/>
              </w:rPr>
            </w:pPr>
            <w:r>
              <w:rPr>
                <w:rFonts w:hint="default"/>
                <w:vertAlign w:val="baseline"/>
                <w:lang w:val="en-IN" w:eastAsia="zh-CN"/>
              </w:rPr>
              <w:t>Currency</w:t>
            </w:r>
          </w:p>
        </w:tc>
        <w:tc>
          <w:tcPr>
            <w:tcW w:w="1146" w:type="dxa"/>
          </w:tcPr>
          <w:p>
            <w:pPr>
              <w:widowControl w:val="0"/>
              <w:jc w:val="both"/>
              <w:rPr>
                <w:rFonts w:hint="default"/>
                <w:vertAlign w:val="baseline"/>
                <w:lang w:val="en-IN" w:eastAsia="zh-CN"/>
              </w:rPr>
            </w:pPr>
          </w:p>
        </w:tc>
        <w:tc>
          <w:tcPr>
            <w:tcW w:w="1669" w:type="dxa"/>
          </w:tcPr>
          <w:p>
            <w:pPr>
              <w:widowControl w:val="0"/>
              <w:jc w:val="both"/>
              <w:rPr>
                <w:rFonts w:hint="default"/>
                <w:vertAlign w:val="baseline"/>
                <w:lang w:val="en-IN" w:eastAsia="zh-CN"/>
              </w:rPr>
            </w:pPr>
          </w:p>
        </w:tc>
        <w:tc>
          <w:tcPr>
            <w:tcW w:w="1872" w:type="dxa"/>
          </w:tcPr>
          <w:p>
            <w:pPr>
              <w:widowControl w:val="0"/>
              <w:jc w:val="both"/>
              <w:rPr>
                <w:rFonts w:hint="default"/>
                <w:vertAlign w:val="baseline"/>
                <w:lang w:val="en-IN" w:eastAsia="zh-CN"/>
              </w:rPr>
            </w:pPr>
          </w:p>
        </w:tc>
        <w:tc>
          <w:tcPr>
            <w:tcW w:w="1112" w:type="dxa"/>
          </w:tcPr>
          <w:p>
            <w:pPr>
              <w:widowControl w:val="0"/>
              <w:jc w:val="both"/>
              <w:rPr>
                <w:rFonts w:hint="default"/>
                <w:vertAlign w:val="baseline"/>
                <w:lang w:val="en-IN" w:eastAsia="zh-CN"/>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c>
          <w:tcPr>
            <w:tcW w:w="521" w:type="dxa"/>
            <w:tcBorders>
              <w:bottom w:val="single" w:color="FFFFFF" w:themeColor="background1" w:sz="4" w:space="0"/>
            </w:tcBorders>
          </w:tcPr>
          <w:p>
            <w:pPr>
              <w:widowControl w:val="0"/>
              <w:numPr>
                <w:ilvl w:val="0"/>
                <w:numId w:val="83"/>
              </w:numPr>
              <w:ind w:left="425" w:leftChars="0" w:hanging="425" w:firstLineChars="0"/>
              <w:jc w:val="both"/>
              <w:rPr>
                <w:rFonts w:hint="default"/>
                <w:vertAlign w:val="baseline"/>
                <w:lang w:val="en-IN" w:eastAsia="zh-CN"/>
              </w:rPr>
            </w:pPr>
          </w:p>
        </w:tc>
        <w:tc>
          <w:tcPr>
            <w:tcW w:w="1711" w:type="dxa"/>
            <w:tcBorders>
              <w:bottom w:val="single" w:color="FFFFFF" w:themeColor="background1" w:sz="4" w:space="0"/>
            </w:tcBorders>
          </w:tcPr>
          <w:p>
            <w:pPr>
              <w:widowControl w:val="0"/>
              <w:jc w:val="both"/>
              <w:rPr>
                <w:rFonts w:hint="default"/>
              </w:rPr>
            </w:pPr>
            <w:r>
              <w:rPr>
                <w:rFonts w:hint="default"/>
              </w:rPr>
              <w:t>Allocated Amount</w:t>
            </w:r>
          </w:p>
        </w:tc>
        <w:tc>
          <w:tcPr>
            <w:tcW w:w="1224" w:type="dxa"/>
            <w:tcBorders>
              <w:bottom w:val="single" w:color="FFFFFF" w:themeColor="background1" w:sz="4" w:space="0"/>
            </w:tcBorders>
          </w:tcPr>
          <w:p>
            <w:pPr>
              <w:widowControl w:val="0"/>
              <w:jc w:val="both"/>
              <w:rPr>
                <w:rFonts w:hint="default"/>
                <w:vertAlign w:val="baseline"/>
                <w:lang w:val="en-IN" w:eastAsia="zh-CN"/>
              </w:rPr>
            </w:pPr>
            <w:r>
              <w:rPr>
                <w:rFonts w:hint="default"/>
                <w:vertAlign w:val="baseline"/>
                <w:lang w:val="en-IN" w:eastAsia="zh-CN"/>
              </w:rPr>
              <w:t>Currency</w:t>
            </w:r>
          </w:p>
        </w:tc>
        <w:tc>
          <w:tcPr>
            <w:tcW w:w="1146" w:type="dxa"/>
            <w:tcBorders>
              <w:bottom w:val="single" w:color="FFFFFF" w:themeColor="background1" w:sz="4" w:space="0"/>
            </w:tcBorders>
          </w:tcPr>
          <w:p>
            <w:pPr>
              <w:widowControl w:val="0"/>
              <w:jc w:val="both"/>
              <w:rPr>
                <w:rFonts w:hint="default"/>
                <w:vertAlign w:val="baseline"/>
                <w:lang w:val="en-IN" w:eastAsia="zh-CN"/>
              </w:rPr>
            </w:pPr>
          </w:p>
        </w:tc>
        <w:tc>
          <w:tcPr>
            <w:tcW w:w="1669" w:type="dxa"/>
            <w:tcBorders>
              <w:bottom w:val="single" w:color="FFFFFF" w:themeColor="background1" w:sz="4" w:space="0"/>
            </w:tcBorders>
          </w:tcPr>
          <w:p>
            <w:pPr>
              <w:widowControl w:val="0"/>
              <w:jc w:val="both"/>
              <w:rPr>
                <w:rFonts w:hint="default"/>
                <w:vertAlign w:val="baseline"/>
                <w:lang w:val="en-IN" w:eastAsia="zh-CN"/>
              </w:rPr>
            </w:pPr>
          </w:p>
        </w:tc>
        <w:tc>
          <w:tcPr>
            <w:tcW w:w="1872" w:type="dxa"/>
            <w:tcBorders>
              <w:bottom w:val="single" w:color="FFFFFF" w:themeColor="background1" w:sz="4" w:space="0"/>
            </w:tcBorders>
          </w:tcPr>
          <w:p>
            <w:pPr>
              <w:widowControl w:val="0"/>
              <w:jc w:val="both"/>
              <w:rPr>
                <w:rFonts w:hint="default"/>
                <w:vertAlign w:val="baseline"/>
                <w:lang w:val="en-IN" w:eastAsia="zh-CN"/>
              </w:rPr>
            </w:pPr>
          </w:p>
        </w:tc>
        <w:tc>
          <w:tcPr>
            <w:tcW w:w="1112" w:type="dxa"/>
            <w:tcBorders>
              <w:bottom w:val="single" w:color="FFFFFF" w:themeColor="background1" w:sz="4" w:space="0"/>
            </w:tcBorders>
          </w:tcPr>
          <w:p>
            <w:pPr>
              <w:widowControl w:val="0"/>
              <w:jc w:val="both"/>
              <w:rPr>
                <w:rFonts w:hint="default"/>
                <w:vertAlign w:val="baseline"/>
                <w:lang w:val="en-IN" w:eastAsia="zh-CN"/>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92" w:hRule="atLeast"/>
        </w:trPr>
        <w:tc>
          <w:tcPr>
            <w:tcW w:w="9255" w:type="dxa"/>
            <w:gridSpan w:val="7"/>
            <w:tcBorders>
              <w:top w:val="single" w:color="FFFFFF" w:themeColor="background1" w:sz="4" w:space="0"/>
              <w:left w:val="single" w:color="FFFFFF" w:themeColor="background1" w:sz="4" w:space="0"/>
              <w:bottom w:val="single" w:color="FFFFFF" w:themeColor="background1" w:sz="4" w:space="0"/>
              <w:right w:val="single" w:color="FFFFFF" w:themeColor="background1" w:sz="4" w:space="0"/>
            </w:tcBorders>
            <w:shd w:val="clear" w:color="auto" w:fill="4F81BD"/>
            <w:vAlign w:val="bottom"/>
          </w:tcPr>
          <w:p>
            <w:pPr>
              <w:keepNext w:val="0"/>
              <w:keepLines w:val="0"/>
              <w:widowControl/>
              <w:suppressLineNumbers w:val="0"/>
              <w:jc w:val="center"/>
              <w:textAlignment w:val="bottom"/>
              <w:rPr>
                <w:rFonts w:hint="default" w:ascii="Calibri" w:hAnsi="Calibri" w:cs="Calibri" w:eastAsiaTheme="minorEastAsia"/>
                <w:b/>
                <w:bCs/>
                <w:sz w:val="20"/>
                <w:szCs w:val="20"/>
                <w:lang w:val="en-IN" w:eastAsia="zh-CN" w:bidi="ar-SA"/>
              </w:rPr>
            </w:pPr>
            <w:r>
              <w:rPr>
                <w:rFonts w:hint="default" w:ascii="Calibri" w:hAnsi="Calibri" w:eastAsia="SimSun" w:cs="Calibri"/>
                <w:b/>
                <w:bCs/>
                <w:i w:val="0"/>
                <w:iCs w:val="0"/>
                <w:color w:val="FFFFFF" w:themeColor="background1"/>
                <w:kern w:val="0"/>
                <w:sz w:val="22"/>
                <w:szCs w:val="22"/>
                <w:u w:val="none"/>
                <w:lang w:val="en-US" w:eastAsia="zh-CN" w:bidi="ar"/>
                <w14:textFill>
                  <w14:solidFill>
                    <w14:schemeClr w14:val="bg1"/>
                  </w14:solidFill>
                </w14:textFill>
              </w:rPr>
              <w:t>Payment Deductions or Loss</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c>
          <w:tcPr>
            <w:tcW w:w="521" w:type="dxa"/>
            <w:tcBorders>
              <w:top w:val="single" w:color="FFFFFF" w:themeColor="background1" w:sz="4" w:space="0"/>
            </w:tcBorders>
            <w:shd w:val="clear" w:color="auto" w:fill="4F81BD"/>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rightChars="0" w:firstLine="0" w:firstLineChars="0"/>
              <w:jc w:val="left"/>
              <w:rPr>
                <w:rFonts w:hint="default" w:ascii="Calibri" w:hAnsi="Calibri" w:cs="Calibri" w:eastAsiaTheme="minorEastAsia"/>
                <w:b/>
                <w:bCs/>
                <w:color w:val="FFFFFF"/>
                <w:sz w:val="20"/>
                <w:szCs w:val="20"/>
                <w:rtl w:val="0"/>
                <w:lang w:val="en-IN" w:eastAsia="zh-CN" w:bidi="ar-SA"/>
              </w:rPr>
            </w:pPr>
            <w:r>
              <w:rPr>
                <w:rFonts w:hint="default" w:ascii="Calibri" w:hAnsi="Calibri" w:cs="Calibri"/>
                <w:b/>
                <w:bCs/>
                <w:color w:val="FFFFFF"/>
                <w:sz w:val="20"/>
                <w:szCs w:val="20"/>
                <w:rtl w:val="0"/>
                <w:lang w:val="en-IN"/>
              </w:rPr>
              <w:t>ID</w:t>
            </w:r>
          </w:p>
        </w:tc>
        <w:tc>
          <w:tcPr>
            <w:tcW w:w="1711" w:type="dxa"/>
            <w:tcBorders>
              <w:top w:val="single" w:color="FFFFFF" w:themeColor="background1" w:sz="4" w:space="0"/>
            </w:tcBorders>
            <w:shd w:val="clear" w:color="auto" w:fill="4F81BD"/>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rightChars="0" w:firstLine="0" w:firstLineChars="0"/>
              <w:jc w:val="left"/>
              <w:rPr>
                <w:rFonts w:hint="default" w:ascii="Calibri" w:hAnsi="Calibri" w:cs="Calibri" w:eastAsiaTheme="minorEastAsia"/>
                <w:b/>
                <w:bCs/>
                <w:color w:val="FFFFFF"/>
                <w:sz w:val="20"/>
                <w:szCs w:val="20"/>
                <w:lang w:val="en-IN" w:eastAsia="zh-CN" w:bidi="ar-SA"/>
              </w:rPr>
            </w:pPr>
            <w:r>
              <w:rPr>
                <w:rFonts w:hint="default" w:ascii="Calibri" w:hAnsi="Calibri" w:cs="Calibri"/>
                <w:b/>
                <w:bCs/>
                <w:color w:val="FFFFFF"/>
                <w:sz w:val="20"/>
                <w:szCs w:val="20"/>
                <w:rtl w:val="0"/>
                <w:lang w:val="en-IN"/>
              </w:rPr>
              <w:t>Field Name</w:t>
            </w:r>
          </w:p>
        </w:tc>
        <w:tc>
          <w:tcPr>
            <w:tcW w:w="1224" w:type="dxa"/>
            <w:tcBorders>
              <w:top w:val="single" w:color="FFFFFF" w:themeColor="background1" w:sz="4" w:space="0"/>
            </w:tcBorders>
            <w:shd w:val="clear" w:color="auto" w:fill="4F81BD"/>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rightChars="0" w:firstLine="0" w:firstLineChars="0"/>
              <w:jc w:val="left"/>
              <w:rPr>
                <w:rFonts w:hint="default" w:ascii="Calibri" w:hAnsi="Calibri" w:cs="Calibri" w:eastAsiaTheme="minorEastAsia"/>
                <w:b/>
                <w:bCs/>
                <w:color w:val="FFFFFF"/>
                <w:sz w:val="20"/>
                <w:szCs w:val="20"/>
                <w:lang w:val="en-IN" w:eastAsia="zh-CN" w:bidi="ar-SA"/>
              </w:rPr>
            </w:pPr>
            <w:r>
              <w:rPr>
                <w:rFonts w:hint="default" w:ascii="Calibri" w:hAnsi="Calibri" w:cs="Calibri"/>
                <w:b/>
                <w:bCs/>
                <w:color w:val="FFFFFF"/>
                <w:sz w:val="20"/>
                <w:szCs w:val="20"/>
                <w:rtl w:val="0"/>
                <w:lang w:val="en-IN"/>
              </w:rPr>
              <w:t>Field Type</w:t>
            </w:r>
          </w:p>
        </w:tc>
        <w:tc>
          <w:tcPr>
            <w:tcW w:w="1146" w:type="dxa"/>
            <w:tcBorders>
              <w:top w:val="single" w:color="FFFFFF" w:themeColor="background1" w:sz="4" w:space="0"/>
            </w:tcBorders>
            <w:shd w:val="clear" w:color="auto" w:fill="4F81BD"/>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rightChars="0" w:firstLine="0" w:firstLineChars="0"/>
              <w:jc w:val="left"/>
              <w:rPr>
                <w:rFonts w:hint="default" w:ascii="Calibri" w:hAnsi="Calibri" w:cs="Calibri" w:eastAsiaTheme="minorEastAsia"/>
                <w:b/>
                <w:bCs/>
                <w:color w:val="FFFFFF"/>
                <w:sz w:val="20"/>
                <w:szCs w:val="20"/>
                <w:lang w:val="en-IN" w:eastAsia="zh-CN" w:bidi="ar-SA"/>
              </w:rPr>
            </w:pPr>
            <w:r>
              <w:rPr>
                <w:rFonts w:hint="default" w:ascii="Calibri" w:hAnsi="Calibri" w:cs="Calibri"/>
                <w:b/>
                <w:bCs/>
                <w:color w:val="FFFFFF"/>
                <w:sz w:val="20"/>
                <w:szCs w:val="20"/>
                <w:rtl w:val="0"/>
              </w:rPr>
              <w:t xml:space="preserve">Mandatory </w:t>
            </w:r>
          </w:p>
        </w:tc>
        <w:tc>
          <w:tcPr>
            <w:tcW w:w="1669" w:type="dxa"/>
            <w:tcBorders>
              <w:top w:val="single" w:color="FFFFFF" w:themeColor="background1" w:sz="4" w:space="0"/>
            </w:tcBorders>
            <w:shd w:val="clear" w:color="auto" w:fill="4F81BD"/>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rightChars="0" w:firstLine="0" w:firstLineChars="0"/>
              <w:jc w:val="left"/>
              <w:rPr>
                <w:rFonts w:hint="default" w:ascii="Calibri" w:hAnsi="Calibri" w:cs="Calibri" w:eastAsiaTheme="minorEastAsia"/>
                <w:b/>
                <w:bCs/>
                <w:color w:val="FFFFFF"/>
                <w:sz w:val="20"/>
                <w:szCs w:val="20"/>
                <w:lang w:val="en-IN" w:eastAsia="zh-CN" w:bidi="ar-SA"/>
              </w:rPr>
            </w:pPr>
            <w:r>
              <w:rPr>
                <w:rFonts w:hint="default" w:cs="Calibri"/>
                <w:b/>
                <w:bCs/>
                <w:i w:val="0"/>
                <w:iCs w:val="0"/>
                <w:color w:val="FFFFFF"/>
                <w:kern w:val="0"/>
                <w:sz w:val="20"/>
                <w:szCs w:val="20"/>
                <w:u w:val="none"/>
                <w:lang w:val="en-US" w:eastAsia="zh-CN" w:bidi="ar"/>
              </w:rPr>
              <w:t>Validation/ Action</w:t>
            </w:r>
          </w:p>
        </w:tc>
        <w:tc>
          <w:tcPr>
            <w:tcW w:w="1872" w:type="dxa"/>
            <w:tcBorders>
              <w:top w:val="single" w:color="FFFFFF" w:themeColor="background1" w:sz="4" w:space="0"/>
            </w:tcBorders>
            <w:shd w:val="clear" w:color="auto" w:fill="4F81BD"/>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rightChars="0" w:firstLine="0" w:firstLineChars="0"/>
              <w:jc w:val="left"/>
              <w:rPr>
                <w:rFonts w:hint="default" w:ascii="Calibri" w:hAnsi="Calibri" w:cs="Calibri" w:eastAsiaTheme="minorEastAsia"/>
                <w:b/>
                <w:bCs/>
                <w:color w:val="FFFFFF"/>
                <w:sz w:val="20"/>
                <w:szCs w:val="20"/>
                <w:rtl w:val="0"/>
                <w:lang w:val="en-IN" w:eastAsia="zh-CN" w:bidi="ar-SA"/>
              </w:rPr>
            </w:pPr>
            <w:r>
              <w:rPr>
                <w:rFonts w:hint="default" w:ascii="Calibri" w:hAnsi="Calibri" w:cs="Calibri"/>
                <w:b/>
                <w:bCs/>
                <w:color w:val="FFFFFF"/>
                <w:sz w:val="20"/>
                <w:szCs w:val="20"/>
                <w:rtl w:val="0"/>
                <w:lang w:val="en-IN"/>
              </w:rPr>
              <w:t>Remarks</w:t>
            </w:r>
          </w:p>
        </w:tc>
        <w:tc>
          <w:tcPr>
            <w:tcW w:w="1112" w:type="dxa"/>
            <w:tcBorders>
              <w:top w:val="single" w:color="FFFFFF" w:themeColor="background1" w:sz="4" w:space="0"/>
            </w:tcBorders>
            <w:shd w:val="clear" w:color="auto" w:fill="4F81BD"/>
            <w:vAlign w:val="top"/>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rightChars="0" w:firstLine="0" w:firstLineChars="0"/>
              <w:jc w:val="left"/>
              <w:rPr>
                <w:rFonts w:hint="default" w:ascii="Calibri" w:hAnsi="Calibri" w:cs="Calibri" w:eastAsiaTheme="minorEastAsia"/>
                <w:b/>
                <w:bCs/>
                <w:color w:val="FFFFFF"/>
                <w:sz w:val="20"/>
                <w:szCs w:val="20"/>
                <w:rtl w:val="0"/>
                <w:lang w:val="en-IN" w:eastAsia="zh-CN" w:bidi="ar-SA"/>
              </w:rPr>
            </w:pPr>
            <w:r>
              <w:rPr>
                <w:rFonts w:hint="default" w:cs="Calibri"/>
                <w:b/>
                <w:bCs/>
                <w:i w:val="0"/>
                <w:iCs w:val="0"/>
                <w:color w:val="FFFFFF"/>
                <w:kern w:val="0"/>
                <w:sz w:val="20"/>
                <w:szCs w:val="20"/>
                <w:u w:val="none"/>
                <w:lang w:val="en-IN" w:eastAsia="zh-CN" w:bidi="ar"/>
              </w:rPr>
              <w:t>D= Delete</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c>
          <w:tcPr>
            <w:tcW w:w="521" w:type="dxa"/>
          </w:tcPr>
          <w:p>
            <w:pPr>
              <w:widowControl w:val="0"/>
              <w:numPr>
                <w:ilvl w:val="0"/>
                <w:numId w:val="82"/>
              </w:numPr>
              <w:ind w:left="425" w:leftChars="0" w:hanging="425" w:firstLineChars="0"/>
              <w:jc w:val="both"/>
              <w:rPr>
                <w:rFonts w:hint="default"/>
                <w:vertAlign w:val="baseline"/>
                <w:lang w:val="en-IN" w:eastAsia="zh-CN"/>
              </w:rPr>
            </w:pPr>
          </w:p>
        </w:tc>
        <w:tc>
          <w:tcPr>
            <w:tcW w:w="1711" w:type="dxa"/>
          </w:tcPr>
          <w:p>
            <w:pPr>
              <w:widowControl w:val="0"/>
              <w:jc w:val="both"/>
              <w:rPr>
                <w:rFonts w:hint="default"/>
                <w:vertAlign w:val="baseline"/>
                <w:lang w:val="en-IN" w:eastAsia="zh-CN"/>
              </w:rPr>
            </w:pPr>
            <w:r>
              <w:rPr>
                <w:rFonts w:hint="default"/>
                <w:vertAlign w:val="baseline"/>
                <w:lang w:val="en-IN" w:eastAsia="zh-CN"/>
              </w:rPr>
              <w:t>Account</w:t>
            </w:r>
          </w:p>
        </w:tc>
        <w:tc>
          <w:tcPr>
            <w:tcW w:w="1224" w:type="dxa"/>
          </w:tcPr>
          <w:p>
            <w:pPr>
              <w:widowControl w:val="0"/>
              <w:jc w:val="both"/>
              <w:rPr>
                <w:rFonts w:hint="default"/>
                <w:vertAlign w:val="baseline"/>
                <w:lang w:val="en-IN" w:eastAsia="zh-CN"/>
              </w:rPr>
            </w:pPr>
            <w:r>
              <w:rPr>
                <w:rFonts w:hint="default"/>
                <w:vertAlign w:val="baseline"/>
                <w:lang w:val="en-IN" w:eastAsia="zh-CN"/>
              </w:rPr>
              <w:t xml:space="preserve">Link </w:t>
            </w:r>
          </w:p>
        </w:tc>
        <w:tc>
          <w:tcPr>
            <w:tcW w:w="1146" w:type="dxa"/>
          </w:tcPr>
          <w:p>
            <w:pPr>
              <w:widowControl w:val="0"/>
              <w:jc w:val="both"/>
              <w:rPr>
                <w:rFonts w:hint="default"/>
                <w:vertAlign w:val="baseline"/>
                <w:lang w:val="en-IN" w:eastAsia="zh-CN"/>
              </w:rPr>
            </w:pPr>
            <w:r>
              <w:rPr>
                <w:rFonts w:hint="default"/>
                <w:vertAlign w:val="baseline"/>
                <w:lang w:val="en-IN" w:eastAsia="zh-CN"/>
              </w:rPr>
              <w:t>Yes</w:t>
            </w:r>
          </w:p>
        </w:tc>
        <w:tc>
          <w:tcPr>
            <w:tcW w:w="1669" w:type="dxa"/>
          </w:tcPr>
          <w:p>
            <w:pPr>
              <w:widowControl w:val="0"/>
              <w:jc w:val="both"/>
              <w:rPr>
                <w:rFonts w:hint="default"/>
                <w:vertAlign w:val="baseline"/>
                <w:lang w:val="en-IN" w:eastAsia="zh-CN"/>
              </w:rPr>
            </w:pPr>
            <w:r>
              <w:rPr>
                <w:rFonts w:hint="default"/>
                <w:vertAlign w:val="baseline"/>
                <w:lang w:val="en-IN" w:eastAsia="zh-CN"/>
              </w:rPr>
              <w:t>Link Field to Account Screen</w:t>
            </w:r>
          </w:p>
        </w:tc>
        <w:tc>
          <w:tcPr>
            <w:tcW w:w="1872" w:type="dxa"/>
          </w:tcPr>
          <w:p>
            <w:pPr>
              <w:widowControl w:val="0"/>
              <w:jc w:val="both"/>
              <w:rPr>
                <w:rFonts w:hint="default"/>
                <w:vertAlign w:val="baseline"/>
                <w:lang w:val="en-IN" w:eastAsia="zh-CN"/>
              </w:rPr>
            </w:pPr>
          </w:p>
        </w:tc>
        <w:tc>
          <w:tcPr>
            <w:tcW w:w="1112" w:type="dxa"/>
          </w:tcPr>
          <w:p>
            <w:pPr>
              <w:widowControl w:val="0"/>
              <w:jc w:val="both"/>
              <w:rPr>
                <w:rFonts w:hint="default"/>
                <w:vertAlign w:val="baseline"/>
                <w:lang w:val="en-IN" w:eastAsia="zh-CN"/>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c>
          <w:tcPr>
            <w:tcW w:w="521" w:type="dxa"/>
          </w:tcPr>
          <w:p>
            <w:pPr>
              <w:widowControl w:val="0"/>
              <w:numPr>
                <w:ilvl w:val="0"/>
                <w:numId w:val="82"/>
              </w:numPr>
              <w:ind w:left="425" w:leftChars="0" w:hanging="425" w:firstLineChars="0"/>
              <w:jc w:val="both"/>
              <w:rPr>
                <w:rFonts w:hint="default"/>
                <w:vertAlign w:val="baseline"/>
                <w:lang w:val="en-IN" w:eastAsia="zh-CN"/>
              </w:rPr>
            </w:pPr>
          </w:p>
        </w:tc>
        <w:tc>
          <w:tcPr>
            <w:tcW w:w="1711" w:type="dxa"/>
            <w:vAlign w:val="top"/>
          </w:tcPr>
          <w:p>
            <w:pPr>
              <w:widowControl w:val="0"/>
              <w:jc w:val="both"/>
              <w:rPr>
                <w:rFonts w:hint="default" w:asciiTheme="minorHAnsi" w:hAnsiTheme="minorHAnsi" w:eastAsiaTheme="minorEastAsia" w:cstheme="minorBidi"/>
                <w:vertAlign w:val="baseline"/>
                <w:lang w:val="en-IN" w:eastAsia="zh-CN" w:bidi="ar-SA"/>
              </w:rPr>
            </w:pPr>
            <w:r>
              <w:rPr>
                <w:rFonts w:hint="default"/>
              </w:rPr>
              <w:t>Cost Center</w:t>
            </w:r>
          </w:p>
        </w:tc>
        <w:tc>
          <w:tcPr>
            <w:tcW w:w="1224" w:type="dxa"/>
          </w:tcPr>
          <w:p>
            <w:pPr>
              <w:widowControl w:val="0"/>
              <w:jc w:val="both"/>
              <w:rPr>
                <w:rFonts w:hint="default"/>
                <w:vertAlign w:val="baseline"/>
                <w:lang w:val="en-IN" w:eastAsia="zh-CN"/>
              </w:rPr>
            </w:pPr>
            <w:r>
              <w:rPr>
                <w:rFonts w:hint="default"/>
                <w:vertAlign w:val="baseline"/>
                <w:lang w:val="en-IN" w:eastAsia="zh-CN"/>
              </w:rPr>
              <w:t xml:space="preserve">Link </w:t>
            </w:r>
          </w:p>
        </w:tc>
        <w:tc>
          <w:tcPr>
            <w:tcW w:w="1146" w:type="dxa"/>
          </w:tcPr>
          <w:p>
            <w:pPr>
              <w:widowControl w:val="0"/>
              <w:jc w:val="both"/>
              <w:rPr>
                <w:rFonts w:hint="default"/>
                <w:vertAlign w:val="baseline"/>
                <w:lang w:val="en-IN" w:eastAsia="zh-CN"/>
              </w:rPr>
            </w:pPr>
            <w:r>
              <w:rPr>
                <w:rFonts w:hint="default"/>
                <w:vertAlign w:val="baseline"/>
                <w:lang w:val="en-IN" w:eastAsia="zh-CN"/>
              </w:rPr>
              <w:t>Yes</w:t>
            </w:r>
          </w:p>
        </w:tc>
        <w:tc>
          <w:tcPr>
            <w:tcW w:w="1669" w:type="dxa"/>
          </w:tcPr>
          <w:p>
            <w:pPr>
              <w:widowControl w:val="0"/>
              <w:jc w:val="both"/>
              <w:rPr>
                <w:rFonts w:hint="default"/>
                <w:vertAlign w:val="baseline"/>
                <w:lang w:val="en-IN" w:eastAsia="zh-CN"/>
              </w:rPr>
            </w:pPr>
            <w:r>
              <w:rPr>
                <w:rFonts w:hint="default"/>
                <w:vertAlign w:val="baseline"/>
                <w:lang w:val="en-IN" w:eastAsia="zh-CN"/>
              </w:rPr>
              <w:t>Link Field to Cost Center Screen</w:t>
            </w:r>
          </w:p>
        </w:tc>
        <w:tc>
          <w:tcPr>
            <w:tcW w:w="1872" w:type="dxa"/>
          </w:tcPr>
          <w:p>
            <w:pPr>
              <w:widowControl w:val="0"/>
              <w:jc w:val="both"/>
              <w:rPr>
                <w:rFonts w:hint="default"/>
                <w:sz w:val="22"/>
                <w:szCs w:val="22"/>
                <w:vertAlign w:val="baseline"/>
                <w:lang w:val="en-IN" w:eastAsia="zh-CN"/>
              </w:rPr>
            </w:pPr>
          </w:p>
        </w:tc>
        <w:tc>
          <w:tcPr>
            <w:tcW w:w="1112" w:type="dxa"/>
          </w:tcPr>
          <w:p>
            <w:pPr>
              <w:widowControl w:val="0"/>
              <w:jc w:val="both"/>
              <w:rPr>
                <w:rFonts w:hint="default"/>
                <w:vertAlign w:val="baseline"/>
                <w:lang w:val="en-IN" w:eastAsia="zh-CN"/>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c>
          <w:tcPr>
            <w:tcW w:w="521" w:type="dxa"/>
          </w:tcPr>
          <w:p>
            <w:pPr>
              <w:widowControl w:val="0"/>
              <w:numPr>
                <w:ilvl w:val="0"/>
                <w:numId w:val="82"/>
              </w:numPr>
              <w:ind w:left="425" w:leftChars="0" w:hanging="425" w:firstLineChars="0"/>
              <w:jc w:val="both"/>
              <w:rPr>
                <w:rFonts w:hint="default"/>
                <w:vertAlign w:val="baseline"/>
                <w:lang w:val="en-IN" w:eastAsia="zh-CN"/>
              </w:rPr>
            </w:pPr>
          </w:p>
        </w:tc>
        <w:tc>
          <w:tcPr>
            <w:tcW w:w="1711" w:type="dxa"/>
            <w:vAlign w:val="top"/>
          </w:tcPr>
          <w:p>
            <w:pPr>
              <w:widowControl w:val="0"/>
              <w:jc w:val="both"/>
              <w:rPr>
                <w:rFonts w:hint="default"/>
                <w:vertAlign w:val="baseline"/>
                <w:lang w:val="en-IN" w:eastAsia="zh-CN"/>
              </w:rPr>
            </w:pPr>
            <w:r>
              <w:rPr>
                <w:rFonts w:hint="default"/>
              </w:rPr>
              <w:t>Amount</w:t>
            </w:r>
          </w:p>
        </w:tc>
        <w:tc>
          <w:tcPr>
            <w:tcW w:w="1224" w:type="dxa"/>
          </w:tcPr>
          <w:p>
            <w:pPr>
              <w:widowControl w:val="0"/>
              <w:jc w:val="both"/>
              <w:rPr>
                <w:rFonts w:hint="default"/>
                <w:vertAlign w:val="baseline"/>
                <w:lang w:val="en-IN" w:eastAsia="zh-CN"/>
              </w:rPr>
            </w:pPr>
            <w:r>
              <w:rPr>
                <w:rFonts w:hint="default"/>
                <w:vertAlign w:val="baseline"/>
                <w:lang w:val="en-IN" w:eastAsia="zh-CN"/>
              </w:rPr>
              <w:t>Currency</w:t>
            </w:r>
          </w:p>
        </w:tc>
        <w:tc>
          <w:tcPr>
            <w:tcW w:w="1146" w:type="dxa"/>
          </w:tcPr>
          <w:p>
            <w:pPr>
              <w:widowControl w:val="0"/>
              <w:jc w:val="both"/>
              <w:rPr>
                <w:rFonts w:hint="default"/>
                <w:vertAlign w:val="baseline"/>
                <w:lang w:val="en-IN" w:eastAsia="zh-CN"/>
              </w:rPr>
            </w:pPr>
            <w:r>
              <w:rPr>
                <w:rFonts w:hint="default"/>
                <w:vertAlign w:val="baseline"/>
                <w:lang w:val="en-IN" w:eastAsia="zh-CN"/>
              </w:rPr>
              <w:t>Yes</w:t>
            </w:r>
          </w:p>
        </w:tc>
        <w:tc>
          <w:tcPr>
            <w:tcW w:w="1669" w:type="dxa"/>
          </w:tcPr>
          <w:p>
            <w:pPr>
              <w:widowControl w:val="0"/>
              <w:jc w:val="both"/>
              <w:rPr>
                <w:rFonts w:hint="default"/>
                <w:vertAlign w:val="baseline"/>
                <w:lang w:val="en-IN" w:eastAsia="zh-CN"/>
              </w:rPr>
            </w:pPr>
          </w:p>
        </w:tc>
        <w:tc>
          <w:tcPr>
            <w:tcW w:w="1872" w:type="dxa"/>
          </w:tcPr>
          <w:p>
            <w:pPr>
              <w:widowControl w:val="0"/>
              <w:jc w:val="both"/>
              <w:rPr>
                <w:rFonts w:hint="default"/>
                <w:vertAlign w:val="baseline"/>
                <w:lang w:val="en-IN" w:eastAsia="zh-CN"/>
              </w:rPr>
            </w:pPr>
          </w:p>
        </w:tc>
        <w:tc>
          <w:tcPr>
            <w:tcW w:w="1112" w:type="dxa"/>
          </w:tcPr>
          <w:p>
            <w:pPr>
              <w:widowControl w:val="0"/>
              <w:jc w:val="both"/>
              <w:rPr>
                <w:rFonts w:hint="default"/>
                <w:vertAlign w:val="baseline"/>
                <w:lang w:val="en-IN" w:eastAsia="zh-CN"/>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c>
          <w:tcPr>
            <w:tcW w:w="521" w:type="dxa"/>
          </w:tcPr>
          <w:p>
            <w:pPr>
              <w:widowControl w:val="0"/>
              <w:numPr>
                <w:ilvl w:val="0"/>
                <w:numId w:val="82"/>
              </w:numPr>
              <w:ind w:left="425" w:leftChars="0" w:hanging="425" w:firstLineChars="0"/>
              <w:jc w:val="both"/>
              <w:rPr>
                <w:rFonts w:hint="default"/>
                <w:vertAlign w:val="baseline"/>
                <w:lang w:val="en-IN" w:eastAsia="zh-CN"/>
              </w:rPr>
            </w:pPr>
          </w:p>
        </w:tc>
        <w:tc>
          <w:tcPr>
            <w:tcW w:w="1711" w:type="dxa"/>
            <w:vAlign w:val="top"/>
          </w:tcPr>
          <w:p>
            <w:pPr>
              <w:widowControl w:val="0"/>
              <w:jc w:val="both"/>
              <w:rPr>
                <w:rFonts w:hint="default"/>
                <w:vertAlign w:val="baseline"/>
                <w:lang w:val="en-IN" w:eastAsia="zh-CN"/>
              </w:rPr>
            </w:pPr>
            <w:r>
              <w:rPr>
                <w:rFonts w:hint="default"/>
              </w:rPr>
              <w:t>Description</w:t>
            </w:r>
          </w:p>
        </w:tc>
        <w:tc>
          <w:tcPr>
            <w:tcW w:w="1224" w:type="dxa"/>
          </w:tcPr>
          <w:p>
            <w:pPr>
              <w:widowControl w:val="0"/>
              <w:jc w:val="both"/>
              <w:rPr>
                <w:rFonts w:hint="default"/>
                <w:vertAlign w:val="baseline"/>
                <w:lang w:val="en-IN" w:eastAsia="zh-CN"/>
              </w:rPr>
            </w:pPr>
            <w:r>
              <w:rPr>
                <w:rFonts w:hint="default"/>
                <w:vertAlign w:val="baseline"/>
                <w:lang w:val="en-IN" w:eastAsia="zh-CN"/>
              </w:rPr>
              <w:t>Long Text</w:t>
            </w:r>
          </w:p>
        </w:tc>
        <w:tc>
          <w:tcPr>
            <w:tcW w:w="1146" w:type="dxa"/>
          </w:tcPr>
          <w:p>
            <w:pPr>
              <w:widowControl w:val="0"/>
              <w:jc w:val="both"/>
              <w:rPr>
                <w:rFonts w:hint="default"/>
                <w:vertAlign w:val="baseline"/>
                <w:lang w:val="en-IN" w:eastAsia="zh-CN"/>
              </w:rPr>
            </w:pPr>
          </w:p>
        </w:tc>
        <w:tc>
          <w:tcPr>
            <w:tcW w:w="1669" w:type="dxa"/>
          </w:tcPr>
          <w:p>
            <w:pPr>
              <w:widowControl w:val="0"/>
              <w:jc w:val="both"/>
              <w:rPr>
                <w:rFonts w:hint="default"/>
                <w:vertAlign w:val="baseline"/>
                <w:lang w:val="en-IN" w:eastAsia="zh-CN"/>
              </w:rPr>
            </w:pPr>
          </w:p>
        </w:tc>
        <w:tc>
          <w:tcPr>
            <w:tcW w:w="1872" w:type="dxa"/>
          </w:tcPr>
          <w:p>
            <w:pPr>
              <w:widowControl w:val="0"/>
              <w:jc w:val="both"/>
              <w:rPr>
                <w:rFonts w:hint="default"/>
                <w:vertAlign w:val="baseline"/>
                <w:lang w:val="en-IN" w:eastAsia="zh-CN"/>
              </w:rPr>
            </w:pPr>
          </w:p>
        </w:tc>
        <w:tc>
          <w:tcPr>
            <w:tcW w:w="1112" w:type="dxa"/>
          </w:tcPr>
          <w:p>
            <w:pPr>
              <w:widowControl w:val="0"/>
              <w:jc w:val="both"/>
              <w:rPr>
                <w:rFonts w:hint="default"/>
                <w:vertAlign w:val="baseline"/>
                <w:lang w:val="en-IN" w:eastAsia="zh-CN"/>
              </w:rPr>
            </w:pPr>
          </w:p>
        </w:tc>
      </w:tr>
    </w:tbl>
    <w:p>
      <w:pPr>
        <w:pStyle w:val="85"/>
        <w:keepNext w:val="0"/>
        <w:keepLines w:val="0"/>
        <w:widowControl/>
        <w:suppressLineNumbers w:val="0"/>
        <w:shd w:val="clear" w:fill="FFFFFF"/>
        <w:spacing w:before="0" w:beforeAutospacing="0" w:line="26" w:lineRule="atLeast"/>
        <w:ind w:left="0" w:firstLine="0"/>
        <w:jc w:val="left"/>
        <w:rPr>
          <w:rFonts w:hint="default" w:cs="Calibri"/>
          <w:b w:val="0"/>
          <w:bCs w:val="0"/>
          <w:i w:val="0"/>
          <w:iCs w:val="0"/>
          <w:color w:val="000000" w:themeColor="text1"/>
          <w:kern w:val="0"/>
          <w:sz w:val="20"/>
          <w:szCs w:val="20"/>
          <w:u w:val="none"/>
          <w:lang w:val="en-US" w:eastAsia="zh-CN" w:bidi="ar"/>
          <w14:textFill>
            <w14:solidFill>
              <w14:schemeClr w14:val="tx1"/>
            </w14:solidFill>
          </w14:textFill>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Users: Roles &amp; Permission</w:t>
      </w:r>
    </w:p>
    <w:p>
      <w:pPr>
        <w:keepNext w:val="0"/>
        <w:keepLines w:val="0"/>
        <w:widowControl/>
        <w:suppressLineNumbers w:val="0"/>
        <w:ind w:left="-400" w:leftChars="-200" w:right="104" w:rightChars="52" w:firstLine="400" w:firstLineChars="200"/>
        <w:jc w:val="left"/>
        <w:rPr>
          <w:rStyle w:val="252"/>
          <w:rFonts w:hint="default" w:ascii="Calibri" w:hAnsi="Calibri" w:cs="Calibri"/>
          <w:b w:val="0"/>
          <w:bCs w:val="0"/>
          <w:color w:val="000000"/>
          <w:sz w:val="20"/>
          <w:szCs w:val="20"/>
          <w:lang w:val="en-IN"/>
        </w:rPr>
      </w:pPr>
    </w:p>
    <w:p>
      <w:pPr>
        <w:keepNext w:val="0"/>
        <w:keepLines w:val="0"/>
        <w:widowControl/>
        <w:suppressLineNumbers w:val="0"/>
        <w:ind w:left="-400" w:leftChars="-200" w:right="104" w:rightChars="52" w:firstLine="400" w:firstLineChars="200"/>
        <w:jc w:val="left"/>
        <w:rPr>
          <w:rStyle w:val="252"/>
          <w:rFonts w:hint="default" w:ascii="Calibri" w:hAnsi="Calibri" w:cs="Calibri"/>
          <w:b w:val="0"/>
          <w:bCs w:val="0"/>
          <w:color w:val="000000"/>
          <w:sz w:val="20"/>
          <w:szCs w:val="20"/>
          <w:lang w:val="en-IN"/>
        </w:rPr>
      </w:pPr>
      <w:r>
        <w:rPr>
          <w:rStyle w:val="252"/>
          <w:rFonts w:hint="default" w:ascii="Calibri" w:hAnsi="Calibri" w:cs="Calibri"/>
          <w:b w:val="0"/>
          <w:bCs w:val="0"/>
          <w:color w:val="000000"/>
          <w:sz w:val="20"/>
          <w:szCs w:val="20"/>
          <w:lang w:val="en-IN"/>
        </w:rPr>
        <w:t>The following table describes the users and their roles and permissions for the screens :</w:t>
      </w:r>
    </w:p>
    <w:p>
      <w:pPr>
        <w:rPr>
          <w:rFonts w:hint="default"/>
          <w:lang w:val="en-IN"/>
        </w:rPr>
      </w:pPr>
    </w:p>
    <w:tbl>
      <w:tblPr>
        <w:tblStyle w:val="12"/>
        <w:tblpPr w:leftFromText="180" w:rightFromText="180" w:vertAnchor="text" w:horzAnchor="page" w:tblpX="1693" w:tblpY="278"/>
        <w:tblOverlap w:val="never"/>
        <w:tblW w:w="79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Payroll Admin</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Payroll User</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p>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r>
    </w:tbl>
    <w:p>
      <w:pPr>
        <w:numPr>
          <w:ilvl w:val="0"/>
          <w:numId w:val="0"/>
        </w:numPr>
        <w:tabs>
          <w:tab w:val="left" w:pos="850"/>
        </w:tabs>
        <w:bidi w:val="0"/>
        <w:ind w:leftChars="0"/>
        <w:outlineLvl w:val="9"/>
        <w:rPr>
          <w:rFonts w:hint="default" w:ascii="Calibri" w:hAnsi="Calibri"/>
          <w:sz w:val="20"/>
          <w:szCs w:val="20"/>
          <w:lang w:val="en-US" w:eastAsia="zh-CN"/>
        </w:rPr>
      </w:pPr>
    </w:p>
    <w:p>
      <w:pPr>
        <w:pStyle w:val="4"/>
        <w:numPr>
          <w:ilvl w:val="0"/>
          <w:numId w:val="0"/>
        </w:numPr>
        <w:tabs>
          <w:tab w:val="left" w:pos="850"/>
          <w:tab w:val="clear" w:pos="425"/>
        </w:tabs>
        <w:bidi w:val="0"/>
        <w:spacing w:before="120" w:after="120"/>
        <w:ind w:leftChars="0"/>
        <w:outlineLvl w:val="2"/>
        <w:rPr>
          <w:rFonts w:hint="default" w:ascii="Calibri" w:hAnsi="Calibri" w:cs="Calibri"/>
          <w:lang w:val="en-US" w:eastAsia="zh-CN"/>
        </w:rPr>
      </w:pPr>
      <w:bookmarkStart w:id="66" w:name="_Toc20624"/>
      <w:r>
        <w:rPr>
          <w:rFonts w:hint="default" w:cs="Calibri"/>
          <w:lang w:val="en-US" w:eastAsia="zh-CN"/>
        </w:rPr>
        <w:t xml:space="preserve">2.9 </w:t>
      </w:r>
      <w:r>
        <w:rPr>
          <w:rFonts w:hint="default" w:cs="Calibri"/>
          <w:lang w:val="en-IN" w:eastAsia="zh-CN"/>
        </w:rPr>
        <w:t>Employee Other Income</w:t>
      </w:r>
      <w:bookmarkEnd w:id="66"/>
    </w:p>
    <w:p>
      <w:pPr>
        <w:numPr>
          <w:ilvl w:val="0"/>
          <w:numId w:val="0"/>
        </w:numPr>
        <w:tabs>
          <w:tab w:val="left" w:pos="850"/>
        </w:tabs>
        <w:bidi w:val="0"/>
        <w:ind w:leftChars="0"/>
        <w:outlineLvl w:val="9"/>
        <w:rPr>
          <w:rFonts w:hint="default"/>
          <w:b/>
          <w:bCs/>
          <w:sz w:val="24"/>
          <w:szCs w:val="24"/>
          <w:u w:val="single"/>
          <w:lang w:val="en-IN"/>
        </w:rPr>
      </w:pPr>
      <w:r>
        <w:rPr>
          <w:rFonts w:hint="default"/>
          <w:b/>
          <w:bCs/>
          <w:sz w:val="24"/>
          <w:szCs w:val="24"/>
          <w:u w:val="single"/>
          <w:lang w:val="en-IN" w:eastAsia="zh-CN"/>
        </w:rPr>
        <w:t>General Description</w:t>
      </w:r>
    </w:p>
    <w:p>
      <w:pPr>
        <w:ind w:left="0" w:leftChars="0" w:firstLine="0" w:firstLineChars="0"/>
        <w:rPr>
          <w:rFonts w:hint="default"/>
          <w:sz w:val="20"/>
          <w:szCs w:val="20"/>
          <w:lang w:val="en-US" w:eastAsia="zh-CN"/>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69" w:tblpY="234"/>
        <w:tblOverlap w:val="never"/>
        <w:tblW w:w="89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9"/>
        <w:gridCol w:w="45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479"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514" w:type="dxa"/>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This screen is used by employee to declaration any source of side income they might have.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5" w:hRule="atLeast"/>
        </w:trPr>
        <w:tc>
          <w:tcPr>
            <w:tcW w:w="4479"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514" w:type="dxa"/>
            <w:vAlign w:val="center"/>
          </w:tcPr>
          <w:p>
            <w:pPr>
              <w:keepNext w:val="0"/>
              <w:keepLines w:val="0"/>
              <w:widowControl/>
              <w:suppressLineNumbers w:val="0"/>
              <w:jc w:val="both"/>
              <w:rPr>
                <w:rFonts w:hint="default" w:ascii="Calibri" w:hAnsi="Calibri" w:eastAsia="SimSun" w:cs="Calibri"/>
                <w:b/>
                <w:bCs/>
                <w:sz w:val="20"/>
                <w:szCs w:val="20"/>
                <w:u w:val="single"/>
                <w:vertAlign w:val="baseline"/>
                <w:lang w:val="en-IN" w:eastAsia="zh-CN" w:bidi="ar-SA"/>
              </w:rPr>
            </w:pPr>
            <w:r>
              <w:rPr>
                <w:rFonts w:hint="default" w:cs="Times New Roman"/>
                <w:color w:val="00B0F0"/>
                <w:sz w:val="20"/>
                <w:szCs w:val="20"/>
                <w:rtl w:val="0"/>
                <w:lang w:val="en-IN" w:eastAsia="zh-CN"/>
              </w:rPr>
              <w:t>Home &gt; Payroll &gt; Taxation &gt; Employee Tax Exemption Proof Submission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4479" w:type="dxa"/>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514" w:type="dxa"/>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sz w:val="20"/>
                <w:szCs w:val="20"/>
                <w:lang w:val="en-US" w:eastAsia="zh-CN"/>
              </w:rPr>
              <w:t>The system should have</w:t>
            </w:r>
            <w:r>
              <w:rPr>
                <w:rFonts w:hint="default"/>
                <w:sz w:val="20"/>
                <w:szCs w:val="20"/>
                <w:lang w:val="en-IN" w:eastAsia="zh-CN"/>
              </w:rPr>
              <w:t xml:space="preserve"> records in the following screen</w:t>
            </w:r>
            <w:r>
              <w:rPr>
                <w:rFonts w:hint="default"/>
                <w:sz w:val="20"/>
                <w:szCs w:val="20"/>
                <w:lang w:val="en-US" w:eastAsia="zh-CN"/>
              </w:rPr>
              <w:t>:</w:t>
            </w:r>
          </w:p>
          <w:p>
            <w:pPr>
              <w:widowControl w:val="0"/>
              <w:numPr>
                <w:ilvl w:val="0"/>
                <w:numId w:val="84"/>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Employee</w:t>
            </w:r>
          </w:p>
          <w:p>
            <w:pPr>
              <w:widowControl w:val="0"/>
              <w:numPr>
                <w:ilvl w:val="0"/>
                <w:numId w:val="84"/>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Company</w:t>
            </w:r>
          </w:p>
          <w:p>
            <w:pPr>
              <w:widowControl w:val="0"/>
              <w:numPr>
                <w:ilvl w:val="0"/>
                <w:numId w:val="84"/>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Payroll Period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9" w:hRule="atLeast"/>
        </w:trPr>
        <w:tc>
          <w:tcPr>
            <w:tcW w:w="4479" w:type="dxa"/>
            <w:vAlign w:val="center"/>
          </w:tcPr>
          <w:p>
            <w:pPr>
              <w:keepNext w:val="0"/>
              <w:keepLines w:val="0"/>
              <w:widowControl/>
              <w:suppressLineNumbers w:val="0"/>
              <w:jc w:val="both"/>
              <w:rPr>
                <w:rFonts w:hint="default" w:cs="Calibri"/>
                <w:b/>
                <w:bCs/>
                <w:sz w:val="20"/>
                <w:szCs w:val="20"/>
                <w:u w:val="none"/>
                <w:vertAlign w:val="baseline"/>
                <w:rtl w:val="0"/>
                <w:lang w:val="en-US" w:eastAsia="zh-CN"/>
              </w:rPr>
            </w:pPr>
            <w:r>
              <w:rPr>
                <w:rFonts w:hint="default" w:cs="Calibri"/>
                <w:b/>
                <w:bCs/>
                <w:sz w:val="20"/>
                <w:szCs w:val="20"/>
                <w:u w:val="none"/>
                <w:vertAlign w:val="baseline"/>
                <w:rtl w:val="0"/>
                <w:lang w:val="en-US" w:eastAsia="zh-CN"/>
              </w:rPr>
              <w:t>Existing Screen Name</w:t>
            </w:r>
          </w:p>
        </w:tc>
        <w:tc>
          <w:tcPr>
            <w:tcW w:w="4514" w:type="dxa"/>
            <w:vAlign w:val="top"/>
          </w:tcPr>
          <w:p>
            <w:pPr>
              <w:widowControl w:val="0"/>
              <w:jc w:val="both"/>
              <w:rPr>
                <w:rFonts w:hint="default" w:ascii="Calibri" w:hAnsi="Calibri" w:eastAsia="SimSun" w:cs="Calibri"/>
                <w:b w:val="0"/>
                <w:bCs w:val="0"/>
                <w:color w:val="auto"/>
                <w:sz w:val="20"/>
                <w:szCs w:val="20"/>
                <w:u w:val="none"/>
                <w:lang w:val="en-IN" w:eastAsia="zh-CN" w:bidi="ar-SA"/>
              </w:rPr>
            </w:pPr>
            <w:r>
              <w:rPr>
                <w:rFonts w:hint="default" w:ascii="Calibri" w:hAnsi="Calibri" w:eastAsia="SimSun" w:cs="Calibri"/>
                <w:b w:val="0"/>
                <w:bCs w:val="0"/>
                <w:color w:val="auto"/>
                <w:sz w:val="20"/>
                <w:szCs w:val="20"/>
                <w:u w:val="none"/>
                <w:lang w:val="en-IN" w:eastAsia="zh-CN" w:bidi="ar-SA"/>
              </w:rPr>
              <w:t xml:space="preserve">Employee </w:t>
            </w:r>
            <w:r>
              <w:rPr>
                <w:rFonts w:hint="default" w:cs="Calibri"/>
                <w:b w:val="0"/>
                <w:bCs w:val="0"/>
                <w:color w:val="auto"/>
                <w:sz w:val="20"/>
                <w:szCs w:val="20"/>
                <w:u w:val="none"/>
                <w:lang w:val="en-IN" w:eastAsia="zh-CN" w:bidi="ar-SA"/>
              </w:rPr>
              <w:t>Other Income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4479" w:type="dxa"/>
            <w:vAlign w:val="center"/>
          </w:tcPr>
          <w:p>
            <w:pPr>
              <w:keepNext w:val="0"/>
              <w:keepLines w:val="0"/>
              <w:widowControl/>
              <w:suppressLineNumbers w:val="0"/>
              <w:jc w:val="both"/>
              <w:rPr>
                <w:rFonts w:hint="default" w:cs="Calibri"/>
                <w:b/>
                <w:bCs/>
                <w:sz w:val="20"/>
                <w:szCs w:val="20"/>
                <w:u w:val="none"/>
                <w:vertAlign w:val="baseline"/>
                <w:rtl w:val="0"/>
                <w:lang w:val="en-US" w:eastAsia="zh-CN"/>
              </w:rPr>
            </w:pPr>
            <w:r>
              <w:rPr>
                <w:rFonts w:hint="default" w:cs="Calibri"/>
                <w:b/>
                <w:bCs/>
                <w:sz w:val="20"/>
                <w:szCs w:val="20"/>
                <w:u w:val="none"/>
                <w:vertAlign w:val="baseline"/>
                <w:rtl w:val="0"/>
                <w:lang w:val="en-US" w:eastAsia="zh-CN"/>
              </w:rPr>
              <w:t>New Screen Name</w:t>
            </w:r>
          </w:p>
        </w:tc>
        <w:tc>
          <w:tcPr>
            <w:tcW w:w="4514" w:type="dxa"/>
            <w:vAlign w:val="top"/>
          </w:tcPr>
          <w:p>
            <w:pPr>
              <w:widowControl w:val="0"/>
              <w:jc w:val="both"/>
              <w:rPr>
                <w:rFonts w:hint="default" w:ascii="Calibri" w:hAnsi="Calibri" w:eastAsia="SimSun" w:cs="Calibri"/>
                <w:b w:val="0"/>
                <w:bCs w:val="0"/>
                <w:color w:val="auto"/>
                <w:sz w:val="20"/>
                <w:szCs w:val="20"/>
                <w:u w:val="none"/>
                <w:lang w:val="en-US" w:eastAsia="zh-CN" w:bidi="ar-SA"/>
              </w:rPr>
            </w:pPr>
            <w:r>
              <w:rPr>
                <w:rFonts w:hint="default" w:ascii="Calibri" w:hAnsi="Calibri" w:eastAsia="SimSun" w:cs="Calibri"/>
                <w:b w:val="0"/>
                <w:bCs w:val="0"/>
                <w:color w:val="auto"/>
                <w:sz w:val="20"/>
                <w:szCs w:val="20"/>
                <w:u w:val="none"/>
                <w:lang w:val="en-IN" w:eastAsia="zh-CN" w:bidi="ar-SA"/>
              </w:rPr>
              <w:t>No</w:t>
            </w:r>
            <w:r>
              <w:rPr>
                <w:rFonts w:hint="default" w:cs="Calibri"/>
                <w:b w:val="0"/>
                <w:bCs w:val="0"/>
                <w:color w:val="auto"/>
                <w:sz w:val="20"/>
                <w:szCs w:val="20"/>
                <w:u w:val="none"/>
                <w:lang w:val="en-US" w:eastAsia="zh-CN" w:bidi="ar-SA"/>
              </w:rPr>
              <w:t xml:space="preserve"> change</w:t>
            </w:r>
          </w:p>
        </w:tc>
      </w:tr>
    </w:tbl>
    <w:p>
      <w:pPr>
        <w:rPr>
          <w:rFonts w:hint="default" w:ascii="Calibri" w:hAnsi="Calibri" w:cs="Calibri"/>
          <w:lang w:val="en-IN" w:eastAsia="zh-CN"/>
        </w:rPr>
      </w:pPr>
    </w:p>
    <w:p>
      <w:pPr>
        <w:rPr>
          <w:rFonts w:hint="default" w:ascii="Calibri" w:hAnsi="Calibri" w:cs="Calibri"/>
          <w:lang w:val="en-IN" w:eastAsia="zh-CN"/>
        </w:rPr>
      </w:pPr>
    </w:p>
    <w:p>
      <w:pPr>
        <w:rPr>
          <w:rFonts w:hint="default" w:ascii="Calibri" w:hAnsi="Calibri" w:cs="Calibri"/>
          <w:lang w:val="en-IN" w:eastAsia="zh-CN"/>
        </w:rPr>
      </w:pPr>
    </w:p>
    <w:p>
      <w:pPr>
        <w:rPr>
          <w:rFonts w:hint="default" w:ascii="Calibri" w:hAnsi="Calibri" w:cs="Calibri"/>
          <w:lang w:val="en-IN" w:eastAsia="zh-CN"/>
        </w:rPr>
      </w:pPr>
    </w:p>
    <w:p>
      <w:pPr>
        <w:rPr>
          <w:rFonts w:hint="default"/>
          <w:b/>
          <w:bCs/>
          <w:color w:val="000000" w:themeColor="text1"/>
          <w:sz w:val="24"/>
          <w:szCs w:val="24"/>
          <w:u w:val="single"/>
          <w:lang w:val="en-IN" w:eastAsia="zh-CN"/>
          <w14:textFill>
            <w14:solidFill>
              <w14:schemeClr w14:val="tx1"/>
            </w14:solidFill>
          </w14:textFill>
        </w:rPr>
      </w:pPr>
      <w:r>
        <w:rPr>
          <w:rFonts w:hint="default"/>
          <w:b/>
          <w:bCs/>
          <w:color w:val="000000" w:themeColor="text1"/>
          <w:sz w:val="24"/>
          <w:szCs w:val="24"/>
          <w:u w:val="single"/>
          <w:lang w:val="en-IN" w:eastAsia="zh-CN"/>
          <w14:textFill>
            <w14:solidFill>
              <w14:schemeClr w14:val="tx1"/>
            </w14:solidFill>
          </w14:textFill>
        </w:rPr>
        <w:t>Screenshot</w:t>
      </w:r>
    </w:p>
    <w:p>
      <w:pPr>
        <w:rPr>
          <w:rFonts w:hint="default"/>
          <w:b/>
          <w:bCs/>
          <w:color w:val="000000" w:themeColor="text1"/>
          <w:sz w:val="24"/>
          <w:szCs w:val="24"/>
          <w:u w:val="single"/>
          <w:lang w:val="en-IN" w:eastAsia="zh-CN"/>
          <w14:textFill>
            <w14:solidFill>
              <w14:schemeClr w14:val="tx1"/>
            </w14:solidFill>
          </w14:textFill>
        </w:rPr>
      </w:pPr>
    </w:p>
    <w:p>
      <w:pPr>
        <w:rPr>
          <w:rFonts w:hint="default"/>
          <w:b/>
          <w:bCs/>
          <w:color w:val="000000" w:themeColor="text1"/>
          <w:sz w:val="24"/>
          <w:szCs w:val="24"/>
          <w:u w:val="single"/>
          <w:lang w:val="en-IN" w:eastAsia="zh-CN"/>
          <w14:textFill>
            <w14:solidFill>
              <w14:schemeClr w14:val="tx1"/>
            </w14:solidFill>
          </w14:textFill>
        </w:rPr>
      </w:pPr>
    </w:p>
    <w:p>
      <w:pPr>
        <w:rPr>
          <w:rFonts w:hint="default"/>
          <w:b/>
          <w:bCs/>
          <w:color w:val="000000" w:themeColor="text1"/>
          <w:sz w:val="24"/>
          <w:szCs w:val="24"/>
          <w:u w:val="single"/>
          <w:lang w:val="en-IN" w:eastAsia="zh-CN"/>
          <w14:textFill>
            <w14:solidFill>
              <w14:schemeClr w14:val="tx1"/>
            </w14:solidFill>
          </w14:textFill>
        </w:rPr>
      </w:pPr>
      <w:r>
        <w:rPr>
          <w:rFonts w:hint="default"/>
          <w:b/>
          <w:bCs/>
          <w:color w:val="000000" w:themeColor="text1"/>
          <w:sz w:val="24"/>
          <w:szCs w:val="24"/>
          <w:u w:val="single"/>
          <w:lang w:val="en-IN" w:eastAsia="zh-CN"/>
          <w14:textFill>
            <w14:solidFill>
              <w14:schemeClr w14:val="tx1"/>
            </w14:solidFill>
          </w14:textFill>
        </w:rPr>
        <w:drawing>
          <wp:inline distT="0" distB="0" distL="114300" distR="114300">
            <wp:extent cx="5230495" cy="2166620"/>
            <wp:effectExtent l="9525" t="9525" r="17780" b="14605"/>
            <wp:docPr id="24" name="Picture 24" descr="Screenshot 2023-05-10 180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2023-05-10 180722"/>
                    <pic:cNvPicPr>
                      <a:picLocks noChangeAspect="1"/>
                    </pic:cNvPicPr>
                  </pic:nvPicPr>
                  <pic:blipFill>
                    <a:blip r:embed="rId32"/>
                    <a:stretch>
                      <a:fillRect/>
                    </a:stretch>
                  </pic:blipFill>
                  <pic:spPr>
                    <a:xfrm>
                      <a:off x="0" y="0"/>
                      <a:ext cx="5230495" cy="2166620"/>
                    </a:xfrm>
                    <a:prstGeom prst="rect">
                      <a:avLst/>
                    </a:prstGeom>
                    <a:ln w="9525">
                      <a:solidFill>
                        <a:schemeClr val="tx1"/>
                      </a:solidFill>
                    </a:ln>
                  </pic:spPr>
                </pic:pic>
              </a:graphicData>
            </a:graphic>
          </wp:inline>
        </w:drawing>
      </w:r>
    </w:p>
    <w:p>
      <w:pPr>
        <w:pStyle w:val="23"/>
        <w:keepNext w:val="0"/>
        <w:keepLines w:val="0"/>
        <w:widowControl/>
        <w:suppressLineNumbers w:val="0"/>
        <w:jc w:val="center"/>
        <w:rPr>
          <w:rFonts w:hint="default" w:asciiTheme="minorAscii" w:hAnsiTheme="minorAscii"/>
          <w:lang w:val="en-US" w:eastAsia="zh-CN"/>
        </w:rPr>
      </w:pPr>
      <w:r>
        <w:rPr>
          <w:rFonts w:hint="default" w:asciiTheme="minorAscii" w:hAnsiTheme="minorAscii"/>
        </w:rPr>
        <w:t xml:space="preserve">Figure </w:t>
      </w:r>
      <w:r>
        <w:rPr>
          <w:rFonts w:hint="default" w:asciiTheme="minorAscii" w:hAnsiTheme="minorAscii"/>
        </w:rPr>
        <w:fldChar w:fldCharType="begin"/>
      </w:r>
      <w:r>
        <w:rPr>
          <w:rFonts w:hint="default" w:asciiTheme="minorAscii" w:hAnsiTheme="minorAscii"/>
        </w:rPr>
        <w:instrText xml:space="preserve"> SEQ Figure \* ARABIC </w:instrText>
      </w:r>
      <w:r>
        <w:rPr>
          <w:rFonts w:hint="default" w:asciiTheme="minorAscii" w:hAnsiTheme="minorAscii"/>
        </w:rPr>
        <w:fldChar w:fldCharType="separate"/>
      </w:r>
      <w:r>
        <w:rPr>
          <w:rFonts w:hint="default" w:asciiTheme="minorAscii" w:hAnsiTheme="minorAscii"/>
        </w:rPr>
        <w:t>15</w:t>
      </w:r>
      <w:r>
        <w:rPr>
          <w:rFonts w:hint="default" w:asciiTheme="minorAscii" w:hAnsiTheme="minorAscii"/>
        </w:rPr>
        <w:fldChar w:fldCharType="end"/>
      </w:r>
      <w:r>
        <w:rPr>
          <w:rFonts w:hint="default" w:asciiTheme="minorAscii" w:hAnsiTheme="minorAscii"/>
          <w:lang w:val="en-US"/>
        </w:rPr>
        <w:t xml:space="preserve"> : </w:t>
      </w:r>
      <w:r>
        <w:rPr>
          <w:rFonts w:hint="default" w:asciiTheme="minorAscii" w:hAnsiTheme="minorAscii"/>
          <w:lang w:val="en-IN"/>
        </w:rPr>
        <w:t>Employee Other Income</w:t>
      </w:r>
    </w:p>
    <w:p>
      <w:pPr>
        <w:rPr>
          <w:rFonts w:hint="default" w:ascii="Calibri" w:hAnsi="Calibri" w:cs="Calibri"/>
          <w:lang w:val="en-IN" w:eastAsia="zh-CN"/>
        </w:rPr>
      </w:pPr>
    </w:p>
    <w:p>
      <w:pPr>
        <w:rPr>
          <w:rFonts w:hint="default" w:ascii="Calibri" w:hAnsi="Calibri" w:cs="Calibri"/>
          <w:lang w:val="en-IN" w:eastAsia="zh-CN"/>
        </w:rPr>
      </w:pPr>
    </w:p>
    <w:p>
      <w:pPr>
        <w:numPr>
          <w:ilvl w:val="0"/>
          <w:numId w:val="0"/>
        </w:numPr>
        <w:tabs>
          <w:tab w:val="left" w:pos="850"/>
        </w:tabs>
        <w:bidi w:val="0"/>
        <w:ind w:leftChars="0"/>
        <w:outlineLvl w:val="9"/>
        <w:rPr>
          <w:rFonts w:hint="default"/>
          <w:b/>
          <w:bCs/>
          <w:color w:val="000000" w:themeColor="text1"/>
          <w:sz w:val="24"/>
          <w:szCs w:val="24"/>
          <w:u w:val="single"/>
          <w:lang w:val="en-IN" w:eastAsia="zh-CN"/>
          <w14:textFill>
            <w14:solidFill>
              <w14:schemeClr w14:val="tx1"/>
            </w14:solidFill>
          </w14:textFill>
        </w:rPr>
      </w:pPr>
      <w:r>
        <w:rPr>
          <w:rFonts w:hint="default"/>
          <w:b/>
          <w:bCs/>
          <w:color w:val="000000" w:themeColor="text1"/>
          <w:sz w:val="24"/>
          <w:szCs w:val="24"/>
          <w:u w:val="single"/>
          <w:lang w:val="en-IN" w:eastAsia="zh-CN"/>
          <w14:textFill>
            <w14:solidFill>
              <w14:schemeClr w14:val="tx1"/>
            </w14:solidFill>
          </w14:textFill>
        </w:rPr>
        <w:t>Field List</w:t>
      </w:r>
    </w:p>
    <w:p>
      <w:pPr>
        <w:rPr>
          <w:rFonts w:hint="default"/>
          <w:sz w:val="20"/>
          <w:szCs w:val="20"/>
          <w:lang w:val="en-IN"/>
        </w:rPr>
      </w:pPr>
      <w:r>
        <w:rPr>
          <w:rFonts w:hint="default"/>
          <w:sz w:val="20"/>
          <w:szCs w:val="20"/>
          <w:lang w:val="en-IN"/>
        </w:rPr>
        <w:t>The following table describes the UI fields present in this screen :</w:t>
      </w:r>
    </w:p>
    <w:p>
      <w:pPr>
        <w:rPr>
          <w:rFonts w:hint="default" w:ascii="Calibri" w:hAnsi="Calibri" w:cs="Calibri"/>
          <w:lang w:val="en-IN" w:eastAsia="zh-CN"/>
        </w:rPr>
      </w:pPr>
    </w:p>
    <w:tbl>
      <w:tblPr>
        <w:tblStyle w:val="12"/>
        <w:tblW w:w="9241" w:type="dxa"/>
        <w:tblInd w:w="-1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80"/>
        <w:gridCol w:w="1367"/>
        <w:gridCol w:w="1732"/>
        <w:gridCol w:w="1200"/>
        <w:gridCol w:w="1212"/>
        <w:gridCol w:w="1788"/>
        <w:gridCol w:w="136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36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73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Mandatory</w:t>
            </w:r>
          </w:p>
        </w:tc>
        <w:tc>
          <w:tcPr>
            <w:tcW w:w="121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788"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362"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left"/>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 ,</w:t>
            </w:r>
          </w:p>
          <w:p>
            <w:pPr>
              <w:keepNext w:val="0"/>
              <w:keepLines w:val="0"/>
              <w:widowControl/>
              <w:suppressLineNumbers w:val="0"/>
              <w:jc w:val="left"/>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 xml:space="preserve">N = New , </w:t>
            </w:r>
          </w:p>
          <w:p>
            <w:pPr>
              <w:keepNext w:val="0"/>
              <w:keepLines w:val="0"/>
              <w:widowControl/>
              <w:suppressLineNumbers w:val="0"/>
              <w:jc w:val="left"/>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1</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Employee</w:t>
            </w: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Link</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Employee Master Screen</w:t>
            </w:r>
          </w:p>
        </w:tc>
        <w:tc>
          <w:tcPr>
            <w:tcW w:w="17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2</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Employee Name</w:t>
            </w: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This is a read only and field and is  filled as per employee selected</w:t>
            </w:r>
          </w:p>
        </w:tc>
        <w:tc>
          <w:tcPr>
            <w:tcW w:w="17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Company</w:t>
            </w: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This is a read only and field and is  filled as per employee selected</w:t>
            </w:r>
          </w:p>
        </w:tc>
        <w:tc>
          <w:tcPr>
            <w:tcW w:w="17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4</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Payroll Period</w:t>
            </w: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highlight w:val="none"/>
                <w:u w:val="none"/>
                <w:lang w:val="en-IN" w:eastAsia="zh-CN" w:bidi="ar"/>
              </w:rPr>
            </w:pPr>
            <w:r>
              <w:rPr>
                <w:rFonts w:hint="default" w:cs="Calibri"/>
                <w:i w:val="0"/>
                <w:iCs w:val="0"/>
                <w:color w:val="000000"/>
                <w:kern w:val="0"/>
                <w:sz w:val="20"/>
                <w:szCs w:val="20"/>
                <w:highlight w:val="none"/>
                <w:u w:val="none"/>
                <w:lang w:val="en-IN" w:eastAsia="zh-CN" w:bidi="ar"/>
              </w:rPr>
              <w:t xml:space="preserve">Links to Payroll Period Master Screen. </w:t>
            </w:r>
          </w:p>
        </w:tc>
        <w:tc>
          <w:tcPr>
            <w:tcW w:w="17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5</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color w:val="000000"/>
                <w:sz w:val="20"/>
                <w:szCs w:val="20"/>
                <w:lang w:val="en-IN"/>
              </w:rPr>
            </w:pPr>
            <w:r>
              <w:rPr>
                <w:rFonts w:hint="default" w:cs="Calibri"/>
                <w:color w:val="000000"/>
                <w:sz w:val="20"/>
                <w:szCs w:val="20"/>
                <w:lang w:val="en-IN"/>
              </w:rPr>
              <w:t>Source</w:t>
            </w: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highlight w:val="none"/>
                <w:u w:val="none"/>
                <w:lang w:val="en-IN" w:eastAsia="zh-CN" w:bidi="ar"/>
              </w:rPr>
            </w:pPr>
          </w:p>
        </w:tc>
        <w:tc>
          <w:tcPr>
            <w:tcW w:w="17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6</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color w:val="000000"/>
                <w:sz w:val="20"/>
                <w:szCs w:val="20"/>
                <w:lang w:val="en-IN"/>
              </w:rPr>
            </w:pPr>
            <w:r>
              <w:rPr>
                <w:rFonts w:hint="default" w:cs="Calibri"/>
                <w:color w:val="000000"/>
                <w:sz w:val="20"/>
                <w:szCs w:val="20"/>
                <w:lang w:val="en-IN"/>
              </w:rPr>
              <w:t xml:space="preserve">Amount </w:t>
            </w: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Currency</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highlight w:val="none"/>
                <w:u w:val="none"/>
                <w:lang w:val="en-IN" w:eastAsia="zh-CN" w:bidi="ar"/>
              </w:rPr>
            </w:pPr>
          </w:p>
        </w:tc>
        <w:tc>
          <w:tcPr>
            <w:tcW w:w="17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bl>
    <w:p>
      <w:pPr>
        <w:rPr>
          <w:rFonts w:hint="default" w:ascii="Calibri" w:hAnsi="Calibri" w:cs="Calibri"/>
          <w:lang w:val="en-IN" w:eastAsia="zh-CN"/>
        </w:rPr>
      </w:pPr>
    </w:p>
    <w:p>
      <w:pPr>
        <w:rPr>
          <w:rFonts w:hint="default" w:ascii="Calibri" w:hAnsi="Calibri" w:cs="Calibri"/>
          <w:lang w:val="en-IN" w:eastAsia="zh-CN"/>
        </w:rPr>
      </w:pPr>
    </w:p>
    <w:p>
      <w:pPr>
        <w:numPr>
          <w:ilvl w:val="0"/>
          <w:numId w:val="0"/>
        </w:numPr>
        <w:tabs>
          <w:tab w:val="left" w:pos="850"/>
        </w:tabs>
        <w:bidi w:val="0"/>
        <w:ind w:leftChars="0"/>
        <w:outlineLvl w:val="9"/>
        <w:rPr>
          <w:rFonts w:hint="default"/>
          <w:b/>
          <w:bCs/>
          <w:color w:val="000000" w:themeColor="text1"/>
          <w:sz w:val="24"/>
          <w:szCs w:val="24"/>
          <w:u w:val="single"/>
          <w:lang w:val="en-IN" w:eastAsia="zh-CN"/>
          <w14:textFill>
            <w14:solidFill>
              <w14:schemeClr w14:val="tx1"/>
            </w14:solidFill>
          </w14:textFill>
        </w:rPr>
      </w:pPr>
      <w:r>
        <w:rPr>
          <w:rFonts w:hint="default"/>
          <w:b/>
          <w:bCs/>
          <w:color w:val="000000" w:themeColor="text1"/>
          <w:sz w:val="24"/>
          <w:szCs w:val="24"/>
          <w:u w:val="single"/>
          <w:lang w:val="en-IN" w:eastAsia="zh-CN"/>
          <w14:textFill>
            <w14:solidFill>
              <w14:schemeClr w14:val="tx1"/>
            </w14:solidFill>
          </w14:textFill>
        </w:rPr>
        <w:t>Users: Roles and Permissions</w:t>
      </w:r>
    </w:p>
    <w:p>
      <w:pPr>
        <w:numPr>
          <w:ilvl w:val="0"/>
          <w:numId w:val="0"/>
        </w:numPr>
        <w:ind w:leftChars="0"/>
        <w:jc w:val="both"/>
        <w:rPr>
          <w:rStyle w:val="252"/>
          <w:rFonts w:hint="default" w:cs="Times New Roman" w:asciiTheme="minorAscii" w:hAnsiTheme="minorAscii"/>
          <w:b w:val="0"/>
          <w:bCs w:val="0"/>
          <w:color w:val="000000"/>
          <w:sz w:val="20"/>
          <w:szCs w:val="20"/>
          <w:lang w:val="en-IN"/>
        </w:rPr>
      </w:pPr>
      <w:r>
        <w:rPr>
          <w:rStyle w:val="252"/>
          <w:rFonts w:hint="default" w:cs="Times New Roman" w:asciiTheme="minorAscii" w:hAnsiTheme="minorAscii"/>
          <w:b w:val="0"/>
          <w:bCs w:val="0"/>
          <w:color w:val="000000"/>
          <w:sz w:val="20"/>
          <w:szCs w:val="20"/>
          <w:lang w:val="en-IN"/>
        </w:rPr>
        <w:t>The following table describes the users and their roles and permissions for the screens :</w:t>
      </w:r>
    </w:p>
    <w:p>
      <w:pPr>
        <w:rPr>
          <w:rFonts w:hint="default" w:ascii="Calibri" w:hAnsi="Calibri" w:cs="Calibri"/>
          <w:lang w:val="en-IN" w:eastAsia="zh-CN"/>
        </w:rPr>
      </w:pPr>
    </w:p>
    <w:tbl>
      <w:tblPr>
        <w:tblStyle w:val="12"/>
        <w:tblpPr w:leftFromText="180" w:rightFromText="180" w:vertAnchor="text" w:horzAnchor="page" w:tblpX="1693" w:tblpY="278"/>
        <w:tblOverlap w:val="never"/>
        <w:tblW w:w="79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Payroll Admin</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Payroll User</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p>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r>
    </w:tbl>
    <w:p>
      <w:pPr>
        <w:pStyle w:val="4"/>
        <w:numPr>
          <w:ilvl w:val="0"/>
          <w:numId w:val="0"/>
        </w:numPr>
        <w:tabs>
          <w:tab w:val="left" w:pos="850"/>
          <w:tab w:val="clear" w:pos="425"/>
        </w:tabs>
        <w:bidi w:val="0"/>
        <w:spacing w:before="120" w:after="120"/>
        <w:ind w:leftChars="0"/>
        <w:outlineLvl w:val="2"/>
        <w:rPr>
          <w:rFonts w:hint="default" w:ascii="Calibri" w:hAnsi="Calibri" w:cs="Calibri"/>
          <w:lang w:val="en-US" w:eastAsia="zh-CN"/>
        </w:rPr>
      </w:pPr>
      <w:bookmarkStart w:id="67" w:name="_Toc4907"/>
      <w:r>
        <w:rPr>
          <w:rFonts w:hint="default" w:cs="Calibri"/>
          <w:lang w:val="en-US" w:eastAsia="zh-CN"/>
        </w:rPr>
        <w:t xml:space="preserve">2.10 </w:t>
      </w:r>
      <w:r>
        <w:rPr>
          <w:rFonts w:hint="default" w:cs="Calibri"/>
          <w:lang w:val="en-IN" w:eastAsia="zh-CN"/>
        </w:rPr>
        <w:t>Employee Tax Exemption Category</w:t>
      </w:r>
      <w:bookmarkEnd w:id="67"/>
    </w:p>
    <w:p>
      <w:pPr>
        <w:numPr>
          <w:ilvl w:val="0"/>
          <w:numId w:val="0"/>
        </w:numPr>
        <w:tabs>
          <w:tab w:val="left" w:pos="850"/>
        </w:tabs>
        <w:bidi w:val="0"/>
        <w:ind w:leftChars="0"/>
        <w:outlineLvl w:val="9"/>
        <w:rPr>
          <w:rFonts w:hint="default"/>
          <w:b/>
          <w:bCs/>
          <w:sz w:val="24"/>
          <w:szCs w:val="24"/>
          <w:u w:val="single"/>
          <w:lang w:val="en-IN" w:eastAsia="zh-CN"/>
        </w:rPr>
      </w:pPr>
      <w:bookmarkStart w:id="68" w:name="_Toc24369"/>
      <w:r>
        <w:rPr>
          <w:rFonts w:hint="default"/>
          <w:b/>
          <w:bCs/>
          <w:sz w:val="24"/>
          <w:szCs w:val="24"/>
          <w:u w:val="single"/>
          <w:lang w:val="en-IN" w:eastAsia="zh-CN"/>
        </w:rPr>
        <w:t>General Description</w:t>
      </w:r>
      <w:bookmarkEnd w:id="68"/>
    </w:p>
    <w:p>
      <w:pPr>
        <w:numPr>
          <w:ilvl w:val="0"/>
          <w:numId w:val="0"/>
        </w:numPr>
        <w:tabs>
          <w:tab w:val="left" w:pos="850"/>
        </w:tabs>
        <w:bidi w:val="0"/>
        <w:ind w:leftChars="0"/>
        <w:outlineLvl w:val="9"/>
        <w:rPr>
          <w:rFonts w:hint="default"/>
          <w:b/>
          <w:bCs/>
          <w:sz w:val="24"/>
          <w:szCs w:val="24"/>
          <w:u w:val="single"/>
          <w:lang w:val="en-IN" w:eastAsia="zh-CN"/>
        </w:rPr>
      </w:pPr>
    </w:p>
    <w:p>
      <w:pPr>
        <w:ind w:left="0" w:leftChars="0" w:firstLine="0" w:firstLineChars="0"/>
        <w:rPr>
          <w:rFonts w:hint="default"/>
          <w:sz w:val="20"/>
          <w:szCs w:val="20"/>
          <w:lang w:val="en-US" w:eastAsia="zh-CN"/>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69" w:tblpY="234"/>
        <w:tblOverlap w:val="never"/>
        <w:tblW w:w="89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13"/>
        <w:gridCol w:w="51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3"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5180" w:type="dxa"/>
            <w:vAlign w:val="center"/>
          </w:tcPr>
          <w:p>
            <w:pPr>
              <w:widowControl w:val="0"/>
              <w:numPr>
                <w:ilvl w:val="0"/>
                <w:numId w:val="85"/>
              </w:numPr>
              <w:ind w:left="425" w:leftChars="0" w:hanging="425" w:firstLineChars="0"/>
              <w:jc w:val="both"/>
              <w:rPr>
                <w:rFonts w:hint="default" w:cs="Calibri"/>
                <w:sz w:val="20"/>
                <w:szCs w:val="20"/>
                <w:u w:val="none"/>
                <w:rtl w:val="0"/>
                <w:lang w:val="en-IN" w:eastAsia="zh-CN" w:bidi="ar-SA"/>
              </w:rPr>
            </w:pPr>
            <w:r>
              <w:rPr>
                <w:rFonts w:hint="default" w:cs="Calibri"/>
                <w:sz w:val="20"/>
                <w:szCs w:val="20"/>
                <w:u w:val="none"/>
                <w:rtl w:val="0"/>
                <w:lang w:val="en-IN" w:eastAsia="zh-CN" w:bidi="ar-SA"/>
              </w:rPr>
              <w:t>This screen describes or define the employee tax categories and maximum exemption amount allowed.</w:t>
            </w:r>
          </w:p>
          <w:p>
            <w:pPr>
              <w:widowControl w:val="0"/>
              <w:numPr>
                <w:ilvl w:val="0"/>
                <w:numId w:val="85"/>
              </w:numPr>
              <w:ind w:left="425" w:leftChars="0" w:hanging="425" w:firstLineChars="0"/>
              <w:jc w:val="both"/>
              <w:rPr>
                <w:rFonts w:hint="default" w:ascii="Calibri" w:hAnsi="Calibri" w:eastAsia="SimSun" w:cs="Calibri"/>
                <w:sz w:val="20"/>
                <w:szCs w:val="20"/>
                <w:rtl w:val="0"/>
                <w:lang w:val="en-US" w:eastAsia="zh-CN" w:bidi="ar-SA"/>
              </w:rPr>
            </w:pPr>
            <w:r>
              <w:rPr>
                <w:rFonts w:hint="default" w:cs="Calibri"/>
                <w:sz w:val="20"/>
                <w:szCs w:val="20"/>
                <w:u w:val="none"/>
                <w:rtl w:val="0"/>
                <w:lang w:val="en-US" w:eastAsia="zh-CN" w:bidi="ar-SA"/>
              </w:rPr>
              <w:t>Exemptions from taxable salary are usually restricted to spendings on particular categories decided by the Government or regulatory agencies.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13"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5180" w:type="dxa"/>
            <w:vAlign w:val="center"/>
          </w:tcPr>
          <w:p>
            <w:pPr>
              <w:keepNext w:val="0"/>
              <w:keepLines w:val="0"/>
              <w:widowControl/>
              <w:suppressLineNumbers w:val="0"/>
              <w:jc w:val="both"/>
              <w:rPr>
                <w:rFonts w:hint="default" w:ascii="Calibri" w:hAnsi="Calibri" w:eastAsia="SimSun" w:cs="Calibri"/>
                <w:b/>
                <w:bCs/>
                <w:sz w:val="20"/>
                <w:szCs w:val="20"/>
                <w:u w:val="single"/>
                <w:vertAlign w:val="baseline"/>
                <w:lang w:val="en-IN" w:eastAsia="zh-CN" w:bidi="ar-SA"/>
              </w:rPr>
            </w:pPr>
            <w:r>
              <w:rPr>
                <w:rFonts w:hint="default" w:cs="Times New Roman"/>
                <w:color w:val="00B0F0"/>
                <w:sz w:val="20"/>
                <w:szCs w:val="20"/>
                <w:rtl w:val="0"/>
                <w:lang w:val="en-IN" w:eastAsia="zh-CN"/>
              </w:rPr>
              <w:t>Home &gt;Payroll&gt;Taxation&gt; Employee Tax Exemption Category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3813" w:type="dxa"/>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5180" w:type="dxa"/>
            <w:vAlign w:val="center"/>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cs="Calibri"/>
                <w:sz w:val="20"/>
                <w:szCs w:val="20"/>
                <w:rtl w:val="0"/>
                <w:lang w:val="en-IN" w:eastAsia="zh-CN" w:bidi="ar-SA"/>
              </w:rPr>
              <w:t>N</w:t>
            </w:r>
            <w:r>
              <w:rPr>
                <w:rFonts w:hint="default" w:cs="Calibri"/>
                <w:sz w:val="20"/>
                <w:szCs w:val="20"/>
                <w:rtl w:val="0"/>
                <w:lang w:val="en-US" w:eastAsia="zh-CN" w:bidi="ar-SA"/>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3813" w:type="dxa"/>
            <w:vAlign w:val="center"/>
          </w:tcPr>
          <w:p>
            <w:pPr>
              <w:keepNext w:val="0"/>
              <w:keepLines w:val="0"/>
              <w:widowControl/>
              <w:suppressLineNumbers w:val="0"/>
              <w:jc w:val="both"/>
              <w:rPr>
                <w:rFonts w:hint="default" w:cs="Calibri"/>
                <w:b/>
                <w:bCs/>
                <w:sz w:val="20"/>
                <w:szCs w:val="20"/>
                <w:u w:val="none"/>
                <w:vertAlign w:val="baseline"/>
                <w:rtl w:val="0"/>
                <w:lang w:val="en-US" w:eastAsia="zh-CN"/>
              </w:rPr>
            </w:pPr>
            <w:bookmarkStart w:id="69" w:name="_Toc16418"/>
            <w:r>
              <w:rPr>
                <w:rFonts w:hint="default" w:cs="Calibri"/>
                <w:b/>
                <w:bCs/>
                <w:sz w:val="20"/>
                <w:szCs w:val="20"/>
                <w:u w:val="none"/>
                <w:vertAlign w:val="baseline"/>
                <w:rtl w:val="0"/>
                <w:lang w:val="en-US" w:eastAsia="zh-CN"/>
              </w:rPr>
              <w:t>Existing Screen Name</w:t>
            </w:r>
          </w:p>
        </w:tc>
        <w:tc>
          <w:tcPr>
            <w:tcW w:w="5180" w:type="dxa"/>
            <w:vAlign w:val="top"/>
          </w:tcPr>
          <w:p>
            <w:pPr>
              <w:widowControl w:val="0"/>
              <w:jc w:val="both"/>
              <w:rPr>
                <w:rFonts w:hint="default" w:ascii="Calibri" w:hAnsi="Calibri" w:eastAsia="SimSun" w:cs="Calibri"/>
                <w:b w:val="0"/>
                <w:bCs w:val="0"/>
                <w:color w:val="auto"/>
                <w:sz w:val="20"/>
                <w:szCs w:val="20"/>
                <w:u w:val="none"/>
                <w:lang w:val="en-IN" w:eastAsia="zh-CN" w:bidi="ar-SA"/>
              </w:rPr>
            </w:pPr>
            <w:r>
              <w:rPr>
                <w:rFonts w:hint="default" w:ascii="Calibri" w:hAnsi="Calibri" w:eastAsia="SimSun" w:cs="Calibri"/>
                <w:b w:val="0"/>
                <w:bCs w:val="0"/>
                <w:color w:val="auto"/>
                <w:sz w:val="20"/>
                <w:szCs w:val="20"/>
                <w:u w:val="none"/>
                <w:lang w:val="en-IN" w:eastAsia="zh-CN" w:bidi="ar-SA"/>
              </w:rPr>
              <w:t>Employee Tax Exemption Category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3813" w:type="dxa"/>
            <w:vAlign w:val="center"/>
          </w:tcPr>
          <w:p>
            <w:pPr>
              <w:keepNext w:val="0"/>
              <w:keepLines w:val="0"/>
              <w:widowControl/>
              <w:suppressLineNumbers w:val="0"/>
              <w:jc w:val="both"/>
              <w:rPr>
                <w:rFonts w:hint="default" w:cs="Calibri"/>
                <w:b/>
                <w:bCs/>
                <w:sz w:val="20"/>
                <w:szCs w:val="20"/>
                <w:u w:val="none"/>
                <w:vertAlign w:val="baseline"/>
                <w:rtl w:val="0"/>
                <w:lang w:val="en-US" w:eastAsia="zh-CN"/>
              </w:rPr>
            </w:pPr>
            <w:r>
              <w:rPr>
                <w:rFonts w:hint="default" w:cs="Calibri"/>
                <w:b/>
                <w:bCs/>
                <w:sz w:val="20"/>
                <w:szCs w:val="20"/>
                <w:u w:val="none"/>
                <w:vertAlign w:val="baseline"/>
                <w:rtl w:val="0"/>
                <w:lang w:val="en-US" w:eastAsia="zh-CN"/>
              </w:rPr>
              <w:t>New Screen Name</w:t>
            </w:r>
          </w:p>
        </w:tc>
        <w:tc>
          <w:tcPr>
            <w:tcW w:w="5180" w:type="dxa"/>
            <w:vAlign w:val="top"/>
          </w:tcPr>
          <w:p>
            <w:pPr>
              <w:widowControl w:val="0"/>
              <w:jc w:val="both"/>
              <w:rPr>
                <w:rFonts w:hint="default" w:ascii="Calibri" w:hAnsi="Calibri" w:eastAsia="SimSun" w:cs="Calibri"/>
                <w:b w:val="0"/>
                <w:bCs w:val="0"/>
                <w:color w:val="auto"/>
                <w:sz w:val="20"/>
                <w:szCs w:val="20"/>
                <w:u w:val="none"/>
                <w:lang w:val="en-US" w:eastAsia="zh-CN" w:bidi="ar-SA"/>
              </w:rPr>
            </w:pPr>
            <w:r>
              <w:rPr>
                <w:rFonts w:hint="default" w:ascii="Calibri" w:hAnsi="Calibri" w:eastAsia="SimSun" w:cs="Calibri"/>
                <w:b w:val="0"/>
                <w:bCs w:val="0"/>
                <w:color w:val="auto"/>
                <w:sz w:val="20"/>
                <w:szCs w:val="20"/>
                <w:u w:val="none"/>
                <w:lang w:val="en-IN" w:eastAsia="zh-CN" w:bidi="ar-SA"/>
              </w:rPr>
              <w:t>No</w:t>
            </w:r>
            <w:r>
              <w:rPr>
                <w:rFonts w:hint="default" w:cs="Calibri"/>
                <w:b w:val="0"/>
                <w:bCs w:val="0"/>
                <w:color w:val="auto"/>
                <w:sz w:val="20"/>
                <w:szCs w:val="20"/>
                <w:u w:val="none"/>
                <w:lang w:val="en-US" w:eastAsia="zh-CN" w:bidi="ar-SA"/>
              </w:rPr>
              <w:t xml:space="preserve"> change</w:t>
            </w:r>
          </w:p>
        </w:tc>
      </w:tr>
    </w:tbl>
    <w:p>
      <w:pPr>
        <w:numPr>
          <w:ilvl w:val="0"/>
          <w:numId w:val="0"/>
        </w:numPr>
        <w:bidi w:val="0"/>
        <w:ind w:leftChars="0"/>
        <w:outlineLvl w:val="9"/>
        <w:rPr>
          <w:rFonts w:hint="default"/>
          <w:b/>
          <w:bCs/>
          <w:color w:val="000000" w:themeColor="text1"/>
          <w:sz w:val="24"/>
          <w:szCs w:val="24"/>
          <w:u w:val="single"/>
          <w:lang w:val="en-IN" w:eastAsia="zh-CN"/>
          <w14:textFill>
            <w14:solidFill>
              <w14:schemeClr w14:val="tx1"/>
            </w14:solidFill>
          </w14:textFill>
        </w:rPr>
      </w:pPr>
    </w:p>
    <w:p>
      <w:pPr>
        <w:numPr>
          <w:ilvl w:val="0"/>
          <w:numId w:val="0"/>
        </w:numPr>
        <w:bidi w:val="0"/>
        <w:ind w:leftChars="0"/>
        <w:outlineLvl w:val="9"/>
        <w:rPr>
          <w:rFonts w:hint="default"/>
          <w:b/>
          <w:bCs/>
          <w:color w:val="000000" w:themeColor="text1"/>
          <w:sz w:val="24"/>
          <w:szCs w:val="24"/>
          <w:u w:val="single"/>
          <w:lang w:val="en-IN" w:eastAsia="zh-CN"/>
          <w14:textFill>
            <w14:solidFill>
              <w14:schemeClr w14:val="tx1"/>
            </w14:solidFill>
          </w14:textFill>
        </w:rPr>
      </w:pPr>
      <w:r>
        <w:rPr>
          <w:rFonts w:hint="default"/>
          <w:b/>
          <w:bCs/>
          <w:color w:val="000000" w:themeColor="text1"/>
          <w:sz w:val="24"/>
          <w:szCs w:val="24"/>
          <w:u w:val="single"/>
          <w:lang w:val="en-IN" w:eastAsia="zh-CN"/>
          <w14:textFill>
            <w14:solidFill>
              <w14:schemeClr w14:val="tx1"/>
            </w14:solidFill>
          </w14:textFill>
        </w:rPr>
        <w:t>Screenshot</w:t>
      </w:r>
      <w:bookmarkEnd w:id="69"/>
    </w:p>
    <w:p>
      <w:pPr>
        <w:keepNext w:val="0"/>
        <w:keepLines w:val="0"/>
        <w:widowControl/>
        <w:suppressLineNumbers w:val="0"/>
        <w:jc w:val="left"/>
        <w:rPr>
          <w:rFonts w:hint="default" w:cs="Calibri"/>
          <w:color w:val="000000"/>
          <w:kern w:val="0"/>
          <w:sz w:val="20"/>
          <w:szCs w:val="20"/>
          <w:lang w:val="en-US" w:eastAsia="zh-CN" w:bidi="ar"/>
        </w:rPr>
      </w:pPr>
    </w:p>
    <w:p>
      <w:pPr>
        <w:keepNext w:val="0"/>
        <w:keepLines w:val="0"/>
        <w:widowControl/>
        <w:suppressLineNumbers w:val="0"/>
        <w:jc w:val="center"/>
        <w:rPr>
          <w:rFonts w:hint="default" w:ascii="Calibri" w:hAnsi="Calibri" w:cs="Calibri"/>
          <w:color w:val="000000"/>
          <w:kern w:val="0"/>
          <w:sz w:val="26"/>
          <w:szCs w:val="26"/>
          <w:lang w:val="en-IN" w:eastAsia="zh-CN" w:bidi="ar"/>
        </w:rPr>
      </w:pPr>
      <w:r>
        <w:rPr>
          <w:rFonts w:hint="default" w:ascii="Calibri" w:hAnsi="Calibri" w:cs="Calibri"/>
          <w:color w:val="000000"/>
          <w:kern w:val="0"/>
          <w:sz w:val="26"/>
          <w:szCs w:val="26"/>
          <w:lang w:val="en-IN" w:eastAsia="zh-CN" w:bidi="ar"/>
        </w:rPr>
        <w:drawing>
          <wp:inline distT="0" distB="0" distL="114300" distR="114300">
            <wp:extent cx="5264785" cy="1356360"/>
            <wp:effectExtent l="9525" t="9525" r="21590" b="24765"/>
            <wp:docPr id="14" name="Picture 14" descr="Screenshot 2023-05-10 141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3-05-10 141400"/>
                    <pic:cNvPicPr>
                      <a:picLocks noChangeAspect="1"/>
                    </pic:cNvPicPr>
                  </pic:nvPicPr>
                  <pic:blipFill>
                    <a:blip r:embed="rId33"/>
                    <a:stretch>
                      <a:fillRect/>
                    </a:stretch>
                  </pic:blipFill>
                  <pic:spPr>
                    <a:xfrm>
                      <a:off x="0" y="0"/>
                      <a:ext cx="5264785" cy="1356360"/>
                    </a:xfrm>
                    <a:prstGeom prst="rect">
                      <a:avLst/>
                    </a:prstGeom>
                    <a:ln>
                      <a:solidFill>
                        <a:schemeClr val="tx1"/>
                      </a:solidFill>
                    </a:ln>
                  </pic:spPr>
                </pic:pic>
              </a:graphicData>
            </a:graphic>
          </wp:inline>
        </w:drawing>
      </w:r>
    </w:p>
    <w:p>
      <w:pPr>
        <w:pStyle w:val="23"/>
        <w:keepNext w:val="0"/>
        <w:keepLines w:val="0"/>
        <w:widowControl/>
        <w:suppressLineNumbers w:val="0"/>
        <w:jc w:val="center"/>
        <w:rPr>
          <w:rFonts w:hint="default" w:asciiTheme="minorAscii" w:hAnsiTheme="minorAscii"/>
          <w:lang w:val="en-IN" w:eastAsia="zh-CN"/>
        </w:rPr>
      </w:pPr>
      <w:r>
        <w:rPr>
          <w:rFonts w:hint="default" w:asciiTheme="minorAscii" w:hAnsiTheme="minorAscii"/>
          <w:lang w:val="en-IN"/>
        </w:rPr>
        <w:t xml:space="preserve">Figure </w:t>
      </w:r>
      <w:r>
        <w:rPr>
          <w:rFonts w:hint="default" w:asciiTheme="minorAscii" w:hAnsiTheme="minorAscii"/>
          <w:lang w:val="en-IN"/>
        </w:rPr>
        <w:fldChar w:fldCharType="begin"/>
      </w:r>
      <w:r>
        <w:rPr>
          <w:rFonts w:hint="default" w:asciiTheme="minorAscii" w:hAnsiTheme="minorAscii"/>
          <w:lang w:val="en-IN"/>
        </w:rPr>
        <w:instrText xml:space="preserve"> SEQ Figure \* ARABIC </w:instrText>
      </w:r>
      <w:r>
        <w:rPr>
          <w:rFonts w:hint="default" w:asciiTheme="minorAscii" w:hAnsiTheme="minorAscii"/>
          <w:lang w:val="en-IN"/>
        </w:rPr>
        <w:fldChar w:fldCharType="separate"/>
      </w:r>
      <w:r>
        <w:rPr>
          <w:rFonts w:hint="default" w:asciiTheme="minorAscii" w:hAnsiTheme="minorAscii"/>
          <w:lang w:val="en-IN"/>
        </w:rPr>
        <w:t>16</w:t>
      </w:r>
      <w:r>
        <w:rPr>
          <w:rFonts w:hint="default" w:asciiTheme="minorAscii" w:hAnsiTheme="minorAscii"/>
          <w:lang w:val="en-IN"/>
        </w:rPr>
        <w:fldChar w:fldCharType="end"/>
      </w:r>
      <w:r>
        <w:rPr>
          <w:rFonts w:hint="default" w:asciiTheme="minorAscii" w:hAnsiTheme="minorAscii"/>
          <w:lang w:val="en-US"/>
        </w:rPr>
        <w:t xml:space="preserve">: </w:t>
      </w:r>
      <w:r>
        <w:rPr>
          <w:rFonts w:hint="default" w:asciiTheme="minorAscii" w:hAnsiTheme="minorAscii"/>
          <w:lang w:val="en-IN"/>
        </w:rPr>
        <w:t>Employee Tax Exemption Category</w:t>
      </w:r>
    </w:p>
    <w:p>
      <w:pPr>
        <w:rPr>
          <w:rFonts w:hint="default"/>
          <w:lang w:val="en-IN" w:eastAsia="zh-CN"/>
        </w:rPr>
      </w:pPr>
    </w:p>
    <w:p>
      <w:pPr>
        <w:numPr>
          <w:ilvl w:val="0"/>
          <w:numId w:val="0"/>
        </w:numPr>
        <w:tabs>
          <w:tab w:val="left" w:pos="850"/>
        </w:tabs>
        <w:bidi w:val="0"/>
        <w:ind w:leftChars="0"/>
        <w:outlineLvl w:val="9"/>
        <w:rPr>
          <w:rFonts w:hint="default"/>
          <w:b/>
          <w:bCs/>
          <w:color w:val="000000" w:themeColor="text1"/>
          <w:sz w:val="24"/>
          <w:szCs w:val="24"/>
          <w:u w:val="single"/>
          <w:lang w:val="en-IN" w:eastAsia="zh-CN"/>
          <w14:textFill>
            <w14:solidFill>
              <w14:schemeClr w14:val="tx1"/>
            </w14:solidFill>
          </w14:textFill>
        </w:rPr>
      </w:pPr>
      <w:bookmarkStart w:id="70" w:name="_Toc32191"/>
      <w:r>
        <w:rPr>
          <w:rFonts w:hint="default"/>
          <w:b/>
          <w:bCs/>
          <w:color w:val="000000" w:themeColor="text1"/>
          <w:sz w:val="24"/>
          <w:szCs w:val="24"/>
          <w:u w:val="single"/>
          <w:lang w:val="en-IN" w:eastAsia="zh-CN"/>
          <w14:textFill>
            <w14:solidFill>
              <w14:schemeClr w14:val="tx1"/>
            </w14:solidFill>
          </w14:textFill>
        </w:rPr>
        <w:t xml:space="preserve">Field </w:t>
      </w:r>
      <w:bookmarkEnd w:id="70"/>
      <w:r>
        <w:rPr>
          <w:rFonts w:hint="default"/>
          <w:b/>
          <w:bCs/>
          <w:color w:val="000000" w:themeColor="text1"/>
          <w:sz w:val="24"/>
          <w:szCs w:val="24"/>
          <w:u w:val="single"/>
          <w:lang w:val="en-IN" w:eastAsia="zh-CN"/>
          <w14:textFill>
            <w14:solidFill>
              <w14:schemeClr w14:val="tx1"/>
            </w14:solidFill>
          </w14:textFill>
        </w:rPr>
        <w:t>List</w:t>
      </w:r>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0"/>
          <w:szCs w:val="20"/>
          <w:lang w:val="en-US" w:eastAsia="zh-CN"/>
        </w:rPr>
      </w:pPr>
    </w:p>
    <w:tbl>
      <w:tblPr>
        <w:tblStyle w:val="12"/>
        <w:tblW w:w="9251" w:type="dxa"/>
        <w:tblInd w:w="-1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80"/>
        <w:gridCol w:w="1367"/>
        <w:gridCol w:w="1732"/>
        <w:gridCol w:w="1200"/>
        <w:gridCol w:w="1212"/>
        <w:gridCol w:w="1788"/>
        <w:gridCol w:w="136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36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73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cs="Calibri"/>
                <w:b/>
                <w:bCs/>
                <w:i w:val="0"/>
                <w:iCs w:val="0"/>
                <w:color w:val="FFFFFF"/>
                <w:kern w:val="0"/>
                <w:sz w:val="20"/>
                <w:szCs w:val="20"/>
                <w:u w:val="none"/>
                <w:lang w:val="en-US" w:eastAsia="zh-CN" w:bidi="ar"/>
              </w:rPr>
              <w:t xml:space="preserve">Field </w:t>
            </w:r>
            <w:r>
              <w:rPr>
                <w:rFonts w:hint="default" w:ascii="Calibri" w:hAnsi="Calibri" w:cs="Calibri"/>
                <w:b/>
                <w:bCs/>
                <w:i w:val="0"/>
                <w:iCs w:val="0"/>
                <w:color w:val="FFFFFF"/>
                <w:kern w:val="0"/>
                <w:sz w:val="20"/>
                <w:szCs w:val="20"/>
                <w:u w:val="none"/>
                <w:lang w:val="en-US" w:eastAsia="zh-CN" w:bidi="ar"/>
              </w:rPr>
              <w:t>Type</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Mandatory</w:t>
            </w:r>
          </w:p>
        </w:tc>
        <w:tc>
          <w:tcPr>
            <w:tcW w:w="121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788"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362"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left"/>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 ,</w:t>
            </w:r>
          </w:p>
          <w:p>
            <w:pPr>
              <w:keepNext w:val="0"/>
              <w:keepLines w:val="0"/>
              <w:widowControl/>
              <w:suppressLineNumbers w:val="0"/>
              <w:jc w:val="left"/>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 xml:space="preserve">N = New , </w:t>
            </w:r>
          </w:p>
          <w:p>
            <w:pPr>
              <w:keepNext w:val="0"/>
              <w:keepLines w:val="0"/>
              <w:widowControl/>
              <w:suppressLineNumbers w:val="0"/>
              <w:jc w:val="left"/>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1</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Name</w:t>
            </w: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7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Max Exemption Amount</w:t>
            </w: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Currency</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7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cs="Calibri"/>
                <w:color w:val="000000"/>
                <w:sz w:val="20"/>
                <w:szCs w:val="20"/>
                <w:lang w:val="en-IN"/>
              </w:rPr>
              <w:t xml:space="preserve">Is Active </w:t>
            </w: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Checkbox</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cs="Calibri"/>
                <w:i w:val="0"/>
                <w:iCs w:val="0"/>
                <w:color w:val="000000"/>
                <w:kern w:val="0"/>
                <w:sz w:val="20"/>
                <w:szCs w:val="20"/>
                <w:highlight w:val="none"/>
                <w:u w:val="none"/>
                <w:lang w:val="en-IN" w:eastAsia="zh-CN" w:bidi="ar"/>
              </w:rPr>
              <w:t>If this checkbox is checked the category will appear as a option in link fields</w:t>
            </w:r>
          </w:p>
        </w:tc>
        <w:tc>
          <w:tcPr>
            <w:tcW w:w="17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r>
    </w:tbl>
    <w:p>
      <w:pPr>
        <w:keepNext w:val="0"/>
        <w:keepLines w:val="0"/>
        <w:widowControl/>
        <w:suppressLineNumbers w:val="0"/>
        <w:jc w:val="left"/>
        <w:rPr>
          <w:rFonts w:hint="default" w:cs="Calibri"/>
          <w:color w:val="000000"/>
          <w:kern w:val="0"/>
          <w:sz w:val="26"/>
          <w:szCs w:val="26"/>
          <w:lang w:val="en-US" w:eastAsia="zh-CN" w:bidi="ar"/>
        </w:rPr>
      </w:pPr>
    </w:p>
    <w:p>
      <w:pPr>
        <w:keepNext w:val="0"/>
        <w:keepLines w:val="0"/>
        <w:widowControl/>
        <w:suppressLineNumbers w:val="0"/>
        <w:jc w:val="left"/>
        <w:rPr>
          <w:rFonts w:hint="default" w:cs="Calibri"/>
          <w:color w:val="000000"/>
          <w:kern w:val="0"/>
          <w:sz w:val="26"/>
          <w:szCs w:val="26"/>
          <w:lang w:val="en-IN" w:eastAsia="zh-CN" w:bidi="ar"/>
        </w:rPr>
      </w:pPr>
      <w:r>
        <w:rPr>
          <w:rFonts w:hint="default" w:cs="Calibri"/>
          <w:color w:val="000000"/>
          <w:kern w:val="0"/>
          <w:sz w:val="26"/>
          <w:szCs w:val="26"/>
          <w:lang w:val="en-IN" w:eastAsia="zh-CN" w:bidi="ar"/>
        </w:rPr>
        <w:t xml:space="preserve"> </w:t>
      </w:r>
    </w:p>
    <w:p>
      <w:pPr>
        <w:numPr>
          <w:ilvl w:val="0"/>
          <w:numId w:val="0"/>
        </w:numPr>
        <w:tabs>
          <w:tab w:val="left" w:pos="850"/>
        </w:tabs>
        <w:bidi w:val="0"/>
        <w:ind w:leftChars="0"/>
        <w:outlineLvl w:val="9"/>
        <w:rPr>
          <w:rFonts w:hint="default"/>
          <w:b/>
          <w:bCs/>
          <w:color w:val="000000" w:themeColor="text1"/>
          <w:sz w:val="24"/>
          <w:szCs w:val="24"/>
          <w:u w:val="single"/>
          <w:lang w:val="en-IN" w:eastAsia="zh-CN"/>
          <w14:textFill>
            <w14:solidFill>
              <w14:schemeClr w14:val="tx1"/>
            </w14:solidFill>
          </w14:textFill>
        </w:rPr>
      </w:pPr>
      <w:bookmarkStart w:id="71" w:name="_Toc11464"/>
    </w:p>
    <w:p>
      <w:pPr>
        <w:numPr>
          <w:ilvl w:val="0"/>
          <w:numId w:val="0"/>
        </w:numPr>
        <w:tabs>
          <w:tab w:val="left" w:pos="850"/>
        </w:tabs>
        <w:bidi w:val="0"/>
        <w:ind w:leftChars="0"/>
        <w:outlineLvl w:val="9"/>
        <w:rPr>
          <w:rFonts w:hint="default"/>
          <w:b/>
          <w:bCs/>
          <w:color w:val="000000" w:themeColor="text1"/>
          <w:sz w:val="24"/>
          <w:szCs w:val="24"/>
          <w:u w:val="single"/>
          <w:lang w:val="en-IN" w:eastAsia="zh-CN"/>
          <w14:textFill>
            <w14:solidFill>
              <w14:schemeClr w14:val="tx1"/>
            </w14:solidFill>
          </w14:textFill>
        </w:rPr>
      </w:pPr>
      <w:r>
        <w:rPr>
          <w:rFonts w:hint="default"/>
          <w:b/>
          <w:bCs/>
          <w:color w:val="000000" w:themeColor="text1"/>
          <w:sz w:val="24"/>
          <w:szCs w:val="24"/>
          <w:u w:val="single"/>
          <w:lang w:val="en-IN" w:eastAsia="zh-CN"/>
          <w14:textFill>
            <w14:solidFill>
              <w14:schemeClr w14:val="tx1"/>
            </w14:solidFill>
          </w14:textFill>
        </w:rPr>
        <w:t>Users: Roles and Permissions</w:t>
      </w:r>
      <w:bookmarkEnd w:id="71"/>
    </w:p>
    <w:p>
      <w:pPr>
        <w:numPr>
          <w:ilvl w:val="0"/>
          <w:numId w:val="0"/>
        </w:numPr>
        <w:ind w:leftChars="0"/>
        <w:jc w:val="both"/>
        <w:rPr>
          <w:rStyle w:val="252"/>
          <w:rFonts w:hint="default" w:cs="Times New Roman" w:asciiTheme="minorAscii" w:hAnsiTheme="minorAscii"/>
          <w:b w:val="0"/>
          <w:bCs w:val="0"/>
          <w:color w:val="000000"/>
          <w:sz w:val="20"/>
          <w:szCs w:val="20"/>
          <w:lang w:val="en-IN"/>
        </w:rPr>
      </w:pPr>
      <w:r>
        <w:rPr>
          <w:rStyle w:val="252"/>
          <w:rFonts w:hint="default" w:cs="Times New Roman" w:asciiTheme="minorAscii" w:hAnsiTheme="minorAscii"/>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93" w:tblpY="278"/>
        <w:tblOverlap w:val="never"/>
        <w:tblW w:w="79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Payroll Admin</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NA</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NA</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Payroll User</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p>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pStyle w:val="4"/>
        <w:numPr>
          <w:ilvl w:val="0"/>
          <w:numId w:val="0"/>
        </w:numPr>
        <w:tabs>
          <w:tab w:val="left" w:pos="850"/>
          <w:tab w:val="clear" w:pos="425"/>
        </w:tabs>
        <w:bidi w:val="0"/>
        <w:spacing w:before="120" w:after="120"/>
        <w:ind w:leftChars="0"/>
        <w:outlineLvl w:val="2"/>
        <w:rPr>
          <w:rFonts w:hint="default" w:ascii="Calibri" w:hAnsi="Calibri" w:cs="Calibri"/>
          <w:lang w:val="en-US" w:eastAsia="zh-CN"/>
        </w:rPr>
      </w:pPr>
    </w:p>
    <w:p>
      <w:pPr>
        <w:pStyle w:val="4"/>
        <w:numPr>
          <w:ilvl w:val="0"/>
          <w:numId w:val="0"/>
        </w:numPr>
        <w:tabs>
          <w:tab w:val="left" w:pos="850"/>
          <w:tab w:val="clear" w:pos="425"/>
        </w:tabs>
        <w:bidi w:val="0"/>
        <w:spacing w:before="120" w:after="120"/>
        <w:ind w:leftChars="0"/>
        <w:outlineLvl w:val="2"/>
        <w:rPr>
          <w:rFonts w:hint="default" w:ascii="Calibri" w:hAnsi="Calibri" w:cs="Calibri"/>
          <w:lang w:val="en-US" w:eastAsia="zh-CN"/>
        </w:rPr>
      </w:pPr>
      <w:bookmarkStart w:id="72" w:name="_Toc19356"/>
      <w:r>
        <w:rPr>
          <w:rFonts w:hint="default" w:cs="Calibri"/>
          <w:lang w:val="en-US" w:eastAsia="zh-CN"/>
        </w:rPr>
        <w:t xml:space="preserve">2.11 </w:t>
      </w:r>
      <w:r>
        <w:rPr>
          <w:rFonts w:hint="default" w:cs="Calibri"/>
          <w:lang w:val="en-IN" w:eastAsia="zh-CN"/>
        </w:rPr>
        <w:t xml:space="preserve">Employee Tax Exemption </w:t>
      </w:r>
      <w:r>
        <w:rPr>
          <w:rFonts w:hint="default" w:cs="Calibri"/>
          <w:lang w:val="en-US" w:eastAsia="zh-CN"/>
        </w:rPr>
        <w:t>Sub-</w:t>
      </w:r>
      <w:r>
        <w:rPr>
          <w:rFonts w:hint="default" w:cs="Calibri"/>
          <w:lang w:val="en-IN" w:eastAsia="zh-CN"/>
        </w:rPr>
        <w:t>Category</w:t>
      </w:r>
      <w:bookmarkEnd w:id="72"/>
    </w:p>
    <w:p>
      <w:pPr>
        <w:numPr>
          <w:ilvl w:val="0"/>
          <w:numId w:val="0"/>
        </w:numPr>
        <w:tabs>
          <w:tab w:val="left" w:pos="850"/>
        </w:tabs>
        <w:bidi w:val="0"/>
        <w:ind w:leftChars="0"/>
        <w:outlineLvl w:val="9"/>
        <w:rPr>
          <w:rFonts w:hint="default"/>
          <w:b/>
          <w:bCs/>
          <w:sz w:val="24"/>
          <w:szCs w:val="24"/>
          <w:u w:val="single"/>
          <w:lang w:val="en-IN"/>
        </w:rPr>
      </w:pPr>
      <w:r>
        <w:rPr>
          <w:rFonts w:hint="default"/>
          <w:b/>
          <w:bCs/>
          <w:sz w:val="24"/>
          <w:szCs w:val="24"/>
          <w:u w:val="single"/>
          <w:lang w:val="en-IN" w:eastAsia="zh-CN"/>
        </w:rPr>
        <w:t>General Description</w:t>
      </w:r>
    </w:p>
    <w:p>
      <w:pPr>
        <w:ind w:left="0" w:leftChars="0" w:firstLine="0" w:firstLineChars="0"/>
        <w:rPr>
          <w:rFonts w:hint="default"/>
          <w:sz w:val="20"/>
          <w:szCs w:val="20"/>
          <w:lang w:val="en-US" w:eastAsia="zh-CN"/>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69" w:tblpY="234"/>
        <w:tblOverlap w:val="never"/>
        <w:tblW w:w="89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96"/>
        <w:gridCol w:w="48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 w:hRule="atLeast"/>
        </w:trPr>
        <w:tc>
          <w:tcPr>
            <w:tcW w:w="4096"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897" w:type="dxa"/>
            <w:vAlign w:val="center"/>
          </w:tcPr>
          <w:p>
            <w:pPr>
              <w:widowControl w:val="0"/>
              <w:numPr>
                <w:ilvl w:val="0"/>
                <w:numId w:val="86"/>
              </w:numPr>
              <w:ind w:left="425" w:leftChars="0" w:hanging="425" w:firstLineChars="0"/>
              <w:jc w:val="both"/>
              <w:rPr>
                <w:rFonts w:hint="default" w:cs="Calibri"/>
                <w:sz w:val="20"/>
                <w:szCs w:val="20"/>
                <w:u w:val="none"/>
                <w:rtl w:val="0"/>
                <w:lang w:val="en-IN" w:eastAsia="zh-CN" w:bidi="ar-SA"/>
              </w:rPr>
            </w:pPr>
            <w:r>
              <w:rPr>
                <w:rFonts w:hint="default" w:cs="Calibri"/>
                <w:sz w:val="20"/>
                <w:szCs w:val="20"/>
                <w:u w:val="none"/>
                <w:rtl w:val="0"/>
                <w:lang w:val="en-IN" w:eastAsia="zh-CN" w:bidi="ar-SA"/>
              </w:rPr>
              <w:t xml:space="preserve">Under a Tax Exemption category there could be multiple sub-categories for exemption. These sub-categories are defined in the Employee Tax Exemption Sub-Category Screen. </w:t>
            </w:r>
          </w:p>
          <w:p>
            <w:pPr>
              <w:widowControl w:val="0"/>
              <w:numPr>
                <w:ilvl w:val="0"/>
                <w:numId w:val="86"/>
              </w:numPr>
              <w:ind w:left="425" w:leftChars="0" w:hanging="425" w:firstLineChars="0"/>
              <w:jc w:val="both"/>
              <w:rPr>
                <w:rFonts w:hint="default" w:ascii="Calibri" w:hAnsi="Calibri" w:eastAsia="SimSun" w:cs="Calibri"/>
                <w:sz w:val="20"/>
                <w:szCs w:val="20"/>
                <w:rtl w:val="0"/>
                <w:lang w:val="en-IN" w:eastAsia="zh-CN" w:bidi="ar-SA"/>
              </w:rPr>
            </w:pPr>
            <w:r>
              <w:rPr>
                <w:rFonts w:hint="default" w:cs="Calibri"/>
                <w:sz w:val="20"/>
                <w:szCs w:val="20"/>
                <w:u w:val="none"/>
                <w:rtl w:val="0"/>
                <w:lang w:val="en-IN" w:eastAsia="zh-CN" w:bidi="ar-SA"/>
              </w:rPr>
              <w:t>The maximum exemption for the subcategory is also set in this screen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96"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897" w:type="dxa"/>
            <w:vAlign w:val="center"/>
          </w:tcPr>
          <w:p>
            <w:pPr>
              <w:keepNext w:val="0"/>
              <w:keepLines w:val="0"/>
              <w:widowControl/>
              <w:suppressLineNumbers w:val="0"/>
              <w:jc w:val="both"/>
              <w:rPr>
                <w:rFonts w:hint="default" w:ascii="Calibri" w:hAnsi="Calibri" w:eastAsia="SimSun" w:cs="Calibri"/>
                <w:b/>
                <w:bCs/>
                <w:sz w:val="20"/>
                <w:szCs w:val="20"/>
                <w:u w:val="single"/>
                <w:vertAlign w:val="baseline"/>
                <w:lang w:val="en-IN" w:eastAsia="zh-CN" w:bidi="ar-SA"/>
              </w:rPr>
            </w:pPr>
            <w:r>
              <w:rPr>
                <w:rFonts w:hint="default" w:cs="Times New Roman"/>
                <w:color w:val="00B0F0"/>
                <w:sz w:val="20"/>
                <w:szCs w:val="20"/>
                <w:rtl w:val="0"/>
                <w:lang w:val="en-IN" w:eastAsia="zh-CN"/>
              </w:rPr>
              <w:t>Home &gt; Payroll &gt; Taxation &gt; Employee Tax Exemption Sub-Category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4096" w:type="dxa"/>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897" w:type="dxa"/>
            <w:vAlign w:val="center"/>
          </w:tcPr>
          <w:p>
            <w:pPr>
              <w:widowControl w:val="0"/>
              <w:numPr>
                <w:ilvl w:val="0"/>
                <w:numId w:val="0"/>
              </w:numPr>
              <w:ind w:leftChars="0"/>
              <w:jc w:val="both"/>
              <w:rPr>
                <w:rFonts w:hint="default" w:cs="Calibri"/>
                <w:sz w:val="20"/>
                <w:szCs w:val="20"/>
                <w:rtl w:val="0"/>
                <w:lang w:val="en-IN" w:eastAsia="zh-CN" w:bidi="ar-SA"/>
              </w:rPr>
            </w:pPr>
            <w:r>
              <w:rPr>
                <w:rFonts w:hint="default"/>
                <w:sz w:val="20"/>
                <w:szCs w:val="20"/>
                <w:lang w:val="en-US" w:eastAsia="zh-CN"/>
              </w:rPr>
              <w:t>The system should have</w:t>
            </w:r>
            <w:r>
              <w:rPr>
                <w:rFonts w:hint="default"/>
                <w:sz w:val="20"/>
                <w:szCs w:val="20"/>
                <w:lang w:val="en-IN" w:eastAsia="zh-CN"/>
              </w:rPr>
              <w:t xml:space="preserve"> records in the following screen</w:t>
            </w:r>
            <w:r>
              <w:rPr>
                <w:rFonts w:hint="default"/>
                <w:sz w:val="20"/>
                <w:szCs w:val="20"/>
                <w:lang w:val="en-US" w:eastAsia="zh-CN"/>
              </w:rPr>
              <w:t>:</w:t>
            </w:r>
          </w:p>
          <w:p>
            <w:pPr>
              <w:widowControl w:val="0"/>
              <w:numPr>
                <w:ilvl w:val="0"/>
                <w:numId w:val="87"/>
              </w:numPr>
              <w:tabs>
                <w:tab w:val="clear" w:pos="425"/>
              </w:tabs>
              <w:ind w:left="425" w:leftChars="0" w:hanging="425"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Employee Tax Exemption Category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trPr>
        <w:tc>
          <w:tcPr>
            <w:tcW w:w="4096" w:type="dxa"/>
            <w:vAlign w:val="center"/>
          </w:tcPr>
          <w:p>
            <w:pPr>
              <w:keepNext w:val="0"/>
              <w:keepLines w:val="0"/>
              <w:widowControl/>
              <w:suppressLineNumbers w:val="0"/>
              <w:jc w:val="both"/>
              <w:rPr>
                <w:rFonts w:hint="default" w:cs="Calibri"/>
                <w:b/>
                <w:bCs/>
                <w:sz w:val="20"/>
                <w:szCs w:val="20"/>
                <w:u w:val="none"/>
                <w:vertAlign w:val="baseline"/>
                <w:rtl w:val="0"/>
                <w:lang w:val="en-US" w:eastAsia="zh-CN"/>
              </w:rPr>
            </w:pPr>
            <w:r>
              <w:rPr>
                <w:rFonts w:hint="default" w:cs="Calibri"/>
                <w:b/>
                <w:bCs/>
                <w:sz w:val="20"/>
                <w:szCs w:val="20"/>
                <w:u w:val="none"/>
                <w:vertAlign w:val="baseline"/>
                <w:rtl w:val="0"/>
                <w:lang w:val="en-US" w:eastAsia="zh-CN"/>
              </w:rPr>
              <w:t>Existing Screen Name</w:t>
            </w:r>
          </w:p>
        </w:tc>
        <w:tc>
          <w:tcPr>
            <w:tcW w:w="4897" w:type="dxa"/>
            <w:vAlign w:val="top"/>
          </w:tcPr>
          <w:p>
            <w:pPr>
              <w:widowControl w:val="0"/>
              <w:jc w:val="both"/>
              <w:rPr>
                <w:rFonts w:hint="default" w:ascii="Calibri" w:hAnsi="Calibri" w:eastAsia="SimSun" w:cs="Calibri"/>
                <w:b w:val="0"/>
                <w:bCs w:val="0"/>
                <w:color w:val="auto"/>
                <w:sz w:val="20"/>
                <w:szCs w:val="20"/>
                <w:u w:val="none"/>
                <w:lang w:val="en-IN" w:eastAsia="zh-CN" w:bidi="ar-SA"/>
              </w:rPr>
            </w:pPr>
            <w:r>
              <w:rPr>
                <w:rFonts w:hint="default" w:ascii="Calibri" w:hAnsi="Calibri" w:eastAsia="SimSun" w:cs="Calibri"/>
                <w:b w:val="0"/>
                <w:bCs w:val="0"/>
                <w:color w:val="auto"/>
                <w:sz w:val="20"/>
                <w:szCs w:val="20"/>
                <w:u w:val="none"/>
                <w:lang w:val="en-IN" w:eastAsia="zh-CN" w:bidi="ar-SA"/>
              </w:rPr>
              <w:t xml:space="preserve">Employee Tax Exemption </w:t>
            </w:r>
            <w:r>
              <w:rPr>
                <w:rFonts w:hint="default" w:cs="Calibri"/>
                <w:b w:val="0"/>
                <w:bCs w:val="0"/>
                <w:color w:val="auto"/>
                <w:sz w:val="20"/>
                <w:szCs w:val="20"/>
                <w:u w:val="none"/>
                <w:lang w:val="en-IN" w:eastAsia="zh-CN" w:bidi="ar-SA"/>
              </w:rPr>
              <w:t>Sub-</w:t>
            </w:r>
            <w:r>
              <w:rPr>
                <w:rFonts w:hint="default" w:ascii="Calibri" w:hAnsi="Calibri" w:eastAsia="SimSun" w:cs="Calibri"/>
                <w:b w:val="0"/>
                <w:bCs w:val="0"/>
                <w:color w:val="auto"/>
                <w:sz w:val="20"/>
                <w:szCs w:val="20"/>
                <w:u w:val="none"/>
                <w:lang w:val="en-IN" w:eastAsia="zh-CN" w:bidi="ar-SA"/>
              </w:rPr>
              <w:t>Category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4096" w:type="dxa"/>
            <w:vAlign w:val="center"/>
          </w:tcPr>
          <w:p>
            <w:pPr>
              <w:keepNext w:val="0"/>
              <w:keepLines w:val="0"/>
              <w:widowControl/>
              <w:suppressLineNumbers w:val="0"/>
              <w:jc w:val="both"/>
              <w:rPr>
                <w:rFonts w:hint="default" w:cs="Calibri"/>
                <w:b/>
                <w:bCs/>
                <w:sz w:val="20"/>
                <w:szCs w:val="20"/>
                <w:u w:val="none"/>
                <w:vertAlign w:val="baseline"/>
                <w:rtl w:val="0"/>
                <w:lang w:val="en-US" w:eastAsia="zh-CN"/>
              </w:rPr>
            </w:pPr>
            <w:r>
              <w:rPr>
                <w:rFonts w:hint="default" w:cs="Calibri"/>
                <w:b/>
                <w:bCs/>
                <w:sz w:val="20"/>
                <w:szCs w:val="20"/>
                <w:u w:val="none"/>
                <w:vertAlign w:val="baseline"/>
                <w:rtl w:val="0"/>
                <w:lang w:val="en-US" w:eastAsia="zh-CN"/>
              </w:rPr>
              <w:t>New Screen Name</w:t>
            </w:r>
          </w:p>
        </w:tc>
        <w:tc>
          <w:tcPr>
            <w:tcW w:w="4897" w:type="dxa"/>
            <w:vAlign w:val="top"/>
          </w:tcPr>
          <w:p>
            <w:pPr>
              <w:widowControl w:val="0"/>
              <w:jc w:val="both"/>
              <w:rPr>
                <w:rFonts w:hint="default" w:ascii="Calibri" w:hAnsi="Calibri" w:eastAsia="SimSun" w:cs="Calibri"/>
                <w:b w:val="0"/>
                <w:bCs w:val="0"/>
                <w:color w:val="auto"/>
                <w:sz w:val="20"/>
                <w:szCs w:val="20"/>
                <w:u w:val="none"/>
                <w:lang w:val="en-US" w:eastAsia="zh-CN" w:bidi="ar-SA"/>
              </w:rPr>
            </w:pPr>
            <w:r>
              <w:rPr>
                <w:rFonts w:hint="default" w:cs="Calibri"/>
                <w:b w:val="0"/>
                <w:bCs w:val="0"/>
                <w:color w:val="auto"/>
                <w:sz w:val="20"/>
                <w:szCs w:val="20"/>
                <w:u w:val="none"/>
                <w:lang w:val="en-US" w:eastAsia="zh-CN" w:bidi="ar-SA"/>
              </w:rPr>
              <w:t>No Change</w:t>
            </w:r>
          </w:p>
        </w:tc>
      </w:tr>
    </w:tbl>
    <w:p>
      <w:pPr>
        <w:rPr>
          <w:rFonts w:hint="default" w:ascii="Calibri" w:hAnsi="Calibri" w:cs="Calibri"/>
          <w:lang w:val="en-IN" w:eastAsia="zh-CN"/>
        </w:rPr>
      </w:pPr>
    </w:p>
    <w:p>
      <w:pPr>
        <w:numPr>
          <w:ilvl w:val="0"/>
          <w:numId w:val="0"/>
        </w:numPr>
        <w:bidi w:val="0"/>
        <w:ind w:leftChars="0"/>
        <w:outlineLvl w:val="9"/>
        <w:rPr>
          <w:rFonts w:hint="default"/>
          <w:b/>
          <w:bCs/>
          <w:color w:val="000000" w:themeColor="text1"/>
          <w:sz w:val="24"/>
          <w:szCs w:val="24"/>
          <w:u w:val="single"/>
          <w:lang w:val="en-IN" w:eastAsia="zh-CN"/>
          <w14:textFill>
            <w14:solidFill>
              <w14:schemeClr w14:val="tx1"/>
            </w14:solidFill>
          </w14:textFill>
        </w:rPr>
      </w:pPr>
      <w:r>
        <w:rPr>
          <w:rFonts w:hint="default"/>
          <w:b/>
          <w:bCs/>
          <w:color w:val="000000" w:themeColor="text1"/>
          <w:sz w:val="24"/>
          <w:szCs w:val="24"/>
          <w:u w:val="single"/>
          <w:lang w:val="en-IN" w:eastAsia="zh-CN"/>
          <w14:textFill>
            <w14:solidFill>
              <w14:schemeClr w14:val="tx1"/>
            </w14:solidFill>
          </w14:textFill>
        </w:rPr>
        <w:t>Screenshot</w:t>
      </w:r>
    </w:p>
    <w:p>
      <w:pPr>
        <w:numPr>
          <w:ilvl w:val="0"/>
          <w:numId w:val="0"/>
        </w:numPr>
        <w:bidi w:val="0"/>
        <w:ind w:leftChars="0"/>
        <w:outlineLvl w:val="9"/>
        <w:rPr>
          <w:rFonts w:hint="default"/>
          <w:b/>
          <w:bCs/>
          <w:color w:val="000000" w:themeColor="text1"/>
          <w:sz w:val="24"/>
          <w:szCs w:val="24"/>
          <w:u w:val="single"/>
          <w:lang w:val="en-IN" w:eastAsia="zh-CN"/>
          <w14:textFill>
            <w14:solidFill>
              <w14:schemeClr w14:val="tx1"/>
            </w14:solidFill>
          </w14:textFill>
        </w:rPr>
      </w:pPr>
    </w:p>
    <w:p>
      <w:pPr>
        <w:rPr>
          <w:rFonts w:hint="default" w:ascii="Calibri" w:hAnsi="Calibri" w:cs="Calibri"/>
          <w:lang w:val="en-IN" w:eastAsia="zh-CN"/>
        </w:rPr>
      </w:pPr>
      <w:r>
        <w:rPr>
          <w:rFonts w:hint="default" w:ascii="Calibri" w:hAnsi="Calibri" w:cs="Calibri"/>
          <w:lang w:val="en-IN" w:eastAsia="zh-CN"/>
        </w:rPr>
        <w:drawing>
          <wp:inline distT="0" distB="0" distL="114300" distR="114300">
            <wp:extent cx="5267325" cy="1687830"/>
            <wp:effectExtent l="9525" t="9525" r="19050" b="17145"/>
            <wp:docPr id="15" name="Picture 15" descr="Screenshot 2023-05-10 144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3-05-10 144723"/>
                    <pic:cNvPicPr>
                      <a:picLocks noChangeAspect="1"/>
                    </pic:cNvPicPr>
                  </pic:nvPicPr>
                  <pic:blipFill>
                    <a:blip r:embed="rId34"/>
                    <a:stretch>
                      <a:fillRect/>
                    </a:stretch>
                  </pic:blipFill>
                  <pic:spPr>
                    <a:xfrm flipV="1">
                      <a:off x="0" y="0"/>
                      <a:ext cx="5267325" cy="1687830"/>
                    </a:xfrm>
                    <a:prstGeom prst="rect">
                      <a:avLst/>
                    </a:prstGeom>
                    <a:ln>
                      <a:solidFill>
                        <a:schemeClr val="tx1"/>
                      </a:solidFill>
                    </a:ln>
                  </pic:spPr>
                </pic:pic>
              </a:graphicData>
            </a:graphic>
          </wp:inline>
        </w:drawing>
      </w:r>
    </w:p>
    <w:p>
      <w:pPr>
        <w:pStyle w:val="23"/>
        <w:keepNext w:val="0"/>
        <w:keepLines w:val="0"/>
        <w:widowControl/>
        <w:suppressLineNumbers w:val="0"/>
        <w:jc w:val="center"/>
        <w:rPr>
          <w:rFonts w:hint="default" w:asciiTheme="minorAscii" w:hAnsiTheme="minorAscii"/>
          <w:lang w:val="en-IN" w:eastAsia="zh-CN"/>
        </w:rPr>
      </w:pPr>
      <w:r>
        <w:rPr>
          <w:rFonts w:hint="default" w:asciiTheme="minorAscii" w:hAnsiTheme="minorAscii"/>
          <w:lang w:val="en-IN"/>
        </w:rPr>
        <w:t xml:space="preserve">Figure </w:t>
      </w:r>
      <w:r>
        <w:rPr>
          <w:rFonts w:hint="default" w:asciiTheme="minorAscii" w:hAnsiTheme="minorAscii"/>
          <w:lang w:val="en-IN"/>
        </w:rPr>
        <w:fldChar w:fldCharType="begin"/>
      </w:r>
      <w:r>
        <w:rPr>
          <w:rFonts w:hint="default" w:asciiTheme="minorAscii" w:hAnsiTheme="minorAscii"/>
          <w:lang w:val="en-IN"/>
        </w:rPr>
        <w:instrText xml:space="preserve"> SEQ Figure \* ARABIC </w:instrText>
      </w:r>
      <w:r>
        <w:rPr>
          <w:rFonts w:hint="default" w:asciiTheme="minorAscii" w:hAnsiTheme="minorAscii"/>
          <w:lang w:val="en-IN"/>
        </w:rPr>
        <w:fldChar w:fldCharType="separate"/>
      </w:r>
      <w:r>
        <w:rPr>
          <w:rFonts w:hint="default" w:asciiTheme="minorAscii" w:hAnsiTheme="minorAscii"/>
          <w:lang w:val="en-IN"/>
        </w:rPr>
        <w:t>17</w:t>
      </w:r>
      <w:r>
        <w:rPr>
          <w:rFonts w:hint="default" w:asciiTheme="minorAscii" w:hAnsiTheme="minorAscii"/>
          <w:lang w:val="en-IN"/>
        </w:rPr>
        <w:fldChar w:fldCharType="end"/>
      </w:r>
      <w:r>
        <w:rPr>
          <w:rFonts w:hint="default" w:asciiTheme="minorAscii" w:hAnsiTheme="minorAscii"/>
          <w:lang w:val="en-IN"/>
        </w:rPr>
        <w:t>:Employee Tax Exemption Sub-Category</w:t>
      </w:r>
    </w:p>
    <w:p>
      <w:pPr>
        <w:rPr>
          <w:rFonts w:hint="default" w:ascii="Calibri" w:hAnsi="Calibri" w:cs="Calibri"/>
          <w:lang w:val="en-IN" w:eastAsia="zh-CN"/>
        </w:rPr>
      </w:pPr>
    </w:p>
    <w:p>
      <w:pPr>
        <w:numPr>
          <w:ilvl w:val="0"/>
          <w:numId w:val="0"/>
        </w:numPr>
        <w:tabs>
          <w:tab w:val="left" w:pos="850"/>
        </w:tabs>
        <w:bidi w:val="0"/>
        <w:ind w:leftChars="0"/>
        <w:outlineLvl w:val="9"/>
        <w:rPr>
          <w:rFonts w:hint="default"/>
          <w:b/>
          <w:bCs/>
          <w:color w:val="000000" w:themeColor="text1"/>
          <w:sz w:val="24"/>
          <w:szCs w:val="24"/>
          <w:u w:val="single"/>
          <w:lang w:val="en-IN" w:eastAsia="zh-CN"/>
          <w14:textFill>
            <w14:solidFill>
              <w14:schemeClr w14:val="tx1"/>
            </w14:solidFill>
          </w14:textFill>
        </w:rPr>
      </w:pPr>
      <w:r>
        <w:rPr>
          <w:rFonts w:hint="default"/>
          <w:b/>
          <w:bCs/>
          <w:color w:val="000000" w:themeColor="text1"/>
          <w:sz w:val="24"/>
          <w:szCs w:val="24"/>
          <w:u w:val="single"/>
          <w:lang w:val="en-IN" w:eastAsia="zh-CN"/>
          <w14:textFill>
            <w14:solidFill>
              <w14:schemeClr w14:val="tx1"/>
            </w14:solidFill>
          </w14:textFill>
        </w:rPr>
        <w:t>Field List</w:t>
      </w:r>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0"/>
          <w:szCs w:val="20"/>
          <w:lang w:val="en-IN"/>
        </w:rPr>
      </w:pPr>
    </w:p>
    <w:tbl>
      <w:tblPr>
        <w:tblStyle w:val="12"/>
        <w:tblW w:w="9251" w:type="dxa"/>
        <w:tblInd w:w="-1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80"/>
        <w:gridCol w:w="1367"/>
        <w:gridCol w:w="1732"/>
        <w:gridCol w:w="1200"/>
        <w:gridCol w:w="1212"/>
        <w:gridCol w:w="1788"/>
        <w:gridCol w:w="136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36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73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Mandatory</w:t>
            </w:r>
          </w:p>
        </w:tc>
        <w:tc>
          <w:tcPr>
            <w:tcW w:w="121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788"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362"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left"/>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 ,</w:t>
            </w:r>
          </w:p>
          <w:p>
            <w:pPr>
              <w:keepNext w:val="0"/>
              <w:keepLines w:val="0"/>
              <w:widowControl/>
              <w:suppressLineNumbers w:val="0"/>
              <w:jc w:val="left"/>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 xml:space="preserve">N = New , </w:t>
            </w:r>
          </w:p>
          <w:p>
            <w:pPr>
              <w:keepNext w:val="0"/>
              <w:keepLines w:val="0"/>
              <w:widowControl/>
              <w:suppressLineNumbers w:val="0"/>
              <w:jc w:val="left"/>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1</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Name</w:t>
            </w: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7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2</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Tax Exemption Category</w:t>
            </w: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Employee Tax Exemption Category</w:t>
            </w:r>
          </w:p>
        </w:tc>
        <w:tc>
          <w:tcPr>
            <w:tcW w:w="17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Max Exemption Amount</w:t>
            </w: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Currency</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7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cs="Calibri"/>
                <w:color w:val="000000"/>
                <w:sz w:val="20"/>
                <w:szCs w:val="20"/>
                <w:lang w:val="en-IN"/>
              </w:rPr>
              <w:t xml:space="preserve">Is Active </w:t>
            </w: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Checkbox</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highlight w:val="none"/>
                <w:u w:val="none"/>
                <w:lang w:val="en-IN" w:eastAsia="zh-CN" w:bidi="ar"/>
              </w:rPr>
            </w:pPr>
            <w:r>
              <w:rPr>
                <w:rFonts w:hint="default" w:cs="Calibri"/>
                <w:i w:val="0"/>
                <w:iCs w:val="0"/>
                <w:color w:val="000000"/>
                <w:kern w:val="0"/>
                <w:sz w:val="20"/>
                <w:szCs w:val="20"/>
                <w:highlight w:val="none"/>
                <w:u w:val="none"/>
                <w:lang w:val="en-IN" w:eastAsia="zh-CN" w:bidi="ar"/>
              </w:rPr>
              <w:t>If this checkbox is checked the category will appear as a option in link fields of exemption sub-category</w:t>
            </w:r>
          </w:p>
        </w:tc>
        <w:tc>
          <w:tcPr>
            <w:tcW w:w="17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r>
    </w:tbl>
    <w:p>
      <w:pPr>
        <w:rPr>
          <w:rFonts w:hint="default" w:ascii="Calibri" w:hAnsi="Calibri" w:cs="Calibri"/>
          <w:lang w:val="en-IN" w:eastAsia="zh-CN"/>
        </w:rPr>
      </w:pPr>
    </w:p>
    <w:p>
      <w:pPr>
        <w:rPr>
          <w:rFonts w:hint="default" w:ascii="Calibri" w:hAnsi="Calibri" w:cs="Calibri"/>
          <w:lang w:val="en-IN" w:eastAsia="zh-CN"/>
        </w:rPr>
      </w:pPr>
    </w:p>
    <w:p>
      <w:pPr>
        <w:numPr>
          <w:ilvl w:val="0"/>
          <w:numId w:val="0"/>
        </w:numPr>
        <w:tabs>
          <w:tab w:val="left" w:pos="850"/>
        </w:tabs>
        <w:bidi w:val="0"/>
        <w:ind w:leftChars="0"/>
        <w:outlineLvl w:val="9"/>
        <w:rPr>
          <w:rFonts w:hint="default"/>
          <w:b/>
          <w:bCs/>
          <w:color w:val="000000" w:themeColor="text1"/>
          <w:sz w:val="24"/>
          <w:szCs w:val="24"/>
          <w:u w:val="single"/>
          <w:lang w:val="en-IN" w:eastAsia="zh-CN"/>
          <w14:textFill>
            <w14:solidFill>
              <w14:schemeClr w14:val="tx1"/>
            </w14:solidFill>
          </w14:textFill>
        </w:rPr>
      </w:pPr>
      <w:r>
        <w:rPr>
          <w:rFonts w:hint="default"/>
          <w:b/>
          <w:bCs/>
          <w:color w:val="000000" w:themeColor="text1"/>
          <w:sz w:val="24"/>
          <w:szCs w:val="24"/>
          <w:u w:val="single"/>
          <w:lang w:val="en-IN" w:eastAsia="zh-CN"/>
          <w14:textFill>
            <w14:solidFill>
              <w14:schemeClr w14:val="tx1"/>
            </w14:solidFill>
          </w14:textFill>
        </w:rPr>
        <w:t>Users: Roles and Permissions</w:t>
      </w:r>
    </w:p>
    <w:p>
      <w:pPr>
        <w:numPr>
          <w:ilvl w:val="0"/>
          <w:numId w:val="0"/>
        </w:numPr>
        <w:ind w:leftChars="0"/>
        <w:jc w:val="both"/>
        <w:rPr>
          <w:rStyle w:val="252"/>
          <w:rFonts w:hint="default" w:cs="Times New Roman" w:asciiTheme="minorAscii" w:hAnsiTheme="minorAscii"/>
          <w:b w:val="0"/>
          <w:bCs w:val="0"/>
          <w:color w:val="000000"/>
          <w:sz w:val="20"/>
          <w:szCs w:val="20"/>
          <w:lang w:val="en-IN"/>
        </w:rPr>
      </w:pPr>
      <w:r>
        <w:rPr>
          <w:rStyle w:val="252"/>
          <w:rFonts w:hint="default" w:cs="Times New Roman" w:asciiTheme="minorAscii" w:hAnsiTheme="minorAscii"/>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93" w:tblpY="278"/>
        <w:tblOverlap w:val="never"/>
        <w:tblW w:w="79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Payroll Admin</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NA</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NA</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Payroll User</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p>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pStyle w:val="4"/>
        <w:numPr>
          <w:ilvl w:val="0"/>
          <w:numId w:val="0"/>
        </w:numPr>
        <w:tabs>
          <w:tab w:val="left" w:pos="850"/>
          <w:tab w:val="clear" w:pos="425"/>
        </w:tabs>
        <w:bidi w:val="0"/>
        <w:spacing w:before="120" w:after="120"/>
        <w:ind w:leftChars="0"/>
        <w:outlineLvl w:val="2"/>
        <w:rPr>
          <w:rFonts w:hint="default" w:ascii="Calibri" w:hAnsi="Calibri" w:cs="Calibri"/>
          <w:lang w:val="en-US" w:eastAsia="zh-CN"/>
        </w:rPr>
      </w:pPr>
      <w:bookmarkStart w:id="73" w:name="_Toc14641"/>
      <w:r>
        <w:rPr>
          <w:rFonts w:hint="default" w:cs="Calibri"/>
          <w:lang w:val="en-US" w:eastAsia="zh-CN"/>
        </w:rPr>
        <w:t xml:space="preserve">2.12 </w:t>
      </w:r>
      <w:r>
        <w:rPr>
          <w:rFonts w:hint="default" w:cs="Calibri"/>
          <w:lang w:val="en-IN" w:eastAsia="zh-CN"/>
        </w:rPr>
        <w:t>Employee Tax Exemption Declaration</w:t>
      </w:r>
      <w:bookmarkEnd w:id="73"/>
    </w:p>
    <w:p>
      <w:pPr>
        <w:numPr>
          <w:ilvl w:val="0"/>
          <w:numId w:val="0"/>
        </w:numPr>
        <w:tabs>
          <w:tab w:val="left" w:pos="850"/>
        </w:tabs>
        <w:bidi w:val="0"/>
        <w:ind w:leftChars="0"/>
        <w:outlineLvl w:val="9"/>
        <w:rPr>
          <w:rFonts w:hint="default"/>
          <w:b/>
          <w:bCs/>
          <w:sz w:val="24"/>
          <w:szCs w:val="24"/>
          <w:u w:val="single"/>
          <w:lang w:val="en-IN" w:eastAsia="zh-CN"/>
        </w:rPr>
      </w:pPr>
      <w:r>
        <w:rPr>
          <w:rFonts w:hint="default"/>
          <w:b/>
          <w:bCs/>
          <w:sz w:val="24"/>
          <w:szCs w:val="24"/>
          <w:u w:val="single"/>
          <w:lang w:val="en-IN" w:eastAsia="zh-CN"/>
        </w:rPr>
        <w:t>General Description</w:t>
      </w:r>
    </w:p>
    <w:p>
      <w:pPr>
        <w:numPr>
          <w:ilvl w:val="0"/>
          <w:numId w:val="0"/>
        </w:numPr>
        <w:tabs>
          <w:tab w:val="left" w:pos="850"/>
        </w:tabs>
        <w:bidi w:val="0"/>
        <w:ind w:leftChars="0"/>
        <w:outlineLvl w:val="9"/>
        <w:rPr>
          <w:rFonts w:hint="default"/>
          <w:b/>
          <w:bCs/>
          <w:sz w:val="24"/>
          <w:szCs w:val="24"/>
          <w:u w:val="single"/>
          <w:lang w:val="en-IN" w:eastAsia="zh-CN"/>
        </w:rPr>
      </w:pPr>
    </w:p>
    <w:p>
      <w:pPr>
        <w:ind w:left="0" w:leftChars="0" w:firstLine="0" w:firstLineChars="0"/>
        <w:rPr>
          <w:rFonts w:hint="default"/>
          <w:sz w:val="20"/>
          <w:szCs w:val="20"/>
          <w:lang w:val="en-US" w:eastAsia="zh-CN"/>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69" w:tblpY="234"/>
        <w:tblOverlap w:val="never"/>
        <w:tblW w:w="89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46"/>
        <w:gridCol w:w="49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046"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947" w:type="dxa"/>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 xml:space="preserve">This screen is used to record employee tax exemption application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46"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947" w:type="dxa"/>
            <w:vAlign w:val="center"/>
          </w:tcPr>
          <w:p>
            <w:pPr>
              <w:keepNext w:val="0"/>
              <w:keepLines w:val="0"/>
              <w:widowControl/>
              <w:suppressLineNumbers w:val="0"/>
              <w:jc w:val="both"/>
              <w:rPr>
                <w:rFonts w:hint="default" w:ascii="Calibri" w:hAnsi="Calibri" w:eastAsia="SimSun" w:cs="Calibri"/>
                <w:b/>
                <w:bCs/>
                <w:sz w:val="20"/>
                <w:szCs w:val="20"/>
                <w:u w:val="single"/>
                <w:vertAlign w:val="baseline"/>
                <w:lang w:val="en-IN" w:eastAsia="zh-CN" w:bidi="ar-SA"/>
              </w:rPr>
            </w:pPr>
            <w:r>
              <w:rPr>
                <w:rFonts w:hint="default" w:cs="Times New Roman"/>
                <w:color w:val="00B0F0"/>
                <w:sz w:val="20"/>
                <w:szCs w:val="20"/>
                <w:rtl w:val="0"/>
                <w:lang w:val="en-IN" w:eastAsia="zh-CN"/>
              </w:rPr>
              <w:t>Home &gt; Payroll &gt; Taxation &gt; Employee Tax Exemption Declaration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4046" w:type="dxa"/>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947" w:type="dxa"/>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sz w:val="20"/>
                <w:szCs w:val="20"/>
                <w:lang w:val="en-US" w:eastAsia="zh-CN"/>
              </w:rPr>
              <w:t>The system should have</w:t>
            </w:r>
            <w:r>
              <w:rPr>
                <w:rFonts w:hint="default"/>
                <w:sz w:val="20"/>
                <w:szCs w:val="20"/>
                <w:lang w:val="en-IN" w:eastAsia="zh-CN"/>
              </w:rPr>
              <w:t xml:space="preserve"> records in the following screen</w:t>
            </w:r>
            <w:r>
              <w:rPr>
                <w:rFonts w:hint="default"/>
                <w:sz w:val="20"/>
                <w:szCs w:val="20"/>
                <w:lang w:val="en-US" w:eastAsia="zh-CN"/>
              </w:rPr>
              <w:t>:</w:t>
            </w:r>
          </w:p>
          <w:p>
            <w:pPr>
              <w:widowControl w:val="0"/>
              <w:numPr>
                <w:ilvl w:val="0"/>
                <w:numId w:val="88"/>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Employee</w:t>
            </w:r>
          </w:p>
          <w:p>
            <w:pPr>
              <w:widowControl w:val="0"/>
              <w:numPr>
                <w:ilvl w:val="0"/>
                <w:numId w:val="88"/>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Currency</w:t>
            </w:r>
          </w:p>
          <w:p>
            <w:pPr>
              <w:widowControl w:val="0"/>
              <w:numPr>
                <w:ilvl w:val="0"/>
                <w:numId w:val="88"/>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Department</w:t>
            </w:r>
          </w:p>
          <w:p>
            <w:pPr>
              <w:widowControl w:val="0"/>
              <w:numPr>
                <w:ilvl w:val="0"/>
                <w:numId w:val="88"/>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Company</w:t>
            </w:r>
          </w:p>
          <w:p>
            <w:pPr>
              <w:widowControl w:val="0"/>
              <w:numPr>
                <w:ilvl w:val="0"/>
                <w:numId w:val="88"/>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Payroll Period</w:t>
            </w:r>
          </w:p>
          <w:p>
            <w:pPr>
              <w:widowControl w:val="0"/>
              <w:numPr>
                <w:ilvl w:val="0"/>
                <w:numId w:val="88"/>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Employee Tax Exemption Category</w:t>
            </w:r>
          </w:p>
          <w:p>
            <w:pPr>
              <w:widowControl w:val="0"/>
              <w:numPr>
                <w:ilvl w:val="0"/>
                <w:numId w:val="88"/>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Employee Tax Exemption Sub-Category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6" w:hRule="atLeast"/>
        </w:trPr>
        <w:tc>
          <w:tcPr>
            <w:tcW w:w="4046" w:type="dxa"/>
            <w:vAlign w:val="center"/>
          </w:tcPr>
          <w:p>
            <w:pPr>
              <w:keepNext w:val="0"/>
              <w:keepLines w:val="0"/>
              <w:widowControl/>
              <w:suppressLineNumbers w:val="0"/>
              <w:jc w:val="both"/>
              <w:rPr>
                <w:rFonts w:hint="default" w:cs="Calibri"/>
                <w:b/>
                <w:bCs/>
                <w:sz w:val="20"/>
                <w:szCs w:val="20"/>
                <w:u w:val="none"/>
                <w:vertAlign w:val="baseline"/>
                <w:rtl w:val="0"/>
                <w:lang w:val="en-US" w:eastAsia="zh-CN"/>
              </w:rPr>
            </w:pPr>
            <w:r>
              <w:rPr>
                <w:rFonts w:hint="default" w:cs="Calibri"/>
                <w:b/>
                <w:bCs/>
                <w:sz w:val="20"/>
                <w:szCs w:val="20"/>
                <w:u w:val="none"/>
                <w:vertAlign w:val="baseline"/>
                <w:rtl w:val="0"/>
                <w:lang w:val="en-US" w:eastAsia="zh-CN"/>
              </w:rPr>
              <w:t>Existing Screen Name</w:t>
            </w:r>
          </w:p>
        </w:tc>
        <w:tc>
          <w:tcPr>
            <w:tcW w:w="4947" w:type="dxa"/>
            <w:vAlign w:val="top"/>
          </w:tcPr>
          <w:p>
            <w:pPr>
              <w:widowControl w:val="0"/>
              <w:jc w:val="both"/>
              <w:rPr>
                <w:rFonts w:hint="default" w:ascii="Calibri" w:hAnsi="Calibri" w:eastAsia="SimSun" w:cs="Calibri"/>
                <w:b w:val="0"/>
                <w:bCs w:val="0"/>
                <w:color w:val="auto"/>
                <w:sz w:val="20"/>
                <w:szCs w:val="20"/>
                <w:u w:val="none"/>
                <w:lang w:val="en-IN" w:eastAsia="zh-CN" w:bidi="ar-SA"/>
              </w:rPr>
            </w:pPr>
            <w:r>
              <w:rPr>
                <w:rFonts w:hint="default" w:ascii="Calibri" w:hAnsi="Calibri" w:eastAsia="SimSun" w:cs="Calibri"/>
                <w:b w:val="0"/>
                <w:bCs w:val="0"/>
                <w:color w:val="auto"/>
                <w:sz w:val="20"/>
                <w:szCs w:val="20"/>
                <w:u w:val="none"/>
                <w:lang w:val="en-IN" w:eastAsia="zh-CN" w:bidi="ar-SA"/>
              </w:rPr>
              <w:t xml:space="preserve">Employee Tax Exemption </w:t>
            </w:r>
            <w:r>
              <w:rPr>
                <w:rFonts w:hint="default" w:cs="Calibri"/>
                <w:b w:val="0"/>
                <w:bCs w:val="0"/>
                <w:color w:val="auto"/>
                <w:sz w:val="20"/>
                <w:szCs w:val="20"/>
                <w:u w:val="none"/>
                <w:lang w:val="en-IN" w:eastAsia="zh-CN" w:bidi="ar-SA"/>
              </w:rPr>
              <w:t>Declaration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4046" w:type="dxa"/>
            <w:vAlign w:val="center"/>
          </w:tcPr>
          <w:p>
            <w:pPr>
              <w:keepNext w:val="0"/>
              <w:keepLines w:val="0"/>
              <w:widowControl/>
              <w:suppressLineNumbers w:val="0"/>
              <w:jc w:val="both"/>
              <w:rPr>
                <w:rFonts w:hint="default" w:cs="Calibri"/>
                <w:b/>
                <w:bCs/>
                <w:sz w:val="20"/>
                <w:szCs w:val="20"/>
                <w:u w:val="none"/>
                <w:vertAlign w:val="baseline"/>
                <w:rtl w:val="0"/>
                <w:lang w:val="en-US" w:eastAsia="zh-CN"/>
              </w:rPr>
            </w:pPr>
            <w:r>
              <w:rPr>
                <w:rFonts w:hint="default" w:cs="Calibri"/>
                <w:b/>
                <w:bCs/>
                <w:sz w:val="20"/>
                <w:szCs w:val="20"/>
                <w:u w:val="none"/>
                <w:vertAlign w:val="baseline"/>
                <w:rtl w:val="0"/>
                <w:lang w:val="en-US" w:eastAsia="zh-CN"/>
              </w:rPr>
              <w:t>New Screen Name</w:t>
            </w:r>
          </w:p>
        </w:tc>
        <w:tc>
          <w:tcPr>
            <w:tcW w:w="4947" w:type="dxa"/>
            <w:vAlign w:val="top"/>
          </w:tcPr>
          <w:p>
            <w:pPr>
              <w:widowControl w:val="0"/>
              <w:jc w:val="both"/>
              <w:rPr>
                <w:rFonts w:hint="default" w:ascii="Calibri" w:hAnsi="Calibri" w:eastAsia="SimSun" w:cs="Calibri"/>
                <w:b w:val="0"/>
                <w:bCs w:val="0"/>
                <w:color w:val="auto"/>
                <w:sz w:val="20"/>
                <w:szCs w:val="20"/>
                <w:u w:val="none"/>
                <w:lang w:val="en-US" w:eastAsia="zh-CN" w:bidi="ar-SA"/>
              </w:rPr>
            </w:pPr>
            <w:r>
              <w:rPr>
                <w:rFonts w:hint="default" w:ascii="Calibri" w:hAnsi="Calibri" w:eastAsia="SimSun" w:cs="Calibri"/>
                <w:b w:val="0"/>
                <w:bCs w:val="0"/>
                <w:color w:val="auto"/>
                <w:sz w:val="20"/>
                <w:szCs w:val="20"/>
                <w:u w:val="none"/>
                <w:lang w:val="en-IN" w:eastAsia="zh-CN" w:bidi="ar-SA"/>
              </w:rPr>
              <w:t>N</w:t>
            </w:r>
            <w:r>
              <w:rPr>
                <w:rFonts w:hint="default" w:cs="Calibri"/>
                <w:b w:val="0"/>
                <w:bCs w:val="0"/>
                <w:color w:val="auto"/>
                <w:sz w:val="20"/>
                <w:szCs w:val="20"/>
                <w:u w:val="none"/>
                <w:lang w:val="en-US" w:eastAsia="zh-CN" w:bidi="ar-SA"/>
              </w:rPr>
              <w:t>o change</w:t>
            </w:r>
          </w:p>
        </w:tc>
      </w:tr>
    </w:tbl>
    <w:p>
      <w:pPr>
        <w:rPr>
          <w:rFonts w:hint="default" w:ascii="Calibri" w:hAnsi="Calibri" w:cs="Calibri"/>
          <w:lang w:val="en-IN" w:eastAsia="zh-CN"/>
        </w:rPr>
      </w:pPr>
    </w:p>
    <w:p>
      <w:pPr>
        <w:numPr>
          <w:ilvl w:val="0"/>
          <w:numId w:val="0"/>
        </w:numPr>
        <w:bidi w:val="0"/>
        <w:ind w:leftChars="0"/>
        <w:outlineLvl w:val="9"/>
        <w:rPr>
          <w:rFonts w:hint="default"/>
          <w:b/>
          <w:bCs/>
          <w:color w:val="000000" w:themeColor="text1"/>
          <w:sz w:val="24"/>
          <w:szCs w:val="24"/>
          <w:u w:val="single"/>
          <w:lang w:val="en-IN" w:eastAsia="zh-CN"/>
          <w14:textFill>
            <w14:solidFill>
              <w14:schemeClr w14:val="tx1"/>
            </w14:solidFill>
          </w14:textFill>
        </w:rPr>
      </w:pPr>
      <w:r>
        <w:rPr>
          <w:rFonts w:hint="default"/>
          <w:b/>
          <w:bCs/>
          <w:color w:val="000000" w:themeColor="text1"/>
          <w:sz w:val="24"/>
          <w:szCs w:val="24"/>
          <w:u w:val="single"/>
          <w:lang w:val="en-IN" w:eastAsia="zh-CN"/>
          <w14:textFill>
            <w14:solidFill>
              <w14:schemeClr w14:val="tx1"/>
            </w14:solidFill>
          </w14:textFill>
        </w:rPr>
        <w:t>Screenshot</w:t>
      </w:r>
    </w:p>
    <w:p>
      <w:pPr>
        <w:numPr>
          <w:ilvl w:val="0"/>
          <w:numId w:val="0"/>
        </w:numPr>
        <w:bidi w:val="0"/>
        <w:ind w:leftChars="0"/>
        <w:outlineLvl w:val="9"/>
        <w:rPr>
          <w:rFonts w:hint="default"/>
          <w:b/>
          <w:bCs/>
          <w:color w:val="000000" w:themeColor="text1"/>
          <w:sz w:val="24"/>
          <w:szCs w:val="24"/>
          <w:u w:val="single"/>
          <w:lang w:val="en-IN" w:eastAsia="zh-CN"/>
          <w14:textFill>
            <w14:solidFill>
              <w14:schemeClr w14:val="tx1"/>
            </w14:solidFill>
          </w14:textFill>
        </w:rPr>
      </w:pPr>
    </w:p>
    <w:p>
      <w:pPr>
        <w:rPr>
          <w:rFonts w:hint="default" w:ascii="Calibri" w:hAnsi="Calibri" w:cs="Calibri"/>
          <w:lang w:val="en-IN" w:eastAsia="zh-CN"/>
        </w:rPr>
      </w:pPr>
      <w:r>
        <w:rPr>
          <w:rFonts w:hint="default" w:ascii="Calibri" w:hAnsi="Calibri" w:cs="Calibri"/>
          <w:lang w:val="en-IN" w:eastAsia="zh-CN"/>
        </w:rPr>
        <w:drawing>
          <wp:inline distT="0" distB="0" distL="114300" distR="114300">
            <wp:extent cx="5262245" cy="1732280"/>
            <wp:effectExtent l="9525" t="9525" r="24130" b="10795"/>
            <wp:docPr id="34" name="Picture 34" descr="Screenshot 2023-05-10 145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creenshot 2023-05-10 145534"/>
                    <pic:cNvPicPr>
                      <a:picLocks noChangeAspect="1"/>
                    </pic:cNvPicPr>
                  </pic:nvPicPr>
                  <pic:blipFill>
                    <a:blip r:embed="rId35"/>
                    <a:stretch>
                      <a:fillRect/>
                    </a:stretch>
                  </pic:blipFill>
                  <pic:spPr>
                    <a:xfrm>
                      <a:off x="0" y="0"/>
                      <a:ext cx="5262245" cy="1732280"/>
                    </a:xfrm>
                    <a:prstGeom prst="rect">
                      <a:avLst/>
                    </a:prstGeom>
                    <a:ln>
                      <a:solidFill>
                        <a:schemeClr val="tx1"/>
                      </a:solidFill>
                    </a:ln>
                  </pic:spPr>
                </pic:pic>
              </a:graphicData>
            </a:graphic>
          </wp:inline>
        </w:drawing>
      </w:r>
    </w:p>
    <w:p>
      <w:pPr>
        <w:rPr>
          <w:rFonts w:hint="default" w:ascii="Calibri" w:hAnsi="Calibri" w:cs="Calibri"/>
          <w:lang w:val="en-IN" w:eastAsia="zh-CN"/>
        </w:rPr>
      </w:pPr>
      <w:r>
        <w:rPr>
          <w:rFonts w:hint="default" w:ascii="Calibri" w:hAnsi="Calibri" w:cs="Calibri"/>
          <w:lang w:val="en-IN" w:eastAsia="zh-CN"/>
        </w:rPr>
        <w:drawing>
          <wp:inline distT="0" distB="0" distL="114300" distR="114300">
            <wp:extent cx="5260340" cy="1887855"/>
            <wp:effectExtent l="9525" t="9525" r="26035" b="26670"/>
            <wp:docPr id="18" name="Picture 18" descr="Screenshot 2023-05-10 145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2023-05-10 145551"/>
                    <pic:cNvPicPr>
                      <a:picLocks noChangeAspect="1"/>
                    </pic:cNvPicPr>
                  </pic:nvPicPr>
                  <pic:blipFill>
                    <a:blip r:embed="rId36"/>
                    <a:stretch>
                      <a:fillRect/>
                    </a:stretch>
                  </pic:blipFill>
                  <pic:spPr>
                    <a:xfrm>
                      <a:off x="0" y="0"/>
                      <a:ext cx="5260340" cy="1887855"/>
                    </a:xfrm>
                    <a:prstGeom prst="rect">
                      <a:avLst/>
                    </a:prstGeom>
                    <a:ln>
                      <a:solidFill>
                        <a:schemeClr val="tx1"/>
                      </a:solidFill>
                    </a:ln>
                  </pic:spPr>
                </pic:pic>
              </a:graphicData>
            </a:graphic>
          </wp:inline>
        </w:drawing>
      </w:r>
    </w:p>
    <w:p>
      <w:pPr>
        <w:pStyle w:val="23"/>
        <w:keepNext w:val="0"/>
        <w:keepLines w:val="0"/>
        <w:widowControl/>
        <w:suppressLineNumbers w:val="0"/>
        <w:jc w:val="center"/>
        <w:rPr>
          <w:rFonts w:hint="default" w:asciiTheme="minorAscii" w:hAnsiTheme="minorAscii"/>
          <w:lang w:val="en-IN" w:eastAsia="zh-CN"/>
        </w:rPr>
      </w:pPr>
      <w:r>
        <w:rPr>
          <w:rFonts w:hint="default" w:asciiTheme="minorAscii" w:hAnsiTheme="minorAscii"/>
          <w:lang w:val="en-IN"/>
        </w:rPr>
        <w:t xml:space="preserve">Figure </w:t>
      </w:r>
      <w:r>
        <w:rPr>
          <w:rFonts w:hint="default" w:asciiTheme="minorAscii" w:hAnsiTheme="minorAscii"/>
          <w:lang w:val="en-IN"/>
        </w:rPr>
        <w:fldChar w:fldCharType="begin"/>
      </w:r>
      <w:r>
        <w:rPr>
          <w:rFonts w:hint="default" w:asciiTheme="minorAscii" w:hAnsiTheme="minorAscii"/>
          <w:lang w:val="en-IN"/>
        </w:rPr>
        <w:instrText xml:space="preserve"> SEQ Figure \* ARABIC </w:instrText>
      </w:r>
      <w:r>
        <w:rPr>
          <w:rFonts w:hint="default" w:asciiTheme="minorAscii" w:hAnsiTheme="minorAscii"/>
          <w:lang w:val="en-IN"/>
        </w:rPr>
        <w:fldChar w:fldCharType="separate"/>
      </w:r>
      <w:r>
        <w:rPr>
          <w:rFonts w:hint="default" w:asciiTheme="minorAscii" w:hAnsiTheme="minorAscii"/>
          <w:lang w:val="en-IN"/>
        </w:rPr>
        <w:t>18</w:t>
      </w:r>
      <w:r>
        <w:rPr>
          <w:rFonts w:hint="default" w:asciiTheme="minorAscii" w:hAnsiTheme="minorAscii"/>
          <w:lang w:val="en-IN"/>
        </w:rPr>
        <w:fldChar w:fldCharType="end"/>
      </w:r>
      <w:r>
        <w:rPr>
          <w:rFonts w:hint="default" w:asciiTheme="minorAscii" w:hAnsiTheme="minorAscii"/>
          <w:lang w:val="en-US"/>
        </w:rPr>
        <w:t xml:space="preserve">: </w:t>
      </w:r>
      <w:r>
        <w:rPr>
          <w:rFonts w:hint="default" w:asciiTheme="minorAscii" w:hAnsiTheme="minorAscii"/>
          <w:lang w:val="en-IN"/>
        </w:rPr>
        <w:t>Employee Tax Exemption Declaration</w:t>
      </w:r>
    </w:p>
    <w:p>
      <w:pPr>
        <w:rPr>
          <w:rFonts w:hint="default" w:ascii="Calibri" w:hAnsi="Calibri" w:cs="Calibri"/>
          <w:lang w:val="en-IN" w:eastAsia="zh-CN"/>
        </w:rPr>
      </w:pPr>
    </w:p>
    <w:p>
      <w:pPr>
        <w:rPr>
          <w:rFonts w:hint="default" w:ascii="Calibri" w:hAnsi="Calibri" w:cs="Calibri"/>
          <w:lang w:val="en-IN" w:eastAsia="zh-CN"/>
        </w:rPr>
      </w:pPr>
    </w:p>
    <w:p>
      <w:pPr>
        <w:numPr>
          <w:ilvl w:val="0"/>
          <w:numId w:val="0"/>
        </w:numPr>
        <w:tabs>
          <w:tab w:val="left" w:pos="850"/>
        </w:tabs>
        <w:bidi w:val="0"/>
        <w:ind w:leftChars="0"/>
        <w:outlineLvl w:val="9"/>
        <w:rPr>
          <w:rFonts w:hint="default"/>
          <w:b/>
          <w:bCs/>
          <w:color w:val="000000" w:themeColor="text1"/>
          <w:sz w:val="24"/>
          <w:szCs w:val="24"/>
          <w:u w:val="single"/>
          <w:lang w:val="en-IN" w:eastAsia="zh-CN"/>
          <w14:textFill>
            <w14:solidFill>
              <w14:schemeClr w14:val="tx1"/>
            </w14:solidFill>
          </w14:textFill>
        </w:rPr>
      </w:pPr>
      <w:r>
        <w:rPr>
          <w:rFonts w:hint="default"/>
          <w:b/>
          <w:bCs/>
          <w:color w:val="000000" w:themeColor="text1"/>
          <w:sz w:val="24"/>
          <w:szCs w:val="24"/>
          <w:u w:val="single"/>
          <w:lang w:val="en-IN" w:eastAsia="zh-CN"/>
          <w14:textFill>
            <w14:solidFill>
              <w14:schemeClr w14:val="tx1"/>
            </w14:solidFill>
          </w14:textFill>
        </w:rPr>
        <w:t>Field List</w:t>
      </w:r>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0"/>
          <w:szCs w:val="20"/>
          <w:lang w:val="en-IN"/>
        </w:rPr>
      </w:pPr>
    </w:p>
    <w:tbl>
      <w:tblPr>
        <w:tblStyle w:val="12"/>
        <w:tblW w:w="9241" w:type="dxa"/>
        <w:tblInd w:w="-1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80"/>
        <w:gridCol w:w="1367"/>
        <w:gridCol w:w="1732"/>
        <w:gridCol w:w="1200"/>
        <w:gridCol w:w="1212"/>
        <w:gridCol w:w="1788"/>
        <w:gridCol w:w="136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36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73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Mandatory</w:t>
            </w:r>
          </w:p>
        </w:tc>
        <w:tc>
          <w:tcPr>
            <w:tcW w:w="121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788"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362"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left"/>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 ,</w:t>
            </w:r>
          </w:p>
          <w:p>
            <w:pPr>
              <w:keepNext w:val="0"/>
              <w:keepLines w:val="0"/>
              <w:widowControl/>
              <w:suppressLineNumbers w:val="0"/>
              <w:jc w:val="left"/>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 xml:space="preserve">N = New , </w:t>
            </w:r>
          </w:p>
          <w:p>
            <w:pPr>
              <w:keepNext w:val="0"/>
              <w:keepLines w:val="0"/>
              <w:widowControl/>
              <w:suppressLineNumbers w:val="0"/>
              <w:jc w:val="left"/>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1</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Employee</w:t>
            </w: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Link</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Employee Master Screen</w:t>
            </w:r>
          </w:p>
        </w:tc>
        <w:tc>
          <w:tcPr>
            <w:tcW w:w="17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2</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Employee Name</w:t>
            </w: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This is a read only and field and is  filled as per employee selected</w:t>
            </w:r>
          </w:p>
        </w:tc>
        <w:tc>
          <w:tcPr>
            <w:tcW w:w="17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Department</w:t>
            </w: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This is a read only and field and is  filled as per employee selected</w:t>
            </w:r>
          </w:p>
        </w:tc>
        <w:tc>
          <w:tcPr>
            <w:tcW w:w="17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cs="Calibri"/>
                <w:color w:val="000000"/>
                <w:sz w:val="20"/>
                <w:szCs w:val="20"/>
                <w:lang w:val="en-IN"/>
              </w:rPr>
              <w:t>Company</w:t>
            </w: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highlight w:val="none"/>
                <w:u w:val="none"/>
                <w:lang w:val="en-IN" w:eastAsia="zh-CN" w:bidi="ar"/>
              </w:rPr>
            </w:pPr>
            <w:r>
              <w:rPr>
                <w:rFonts w:hint="default" w:cs="Calibri"/>
                <w:i w:val="0"/>
                <w:iCs w:val="0"/>
                <w:color w:val="000000"/>
                <w:kern w:val="0"/>
                <w:sz w:val="20"/>
                <w:szCs w:val="20"/>
                <w:highlight w:val="none"/>
                <w:u w:val="none"/>
                <w:lang w:val="en-IN" w:eastAsia="zh-CN" w:bidi="ar"/>
              </w:rPr>
              <w:t>This field is also a read only field and filled as per employee selected</w:t>
            </w:r>
          </w:p>
        </w:tc>
        <w:tc>
          <w:tcPr>
            <w:tcW w:w="17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4</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color w:val="000000"/>
                <w:sz w:val="20"/>
                <w:szCs w:val="20"/>
                <w:lang w:val="en-IN"/>
              </w:rPr>
            </w:pPr>
            <w:r>
              <w:rPr>
                <w:rFonts w:hint="default" w:cs="Calibri"/>
                <w:color w:val="000000"/>
                <w:sz w:val="20"/>
                <w:szCs w:val="20"/>
                <w:lang w:val="en-IN"/>
              </w:rPr>
              <w:t>Payroll Period</w:t>
            </w: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highlight w:val="none"/>
                <w:u w:val="none"/>
                <w:lang w:val="en-IN" w:eastAsia="zh-CN" w:bidi="ar"/>
              </w:rPr>
            </w:pPr>
            <w:r>
              <w:rPr>
                <w:rFonts w:hint="default" w:cs="Calibri"/>
                <w:i w:val="0"/>
                <w:iCs w:val="0"/>
                <w:color w:val="000000"/>
                <w:kern w:val="0"/>
                <w:sz w:val="20"/>
                <w:szCs w:val="20"/>
                <w:highlight w:val="none"/>
                <w:u w:val="none"/>
                <w:lang w:val="en-IN" w:eastAsia="zh-CN" w:bidi="ar"/>
              </w:rPr>
              <w:t>Links to Payroll Period Master Screen</w:t>
            </w:r>
          </w:p>
        </w:tc>
        <w:tc>
          <w:tcPr>
            <w:tcW w:w="17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5</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color w:val="000000"/>
                <w:sz w:val="20"/>
                <w:szCs w:val="20"/>
                <w:lang w:val="en-IN"/>
              </w:rPr>
            </w:pPr>
            <w:r>
              <w:rPr>
                <w:rFonts w:hint="default" w:cs="Calibri"/>
                <w:color w:val="000000"/>
                <w:sz w:val="20"/>
                <w:szCs w:val="20"/>
                <w:lang w:val="en-IN"/>
              </w:rPr>
              <w:t>Currency</w:t>
            </w: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highlight w:val="none"/>
                <w:u w:val="none"/>
                <w:lang w:val="en-IN" w:eastAsia="zh-CN" w:bidi="ar"/>
              </w:rPr>
            </w:pPr>
            <w:r>
              <w:rPr>
                <w:rFonts w:hint="default" w:cs="Calibri"/>
                <w:i w:val="0"/>
                <w:iCs w:val="0"/>
                <w:color w:val="000000"/>
                <w:kern w:val="0"/>
                <w:sz w:val="20"/>
                <w:szCs w:val="20"/>
                <w:highlight w:val="none"/>
                <w:u w:val="none"/>
                <w:lang w:val="en-IN" w:eastAsia="zh-CN" w:bidi="ar"/>
              </w:rPr>
              <w:t>Links to Currency Master Screen</w:t>
            </w:r>
          </w:p>
        </w:tc>
        <w:tc>
          <w:tcPr>
            <w:tcW w:w="17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9241" w:type="dxa"/>
            <w:gridSpan w:val="7"/>
            <w:tcBorders>
              <w:top w:val="single" w:color="4F81BD"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cs="Calibri"/>
                <w:b/>
                <w:bCs/>
                <w:i w:val="0"/>
                <w:iCs w:val="0"/>
                <w:color w:val="FFFFFF"/>
                <w:kern w:val="0"/>
                <w:sz w:val="20"/>
                <w:szCs w:val="20"/>
                <w:u w:val="none"/>
                <w:lang w:val="en-IN" w:eastAsia="zh-CN" w:bidi="ar"/>
              </w:rPr>
              <w:t>Tab Break(Tax Exemptions)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6</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color w:val="000000"/>
                <w:sz w:val="20"/>
                <w:szCs w:val="20"/>
                <w:lang w:val="en-IN"/>
              </w:rPr>
            </w:pPr>
            <w:r>
              <w:rPr>
                <w:rFonts w:hint="default" w:cs="Calibri"/>
                <w:b/>
                <w:bCs/>
                <w:color w:val="000000"/>
                <w:sz w:val="20"/>
                <w:szCs w:val="20"/>
                <w:lang w:val="en-IN"/>
              </w:rPr>
              <w:t>Declarations</w:t>
            </w: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Table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highlight w:val="none"/>
                <w:u w:val="none"/>
                <w:lang w:val="en-IN" w:eastAsia="zh-CN" w:bidi="ar"/>
              </w:rPr>
            </w:pPr>
          </w:p>
        </w:tc>
        <w:tc>
          <w:tcPr>
            <w:tcW w:w="17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This table is described below</w:t>
            </w: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7</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color w:val="000000"/>
                <w:sz w:val="20"/>
                <w:szCs w:val="20"/>
                <w:lang w:val="en-IN"/>
              </w:rPr>
            </w:pPr>
            <w:r>
              <w:rPr>
                <w:rFonts w:hint="default" w:cs="Calibri"/>
                <w:color w:val="000000"/>
                <w:sz w:val="20"/>
                <w:szCs w:val="20"/>
                <w:lang w:val="en-IN"/>
              </w:rPr>
              <w:t>Monthly House Rent</w:t>
            </w: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Currency</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highlight w:val="none"/>
                <w:u w:val="none"/>
                <w:lang w:val="en-IN" w:eastAsia="zh-CN" w:bidi="ar"/>
              </w:rPr>
            </w:pPr>
          </w:p>
        </w:tc>
        <w:tc>
          <w:tcPr>
            <w:tcW w:w="17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8</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color w:val="000000"/>
                <w:sz w:val="20"/>
                <w:szCs w:val="20"/>
                <w:lang w:val="en-IN"/>
              </w:rPr>
            </w:pPr>
            <w:r>
              <w:rPr>
                <w:rFonts w:hint="default" w:cs="Calibri"/>
                <w:color w:val="000000"/>
                <w:sz w:val="20"/>
                <w:szCs w:val="20"/>
                <w:lang w:val="en-IN"/>
              </w:rPr>
              <w:t>Annual HRA Exemption</w:t>
            </w: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Currency</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highlight w:val="none"/>
                <w:u w:val="none"/>
                <w:lang w:val="en-IN" w:eastAsia="zh-CN" w:bidi="ar"/>
              </w:rPr>
            </w:pPr>
          </w:p>
        </w:tc>
        <w:tc>
          <w:tcPr>
            <w:tcW w:w="17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9</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color w:val="000000"/>
                <w:sz w:val="20"/>
                <w:szCs w:val="20"/>
                <w:lang w:val="en-IN"/>
              </w:rPr>
            </w:pPr>
            <w:r>
              <w:rPr>
                <w:rFonts w:hint="default" w:cs="Calibri"/>
                <w:color w:val="000000"/>
                <w:sz w:val="20"/>
                <w:szCs w:val="20"/>
                <w:lang w:val="en-IN"/>
              </w:rPr>
              <w:t>Monthly HRA Exemption</w:t>
            </w: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Currency</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highlight w:val="none"/>
                <w:u w:val="none"/>
                <w:lang w:val="en-IN" w:eastAsia="zh-CN" w:bidi="ar"/>
              </w:rPr>
            </w:pPr>
          </w:p>
        </w:tc>
        <w:tc>
          <w:tcPr>
            <w:tcW w:w="17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10</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color w:val="000000"/>
                <w:sz w:val="20"/>
                <w:szCs w:val="20"/>
                <w:lang w:val="en-IN"/>
              </w:rPr>
            </w:pPr>
            <w:r>
              <w:rPr>
                <w:rFonts w:hint="default" w:cs="Calibri"/>
                <w:color w:val="000000"/>
                <w:sz w:val="20"/>
                <w:szCs w:val="20"/>
                <w:lang w:val="en-IN"/>
              </w:rPr>
              <w:t>HRA as per Salary Structure</w:t>
            </w: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Currency</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highlight w:val="none"/>
                <w:u w:val="none"/>
                <w:lang w:val="en-IN" w:eastAsia="zh-CN" w:bidi="ar"/>
              </w:rPr>
            </w:pPr>
          </w:p>
        </w:tc>
        <w:tc>
          <w:tcPr>
            <w:tcW w:w="17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11</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color w:val="000000"/>
                <w:sz w:val="20"/>
                <w:szCs w:val="20"/>
                <w:lang w:val="en-IN"/>
              </w:rPr>
            </w:pPr>
            <w:r>
              <w:rPr>
                <w:rFonts w:hint="default" w:cs="Calibri"/>
                <w:color w:val="000000"/>
                <w:sz w:val="20"/>
                <w:szCs w:val="20"/>
                <w:lang w:val="en-IN"/>
              </w:rPr>
              <w:t>Rented in Metro City</w:t>
            </w: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Checkbox</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highlight w:val="none"/>
                <w:u w:val="none"/>
                <w:lang w:val="en-IN" w:eastAsia="zh-CN" w:bidi="ar"/>
              </w:rPr>
            </w:pPr>
          </w:p>
        </w:tc>
        <w:tc>
          <w:tcPr>
            <w:tcW w:w="17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12</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color w:val="000000"/>
                <w:sz w:val="20"/>
                <w:szCs w:val="20"/>
                <w:lang w:val="en-IN"/>
              </w:rPr>
            </w:pPr>
            <w:r>
              <w:rPr>
                <w:rFonts w:hint="default" w:cs="Calibri"/>
                <w:color w:val="000000"/>
                <w:sz w:val="20"/>
                <w:szCs w:val="20"/>
                <w:lang w:val="en-IN"/>
              </w:rPr>
              <w:t>Total Declared Amount</w:t>
            </w: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Currency</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highlight w:val="none"/>
                <w:u w:val="none"/>
                <w:lang w:val="en-IN" w:eastAsia="zh-CN" w:bidi="ar"/>
              </w:rPr>
            </w:pPr>
          </w:p>
        </w:tc>
        <w:tc>
          <w:tcPr>
            <w:tcW w:w="17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13</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color w:val="000000"/>
                <w:sz w:val="20"/>
                <w:szCs w:val="20"/>
                <w:lang w:val="en-IN"/>
              </w:rPr>
            </w:pPr>
            <w:r>
              <w:rPr>
                <w:rFonts w:hint="default" w:cs="Calibri"/>
                <w:color w:val="000000"/>
                <w:sz w:val="20"/>
                <w:szCs w:val="20"/>
                <w:lang w:val="en-IN"/>
              </w:rPr>
              <w:t>Total Exemption Amount</w:t>
            </w: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Currency</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highlight w:val="none"/>
                <w:u w:val="none"/>
                <w:lang w:val="en-IN" w:eastAsia="zh-CN" w:bidi="ar"/>
              </w:rPr>
            </w:pPr>
          </w:p>
        </w:tc>
        <w:tc>
          <w:tcPr>
            <w:tcW w:w="17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14</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color w:val="000000"/>
                <w:sz w:val="20"/>
                <w:szCs w:val="20"/>
                <w:lang w:val="en-IN"/>
              </w:rPr>
            </w:pPr>
            <w:r>
              <w:rPr>
                <w:rFonts w:hint="default" w:cs="Calibri"/>
                <w:color w:val="000000"/>
                <w:sz w:val="20"/>
                <w:szCs w:val="20"/>
                <w:lang w:val="en-IN"/>
              </w:rPr>
              <w:t>Submit Proof</w:t>
            </w: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Button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highlight w:val="none"/>
                <w:u w:val="none"/>
                <w:lang w:val="en-IN" w:eastAsia="zh-CN" w:bidi="ar"/>
              </w:rPr>
            </w:pPr>
            <w:r>
              <w:rPr>
                <w:rFonts w:hint="default" w:cs="Calibri"/>
                <w:i w:val="0"/>
                <w:iCs w:val="0"/>
                <w:color w:val="000000"/>
                <w:kern w:val="0"/>
                <w:sz w:val="20"/>
                <w:szCs w:val="20"/>
                <w:highlight w:val="none"/>
                <w:u w:val="none"/>
                <w:lang w:val="en-IN" w:eastAsia="zh-CN" w:bidi="ar"/>
              </w:rPr>
              <w:t>On clicking this button it redirects the user to Employee Tax Exemption Submission</w:t>
            </w:r>
          </w:p>
        </w:tc>
        <w:tc>
          <w:tcPr>
            <w:tcW w:w="17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9241" w:type="dxa"/>
            <w:gridSpan w:val="7"/>
            <w:tcBorders>
              <w:top w:val="single" w:color="4F81BD" w:sz="8" w:space="0"/>
              <w:left w:val="single" w:color="4F81BD" w:sz="8" w:space="0"/>
              <w:bottom w:val="single" w:color="FFFFFF" w:sz="4"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Declarations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FFFFFF" w:sz="4"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IN" w:eastAsia="zh-CN" w:bidi="ar-SA"/>
              </w:rPr>
            </w:pPr>
            <w:r>
              <w:rPr>
                <w:rFonts w:hint="default" w:ascii="Calibri" w:hAnsi="Calibri" w:cs="Calibri"/>
                <w:b/>
                <w:bCs/>
                <w:i w:val="0"/>
                <w:iCs w:val="0"/>
                <w:color w:val="FFFFFF"/>
                <w:kern w:val="0"/>
                <w:sz w:val="20"/>
                <w:szCs w:val="20"/>
                <w:u w:val="none"/>
                <w:lang w:val="en-US" w:eastAsia="zh-CN" w:bidi="ar"/>
              </w:rPr>
              <w:t>ID</w:t>
            </w:r>
          </w:p>
        </w:tc>
        <w:tc>
          <w:tcPr>
            <w:tcW w:w="1367" w:type="dxa"/>
            <w:tcBorders>
              <w:top w:val="single" w:color="FFFFFF" w:sz="4"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IN" w:eastAsia="zh-CN" w:bidi="ar-SA"/>
              </w:rPr>
            </w:pPr>
            <w:r>
              <w:rPr>
                <w:rFonts w:hint="default" w:ascii="Calibri" w:hAnsi="Calibri" w:cs="Calibri"/>
                <w:b/>
                <w:bCs/>
                <w:i w:val="0"/>
                <w:iCs w:val="0"/>
                <w:color w:val="FFFFFF"/>
                <w:kern w:val="0"/>
                <w:sz w:val="20"/>
                <w:szCs w:val="20"/>
                <w:u w:val="none"/>
                <w:lang w:val="en-US" w:eastAsia="zh-CN" w:bidi="ar"/>
              </w:rPr>
              <w:t>Field Name</w:t>
            </w:r>
          </w:p>
        </w:tc>
        <w:tc>
          <w:tcPr>
            <w:tcW w:w="1732" w:type="dxa"/>
            <w:tcBorders>
              <w:top w:val="single" w:color="FFFFFF" w:sz="4"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IN" w:eastAsia="zh-CN" w:bidi="ar-SA"/>
              </w:rPr>
            </w:pPr>
            <w:r>
              <w:rPr>
                <w:rFonts w:hint="default" w:ascii="Calibri" w:hAnsi="Calibri" w:cs="Calibri"/>
                <w:b/>
                <w:bCs/>
                <w:i w:val="0"/>
                <w:iCs w:val="0"/>
                <w:color w:val="FFFFFF"/>
                <w:kern w:val="0"/>
                <w:sz w:val="20"/>
                <w:szCs w:val="20"/>
                <w:u w:val="none"/>
                <w:lang w:val="en-US" w:eastAsia="zh-CN" w:bidi="ar"/>
              </w:rPr>
              <w:t>Field Type</w:t>
            </w:r>
          </w:p>
        </w:tc>
        <w:tc>
          <w:tcPr>
            <w:tcW w:w="1200" w:type="dxa"/>
            <w:tcBorders>
              <w:top w:val="single" w:color="FFFFFF" w:sz="4"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Mandatory</w:t>
            </w:r>
          </w:p>
        </w:tc>
        <w:tc>
          <w:tcPr>
            <w:tcW w:w="1212" w:type="dxa"/>
            <w:tcBorders>
              <w:top w:val="single" w:color="FFFFFF" w:sz="4"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788" w:type="dxa"/>
            <w:tcBorders>
              <w:top w:val="single" w:color="FFFFFF" w:sz="4"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IN" w:eastAsia="zh-CN" w:bidi="ar-SA"/>
              </w:rPr>
            </w:pPr>
            <w:r>
              <w:rPr>
                <w:rFonts w:hint="default" w:ascii="Calibri" w:hAnsi="Calibri" w:eastAsia="SimSun" w:cs="Calibri"/>
                <w:b/>
                <w:bCs/>
                <w:i w:val="0"/>
                <w:iCs w:val="0"/>
                <w:color w:val="FFFFFF"/>
                <w:kern w:val="0"/>
                <w:sz w:val="20"/>
                <w:szCs w:val="20"/>
                <w:u w:val="none"/>
                <w:lang w:val="en-US" w:eastAsia="zh-CN" w:bidi="ar"/>
              </w:rPr>
              <w:t>Remarks</w:t>
            </w:r>
          </w:p>
        </w:tc>
        <w:tc>
          <w:tcPr>
            <w:tcW w:w="1362" w:type="dxa"/>
            <w:tcBorders>
              <w:top w:val="single" w:color="FFFFFF" w:sz="4"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left"/>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 ,</w:t>
            </w:r>
          </w:p>
          <w:p>
            <w:pPr>
              <w:keepNext w:val="0"/>
              <w:keepLines w:val="0"/>
              <w:widowControl/>
              <w:suppressLineNumbers w:val="0"/>
              <w:jc w:val="left"/>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 xml:space="preserve">N = New , </w:t>
            </w:r>
          </w:p>
          <w:p>
            <w:pPr>
              <w:keepNext w:val="0"/>
              <w:keepLines w:val="0"/>
              <w:widowControl/>
              <w:suppressLineNumbers w:val="0"/>
              <w:jc w:val="left"/>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i w:val="0"/>
                <w:iCs w:val="0"/>
                <w:color w:val="auto"/>
                <w:kern w:val="0"/>
                <w:sz w:val="20"/>
                <w:szCs w:val="20"/>
                <w:u w:val="none"/>
                <w:lang w:val="en-IN" w:eastAsia="zh-CN" w:bidi="ar"/>
              </w:rPr>
            </w:pPr>
            <w:r>
              <w:rPr>
                <w:rFonts w:hint="default" w:cs="Calibri"/>
                <w:b w:val="0"/>
                <w:bCs w:val="0"/>
                <w:i w:val="0"/>
                <w:iCs w:val="0"/>
                <w:color w:val="auto"/>
                <w:kern w:val="0"/>
                <w:sz w:val="20"/>
                <w:szCs w:val="20"/>
                <w:u w:val="none"/>
                <w:lang w:val="en-IN" w:eastAsia="zh-CN" w:bidi="ar"/>
              </w:rPr>
              <w:t>15</w:t>
            </w:r>
          </w:p>
        </w:tc>
        <w:tc>
          <w:tcPr>
            <w:tcW w:w="136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keepNext w:val="0"/>
              <w:keepLines w:val="0"/>
              <w:widowControl/>
              <w:suppressLineNumbers w:val="0"/>
              <w:jc w:val="center"/>
              <w:textAlignment w:val="center"/>
              <w:rPr>
                <w:rFonts w:hint="default" w:ascii="Calibri" w:hAnsi="Calibri" w:cs="Calibri"/>
                <w:b w:val="0"/>
                <w:bCs w:val="0"/>
                <w:i w:val="0"/>
                <w:iCs w:val="0"/>
                <w:color w:val="auto"/>
                <w:kern w:val="0"/>
                <w:sz w:val="20"/>
                <w:szCs w:val="20"/>
                <w:u w:val="none"/>
                <w:lang w:val="en-IN" w:eastAsia="zh-CN" w:bidi="ar"/>
              </w:rPr>
            </w:pPr>
            <w:r>
              <w:rPr>
                <w:rFonts w:hint="default" w:cs="Calibri"/>
                <w:b w:val="0"/>
                <w:bCs w:val="0"/>
                <w:i w:val="0"/>
                <w:iCs w:val="0"/>
                <w:color w:val="auto"/>
                <w:kern w:val="0"/>
                <w:sz w:val="20"/>
                <w:szCs w:val="20"/>
                <w:u w:val="none"/>
                <w:lang w:val="en-IN" w:eastAsia="zh-CN" w:bidi="ar"/>
              </w:rPr>
              <w:t>Exemption Sub-Category</w:t>
            </w:r>
          </w:p>
        </w:tc>
        <w:tc>
          <w:tcPr>
            <w:tcW w:w="1732"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keepNext w:val="0"/>
              <w:keepLines w:val="0"/>
              <w:widowControl/>
              <w:suppressLineNumbers w:val="0"/>
              <w:jc w:val="center"/>
              <w:textAlignment w:val="center"/>
              <w:rPr>
                <w:rFonts w:hint="default" w:ascii="Calibri" w:hAnsi="Calibri" w:cs="Calibri"/>
                <w:b w:val="0"/>
                <w:bCs w:val="0"/>
                <w:i w:val="0"/>
                <w:iCs w:val="0"/>
                <w:color w:val="auto"/>
                <w:kern w:val="0"/>
                <w:sz w:val="20"/>
                <w:szCs w:val="20"/>
                <w:u w:val="none"/>
                <w:lang w:val="en-IN" w:eastAsia="zh-CN" w:bidi="ar"/>
              </w:rPr>
            </w:pPr>
            <w:r>
              <w:rPr>
                <w:rFonts w:hint="default" w:cs="Calibri"/>
                <w:b w:val="0"/>
                <w:bCs w:val="0"/>
                <w:i w:val="0"/>
                <w:iCs w:val="0"/>
                <w:color w:val="auto"/>
                <w:kern w:val="0"/>
                <w:sz w:val="20"/>
                <w:szCs w:val="20"/>
                <w:u w:val="none"/>
                <w:lang w:val="en-IN" w:eastAsia="zh-CN" w:bidi="ar"/>
              </w:rPr>
              <w:t>Link</w:t>
            </w:r>
          </w:p>
        </w:tc>
        <w:tc>
          <w:tcPr>
            <w:tcW w:w="120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keepNext w:val="0"/>
              <w:keepLines w:val="0"/>
              <w:widowControl/>
              <w:suppressLineNumbers w:val="0"/>
              <w:jc w:val="center"/>
              <w:textAlignment w:val="center"/>
              <w:rPr>
                <w:rFonts w:hint="default" w:ascii="Calibri" w:hAnsi="Calibri" w:eastAsia="SimSun" w:cs="Calibri"/>
                <w:b w:val="0"/>
                <w:bCs w:val="0"/>
                <w:i w:val="0"/>
                <w:iCs w:val="0"/>
                <w:color w:val="auto"/>
                <w:kern w:val="0"/>
                <w:sz w:val="20"/>
                <w:szCs w:val="20"/>
                <w:u w:val="none"/>
                <w:lang w:val="en-IN" w:eastAsia="zh-CN" w:bidi="ar"/>
              </w:rPr>
            </w:pPr>
            <w:r>
              <w:rPr>
                <w:rFonts w:hint="default" w:cs="Calibri"/>
                <w:b w:val="0"/>
                <w:bCs w:val="0"/>
                <w:i w:val="0"/>
                <w:iCs w:val="0"/>
                <w:color w:val="auto"/>
                <w:kern w:val="0"/>
                <w:sz w:val="20"/>
                <w:szCs w:val="20"/>
                <w:u w:val="none"/>
                <w:lang w:val="en-IN" w:eastAsia="zh-CN" w:bidi="ar"/>
              </w:rPr>
              <w:t>Yes</w:t>
            </w:r>
          </w:p>
        </w:tc>
        <w:tc>
          <w:tcPr>
            <w:tcW w:w="1212"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keepNext w:val="0"/>
              <w:keepLines w:val="0"/>
              <w:widowControl/>
              <w:suppressLineNumbers w:val="0"/>
              <w:jc w:val="left"/>
              <w:textAlignment w:val="center"/>
              <w:rPr>
                <w:rFonts w:hint="default" w:ascii="Calibri" w:hAnsi="Calibri" w:cs="Calibri"/>
                <w:b w:val="0"/>
                <w:bCs w:val="0"/>
                <w:i w:val="0"/>
                <w:iCs w:val="0"/>
                <w:color w:val="auto"/>
                <w:kern w:val="0"/>
                <w:sz w:val="20"/>
                <w:szCs w:val="20"/>
                <w:u w:val="none"/>
                <w:lang w:val="en-IN" w:eastAsia="zh-CN" w:bidi="ar"/>
              </w:rPr>
            </w:pPr>
            <w:r>
              <w:rPr>
                <w:rFonts w:hint="default" w:cs="Calibri"/>
                <w:b w:val="0"/>
                <w:bCs w:val="0"/>
                <w:i w:val="0"/>
                <w:iCs w:val="0"/>
                <w:color w:val="auto"/>
                <w:kern w:val="0"/>
                <w:sz w:val="20"/>
                <w:szCs w:val="20"/>
                <w:u w:val="none"/>
                <w:lang w:val="en-IN" w:eastAsia="zh-CN" w:bidi="ar"/>
              </w:rPr>
              <w:t>This  field links to exemption sub-category screen</w:t>
            </w:r>
          </w:p>
        </w:tc>
        <w:tc>
          <w:tcPr>
            <w:tcW w:w="1788" w:type="dxa"/>
            <w:tcBorders>
              <w:top w:val="single" w:color="4F81BD" w:sz="8" w:space="0"/>
              <w:left w:val="single" w:color="4F81BD" w:sz="8" w:space="0"/>
              <w:bottom w:val="single" w:color="4F81BD" w:sz="8" w:space="0"/>
              <w:right w:val="single" w:color="4F81BD" w:sz="8" w:space="0"/>
            </w:tcBorders>
            <w:shd w:val="clear" w:color="auto" w:fill="FFFFFF" w:themeFill="background1"/>
            <w:noWrap w:val="0"/>
            <w:vAlign w:val="center"/>
          </w:tcPr>
          <w:p>
            <w:pPr>
              <w:keepNext w:val="0"/>
              <w:keepLines w:val="0"/>
              <w:widowControl/>
              <w:suppressLineNumbers w:val="0"/>
              <w:jc w:val="center"/>
              <w:textAlignment w:val="bottom"/>
              <w:rPr>
                <w:rFonts w:hint="default" w:ascii="Calibri" w:hAnsi="Calibri" w:eastAsia="SimSun" w:cs="Calibri"/>
                <w:b w:val="0"/>
                <w:bCs w:val="0"/>
                <w:i w:val="0"/>
                <w:iCs w:val="0"/>
                <w:color w:val="auto"/>
                <w:kern w:val="0"/>
                <w:sz w:val="20"/>
                <w:szCs w:val="20"/>
                <w:u w:val="none"/>
                <w:lang w:val="en-US" w:eastAsia="zh-CN" w:bidi="ar"/>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themeFill="background1"/>
            <w:noWrap w:val="0"/>
            <w:vAlign w:val="center"/>
          </w:tcPr>
          <w:p>
            <w:pPr>
              <w:keepNext w:val="0"/>
              <w:keepLines w:val="0"/>
              <w:widowControl/>
              <w:suppressLineNumbers w:val="0"/>
              <w:jc w:val="left"/>
              <w:textAlignment w:val="bottom"/>
              <w:rPr>
                <w:rFonts w:hint="default" w:cs="Calibri"/>
                <w:b w:val="0"/>
                <w:bCs w:val="0"/>
                <w:i w:val="0"/>
                <w:iCs w:val="0"/>
                <w:color w:val="auto"/>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cs="Calibri"/>
                <w:b w:val="0"/>
                <w:bCs w:val="0"/>
                <w:i w:val="0"/>
                <w:iCs w:val="0"/>
                <w:color w:val="auto"/>
                <w:kern w:val="0"/>
                <w:sz w:val="20"/>
                <w:szCs w:val="20"/>
                <w:u w:val="none"/>
                <w:lang w:val="en-IN" w:eastAsia="zh-CN" w:bidi="ar"/>
              </w:rPr>
            </w:pPr>
            <w:r>
              <w:rPr>
                <w:rFonts w:hint="default" w:cs="Calibri"/>
                <w:b w:val="0"/>
                <w:bCs w:val="0"/>
                <w:i w:val="0"/>
                <w:iCs w:val="0"/>
                <w:color w:val="auto"/>
                <w:kern w:val="0"/>
                <w:sz w:val="20"/>
                <w:szCs w:val="20"/>
                <w:u w:val="none"/>
                <w:lang w:val="en-IN" w:eastAsia="zh-CN" w:bidi="ar"/>
              </w:rPr>
              <w:t>16</w:t>
            </w:r>
          </w:p>
        </w:tc>
        <w:tc>
          <w:tcPr>
            <w:tcW w:w="136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keepNext w:val="0"/>
              <w:keepLines w:val="0"/>
              <w:widowControl/>
              <w:suppressLineNumbers w:val="0"/>
              <w:jc w:val="center"/>
              <w:textAlignment w:val="center"/>
              <w:rPr>
                <w:rFonts w:hint="default" w:cs="Calibri"/>
                <w:b w:val="0"/>
                <w:bCs w:val="0"/>
                <w:i w:val="0"/>
                <w:iCs w:val="0"/>
                <w:color w:val="auto"/>
                <w:kern w:val="0"/>
                <w:sz w:val="20"/>
                <w:szCs w:val="20"/>
                <w:u w:val="none"/>
                <w:lang w:val="en-IN" w:eastAsia="zh-CN" w:bidi="ar"/>
              </w:rPr>
            </w:pPr>
            <w:r>
              <w:rPr>
                <w:rFonts w:hint="default" w:cs="Calibri"/>
                <w:b w:val="0"/>
                <w:bCs w:val="0"/>
                <w:i w:val="0"/>
                <w:iCs w:val="0"/>
                <w:color w:val="auto"/>
                <w:kern w:val="0"/>
                <w:sz w:val="20"/>
                <w:szCs w:val="20"/>
                <w:u w:val="none"/>
                <w:lang w:val="en-IN" w:eastAsia="zh-CN" w:bidi="ar"/>
              </w:rPr>
              <w:t>Exemption Category</w:t>
            </w:r>
          </w:p>
        </w:tc>
        <w:tc>
          <w:tcPr>
            <w:tcW w:w="1732"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keepNext w:val="0"/>
              <w:keepLines w:val="0"/>
              <w:widowControl/>
              <w:suppressLineNumbers w:val="0"/>
              <w:jc w:val="center"/>
              <w:textAlignment w:val="center"/>
              <w:rPr>
                <w:rFonts w:hint="default" w:cs="Calibri"/>
                <w:b w:val="0"/>
                <w:bCs w:val="0"/>
                <w:i w:val="0"/>
                <w:iCs w:val="0"/>
                <w:color w:val="auto"/>
                <w:kern w:val="0"/>
                <w:sz w:val="20"/>
                <w:szCs w:val="20"/>
                <w:u w:val="none"/>
                <w:lang w:val="en-IN" w:eastAsia="zh-CN" w:bidi="ar"/>
              </w:rPr>
            </w:pPr>
            <w:r>
              <w:rPr>
                <w:rFonts w:hint="default" w:cs="Calibri"/>
                <w:b w:val="0"/>
                <w:bCs w:val="0"/>
                <w:i w:val="0"/>
                <w:iCs w:val="0"/>
                <w:color w:val="auto"/>
                <w:kern w:val="0"/>
                <w:sz w:val="20"/>
                <w:szCs w:val="20"/>
                <w:u w:val="none"/>
                <w:lang w:val="en-IN" w:eastAsia="zh-CN" w:bidi="ar"/>
              </w:rPr>
              <w:t>Link</w:t>
            </w:r>
          </w:p>
        </w:tc>
        <w:tc>
          <w:tcPr>
            <w:tcW w:w="120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keepNext w:val="0"/>
              <w:keepLines w:val="0"/>
              <w:widowControl/>
              <w:suppressLineNumbers w:val="0"/>
              <w:jc w:val="center"/>
              <w:textAlignment w:val="center"/>
              <w:rPr>
                <w:rFonts w:hint="default" w:cs="Calibri"/>
                <w:b w:val="0"/>
                <w:bCs w:val="0"/>
                <w:i w:val="0"/>
                <w:iCs w:val="0"/>
                <w:color w:val="auto"/>
                <w:kern w:val="0"/>
                <w:sz w:val="20"/>
                <w:szCs w:val="20"/>
                <w:u w:val="none"/>
                <w:lang w:val="en-IN" w:eastAsia="zh-CN" w:bidi="ar"/>
              </w:rPr>
            </w:pPr>
            <w:r>
              <w:rPr>
                <w:rFonts w:hint="default" w:cs="Calibri"/>
                <w:b w:val="0"/>
                <w:bCs w:val="0"/>
                <w:i w:val="0"/>
                <w:iCs w:val="0"/>
                <w:color w:val="auto"/>
                <w:kern w:val="0"/>
                <w:sz w:val="20"/>
                <w:szCs w:val="20"/>
                <w:u w:val="none"/>
                <w:lang w:val="en-IN" w:eastAsia="zh-CN" w:bidi="ar"/>
              </w:rPr>
              <w:t>Yes</w:t>
            </w:r>
          </w:p>
        </w:tc>
        <w:tc>
          <w:tcPr>
            <w:tcW w:w="1212"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keepNext w:val="0"/>
              <w:keepLines w:val="0"/>
              <w:widowControl/>
              <w:suppressLineNumbers w:val="0"/>
              <w:jc w:val="left"/>
              <w:textAlignment w:val="center"/>
              <w:rPr>
                <w:rFonts w:hint="default" w:cs="Calibri"/>
                <w:b w:val="0"/>
                <w:bCs w:val="0"/>
                <w:i w:val="0"/>
                <w:iCs w:val="0"/>
                <w:color w:val="auto"/>
                <w:kern w:val="0"/>
                <w:sz w:val="20"/>
                <w:szCs w:val="20"/>
                <w:u w:val="none"/>
                <w:lang w:val="en-IN" w:eastAsia="zh-CN" w:bidi="ar"/>
              </w:rPr>
            </w:pPr>
            <w:r>
              <w:rPr>
                <w:rFonts w:hint="default" w:cs="Calibri"/>
                <w:b w:val="0"/>
                <w:bCs w:val="0"/>
                <w:i w:val="0"/>
                <w:iCs w:val="0"/>
                <w:color w:val="auto"/>
                <w:kern w:val="0"/>
                <w:sz w:val="20"/>
                <w:szCs w:val="20"/>
                <w:u w:val="none"/>
                <w:lang w:val="en-IN" w:eastAsia="zh-CN" w:bidi="ar"/>
              </w:rPr>
              <w:t>This field links to exemption category and is a read-only field which is  filled as per exemption sub-category selected</w:t>
            </w:r>
          </w:p>
        </w:tc>
        <w:tc>
          <w:tcPr>
            <w:tcW w:w="1788" w:type="dxa"/>
            <w:tcBorders>
              <w:top w:val="single" w:color="4F81BD" w:sz="8" w:space="0"/>
              <w:left w:val="single" w:color="4F81BD" w:sz="8" w:space="0"/>
              <w:bottom w:val="single" w:color="4F81BD" w:sz="8" w:space="0"/>
              <w:right w:val="single" w:color="4F81BD" w:sz="8" w:space="0"/>
            </w:tcBorders>
            <w:shd w:val="clear" w:color="auto" w:fill="FFFFFF" w:themeFill="background1"/>
            <w:noWrap w:val="0"/>
            <w:vAlign w:val="center"/>
          </w:tcPr>
          <w:p>
            <w:pPr>
              <w:keepNext w:val="0"/>
              <w:keepLines w:val="0"/>
              <w:widowControl/>
              <w:suppressLineNumbers w:val="0"/>
              <w:jc w:val="center"/>
              <w:textAlignment w:val="bottom"/>
              <w:rPr>
                <w:rFonts w:hint="default" w:ascii="Calibri" w:hAnsi="Calibri" w:eastAsia="SimSun" w:cs="Calibri"/>
                <w:b w:val="0"/>
                <w:bCs w:val="0"/>
                <w:i w:val="0"/>
                <w:iCs w:val="0"/>
                <w:color w:val="auto"/>
                <w:kern w:val="0"/>
                <w:sz w:val="20"/>
                <w:szCs w:val="20"/>
                <w:u w:val="none"/>
                <w:lang w:val="en-US" w:eastAsia="zh-CN" w:bidi="ar"/>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themeFill="background1"/>
            <w:noWrap w:val="0"/>
            <w:vAlign w:val="center"/>
          </w:tcPr>
          <w:p>
            <w:pPr>
              <w:keepNext w:val="0"/>
              <w:keepLines w:val="0"/>
              <w:widowControl/>
              <w:suppressLineNumbers w:val="0"/>
              <w:jc w:val="left"/>
              <w:textAlignment w:val="bottom"/>
              <w:rPr>
                <w:rFonts w:hint="default" w:cs="Calibri"/>
                <w:b w:val="0"/>
                <w:bCs w:val="0"/>
                <w:i w:val="0"/>
                <w:iCs w:val="0"/>
                <w:color w:val="auto"/>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cs="Calibri"/>
                <w:b w:val="0"/>
                <w:bCs w:val="0"/>
                <w:i w:val="0"/>
                <w:iCs w:val="0"/>
                <w:color w:val="auto"/>
                <w:kern w:val="0"/>
                <w:sz w:val="20"/>
                <w:szCs w:val="20"/>
                <w:u w:val="none"/>
                <w:lang w:val="en-IN" w:eastAsia="zh-CN" w:bidi="ar"/>
              </w:rPr>
            </w:pPr>
            <w:r>
              <w:rPr>
                <w:rFonts w:hint="default" w:cs="Calibri"/>
                <w:b w:val="0"/>
                <w:bCs w:val="0"/>
                <w:i w:val="0"/>
                <w:iCs w:val="0"/>
                <w:color w:val="auto"/>
                <w:kern w:val="0"/>
                <w:sz w:val="20"/>
                <w:szCs w:val="20"/>
                <w:u w:val="none"/>
                <w:lang w:val="en-IN" w:eastAsia="zh-CN" w:bidi="ar"/>
              </w:rPr>
              <w:t>17</w:t>
            </w:r>
          </w:p>
        </w:tc>
        <w:tc>
          <w:tcPr>
            <w:tcW w:w="136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keepNext w:val="0"/>
              <w:keepLines w:val="0"/>
              <w:widowControl/>
              <w:suppressLineNumbers w:val="0"/>
              <w:jc w:val="center"/>
              <w:textAlignment w:val="center"/>
              <w:rPr>
                <w:rFonts w:hint="default" w:cs="Calibri"/>
                <w:b w:val="0"/>
                <w:bCs w:val="0"/>
                <w:i w:val="0"/>
                <w:iCs w:val="0"/>
                <w:color w:val="auto"/>
                <w:kern w:val="0"/>
                <w:sz w:val="20"/>
                <w:szCs w:val="20"/>
                <w:u w:val="none"/>
                <w:lang w:val="en-IN" w:eastAsia="zh-CN" w:bidi="ar"/>
              </w:rPr>
            </w:pPr>
            <w:r>
              <w:rPr>
                <w:rFonts w:hint="default" w:cs="Calibri"/>
                <w:b w:val="0"/>
                <w:bCs w:val="0"/>
                <w:i w:val="0"/>
                <w:iCs w:val="0"/>
                <w:color w:val="auto"/>
                <w:kern w:val="0"/>
                <w:sz w:val="20"/>
                <w:szCs w:val="20"/>
                <w:u w:val="none"/>
                <w:lang w:val="en-IN" w:eastAsia="zh-CN" w:bidi="ar"/>
              </w:rPr>
              <w:t>Maximum Exempted Amount</w:t>
            </w:r>
          </w:p>
        </w:tc>
        <w:tc>
          <w:tcPr>
            <w:tcW w:w="1732"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keepNext w:val="0"/>
              <w:keepLines w:val="0"/>
              <w:widowControl/>
              <w:suppressLineNumbers w:val="0"/>
              <w:jc w:val="center"/>
              <w:textAlignment w:val="center"/>
              <w:rPr>
                <w:rFonts w:hint="default" w:cs="Calibri"/>
                <w:b w:val="0"/>
                <w:bCs w:val="0"/>
                <w:i w:val="0"/>
                <w:iCs w:val="0"/>
                <w:color w:val="auto"/>
                <w:kern w:val="0"/>
                <w:sz w:val="20"/>
                <w:szCs w:val="20"/>
                <w:u w:val="none"/>
                <w:lang w:val="en-IN" w:eastAsia="zh-CN" w:bidi="ar"/>
              </w:rPr>
            </w:pPr>
            <w:r>
              <w:rPr>
                <w:rFonts w:hint="default" w:cs="Calibri"/>
                <w:b w:val="0"/>
                <w:bCs w:val="0"/>
                <w:i w:val="0"/>
                <w:iCs w:val="0"/>
                <w:color w:val="auto"/>
                <w:kern w:val="0"/>
                <w:sz w:val="20"/>
                <w:szCs w:val="20"/>
                <w:u w:val="none"/>
                <w:lang w:val="en-IN" w:eastAsia="zh-CN" w:bidi="ar"/>
              </w:rPr>
              <w:t>Currency</w:t>
            </w:r>
          </w:p>
        </w:tc>
        <w:tc>
          <w:tcPr>
            <w:tcW w:w="120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keepNext w:val="0"/>
              <w:keepLines w:val="0"/>
              <w:widowControl/>
              <w:suppressLineNumbers w:val="0"/>
              <w:jc w:val="center"/>
              <w:textAlignment w:val="center"/>
              <w:rPr>
                <w:rFonts w:hint="default" w:cs="Calibri"/>
                <w:b w:val="0"/>
                <w:bCs w:val="0"/>
                <w:i w:val="0"/>
                <w:iCs w:val="0"/>
                <w:color w:val="auto"/>
                <w:kern w:val="0"/>
                <w:sz w:val="20"/>
                <w:szCs w:val="20"/>
                <w:u w:val="none"/>
                <w:lang w:val="en-IN" w:eastAsia="zh-CN" w:bidi="ar"/>
              </w:rPr>
            </w:pPr>
            <w:r>
              <w:rPr>
                <w:rFonts w:hint="default" w:cs="Calibri"/>
                <w:b w:val="0"/>
                <w:bCs w:val="0"/>
                <w:i w:val="0"/>
                <w:iCs w:val="0"/>
                <w:color w:val="auto"/>
                <w:kern w:val="0"/>
                <w:sz w:val="20"/>
                <w:szCs w:val="20"/>
                <w:u w:val="none"/>
                <w:lang w:val="en-IN" w:eastAsia="zh-CN" w:bidi="ar"/>
              </w:rPr>
              <w:t>Yes</w:t>
            </w:r>
          </w:p>
        </w:tc>
        <w:tc>
          <w:tcPr>
            <w:tcW w:w="1212"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keepNext w:val="0"/>
              <w:keepLines w:val="0"/>
              <w:widowControl/>
              <w:suppressLineNumbers w:val="0"/>
              <w:jc w:val="left"/>
              <w:textAlignment w:val="center"/>
              <w:rPr>
                <w:rFonts w:hint="default" w:cs="Calibri"/>
                <w:b w:val="0"/>
                <w:bCs w:val="0"/>
                <w:i w:val="0"/>
                <w:iCs w:val="0"/>
                <w:color w:val="auto"/>
                <w:kern w:val="0"/>
                <w:sz w:val="20"/>
                <w:szCs w:val="20"/>
                <w:u w:val="none"/>
                <w:lang w:val="en-IN" w:eastAsia="zh-CN" w:bidi="ar"/>
              </w:rPr>
            </w:pPr>
            <w:r>
              <w:rPr>
                <w:rFonts w:hint="default" w:cs="Calibri"/>
                <w:b w:val="0"/>
                <w:bCs w:val="0"/>
                <w:i w:val="0"/>
                <w:iCs w:val="0"/>
                <w:color w:val="auto"/>
                <w:kern w:val="0"/>
                <w:sz w:val="20"/>
                <w:szCs w:val="20"/>
                <w:u w:val="none"/>
                <w:lang w:val="en-IN" w:eastAsia="zh-CN" w:bidi="ar"/>
              </w:rPr>
              <w:t>This is a read-only field that is filled as per exemption sub-category selected</w:t>
            </w:r>
          </w:p>
        </w:tc>
        <w:tc>
          <w:tcPr>
            <w:tcW w:w="1788" w:type="dxa"/>
            <w:tcBorders>
              <w:top w:val="single" w:color="4F81BD" w:sz="8" w:space="0"/>
              <w:left w:val="single" w:color="4F81BD" w:sz="8" w:space="0"/>
              <w:bottom w:val="single" w:color="4F81BD" w:sz="8" w:space="0"/>
              <w:right w:val="single" w:color="4F81BD" w:sz="8" w:space="0"/>
            </w:tcBorders>
            <w:shd w:val="clear" w:color="auto" w:fill="FFFFFF" w:themeFill="background1"/>
            <w:noWrap w:val="0"/>
            <w:vAlign w:val="center"/>
          </w:tcPr>
          <w:p>
            <w:pPr>
              <w:keepNext w:val="0"/>
              <w:keepLines w:val="0"/>
              <w:widowControl/>
              <w:suppressLineNumbers w:val="0"/>
              <w:jc w:val="center"/>
              <w:textAlignment w:val="bottom"/>
              <w:rPr>
                <w:rFonts w:hint="default" w:ascii="Calibri" w:hAnsi="Calibri" w:eastAsia="SimSun" w:cs="Calibri"/>
                <w:b w:val="0"/>
                <w:bCs w:val="0"/>
                <w:i w:val="0"/>
                <w:iCs w:val="0"/>
                <w:color w:val="auto"/>
                <w:kern w:val="0"/>
                <w:sz w:val="20"/>
                <w:szCs w:val="20"/>
                <w:u w:val="none"/>
                <w:lang w:val="en-US" w:eastAsia="zh-CN" w:bidi="ar"/>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themeFill="background1"/>
            <w:noWrap w:val="0"/>
            <w:vAlign w:val="center"/>
          </w:tcPr>
          <w:p>
            <w:pPr>
              <w:keepNext w:val="0"/>
              <w:keepLines w:val="0"/>
              <w:widowControl/>
              <w:suppressLineNumbers w:val="0"/>
              <w:jc w:val="left"/>
              <w:textAlignment w:val="bottom"/>
              <w:rPr>
                <w:rFonts w:hint="default" w:cs="Calibri"/>
                <w:b w:val="0"/>
                <w:bCs w:val="0"/>
                <w:i w:val="0"/>
                <w:iCs w:val="0"/>
                <w:color w:val="auto"/>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cs="Calibri"/>
                <w:b w:val="0"/>
                <w:bCs w:val="0"/>
                <w:i w:val="0"/>
                <w:iCs w:val="0"/>
                <w:color w:val="auto"/>
                <w:kern w:val="0"/>
                <w:sz w:val="20"/>
                <w:szCs w:val="20"/>
                <w:u w:val="none"/>
                <w:lang w:val="en-IN" w:eastAsia="zh-CN" w:bidi="ar"/>
              </w:rPr>
            </w:pPr>
            <w:r>
              <w:rPr>
                <w:rFonts w:hint="default" w:cs="Calibri"/>
                <w:b w:val="0"/>
                <w:bCs w:val="0"/>
                <w:i w:val="0"/>
                <w:iCs w:val="0"/>
                <w:color w:val="auto"/>
                <w:kern w:val="0"/>
                <w:sz w:val="20"/>
                <w:szCs w:val="20"/>
                <w:u w:val="none"/>
                <w:lang w:val="en-IN" w:eastAsia="zh-CN" w:bidi="ar"/>
              </w:rPr>
              <w:t>18</w:t>
            </w:r>
          </w:p>
        </w:tc>
        <w:tc>
          <w:tcPr>
            <w:tcW w:w="136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keepNext w:val="0"/>
              <w:keepLines w:val="0"/>
              <w:widowControl/>
              <w:suppressLineNumbers w:val="0"/>
              <w:jc w:val="center"/>
              <w:textAlignment w:val="center"/>
              <w:rPr>
                <w:rFonts w:hint="default" w:cs="Calibri"/>
                <w:b w:val="0"/>
                <w:bCs w:val="0"/>
                <w:i w:val="0"/>
                <w:iCs w:val="0"/>
                <w:color w:val="auto"/>
                <w:kern w:val="0"/>
                <w:sz w:val="20"/>
                <w:szCs w:val="20"/>
                <w:u w:val="none"/>
                <w:lang w:val="en-IN" w:eastAsia="zh-CN" w:bidi="ar"/>
              </w:rPr>
            </w:pPr>
            <w:r>
              <w:rPr>
                <w:rFonts w:hint="default" w:cs="Calibri"/>
                <w:b w:val="0"/>
                <w:bCs w:val="0"/>
                <w:i w:val="0"/>
                <w:iCs w:val="0"/>
                <w:color w:val="auto"/>
                <w:kern w:val="0"/>
                <w:sz w:val="20"/>
                <w:szCs w:val="20"/>
                <w:u w:val="none"/>
                <w:lang w:val="en-IN" w:eastAsia="zh-CN" w:bidi="ar"/>
              </w:rPr>
              <w:t>Declared Amount</w:t>
            </w:r>
          </w:p>
        </w:tc>
        <w:tc>
          <w:tcPr>
            <w:tcW w:w="1732"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keepNext w:val="0"/>
              <w:keepLines w:val="0"/>
              <w:widowControl/>
              <w:suppressLineNumbers w:val="0"/>
              <w:jc w:val="center"/>
              <w:textAlignment w:val="center"/>
              <w:rPr>
                <w:rFonts w:hint="default" w:cs="Calibri"/>
                <w:b w:val="0"/>
                <w:bCs w:val="0"/>
                <w:i w:val="0"/>
                <w:iCs w:val="0"/>
                <w:color w:val="auto"/>
                <w:kern w:val="0"/>
                <w:sz w:val="20"/>
                <w:szCs w:val="20"/>
                <w:u w:val="none"/>
                <w:lang w:val="en-IN" w:eastAsia="zh-CN" w:bidi="ar"/>
              </w:rPr>
            </w:pPr>
            <w:r>
              <w:rPr>
                <w:rFonts w:hint="default" w:cs="Calibri"/>
                <w:b w:val="0"/>
                <w:bCs w:val="0"/>
                <w:i w:val="0"/>
                <w:iCs w:val="0"/>
                <w:color w:val="auto"/>
                <w:kern w:val="0"/>
                <w:sz w:val="20"/>
                <w:szCs w:val="20"/>
                <w:u w:val="none"/>
                <w:lang w:val="en-IN" w:eastAsia="zh-CN" w:bidi="ar"/>
              </w:rPr>
              <w:t>Currency</w:t>
            </w:r>
          </w:p>
        </w:tc>
        <w:tc>
          <w:tcPr>
            <w:tcW w:w="120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keepNext w:val="0"/>
              <w:keepLines w:val="0"/>
              <w:widowControl/>
              <w:suppressLineNumbers w:val="0"/>
              <w:jc w:val="center"/>
              <w:textAlignment w:val="center"/>
              <w:rPr>
                <w:rFonts w:hint="default" w:cs="Calibri"/>
                <w:b w:val="0"/>
                <w:bCs w:val="0"/>
                <w:i w:val="0"/>
                <w:iCs w:val="0"/>
                <w:color w:val="auto"/>
                <w:kern w:val="0"/>
                <w:sz w:val="20"/>
                <w:szCs w:val="20"/>
                <w:u w:val="none"/>
                <w:lang w:val="en-IN" w:eastAsia="zh-CN" w:bidi="ar"/>
              </w:rPr>
            </w:pPr>
            <w:r>
              <w:rPr>
                <w:rFonts w:hint="default" w:cs="Calibri"/>
                <w:b w:val="0"/>
                <w:bCs w:val="0"/>
                <w:i w:val="0"/>
                <w:iCs w:val="0"/>
                <w:color w:val="auto"/>
                <w:kern w:val="0"/>
                <w:sz w:val="20"/>
                <w:szCs w:val="20"/>
                <w:u w:val="none"/>
                <w:lang w:val="en-IN" w:eastAsia="zh-CN" w:bidi="ar"/>
              </w:rPr>
              <w:t>Yes</w:t>
            </w:r>
          </w:p>
        </w:tc>
        <w:tc>
          <w:tcPr>
            <w:tcW w:w="1212"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keepNext w:val="0"/>
              <w:keepLines w:val="0"/>
              <w:widowControl/>
              <w:suppressLineNumbers w:val="0"/>
              <w:jc w:val="left"/>
              <w:textAlignment w:val="center"/>
              <w:rPr>
                <w:rFonts w:hint="default" w:cs="Calibri"/>
                <w:b w:val="0"/>
                <w:bCs w:val="0"/>
                <w:i w:val="0"/>
                <w:iCs w:val="0"/>
                <w:color w:val="auto"/>
                <w:kern w:val="0"/>
                <w:sz w:val="20"/>
                <w:szCs w:val="20"/>
                <w:u w:val="none"/>
                <w:lang w:val="en-IN" w:eastAsia="zh-CN" w:bidi="ar"/>
              </w:rPr>
            </w:pPr>
          </w:p>
        </w:tc>
        <w:tc>
          <w:tcPr>
            <w:tcW w:w="1788" w:type="dxa"/>
            <w:tcBorders>
              <w:top w:val="single" w:color="4F81BD" w:sz="8" w:space="0"/>
              <w:left w:val="single" w:color="4F81BD" w:sz="8" w:space="0"/>
              <w:bottom w:val="single" w:color="4F81BD" w:sz="8" w:space="0"/>
              <w:right w:val="single" w:color="4F81BD" w:sz="8" w:space="0"/>
            </w:tcBorders>
            <w:shd w:val="clear" w:color="auto" w:fill="FFFFFF" w:themeFill="background1"/>
            <w:noWrap w:val="0"/>
            <w:vAlign w:val="center"/>
          </w:tcPr>
          <w:p>
            <w:pPr>
              <w:keepNext w:val="0"/>
              <w:keepLines w:val="0"/>
              <w:widowControl/>
              <w:suppressLineNumbers w:val="0"/>
              <w:jc w:val="center"/>
              <w:textAlignment w:val="bottom"/>
              <w:rPr>
                <w:rFonts w:hint="default" w:ascii="Calibri" w:hAnsi="Calibri" w:eastAsia="SimSun" w:cs="Calibri"/>
                <w:b w:val="0"/>
                <w:bCs w:val="0"/>
                <w:i w:val="0"/>
                <w:iCs w:val="0"/>
                <w:color w:val="auto"/>
                <w:kern w:val="0"/>
                <w:sz w:val="20"/>
                <w:szCs w:val="20"/>
                <w:u w:val="none"/>
                <w:lang w:val="en-US" w:eastAsia="zh-CN" w:bidi="ar"/>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themeFill="background1"/>
            <w:noWrap w:val="0"/>
            <w:vAlign w:val="center"/>
          </w:tcPr>
          <w:p>
            <w:pPr>
              <w:keepNext w:val="0"/>
              <w:keepLines w:val="0"/>
              <w:widowControl/>
              <w:suppressLineNumbers w:val="0"/>
              <w:jc w:val="left"/>
              <w:textAlignment w:val="bottom"/>
              <w:rPr>
                <w:rFonts w:hint="default" w:cs="Calibri"/>
                <w:b w:val="0"/>
                <w:bCs w:val="0"/>
                <w:i w:val="0"/>
                <w:iCs w:val="0"/>
                <w:color w:val="auto"/>
                <w:kern w:val="0"/>
                <w:sz w:val="20"/>
                <w:szCs w:val="20"/>
                <w:u w:val="none"/>
                <w:lang w:val="en-IN" w:eastAsia="zh-CN" w:bidi="ar"/>
              </w:rPr>
            </w:pPr>
          </w:p>
        </w:tc>
      </w:tr>
    </w:tbl>
    <w:p>
      <w:pPr>
        <w:rPr>
          <w:rFonts w:hint="default" w:ascii="Calibri" w:hAnsi="Calibri" w:cs="Calibri"/>
          <w:lang w:val="en-IN" w:eastAsia="zh-CN"/>
        </w:rPr>
      </w:pPr>
    </w:p>
    <w:p>
      <w:pPr>
        <w:rPr>
          <w:rFonts w:hint="default" w:ascii="Calibri" w:hAnsi="Calibri" w:cs="Calibri"/>
          <w:lang w:val="en-IN" w:eastAsia="zh-CN"/>
        </w:rPr>
      </w:pPr>
    </w:p>
    <w:p>
      <w:pPr>
        <w:numPr>
          <w:ilvl w:val="0"/>
          <w:numId w:val="0"/>
        </w:numPr>
        <w:tabs>
          <w:tab w:val="left" w:pos="850"/>
        </w:tabs>
        <w:bidi w:val="0"/>
        <w:ind w:leftChars="0"/>
        <w:outlineLvl w:val="9"/>
        <w:rPr>
          <w:rFonts w:hint="default"/>
          <w:b/>
          <w:bCs/>
          <w:color w:val="000000" w:themeColor="text1"/>
          <w:sz w:val="24"/>
          <w:szCs w:val="24"/>
          <w:u w:val="single"/>
          <w:lang w:val="en-IN" w:eastAsia="zh-CN"/>
          <w14:textFill>
            <w14:solidFill>
              <w14:schemeClr w14:val="tx1"/>
            </w14:solidFill>
          </w14:textFill>
        </w:rPr>
      </w:pPr>
      <w:r>
        <w:rPr>
          <w:rFonts w:hint="default"/>
          <w:b/>
          <w:bCs/>
          <w:color w:val="000000" w:themeColor="text1"/>
          <w:sz w:val="24"/>
          <w:szCs w:val="24"/>
          <w:u w:val="single"/>
          <w:lang w:val="en-IN" w:eastAsia="zh-CN"/>
          <w14:textFill>
            <w14:solidFill>
              <w14:schemeClr w14:val="tx1"/>
            </w14:solidFill>
          </w14:textFill>
        </w:rPr>
        <w:t>Users: Roles and Permissions</w:t>
      </w:r>
    </w:p>
    <w:p>
      <w:pPr>
        <w:numPr>
          <w:ilvl w:val="0"/>
          <w:numId w:val="0"/>
        </w:numPr>
        <w:ind w:leftChars="0"/>
        <w:jc w:val="both"/>
        <w:rPr>
          <w:rStyle w:val="252"/>
          <w:rFonts w:hint="default" w:cs="Times New Roman" w:asciiTheme="minorAscii" w:hAnsiTheme="minorAscii"/>
          <w:b w:val="0"/>
          <w:bCs w:val="0"/>
          <w:color w:val="000000"/>
          <w:sz w:val="20"/>
          <w:szCs w:val="20"/>
          <w:lang w:val="en-IN"/>
        </w:rPr>
      </w:pPr>
      <w:r>
        <w:rPr>
          <w:rStyle w:val="252"/>
          <w:rFonts w:hint="default" w:cs="Times New Roman" w:asciiTheme="minorAscii" w:hAnsiTheme="minorAscii"/>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93" w:tblpY="278"/>
        <w:tblOverlap w:val="never"/>
        <w:tblW w:w="79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Payroll Admin</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No</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Payroll User</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p>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bl>
    <w:p>
      <w:pPr>
        <w:rPr>
          <w:rFonts w:hint="default" w:ascii="Calibri" w:hAnsi="Calibri" w:cs="Calibri"/>
          <w:lang w:val="en-IN" w:eastAsia="zh-CN"/>
        </w:rPr>
      </w:pPr>
    </w:p>
    <w:p>
      <w:pPr>
        <w:rPr>
          <w:rFonts w:hint="default" w:ascii="Calibri" w:hAnsi="Calibri" w:cs="Calibri"/>
          <w:lang w:val="en-IN" w:eastAsia="zh-CN"/>
        </w:rPr>
      </w:pPr>
    </w:p>
    <w:p>
      <w:pPr>
        <w:rPr>
          <w:rFonts w:hint="default" w:ascii="Calibri" w:hAnsi="Calibri" w:cs="Calibri"/>
          <w:lang w:val="en-IN" w:eastAsia="zh-CN"/>
        </w:rPr>
      </w:pPr>
    </w:p>
    <w:p>
      <w:pPr>
        <w:pStyle w:val="4"/>
        <w:numPr>
          <w:ilvl w:val="0"/>
          <w:numId w:val="0"/>
        </w:numPr>
        <w:tabs>
          <w:tab w:val="left" w:pos="850"/>
          <w:tab w:val="clear" w:pos="425"/>
        </w:tabs>
        <w:bidi w:val="0"/>
        <w:spacing w:before="120" w:after="120"/>
        <w:ind w:leftChars="0"/>
        <w:outlineLvl w:val="2"/>
        <w:rPr>
          <w:rFonts w:hint="default" w:ascii="Calibri" w:hAnsi="Calibri" w:cs="Calibri"/>
          <w:lang w:val="en-US" w:eastAsia="zh-CN"/>
        </w:rPr>
      </w:pPr>
      <w:bookmarkStart w:id="74" w:name="_Toc9380"/>
      <w:r>
        <w:rPr>
          <w:rFonts w:hint="default" w:cs="Calibri"/>
          <w:lang w:val="en-US" w:eastAsia="zh-CN"/>
        </w:rPr>
        <w:t xml:space="preserve">2.13 </w:t>
      </w:r>
      <w:r>
        <w:rPr>
          <w:rFonts w:hint="default" w:cs="Calibri"/>
          <w:lang w:val="en-IN" w:eastAsia="zh-CN"/>
        </w:rPr>
        <w:t>Employee Tax Exemption Proof Submission</w:t>
      </w:r>
      <w:bookmarkEnd w:id="74"/>
    </w:p>
    <w:p>
      <w:pPr>
        <w:numPr>
          <w:ilvl w:val="0"/>
          <w:numId w:val="0"/>
        </w:numPr>
        <w:tabs>
          <w:tab w:val="left" w:pos="850"/>
        </w:tabs>
        <w:bidi w:val="0"/>
        <w:ind w:leftChars="0"/>
        <w:outlineLvl w:val="9"/>
        <w:rPr>
          <w:rFonts w:hint="default"/>
          <w:b/>
          <w:bCs/>
          <w:sz w:val="24"/>
          <w:szCs w:val="24"/>
          <w:u w:val="single"/>
          <w:lang w:val="en-IN"/>
        </w:rPr>
      </w:pPr>
      <w:r>
        <w:rPr>
          <w:rFonts w:hint="default"/>
          <w:b/>
          <w:bCs/>
          <w:sz w:val="24"/>
          <w:szCs w:val="24"/>
          <w:u w:val="single"/>
          <w:lang w:val="en-IN" w:eastAsia="zh-CN"/>
        </w:rPr>
        <w:t>General Description</w:t>
      </w:r>
    </w:p>
    <w:p>
      <w:pPr>
        <w:ind w:left="0" w:leftChars="0" w:firstLine="0" w:firstLineChars="0"/>
        <w:rPr>
          <w:rFonts w:hint="default"/>
          <w:sz w:val="20"/>
          <w:szCs w:val="20"/>
          <w:lang w:val="en-US" w:eastAsia="zh-CN"/>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69" w:tblpY="234"/>
        <w:tblOverlap w:val="never"/>
        <w:tblW w:w="89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63"/>
        <w:gridCol w:w="50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963"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5030" w:type="dxa"/>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This screen is used to confirm and submit proof regarding tax exemption declaration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63"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5030" w:type="dxa"/>
            <w:vAlign w:val="center"/>
          </w:tcPr>
          <w:p>
            <w:pPr>
              <w:keepNext w:val="0"/>
              <w:keepLines w:val="0"/>
              <w:widowControl/>
              <w:suppressLineNumbers w:val="0"/>
              <w:jc w:val="both"/>
              <w:rPr>
                <w:rFonts w:hint="default" w:ascii="Calibri" w:hAnsi="Calibri" w:eastAsia="SimSun" w:cs="Calibri"/>
                <w:b/>
                <w:bCs/>
                <w:sz w:val="20"/>
                <w:szCs w:val="20"/>
                <w:u w:val="single"/>
                <w:vertAlign w:val="baseline"/>
                <w:lang w:val="en-IN" w:eastAsia="zh-CN" w:bidi="ar-SA"/>
              </w:rPr>
            </w:pPr>
            <w:r>
              <w:rPr>
                <w:rFonts w:hint="default" w:cs="Times New Roman"/>
                <w:color w:val="00B0F0"/>
                <w:sz w:val="20"/>
                <w:szCs w:val="20"/>
                <w:rtl w:val="0"/>
                <w:lang w:val="en-IN" w:eastAsia="zh-CN"/>
              </w:rPr>
              <w:t>Home &gt; Payroll &gt; Taxation &gt; Employee Tax Exemption Proof Submission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3963" w:type="dxa"/>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5030" w:type="dxa"/>
            <w:vAlign w:val="center"/>
          </w:tcPr>
          <w:p>
            <w:pPr>
              <w:widowControl w:val="0"/>
              <w:numPr>
                <w:ilvl w:val="0"/>
                <w:numId w:val="0"/>
              </w:numPr>
              <w:ind w:leftChars="0"/>
              <w:jc w:val="both"/>
              <w:rPr>
                <w:rFonts w:hint="default" w:cs="Calibri"/>
                <w:sz w:val="20"/>
                <w:szCs w:val="20"/>
                <w:rtl w:val="0"/>
                <w:lang w:val="en-IN" w:eastAsia="zh-CN" w:bidi="ar-SA"/>
              </w:rPr>
            </w:pPr>
            <w:r>
              <w:rPr>
                <w:rFonts w:hint="default"/>
                <w:sz w:val="20"/>
                <w:szCs w:val="20"/>
                <w:lang w:val="en-US" w:eastAsia="zh-CN"/>
              </w:rPr>
              <w:t>The system should have</w:t>
            </w:r>
            <w:r>
              <w:rPr>
                <w:rFonts w:hint="default"/>
                <w:sz w:val="20"/>
                <w:szCs w:val="20"/>
                <w:lang w:val="en-IN" w:eastAsia="zh-CN"/>
              </w:rPr>
              <w:t xml:space="preserve"> records in the following screen</w:t>
            </w:r>
            <w:r>
              <w:rPr>
                <w:rFonts w:hint="default"/>
                <w:sz w:val="20"/>
                <w:szCs w:val="20"/>
                <w:lang w:val="en-US" w:eastAsia="zh-CN"/>
              </w:rPr>
              <w:t>:</w:t>
            </w:r>
          </w:p>
          <w:p>
            <w:pPr>
              <w:widowControl w:val="0"/>
              <w:numPr>
                <w:ilvl w:val="0"/>
                <w:numId w:val="89"/>
              </w:numPr>
              <w:jc w:val="both"/>
              <w:rPr>
                <w:rFonts w:hint="default" w:cs="Calibri"/>
                <w:sz w:val="20"/>
                <w:szCs w:val="20"/>
                <w:rtl w:val="0"/>
                <w:lang w:val="en-IN" w:eastAsia="zh-CN" w:bidi="ar-SA"/>
              </w:rPr>
            </w:pPr>
            <w:r>
              <w:rPr>
                <w:rFonts w:hint="default" w:cs="Calibri"/>
                <w:sz w:val="20"/>
                <w:szCs w:val="20"/>
                <w:rtl w:val="0"/>
                <w:lang w:val="en-IN" w:eastAsia="zh-CN" w:bidi="ar-SA"/>
              </w:rPr>
              <w:t>Employee</w:t>
            </w:r>
          </w:p>
          <w:p>
            <w:pPr>
              <w:widowControl w:val="0"/>
              <w:numPr>
                <w:ilvl w:val="0"/>
                <w:numId w:val="89"/>
              </w:numPr>
              <w:ind w:left="0" w:leftChars="0" w:firstLine="0" w:firstLineChars="0"/>
              <w:jc w:val="both"/>
              <w:rPr>
                <w:rFonts w:hint="default" w:cs="Calibri"/>
                <w:sz w:val="20"/>
                <w:szCs w:val="20"/>
                <w:rtl w:val="0"/>
                <w:lang w:val="en-IN" w:eastAsia="zh-CN" w:bidi="ar-SA"/>
              </w:rPr>
            </w:pPr>
            <w:r>
              <w:rPr>
                <w:rFonts w:hint="default" w:cs="Calibri"/>
                <w:sz w:val="20"/>
                <w:szCs w:val="20"/>
                <w:rtl w:val="0"/>
                <w:lang w:val="en-IN" w:eastAsia="zh-CN" w:bidi="ar-SA"/>
              </w:rPr>
              <w:t>Currency</w:t>
            </w:r>
          </w:p>
          <w:p>
            <w:pPr>
              <w:widowControl w:val="0"/>
              <w:numPr>
                <w:ilvl w:val="0"/>
                <w:numId w:val="89"/>
              </w:numPr>
              <w:ind w:left="0" w:leftChars="0" w:firstLine="0" w:firstLineChars="0"/>
              <w:jc w:val="both"/>
              <w:rPr>
                <w:rFonts w:hint="default" w:cs="Calibri"/>
                <w:sz w:val="20"/>
                <w:szCs w:val="20"/>
                <w:rtl w:val="0"/>
                <w:lang w:val="en-IN" w:eastAsia="zh-CN" w:bidi="ar-SA"/>
              </w:rPr>
            </w:pPr>
            <w:r>
              <w:rPr>
                <w:rFonts w:hint="default" w:cs="Calibri"/>
                <w:sz w:val="20"/>
                <w:szCs w:val="20"/>
                <w:rtl w:val="0"/>
                <w:lang w:val="en-IN" w:eastAsia="zh-CN" w:bidi="ar-SA"/>
              </w:rPr>
              <w:t>Department</w:t>
            </w:r>
          </w:p>
          <w:p>
            <w:pPr>
              <w:widowControl w:val="0"/>
              <w:numPr>
                <w:ilvl w:val="0"/>
                <w:numId w:val="89"/>
              </w:numPr>
              <w:ind w:left="0" w:leftChars="0" w:firstLine="0" w:firstLineChars="0"/>
              <w:jc w:val="both"/>
              <w:rPr>
                <w:rFonts w:hint="default" w:cs="Calibri"/>
                <w:sz w:val="20"/>
                <w:szCs w:val="20"/>
                <w:rtl w:val="0"/>
                <w:lang w:val="en-IN" w:eastAsia="zh-CN" w:bidi="ar-SA"/>
              </w:rPr>
            </w:pPr>
            <w:r>
              <w:rPr>
                <w:rFonts w:hint="default" w:cs="Calibri"/>
                <w:sz w:val="20"/>
                <w:szCs w:val="20"/>
                <w:rtl w:val="0"/>
                <w:lang w:val="en-IN" w:eastAsia="zh-CN" w:bidi="ar-SA"/>
              </w:rPr>
              <w:t>Company</w:t>
            </w:r>
          </w:p>
          <w:p>
            <w:pPr>
              <w:widowControl w:val="0"/>
              <w:numPr>
                <w:ilvl w:val="0"/>
                <w:numId w:val="89"/>
              </w:numPr>
              <w:ind w:left="0" w:leftChars="0" w:firstLine="0" w:firstLineChars="0"/>
              <w:jc w:val="both"/>
              <w:rPr>
                <w:rFonts w:hint="default" w:cs="Calibri"/>
                <w:sz w:val="20"/>
                <w:szCs w:val="20"/>
                <w:rtl w:val="0"/>
                <w:lang w:val="en-IN" w:eastAsia="zh-CN" w:bidi="ar-SA"/>
              </w:rPr>
            </w:pPr>
            <w:r>
              <w:rPr>
                <w:rFonts w:hint="default" w:cs="Calibri"/>
                <w:sz w:val="20"/>
                <w:szCs w:val="20"/>
                <w:rtl w:val="0"/>
                <w:lang w:val="en-IN" w:eastAsia="zh-CN" w:bidi="ar-SA"/>
              </w:rPr>
              <w:t>Payroll Period</w:t>
            </w:r>
          </w:p>
          <w:p>
            <w:pPr>
              <w:widowControl w:val="0"/>
              <w:numPr>
                <w:ilvl w:val="0"/>
                <w:numId w:val="89"/>
              </w:numPr>
              <w:ind w:left="0" w:leftChars="0" w:firstLine="0" w:firstLineChars="0"/>
              <w:jc w:val="both"/>
              <w:rPr>
                <w:rFonts w:hint="default" w:cs="Calibri"/>
                <w:sz w:val="20"/>
                <w:szCs w:val="20"/>
                <w:rtl w:val="0"/>
                <w:lang w:val="en-IN" w:eastAsia="zh-CN" w:bidi="ar-SA"/>
              </w:rPr>
            </w:pPr>
            <w:r>
              <w:rPr>
                <w:rFonts w:hint="default" w:cs="Calibri"/>
                <w:sz w:val="20"/>
                <w:szCs w:val="20"/>
                <w:rtl w:val="0"/>
                <w:lang w:val="en-IN" w:eastAsia="zh-CN" w:bidi="ar-SA"/>
              </w:rPr>
              <w:t>Employee Tax Exemption Category</w:t>
            </w:r>
          </w:p>
          <w:p>
            <w:pPr>
              <w:widowControl w:val="0"/>
              <w:numPr>
                <w:ilvl w:val="0"/>
                <w:numId w:val="89"/>
              </w:numPr>
              <w:ind w:left="0" w:leftChars="0" w:firstLine="0" w:firstLineChars="0"/>
              <w:jc w:val="both"/>
              <w:rPr>
                <w:rFonts w:hint="default" w:cs="Calibri"/>
                <w:sz w:val="20"/>
                <w:szCs w:val="20"/>
                <w:rtl w:val="0"/>
                <w:lang w:val="en-IN" w:eastAsia="zh-CN" w:bidi="ar-SA"/>
              </w:rPr>
            </w:pPr>
            <w:r>
              <w:rPr>
                <w:rFonts w:hint="default" w:cs="Calibri"/>
                <w:sz w:val="20"/>
                <w:szCs w:val="20"/>
                <w:rtl w:val="0"/>
                <w:lang w:val="en-IN" w:eastAsia="zh-CN" w:bidi="ar-SA"/>
              </w:rPr>
              <w:t>Employee Tax Exemption Sub-Category</w:t>
            </w:r>
          </w:p>
          <w:p>
            <w:pPr>
              <w:widowControl w:val="0"/>
              <w:numPr>
                <w:ilvl w:val="0"/>
                <w:numId w:val="89"/>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Employee Tax Exemption Declaration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trPr>
        <w:tc>
          <w:tcPr>
            <w:tcW w:w="3963" w:type="dxa"/>
            <w:vAlign w:val="center"/>
          </w:tcPr>
          <w:p>
            <w:pPr>
              <w:keepNext w:val="0"/>
              <w:keepLines w:val="0"/>
              <w:widowControl/>
              <w:suppressLineNumbers w:val="0"/>
              <w:jc w:val="both"/>
              <w:rPr>
                <w:rFonts w:hint="default" w:cs="Calibri"/>
                <w:b/>
                <w:bCs/>
                <w:sz w:val="20"/>
                <w:szCs w:val="20"/>
                <w:u w:val="none"/>
                <w:vertAlign w:val="baseline"/>
                <w:rtl w:val="0"/>
                <w:lang w:val="en-US" w:eastAsia="zh-CN"/>
              </w:rPr>
            </w:pPr>
            <w:r>
              <w:rPr>
                <w:rFonts w:hint="default" w:cs="Calibri"/>
                <w:b/>
                <w:bCs/>
                <w:sz w:val="20"/>
                <w:szCs w:val="20"/>
                <w:u w:val="none"/>
                <w:vertAlign w:val="baseline"/>
                <w:rtl w:val="0"/>
                <w:lang w:val="en-US" w:eastAsia="zh-CN"/>
              </w:rPr>
              <w:t>Existing Screen Name</w:t>
            </w:r>
          </w:p>
        </w:tc>
        <w:tc>
          <w:tcPr>
            <w:tcW w:w="5030" w:type="dxa"/>
            <w:vAlign w:val="top"/>
          </w:tcPr>
          <w:p>
            <w:pPr>
              <w:widowControl w:val="0"/>
              <w:jc w:val="both"/>
              <w:rPr>
                <w:rFonts w:hint="default" w:ascii="Calibri" w:hAnsi="Calibri" w:eastAsia="SimSun" w:cs="Calibri"/>
                <w:b w:val="0"/>
                <w:bCs w:val="0"/>
                <w:color w:val="auto"/>
                <w:sz w:val="20"/>
                <w:szCs w:val="20"/>
                <w:u w:val="none"/>
                <w:lang w:val="en-IN" w:eastAsia="zh-CN" w:bidi="ar-SA"/>
              </w:rPr>
            </w:pPr>
            <w:r>
              <w:rPr>
                <w:rFonts w:hint="default" w:ascii="Calibri" w:hAnsi="Calibri" w:eastAsia="SimSun" w:cs="Calibri"/>
                <w:b w:val="0"/>
                <w:bCs w:val="0"/>
                <w:color w:val="auto"/>
                <w:sz w:val="20"/>
                <w:szCs w:val="20"/>
                <w:u w:val="none"/>
                <w:lang w:val="en-IN" w:eastAsia="zh-CN" w:bidi="ar-SA"/>
              </w:rPr>
              <w:t xml:space="preserve">Employee Tax Exemption </w:t>
            </w:r>
            <w:r>
              <w:rPr>
                <w:rFonts w:hint="default" w:cs="Calibri"/>
                <w:b w:val="0"/>
                <w:bCs w:val="0"/>
                <w:color w:val="auto"/>
                <w:sz w:val="20"/>
                <w:szCs w:val="20"/>
                <w:u w:val="none"/>
                <w:lang w:val="en-IN" w:eastAsia="zh-CN" w:bidi="ar-SA"/>
              </w:rPr>
              <w:t>Proof Submission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6" w:hRule="atLeast"/>
        </w:trPr>
        <w:tc>
          <w:tcPr>
            <w:tcW w:w="3963" w:type="dxa"/>
            <w:vAlign w:val="center"/>
          </w:tcPr>
          <w:p>
            <w:pPr>
              <w:keepNext w:val="0"/>
              <w:keepLines w:val="0"/>
              <w:widowControl/>
              <w:suppressLineNumbers w:val="0"/>
              <w:jc w:val="both"/>
              <w:rPr>
                <w:rFonts w:hint="default" w:cs="Calibri"/>
                <w:b/>
                <w:bCs/>
                <w:sz w:val="20"/>
                <w:szCs w:val="20"/>
                <w:u w:val="none"/>
                <w:vertAlign w:val="baseline"/>
                <w:rtl w:val="0"/>
                <w:lang w:val="en-US" w:eastAsia="zh-CN"/>
              </w:rPr>
            </w:pPr>
            <w:r>
              <w:rPr>
                <w:rFonts w:hint="default" w:cs="Calibri"/>
                <w:b/>
                <w:bCs/>
                <w:sz w:val="20"/>
                <w:szCs w:val="20"/>
                <w:u w:val="none"/>
                <w:vertAlign w:val="baseline"/>
                <w:rtl w:val="0"/>
                <w:lang w:val="en-US" w:eastAsia="zh-CN"/>
              </w:rPr>
              <w:t>New Screen Name</w:t>
            </w:r>
          </w:p>
        </w:tc>
        <w:tc>
          <w:tcPr>
            <w:tcW w:w="5030" w:type="dxa"/>
            <w:vAlign w:val="top"/>
          </w:tcPr>
          <w:p>
            <w:pPr>
              <w:widowControl w:val="0"/>
              <w:jc w:val="both"/>
              <w:rPr>
                <w:rFonts w:hint="default" w:ascii="Calibri" w:hAnsi="Calibri" w:eastAsia="SimSun" w:cs="Calibri"/>
                <w:b w:val="0"/>
                <w:bCs w:val="0"/>
                <w:color w:val="auto"/>
                <w:sz w:val="20"/>
                <w:szCs w:val="20"/>
                <w:u w:val="none"/>
                <w:lang w:val="en-US" w:eastAsia="zh-CN" w:bidi="ar-SA"/>
              </w:rPr>
            </w:pPr>
            <w:r>
              <w:rPr>
                <w:rFonts w:hint="default" w:ascii="Calibri" w:hAnsi="Calibri" w:eastAsia="SimSun" w:cs="Calibri"/>
                <w:b w:val="0"/>
                <w:bCs w:val="0"/>
                <w:color w:val="auto"/>
                <w:sz w:val="20"/>
                <w:szCs w:val="20"/>
                <w:u w:val="none"/>
                <w:lang w:val="en-IN" w:eastAsia="zh-CN" w:bidi="ar-SA"/>
              </w:rPr>
              <w:t>No</w:t>
            </w:r>
            <w:r>
              <w:rPr>
                <w:rFonts w:hint="default" w:cs="Calibri"/>
                <w:b w:val="0"/>
                <w:bCs w:val="0"/>
                <w:color w:val="auto"/>
                <w:sz w:val="20"/>
                <w:szCs w:val="20"/>
                <w:u w:val="none"/>
                <w:lang w:val="en-US" w:eastAsia="zh-CN" w:bidi="ar-SA"/>
              </w:rPr>
              <w:t xml:space="preserve"> change</w:t>
            </w:r>
          </w:p>
        </w:tc>
      </w:tr>
    </w:tbl>
    <w:p>
      <w:pPr>
        <w:rPr>
          <w:rFonts w:hint="default" w:ascii="Calibri" w:hAnsi="Calibri" w:cs="Calibri"/>
          <w:lang w:val="en-IN" w:eastAsia="zh-CN"/>
        </w:rPr>
      </w:pPr>
    </w:p>
    <w:p>
      <w:pPr>
        <w:numPr>
          <w:ilvl w:val="0"/>
          <w:numId w:val="0"/>
        </w:numPr>
        <w:bidi w:val="0"/>
        <w:ind w:leftChars="0"/>
        <w:outlineLvl w:val="9"/>
        <w:rPr>
          <w:rFonts w:hint="default"/>
          <w:b/>
          <w:bCs/>
          <w:color w:val="000000" w:themeColor="text1"/>
          <w:sz w:val="24"/>
          <w:szCs w:val="24"/>
          <w:u w:val="single"/>
          <w:lang w:val="en-IN" w:eastAsia="zh-CN"/>
          <w14:textFill>
            <w14:solidFill>
              <w14:schemeClr w14:val="tx1"/>
            </w14:solidFill>
          </w14:textFill>
        </w:rPr>
      </w:pPr>
      <w:r>
        <w:rPr>
          <w:rFonts w:hint="default"/>
          <w:b/>
          <w:bCs/>
          <w:color w:val="000000" w:themeColor="text1"/>
          <w:sz w:val="24"/>
          <w:szCs w:val="24"/>
          <w:u w:val="single"/>
          <w:lang w:val="en-IN" w:eastAsia="zh-CN"/>
          <w14:textFill>
            <w14:solidFill>
              <w14:schemeClr w14:val="tx1"/>
            </w14:solidFill>
          </w14:textFill>
        </w:rPr>
        <w:t>Screenshot</w:t>
      </w:r>
    </w:p>
    <w:p>
      <w:pPr>
        <w:numPr>
          <w:ilvl w:val="0"/>
          <w:numId w:val="0"/>
        </w:numPr>
        <w:bidi w:val="0"/>
        <w:ind w:leftChars="0"/>
        <w:outlineLvl w:val="9"/>
        <w:rPr>
          <w:rFonts w:hint="default"/>
          <w:b/>
          <w:bCs/>
          <w:color w:val="000000" w:themeColor="text1"/>
          <w:sz w:val="24"/>
          <w:szCs w:val="24"/>
          <w:u w:val="single"/>
          <w:lang w:val="en-IN" w:eastAsia="zh-CN"/>
          <w14:textFill>
            <w14:solidFill>
              <w14:schemeClr w14:val="tx1"/>
            </w14:solidFill>
          </w14:textFill>
        </w:rPr>
      </w:pPr>
    </w:p>
    <w:p>
      <w:pPr>
        <w:rPr>
          <w:rFonts w:hint="default"/>
          <w:lang w:val="en-IN" w:eastAsia="zh-CN"/>
        </w:rPr>
      </w:pPr>
      <w:r>
        <w:rPr>
          <w:rFonts w:hint="default"/>
          <w:lang w:val="en-IN" w:eastAsia="zh-CN"/>
        </w:rPr>
        <w:drawing>
          <wp:inline distT="0" distB="0" distL="114300" distR="114300">
            <wp:extent cx="5260340" cy="1594485"/>
            <wp:effectExtent l="9525" t="9525" r="26035" b="15240"/>
            <wp:docPr id="35" name="Picture 35" descr="Screenshot 2023-05-10 173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creenshot 2023-05-10 173802"/>
                    <pic:cNvPicPr>
                      <a:picLocks noChangeAspect="1"/>
                    </pic:cNvPicPr>
                  </pic:nvPicPr>
                  <pic:blipFill>
                    <a:blip r:embed="rId37"/>
                    <a:stretch>
                      <a:fillRect/>
                    </a:stretch>
                  </pic:blipFill>
                  <pic:spPr>
                    <a:xfrm>
                      <a:off x="0" y="0"/>
                      <a:ext cx="5260340" cy="1594485"/>
                    </a:xfrm>
                    <a:prstGeom prst="rect">
                      <a:avLst/>
                    </a:prstGeom>
                    <a:ln>
                      <a:solidFill>
                        <a:schemeClr val="tx1"/>
                      </a:solidFill>
                    </a:ln>
                  </pic:spPr>
                </pic:pic>
              </a:graphicData>
            </a:graphic>
          </wp:inline>
        </w:drawing>
      </w:r>
    </w:p>
    <w:p>
      <w:pPr>
        <w:rPr>
          <w:rFonts w:hint="default" w:ascii="Calibri" w:hAnsi="Calibri" w:cs="Calibri"/>
          <w:lang w:val="en-IN" w:eastAsia="zh-CN"/>
        </w:rPr>
      </w:pPr>
      <w:r>
        <w:rPr>
          <w:rFonts w:hint="default" w:ascii="Calibri" w:hAnsi="Calibri" w:cs="Calibri"/>
          <w:lang w:val="en-IN" w:eastAsia="zh-CN"/>
        </w:rPr>
        <w:drawing>
          <wp:inline distT="0" distB="0" distL="114300" distR="114300">
            <wp:extent cx="5266055" cy="1651635"/>
            <wp:effectExtent l="9525" t="9525" r="20320" b="15240"/>
            <wp:docPr id="36" name="Picture 36" descr="Screenshot 2023-05-10 173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Screenshot 2023-05-10 173816"/>
                    <pic:cNvPicPr>
                      <a:picLocks noChangeAspect="1"/>
                    </pic:cNvPicPr>
                  </pic:nvPicPr>
                  <pic:blipFill>
                    <a:blip r:embed="rId38"/>
                    <a:stretch>
                      <a:fillRect/>
                    </a:stretch>
                  </pic:blipFill>
                  <pic:spPr>
                    <a:xfrm>
                      <a:off x="0" y="0"/>
                      <a:ext cx="5266055" cy="1651635"/>
                    </a:xfrm>
                    <a:prstGeom prst="rect">
                      <a:avLst/>
                    </a:prstGeom>
                    <a:ln>
                      <a:solidFill>
                        <a:schemeClr val="tx1"/>
                      </a:solidFill>
                    </a:ln>
                  </pic:spPr>
                </pic:pic>
              </a:graphicData>
            </a:graphic>
          </wp:inline>
        </w:drawing>
      </w:r>
    </w:p>
    <w:p>
      <w:pPr>
        <w:pStyle w:val="23"/>
        <w:keepNext w:val="0"/>
        <w:keepLines w:val="0"/>
        <w:widowControl/>
        <w:suppressLineNumbers w:val="0"/>
        <w:jc w:val="center"/>
        <w:rPr>
          <w:rFonts w:hint="default" w:asciiTheme="minorAscii" w:hAnsiTheme="minorAscii"/>
          <w:lang w:val="en-US" w:eastAsia="zh-CN"/>
        </w:rPr>
      </w:pPr>
      <w:r>
        <w:rPr>
          <w:rFonts w:hint="default" w:asciiTheme="minorAscii" w:hAnsiTheme="minorAscii"/>
          <w:lang w:val="en-IN"/>
        </w:rPr>
        <w:t xml:space="preserve">Figure </w:t>
      </w:r>
      <w:r>
        <w:rPr>
          <w:rFonts w:hint="default" w:asciiTheme="minorAscii" w:hAnsiTheme="minorAscii"/>
          <w:lang w:val="en-IN"/>
        </w:rPr>
        <w:fldChar w:fldCharType="begin"/>
      </w:r>
      <w:r>
        <w:rPr>
          <w:rFonts w:hint="default" w:asciiTheme="minorAscii" w:hAnsiTheme="minorAscii"/>
          <w:lang w:val="en-IN"/>
        </w:rPr>
        <w:instrText xml:space="preserve"> SEQ Figure \* ARABIC </w:instrText>
      </w:r>
      <w:r>
        <w:rPr>
          <w:rFonts w:hint="default" w:asciiTheme="minorAscii" w:hAnsiTheme="minorAscii"/>
          <w:lang w:val="en-IN"/>
        </w:rPr>
        <w:fldChar w:fldCharType="separate"/>
      </w:r>
      <w:r>
        <w:rPr>
          <w:rFonts w:hint="default" w:asciiTheme="minorAscii" w:hAnsiTheme="minorAscii"/>
          <w:lang w:val="en-IN"/>
        </w:rPr>
        <w:t>19</w:t>
      </w:r>
      <w:r>
        <w:rPr>
          <w:rFonts w:hint="default" w:asciiTheme="minorAscii" w:hAnsiTheme="minorAscii"/>
          <w:lang w:val="en-IN"/>
        </w:rPr>
        <w:fldChar w:fldCharType="end"/>
      </w:r>
      <w:r>
        <w:rPr>
          <w:rFonts w:hint="default" w:asciiTheme="minorAscii" w:hAnsiTheme="minorAscii"/>
          <w:lang w:val="en-US"/>
        </w:rPr>
        <w:t xml:space="preserve"> : </w:t>
      </w:r>
      <w:r>
        <w:rPr>
          <w:rFonts w:hint="default" w:asciiTheme="minorAscii" w:hAnsiTheme="minorAscii"/>
          <w:lang w:val="en-IN"/>
        </w:rPr>
        <w:t>Employee Tax Exemption Proof Submission</w:t>
      </w:r>
    </w:p>
    <w:p>
      <w:pPr>
        <w:rPr>
          <w:rFonts w:hint="default" w:asciiTheme="minorAscii" w:hAnsiTheme="minorAscii"/>
          <w:lang w:val="en-IN"/>
        </w:rPr>
      </w:pPr>
    </w:p>
    <w:p>
      <w:pPr>
        <w:numPr>
          <w:ilvl w:val="0"/>
          <w:numId w:val="0"/>
        </w:numPr>
        <w:tabs>
          <w:tab w:val="left" w:pos="850"/>
        </w:tabs>
        <w:bidi w:val="0"/>
        <w:ind w:leftChars="0"/>
        <w:outlineLvl w:val="9"/>
        <w:rPr>
          <w:rFonts w:hint="default"/>
          <w:b/>
          <w:bCs/>
          <w:color w:val="000000" w:themeColor="text1"/>
          <w:sz w:val="24"/>
          <w:szCs w:val="24"/>
          <w:u w:val="single"/>
          <w:lang w:val="en-IN" w:eastAsia="zh-CN"/>
          <w14:textFill>
            <w14:solidFill>
              <w14:schemeClr w14:val="tx1"/>
            </w14:solidFill>
          </w14:textFill>
        </w:rPr>
      </w:pPr>
      <w:r>
        <w:rPr>
          <w:rFonts w:hint="default"/>
          <w:b/>
          <w:bCs/>
          <w:color w:val="000000" w:themeColor="text1"/>
          <w:sz w:val="24"/>
          <w:szCs w:val="24"/>
          <w:u w:val="single"/>
          <w:lang w:val="en-IN" w:eastAsia="zh-CN"/>
          <w14:textFill>
            <w14:solidFill>
              <w14:schemeClr w14:val="tx1"/>
            </w14:solidFill>
          </w14:textFill>
        </w:rPr>
        <w:t>Field List</w:t>
      </w:r>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0"/>
          <w:szCs w:val="20"/>
          <w:lang w:val="en-IN"/>
        </w:rPr>
      </w:pPr>
    </w:p>
    <w:tbl>
      <w:tblPr>
        <w:tblStyle w:val="12"/>
        <w:tblW w:w="9241" w:type="dxa"/>
        <w:tblInd w:w="-1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80"/>
        <w:gridCol w:w="1367"/>
        <w:gridCol w:w="1732"/>
        <w:gridCol w:w="1200"/>
        <w:gridCol w:w="1212"/>
        <w:gridCol w:w="1788"/>
        <w:gridCol w:w="136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36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73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Mandatory</w:t>
            </w:r>
          </w:p>
        </w:tc>
        <w:tc>
          <w:tcPr>
            <w:tcW w:w="121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788"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362"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left"/>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 ,</w:t>
            </w:r>
          </w:p>
          <w:p>
            <w:pPr>
              <w:keepNext w:val="0"/>
              <w:keepLines w:val="0"/>
              <w:widowControl/>
              <w:suppressLineNumbers w:val="0"/>
              <w:jc w:val="left"/>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 xml:space="preserve">N = New , </w:t>
            </w:r>
          </w:p>
          <w:p>
            <w:pPr>
              <w:keepNext w:val="0"/>
              <w:keepLines w:val="0"/>
              <w:widowControl/>
              <w:suppressLineNumbers w:val="0"/>
              <w:jc w:val="left"/>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1</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Employee</w:t>
            </w: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Link</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Employee Master Screen</w:t>
            </w:r>
          </w:p>
        </w:tc>
        <w:tc>
          <w:tcPr>
            <w:tcW w:w="17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2</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Employee Name</w:t>
            </w: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This is a read only and field and is  filled as per employee selected</w:t>
            </w:r>
          </w:p>
        </w:tc>
        <w:tc>
          <w:tcPr>
            <w:tcW w:w="17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Department</w:t>
            </w: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This is a read only and field and is  filled as per employee selected</w:t>
            </w:r>
          </w:p>
        </w:tc>
        <w:tc>
          <w:tcPr>
            <w:tcW w:w="17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cs="Calibri"/>
                <w:color w:val="000000"/>
                <w:sz w:val="20"/>
                <w:szCs w:val="20"/>
                <w:lang w:val="en-IN"/>
              </w:rPr>
              <w:t>Company</w:t>
            </w: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highlight w:val="none"/>
                <w:u w:val="none"/>
                <w:lang w:val="en-IN" w:eastAsia="zh-CN" w:bidi="ar"/>
              </w:rPr>
            </w:pPr>
            <w:r>
              <w:rPr>
                <w:rFonts w:hint="default" w:cs="Calibri"/>
                <w:i w:val="0"/>
                <w:iCs w:val="0"/>
                <w:color w:val="000000"/>
                <w:kern w:val="0"/>
                <w:sz w:val="20"/>
                <w:szCs w:val="20"/>
                <w:highlight w:val="none"/>
                <w:u w:val="none"/>
                <w:lang w:val="en-IN" w:eastAsia="zh-CN" w:bidi="ar"/>
              </w:rPr>
              <w:t>This field is also a read only field and filled as per employee selected</w:t>
            </w:r>
          </w:p>
        </w:tc>
        <w:tc>
          <w:tcPr>
            <w:tcW w:w="17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4</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color w:val="000000"/>
                <w:sz w:val="20"/>
                <w:szCs w:val="20"/>
                <w:lang w:val="en-IN"/>
              </w:rPr>
            </w:pPr>
            <w:r>
              <w:rPr>
                <w:rFonts w:hint="default" w:cs="Calibri"/>
                <w:color w:val="000000"/>
                <w:sz w:val="20"/>
                <w:szCs w:val="20"/>
                <w:lang w:val="en-IN"/>
              </w:rPr>
              <w:t>Payroll Period</w:t>
            </w: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highlight w:val="none"/>
                <w:u w:val="none"/>
                <w:lang w:val="en-IN" w:eastAsia="zh-CN" w:bidi="ar"/>
              </w:rPr>
            </w:pPr>
            <w:r>
              <w:rPr>
                <w:rFonts w:hint="default" w:cs="Calibri"/>
                <w:i w:val="0"/>
                <w:iCs w:val="0"/>
                <w:color w:val="000000"/>
                <w:kern w:val="0"/>
                <w:sz w:val="20"/>
                <w:szCs w:val="20"/>
                <w:highlight w:val="none"/>
                <w:u w:val="none"/>
                <w:lang w:val="en-IN" w:eastAsia="zh-CN" w:bidi="ar"/>
              </w:rPr>
              <w:t xml:space="preserve">Links to Payroll Period Master Screen. </w:t>
            </w:r>
          </w:p>
        </w:tc>
        <w:tc>
          <w:tcPr>
            <w:tcW w:w="17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5</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color w:val="000000"/>
                <w:sz w:val="20"/>
                <w:szCs w:val="20"/>
                <w:lang w:val="en-IN"/>
              </w:rPr>
            </w:pPr>
            <w:r>
              <w:rPr>
                <w:rFonts w:hint="default" w:cs="Calibri"/>
                <w:color w:val="000000"/>
                <w:sz w:val="20"/>
                <w:szCs w:val="20"/>
                <w:lang w:val="en-IN"/>
              </w:rPr>
              <w:t>Currency</w:t>
            </w: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highlight w:val="none"/>
                <w:u w:val="none"/>
                <w:lang w:val="en-IN" w:eastAsia="zh-CN" w:bidi="ar"/>
              </w:rPr>
            </w:pPr>
            <w:r>
              <w:rPr>
                <w:rFonts w:hint="default" w:cs="Calibri"/>
                <w:i w:val="0"/>
                <w:iCs w:val="0"/>
                <w:color w:val="000000"/>
                <w:kern w:val="0"/>
                <w:sz w:val="20"/>
                <w:szCs w:val="20"/>
                <w:highlight w:val="none"/>
                <w:u w:val="none"/>
                <w:lang w:val="en-IN" w:eastAsia="zh-CN" w:bidi="ar"/>
              </w:rPr>
              <w:t>Links to Currency Master Screen</w:t>
            </w:r>
          </w:p>
        </w:tc>
        <w:tc>
          <w:tcPr>
            <w:tcW w:w="17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6</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color w:val="000000"/>
                <w:sz w:val="20"/>
                <w:szCs w:val="20"/>
                <w:lang w:val="en-IN"/>
              </w:rPr>
            </w:pPr>
            <w:r>
              <w:rPr>
                <w:rFonts w:hint="default" w:cs="Calibri"/>
                <w:color w:val="000000"/>
                <w:sz w:val="20"/>
                <w:szCs w:val="20"/>
                <w:lang w:val="en-IN"/>
              </w:rPr>
              <w:t>Submission Date</w:t>
            </w: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Date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highlight w:val="none"/>
                <w:u w:val="none"/>
                <w:lang w:val="en-IN" w:eastAsia="zh-CN" w:bidi="ar"/>
              </w:rPr>
            </w:pPr>
          </w:p>
        </w:tc>
        <w:tc>
          <w:tcPr>
            <w:tcW w:w="17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9241" w:type="dxa"/>
            <w:gridSpan w:val="7"/>
            <w:tcBorders>
              <w:top w:val="single" w:color="4F81BD"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cs="Calibri"/>
                <w:b/>
                <w:bCs/>
                <w:i w:val="0"/>
                <w:iCs w:val="0"/>
                <w:color w:val="FFFFFF"/>
                <w:kern w:val="0"/>
                <w:sz w:val="20"/>
                <w:szCs w:val="20"/>
                <w:u w:val="none"/>
                <w:lang w:val="en-IN" w:eastAsia="zh-CN" w:bidi="ar"/>
              </w:rPr>
              <w:t>Tab Break(Exemptions Proofs)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6</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color w:val="000000"/>
                <w:sz w:val="20"/>
                <w:szCs w:val="20"/>
                <w:lang w:val="en-IN"/>
              </w:rPr>
            </w:pPr>
            <w:r>
              <w:rPr>
                <w:rFonts w:hint="default" w:cs="Calibri"/>
                <w:b/>
                <w:bCs/>
                <w:color w:val="000000"/>
                <w:sz w:val="20"/>
                <w:szCs w:val="20"/>
                <w:lang w:val="en-IN"/>
              </w:rPr>
              <w:t>Tax Exemption Proof</w:t>
            </w: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Table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highlight w:val="none"/>
                <w:u w:val="none"/>
                <w:lang w:val="en-IN" w:eastAsia="zh-CN" w:bidi="ar"/>
              </w:rPr>
            </w:pPr>
          </w:p>
        </w:tc>
        <w:tc>
          <w:tcPr>
            <w:tcW w:w="17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This table is described below</w:t>
            </w: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7</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color w:val="000000"/>
                <w:sz w:val="20"/>
                <w:szCs w:val="20"/>
                <w:lang w:val="en-IN"/>
              </w:rPr>
            </w:pPr>
            <w:r>
              <w:rPr>
                <w:rFonts w:hint="default" w:cs="Calibri"/>
                <w:color w:val="000000"/>
                <w:sz w:val="20"/>
                <w:szCs w:val="20"/>
                <w:lang w:val="en-IN"/>
              </w:rPr>
              <w:t>House Rent Payment Amount</w:t>
            </w: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Currency</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highlight w:val="none"/>
                <w:u w:val="none"/>
                <w:lang w:val="en-IN" w:eastAsia="zh-CN" w:bidi="ar"/>
              </w:rPr>
            </w:pPr>
          </w:p>
        </w:tc>
        <w:tc>
          <w:tcPr>
            <w:tcW w:w="17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8</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color w:val="000000"/>
                <w:sz w:val="20"/>
                <w:szCs w:val="20"/>
                <w:lang w:val="en-IN"/>
              </w:rPr>
            </w:pPr>
            <w:r>
              <w:rPr>
                <w:rFonts w:hint="default" w:cs="Calibri"/>
                <w:color w:val="000000"/>
                <w:sz w:val="20"/>
                <w:szCs w:val="20"/>
                <w:lang w:val="en-IN"/>
              </w:rPr>
              <w:t>Monthly House Rent</w:t>
            </w: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Currency</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highlight w:val="none"/>
                <w:u w:val="none"/>
                <w:lang w:val="en-IN" w:eastAsia="zh-CN" w:bidi="ar"/>
              </w:rPr>
            </w:pPr>
          </w:p>
        </w:tc>
        <w:tc>
          <w:tcPr>
            <w:tcW w:w="17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9</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color w:val="000000"/>
                <w:sz w:val="20"/>
                <w:szCs w:val="20"/>
                <w:lang w:val="en-IN"/>
              </w:rPr>
            </w:pPr>
            <w:r>
              <w:rPr>
                <w:rFonts w:hint="default" w:cs="Calibri"/>
                <w:color w:val="000000"/>
                <w:sz w:val="20"/>
                <w:szCs w:val="20"/>
                <w:lang w:val="en-IN"/>
              </w:rPr>
              <w:t>Rented From Date</w:t>
            </w: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Date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highlight w:val="none"/>
                <w:u w:val="none"/>
                <w:lang w:val="en-IN" w:eastAsia="zh-CN" w:bidi="ar"/>
              </w:rPr>
            </w:pPr>
          </w:p>
        </w:tc>
        <w:tc>
          <w:tcPr>
            <w:tcW w:w="17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10</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color w:val="000000"/>
                <w:sz w:val="20"/>
                <w:szCs w:val="20"/>
                <w:lang w:val="en-IN"/>
              </w:rPr>
            </w:pPr>
            <w:r>
              <w:rPr>
                <w:rFonts w:hint="default" w:cs="Calibri"/>
                <w:color w:val="000000"/>
                <w:sz w:val="20"/>
                <w:szCs w:val="20"/>
                <w:lang w:val="en-IN"/>
              </w:rPr>
              <w:t>Rented To Date</w:t>
            </w: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Date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highlight w:val="none"/>
                <w:u w:val="none"/>
                <w:lang w:val="en-IN" w:eastAsia="zh-CN" w:bidi="ar"/>
              </w:rPr>
            </w:pPr>
          </w:p>
        </w:tc>
        <w:tc>
          <w:tcPr>
            <w:tcW w:w="17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11</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color w:val="000000"/>
                <w:sz w:val="20"/>
                <w:szCs w:val="20"/>
                <w:lang w:val="en-IN"/>
              </w:rPr>
            </w:pPr>
            <w:r>
              <w:rPr>
                <w:rFonts w:hint="default" w:cs="Calibri"/>
                <w:color w:val="000000"/>
                <w:sz w:val="20"/>
                <w:szCs w:val="20"/>
                <w:lang w:val="en-IN"/>
              </w:rPr>
              <w:t>Monthly Eligible Amount</w:t>
            </w: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Currency</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highlight w:val="none"/>
                <w:u w:val="none"/>
                <w:lang w:val="en-IN" w:eastAsia="zh-CN" w:bidi="ar"/>
              </w:rPr>
            </w:pPr>
          </w:p>
        </w:tc>
        <w:tc>
          <w:tcPr>
            <w:tcW w:w="17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12</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color w:val="000000"/>
                <w:sz w:val="20"/>
                <w:szCs w:val="20"/>
                <w:lang w:val="en-IN"/>
              </w:rPr>
            </w:pPr>
            <w:r>
              <w:rPr>
                <w:rFonts w:hint="default" w:cs="Calibri"/>
                <w:color w:val="000000"/>
                <w:sz w:val="20"/>
                <w:szCs w:val="20"/>
                <w:lang w:val="en-IN"/>
              </w:rPr>
              <w:t>Total Eligible HRA Exemption</w:t>
            </w: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Currency</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highlight w:val="none"/>
                <w:u w:val="none"/>
                <w:lang w:val="en-IN" w:eastAsia="zh-CN" w:bidi="ar"/>
              </w:rPr>
            </w:pPr>
          </w:p>
        </w:tc>
        <w:tc>
          <w:tcPr>
            <w:tcW w:w="17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13</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color w:val="000000"/>
                <w:sz w:val="20"/>
                <w:szCs w:val="20"/>
                <w:lang w:val="en-IN"/>
              </w:rPr>
            </w:pPr>
            <w:r>
              <w:rPr>
                <w:rFonts w:hint="default" w:cs="Calibri"/>
                <w:color w:val="000000"/>
                <w:sz w:val="20"/>
                <w:szCs w:val="20"/>
                <w:lang w:val="en-IN"/>
              </w:rPr>
              <w:t>Rented in Metro City</w:t>
            </w: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Checkbox</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highlight w:val="none"/>
                <w:u w:val="none"/>
                <w:lang w:val="en-IN" w:eastAsia="zh-CN" w:bidi="ar"/>
              </w:rPr>
            </w:pPr>
          </w:p>
        </w:tc>
        <w:tc>
          <w:tcPr>
            <w:tcW w:w="17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14</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color w:val="000000"/>
                <w:sz w:val="20"/>
                <w:szCs w:val="20"/>
                <w:lang w:val="en-IN"/>
              </w:rPr>
            </w:pPr>
            <w:r>
              <w:rPr>
                <w:rFonts w:hint="default" w:cs="Calibri"/>
                <w:color w:val="000000"/>
                <w:sz w:val="20"/>
                <w:szCs w:val="20"/>
                <w:lang w:val="en-IN"/>
              </w:rPr>
              <w:t>Total Actual Amount</w:t>
            </w: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Currency</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highlight w:val="none"/>
                <w:u w:val="none"/>
                <w:lang w:val="en-IN" w:eastAsia="zh-CN" w:bidi="ar"/>
              </w:rPr>
            </w:pPr>
          </w:p>
        </w:tc>
        <w:tc>
          <w:tcPr>
            <w:tcW w:w="17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15</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color w:val="000000"/>
                <w:sz w:val="20"/>
                <w:szCs w:val="20"/>
                <w:lang w:val="en-IN"/>
              </w:rPr>
            </w:pPr>
            <w:r>
              <w:rPr>
                <w:rFonts w:hint="default" w:cs="Calibri"/>
                <w:color w:val="000000"/>
                <w:sz w:val="20"/>
                <w:szCs w:val="20"/>
                <w:lang w:val="en-IN"/>
              </w:rPr>
              <w:t>Total Exemption Amount</w:t>
            </w: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Currency</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highlight w:val="none"/>
                <w:u w:val="none"/>
                <w:lang w:val="en-IN" w:eastAsia="zh-CN" w:bidi="ar"/>
              </w:rPr>
            </w:pPr>
          </w:p>
        </w:tc>
        <w:tc>
          <w:tcPr>
            <w:tcW w:w="17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16</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color w:val="000000"/>
                <w:sz w:val="20"/>
                <w:szCs w:val="20"/>
                <w:lang w:val="en-IN"/>
              </w:rPr>
            </w:pPr>
            <w:r>
              <w:rPr>
                <w:rFonts w:hint="default" w:cs="Calibri"/>
                <w:color w:val="000000"/>
                <w:sz w:val="20"/>
                <w:szCs w:val="20"/>
                <w:lang w:val="en-IN"/>
              </w:rPr>
              <w:t>Attachments</w:t>
            </w: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Attach</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highlight w:val="none"/>
                <w:u w:val="none"/>
                <w:lang w:val="en-IN" w:eastAsia="zh-CN" w:bidi="ar"/>
              </w:rPr>
            </w:pPr>
            <w:r>
              <w:rPr>
                <w:rFonts w:hint="default" w:cs="Calibri"/>
                <w:i w:val="0"/>
                <w:iCs w:val="0"/>
                <w:color w:val="000000"/>
                <w:kern w:val="0"/>
                <w:sz w:val="20"/>
                <w:szCs w:val="20"/>
                <w:highlight w:val="none"/>
                <w:u w:val="none"/>
                <w:lang w:val="en-IN" w:eastAsia="zh-CN" w:bidi="ar"/>
              </w:rPr>
              <w:t>To provide a Hard copy of Tax exemption proof document</w:t>
            </w:r>
          </w:p>
        </w:tc>
        <w:tc>
          <w:tcPr>
            <w:tcW w:w="17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9241" w:type="dxa"/>
            <w:gridSpan w:val="7"/>
            <w:tcBorders>
              <w:top w:val="single" w:color="4F81BD" w:sz="8" w:space="0"/>
              <w:left w:val="single" w:color="4F81BD" w:sz="8" w:space="0"/>
              <w:bottom w:val="single" w:color="FFFFFF" w:sz="4"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Tax Exemption Proof</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FFFFFF" w:sz="4"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IN" w:eastAsia="zh-CN" w:bidi="ar-SA"/>
              </w:rPr>
            </w:pPr>
            <w:r>
              <w:rPr>
                <w:rFonts w:hint="default" w:ascii="Calibri" w:hAnsi="Calibri" w:cs="Calibri"/>
                <w:b/>
                <w:bCs/>
                <w:i w:val="0"/>
                <w:iCs w:val="0"/>
                <w:color w:val="FFFFFF"/>
                <w:kern w:val="0"/>
                <w:sz w:val="20"/>
                <w:szCs w:val="20"/>
                <w:u w:val="none"/>
                <w:lang w:val="en-US" w:eastAsia="zh-CN" w:bidi="ar"/>
              </w:rPr>
              <w:t>ID</w:t>
            </w:r>
          </w:p>
        </w:tc>
        <w:tc>
          <w:tcPr>
            <w:tcW w:w="1367" w:type="dxa"/>
            <w:tcBorders>
              <w:top w:val="single" w:color="FFFFFF" w:sz="4"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IN" w:eastAsia="zh-CN" w:bidi="ar-SA"/>
              </w:rPr>
            </w:pPr>
            <w:r>
              <w:rPr>
                <w:rFonts w:hint="default" w:ascii="Calibri" w:hAnsi="Calibri" w:cs="Calibri"/>
                <w:b/>
                <w:bCs/>
                <w:i w:val="0"/>
                <w:iCs w:val="0"/>
                <w:color w:val="FFFFFF"/>
                <w:kern w:val="0"/>
                <w:sz w:val="20"/>
                <w:szCs w:val="20"/>
                <w:u w:val="none"/>
                <w:lang w:val="en-US" w:eastAsia="zh-CN" w:bidi="ar"/>
              </w:rPr>
              <w:t>Field Name</w:t>
            </w:r>
          </w:p>
        </w:tc>
        <w:tc>
          <w:tcPr>
            <w:tcW w:w="1732" w:type="dxa"/>
            <w:tcBorders>
              <w:top w:val="single" w:color="FFFFFF" w:sz="4"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IN" w:eastAsia="zh-CN" w:bidi="ar-SA"/>
              </w:rPr>
            </w:pPr>
            <w:r>
              <w:rPr>
                <w:rFonts w:hint="default" w:ascii="Calibri" w:hAnsi="Calibri" w:cs="Calibri"/>
                <w:b/>
                <w:bCs/>
                <w:i w:val="0"/>
                <w:iCs w:val="0"/>
                <w:color w:val="FFFFFF"/>
                <w:kern w:val="0"/>
                <w:sz w:val="20"/>
                <w:szCs w:val="20"/>
                <w:u w:val="none"/>
                <w:lang w:val="en-US" w:eastAsia="zh-CN" w:bidi="ar"/>
              </w:rPr>
              <w:t>Field Type</w:t>
            </w:r>
          </w:p>
        </w:tc>
        <w:tc>
          <w:tcPr>
            <w:tcW w:w="1200" w:type="dxa"/>
            <w:tcBorders>
              <w:top w:val="single" w:color="FFFFFF" w:sz="4"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Mandatory</w:t>
            </w:r>
          </w:p>
        </w:tc>
        <w:tc>
          <w:tcPr>
            <w:tcW w:w="1212" w:type="dxa"/>
            <w:tcBorders>
              <w:top w:val="single" w:color="FFFFFF" w:sz="4"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788" w:type="dxa"/>
            <w:tcBorders>
              <w:top w:val="single" w:color="FFFFFF" w:sz="4"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IN" w:eastAsia="zh-CN" w:bidi="ar-SA"/>
              </w:rPr>
            </w:pPr>
            <w:r>
              <w:rPr>
                <w:rFonts w:hint="default" w:ascii="Calibri" w:hAnsi="Calibri" w:eastAsia="SimSun" w:cs="Calibri"/>
                <w:b/>
                <w:bCs/>
                <w:i w:val="0"/>
                <w:iCs w:val="0"/>
                <w:color w:val="FFFFFF"/>
                <w:kern w:val="0"/>
                <w:sz w:val="20"/>
                <w:szCs w:val="20"/>
                <w:u w:val="none"/>
                <w:lang w:val="en-US" w:eastAsia="zh-CN" w:bidi="ar"/>
              </w:rPr>
              <w:t>Remarks</w:t>
            </w:r>
          </w:p>
        </w:tc>
        <w:tc>
          <w:tcPr>
            <w:tcW w:w="1362" w:type="dxa"/>
            <w:tcBorders>
              <w:top w:val="single" w:color="FFFFFF" w:sz="4"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left"/>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 ,</w:t>
            </w:r>
          </w:p>
          <w:p>
            <w:pPr>
              <w:keepNext w:val="0"/>
              <w:keepLines w:val="0"/>
              <w:widowControl/>
              <w:suppressLineNumbers w:val="0"/>
              <w:jc w:val="left"/>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 xml:space="preserve">N = New , </w:t>
            </w:r>
          </w:p>
          <w:p>
            <w:pPr>
              <w:keepNext w:val="0"/>
              <w:keepLines w:val="0"/>
              <w:widowControl/>
              <w:suppressLineNumbers w:val="0"/>
              <w:jc w:val="left"/>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i w:val="0"/>
                <w:iCs w:val="0"/>
                <w:color w:val="auto"/>
                <w:kern w:val="0"/>
                <w:sz w:val="20"/>
                <w:szCs w:val="20"/>
                <w:u w:val="none"/>
                <w:lang w:val="en-IN" w:eastAsia="zh-CN" w:bidi="ar"/>
              </w:rPr>
            </w:pPr>
            <w:r>
              <w:rPr>
                <w:rFonts w:hint="default" w:cs="Calibri"/>
                <w:b w:val="0"/>
                <w:bCs w:val="0"/>
                <w:i w:val="0"/>
                <w:iCs w:val="0"/>
                <w:color w:val="auto"/>
                <w:kern w:val="0"/>
                <w:sz w:val="20"/>
                <w:szCs w:val="20"/>
                <w:u w:val="none"/>
                <w:lang w:val="en-IN" w:eastAsia="zh-CN" w:bidi="ar"/>
              </w:rPr>
              <w:t>16</w:t>
            </w:r>
          </w:p>
        </w:tc>
        <w:tc>
          <w:tcPr>
            <w:tcW w:w="136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keepNext w:val="0"/>
              <w:keepLines w:val="0"/>
              <w:widowControl/>
              <w:suppressLineNumbers w:val="0"/>
              <w:jc w:val="center"/>
              <w:textAlignment w:val="center"/>
              <w:rPr>
                <w:rFonts w:hint="default" w:ascii="Calibri" w:hAnsi="Calibri" w:cs="Calibri"/>
                <w:b w:val="0"/>
                <w:bCs w:val="0"/>
                <w:i w:val="0"/>
                <w:iCs w:val="0"/>
                <w:color w:val="auto"/>
                <w:kern w:val="0"/>
                <w:sz w:val="20"/>
                <w:szCs w:val="20"/>
                <w:u w:val="none"/>
                <w:lang w:val="en-IN" w:eastAsia="zh-CN" w:bidi="ar"/>
              </w:rPr>
            </w:pPr>
            <w:r>
              <w:rPr>
                <w:rFonts w:hint="default" w:cs="Calibri"/>
                <w:b w:val="0"/>
                <w:bCs w:val="0"/>
                <w:i w:val="0"/>
                <w:iCs w:val="0"/>
                <w:color w:val="auto"/>
                <w:kern w:val="0"/>
                <w:sz w:val="20"/>
                <w:szCs w:val="20"/>
                <w:u w:val="none"/>
                <w:lang w:val="en-IN" w:eastAsia="zh-CN" w:bidi="ar"/>
              </w:rPr>
              <w:t>Exemption Sub-Category</w:t>
            </w:r>
          </w:p>
        </w:tc>
        <w:tc>
          <w:tcPr>
            <w:tcW w:w="1732"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keepNext w:val="0"/>
              <w:keepLines w:val="0"/>
              <w:widowControl/>
              <w:suppressLineNumbers w:val="0"/>
              <w:jc w:val="center"/>
              <w:textAlignment w:val="center"/>
              <w:rPr>
                <w:rFonts w:hint="default" w:ascii="Calibri" w:hAnsi="Calibri" w:cs="Calibri"/>
                <w:b w:val="0"/>
                <w:bCs w:val="0"/>
                <w:i w:val="0"/>
                <w:iCs w:val="0"/>
                <w:color w:val="auto"/>
                <w:kern w:val="0"/>
                <w:sz w:val="20"/>
                <w:szCs w:val="20"/>
                <w:u w:val="none"/>
                <w:lang w:val="en-IN" w:eastAsia="zh-CN" w:bidi="ar"/>
              </w:rPr>
            </w:pPr>
            <w:r>
              <w:rPr>
                <w:rFonts w:hint="default" w:cs="Calibri"/>
                <w:b w:val="0"/>
                <w:bCs w:val="0"/>
                <w:i w:val="0"/>
                <w:iCs w:val="0"/>
                <w:color w:val="auto"/>
                <w:kern w:val="0"/>
                <w:sz w:val="20"/>
                <w:szCs w:val="20"/>
                <w:u w:val="none"/>
                <w:lang w:val="en-IN" w:eastAsia="zh-CN" w:bidi="ar"/>
              </w:rPr>
              <w:t>Link</w:t>
            </w:r>
          </w:p>
        </w:tc>
        <w:tc>
          <w:tcPr>
            <w:tcW w:w="120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keepNext w:val="0"/>
              <w:keepLines w:val="0"/>
              <w:widowControl/>
              <w:suppressLineNumbers w:val="0"/>
              <w:jc w:val="center"/>
              <w:textAlignment w:val="center"/>
              <w:rPr>
                <w:rFonts w:hint="default" w:ascii="Calibri" w:hAnsi="Calibri" w:eastAsia="SimSun" w:cs="Calibri"/>
                <w:b w:val="0"/>
                <w:bCs w:val="0"/>
                <w:i w:val="0"/>
                <w:iCs w:val="0"/>
                <w:color w:val="auto"/>
                <w:kern w:val="0"/>
                <w:sz w:val="20"/>
                <w:szCs w:val="20"/>
                <w:u w:val="none"/>
                <w:lang w:val="en-IN" w:eastAsia="zh-CN" w:bidi="ar"/>
              </w:rPr>
            </w:pPr>
            <w:r>
              <w:rPr>
                <w:rFonts w:hint="default" w:cs="Calibri"/>
                <w:b w:val="0"/>
                <w:bCs w:val="0"/>
                <w:i w:val="0"/>
                <w:iCs w:val="0"/>
                <w:color w:val="auto"/>
                <w:kern w:val="0"/>
                <w:sz w:val="20"/>
                <w:szCs w:val="20"/>
                <w:u w:val="none"/>
                <w:lang w:val="en-IN" w:eastAsia="zh-CN" w:bidi="ar"/>
              </w:rPr>
              <w:t>Yes</w:t>
            </w:r>
          </w:p>
        </w:tc>
        <w:tc>
          <w:tcPr>
            <w:tcW w:w="1212"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keepNext w:val="0"/>
              <w:keepLines w:val="0"/>
              <w:widowControl/>
              <w:suppressLineNumbers w:val="0"/>
              <w:jc w:val="left"/>
              <w:textAlignment w:val="center"/>
              <w:rPr>
                <w:rFonts w:hint="default" w:ascii="Calibri" w:hAnsi="Calibri" w:cs="Calibri"/>
                <w:b w:val="0"/>
                <w:bCs w:val="0"/>
                <w:i w:val="0"/>
                <w:iCs w:val="0"/>
                <w:color w:val="auto"/>
                <w:kern w:val="0"/>
                <w:sz w:val="20"/>
                <w:szCs w:val="20"/>
                <w:u w:val="none"/>
                <w:lang w:val="en-IN" w:eastAsia="zh-CN" w:bidi="ar"/>
              </w:rPr>
            </w:pPr>
            <w:r>
              <w:rPr>
                <w:rFonts w:hint="default" w:cs="Calibri"/>
                <w:b w:val="0"/>
                <w:bCs w:val="0"/>
                <w:i w:val="0"/>
                <w:iCs w:val="0"/>
                <w:color w:val="auto"/>
                <w:kern w:val="0"/>
                <w:sz w:val="20"/>
                <w:szCs w:val="20"/>
                <w:u w:val="none"/>
                <w:lang w:val="en-IN" w:eastAsia="zh-CN" w:bidi="ar"/>
              </w:rPr>
              <w:t>This  field links to exemption sub-category screen</w:t>
            </w:r>
          </w:p>
        </w:tc>
        <w:tc>
          <w:tcPr>
            <w:tcW w:w="1788" w:type="dxa"/>
            <w:tcBorders>
              <w:top w:val="single" w:color="4F81BD" w:sz="8" w:space="0"/>
              <w:left w:val="single" w:color="4F81BD" w:sz="8" w:space="0"/>
              <w:bottom w:val="single" w:color="4F81BD" w:sz="8" w:space="0"/>
              <w:right w:val="single" w:color="4F81BD" w:sz="8" w:space="0"/>
            </w:tcBorders>
            <w:shd w:val="clear" w:color="auto" w:fill="FFFFFF" w:themeFill="background1"/>
            <w:noWrap w:val="0"/>
            <w:vAlign w:val="center"/>
          </w:tcPr>
          <w:p>
            <w:pPr>
              <w:keepNext w:val="0"/>
              <w:keepLines w:val="0"/>
              <w:widowControl/>
              <w:suppressLineNumbers w:val="0"/>
              <w:jc w:val="center"/>
              <w:textAlignment w:val="bottom"/>
              <w:rPr>
                <w:rFonts w:hint="default" w:ascii="Calibri" w:hAnsi="Calibri" w:eastAsia="SimSun" w:cs="Calibri"/>
                <w:b w:val="0"/>
                <w:bCs w:val="0"/>
                <w:i w:val="0"/>
                <w:iCs w:val="0"/>
                <w:color w:val="auto"/>
                <w:kern w:val="0"/>
                <w:sz w:val="20"/>
                <w:szCs w:val="20"/>
                <w:u w:val="none"/>
                <w:lang w:val="en-US" w:eastAsia="zh-CN" w:bidi="ar"/>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themeFill="background1"/>
            <w:noWrap w:val="0"/>
            <w:vAlign w:val="center"/>
          </w:tcPr>
          <w:p>
            <w:pPr>
              <w:keepNext w:val="0"/>
              <w:keepLines w:val="0"/>
              <w:widowControl/>
              <w:suppressLineNumbers w:val="0"/>
              <w:jc w:val="left"/>
              <w:textAlignment w:val="bottom"/>
              <w:rPr>
                <w:rFonts w:hint="default" w:cs="Calibri"/>
                <w:b w:val="0"/>
                <w:bCs w:val="0"/>
                <w:i w:val="0"/>
                <w:iCs w:val="0"/>
                <w:color w:val="auto"/>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cs="Calibri"/>
                <w:b w:val="0"/>
                <w:bCs w:val="0"/>
                <w:i w:val="0"/>
                <w:iCs w:val="0"/>
                <w:color w:val="auto"/>
                <w:kern w:val="0"/>
                <w:sz w:val="20"/>
                <w:szCs w:val="20"/>
                <w:u w:val="none"/>
                <w:lang w:val="en-IN" w:eastAsia="zh-CN" w:bidi="ar"/>
              </w:rPr>
            </w:pPr>
            <w:r>
              <w:rPr>
                <w:rFonts w:hint="default" w:cs="Calibri"/>
                <w:b w:val="0"/>
                <w:bCs w:val="0"/>
                <w:i w:val="0"/>
                <w:iCs w:val="0"/>
                <w:color w:val="auto"/>
                <w:kern w:val="0"/>
                <w:sz w:val="20"/>
                <w:szCs w:val="20"/>
                <w:u w:val="none"/>
                <w:lang w:val="en-IN" w:eastAsia="zh-CN" w:bidi="ar"/>
              </w:rPr>
              <w:t>17</w:t>
            </w:r>
          </w:p>
        </w:tc>
        <w:tc>
          <w:tcPr>
            <w:tcW w:w="136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keepNext w:val="0"/>
              <w:keepLines w:val="0"/>
              <w:widowControl/>
              <w:suppressLineNumbers w:val="0"/>
              <w:jc w:val="center"/>
              <w:textAlignment w:val="center"/>
              <w:rPr>
                <w:rFonts w:hint="default" w:cs="Calibri"/>
                <w:b w:val="0"/>
                <w:bCs w:val="0"/>
                <w:i w:val="0"/>
                <w:iCs w:val="0"/>
                <w:color w:val="auto"/>
                <w:kern w:val="0"/>
                <w:sz w:val="20"/>
                <w:szCs w:val="20"/>
                <w:u w:val="none"/>
                <w:lang w:val="en-IN" w:eastAsia="zh-CN" w:bidi="ar"/>
              </w:rPr>
            </w:pPr>
            <w:r>
              <w:rPr>
                <w:rFonts w:hint="default" w:cs="Calibri"/>
                <w:b w:val="0"/>
                <w:bCs w:val="0"/>
                <w:i w:val="0"/>
                <w:iCs w:val="0"/>
                <w:color w:val="auto"/>
                <w:kern w:val="0"/>
                <w:sz w:val="20"/>
                <w:szCs w:val="20"/>
                <w:u w:val="none"/>
                <w:lang w:val="en-IN" w:eastAsia="zh-CN" w:bidi="ar"/>
              </w:rPr>
              <w:t>Exemption Category</w:t>
            </w:r>
          </w:p>
        </w:tc>
        <w:tc>
          <w:tcPr>
            <w:tcW w:w="1732"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keepNext w:val="0"/>
              <w:keepLines w:val="0"/>
              <w:widowControl/>
              <w:suppressLineNumbers w:val="0"/>
              <w:jc w:val="center"/>
              <w:textAlignment w:val="center"/>
              <w:rPr>
                <w:rFonts w:hint="default" w:cs="Calibri"/>
                <w:b w:val="0"/>
                <w:bCs w:val="0"/>
                <w:i w:val="0"/>
                <w:iCs w:val="0"/>
                <w:color w:val="auto"/>
                <w:kern w:val="0"/>
                <w:sz w:val="20"/>
                <w:szCs w:val="20"/>
                <w:u w:val="none"/>
                <w:lang w:val="en-IN" w:eastAsia="zh-CN" w:bidi="ar"/>
              </w:rPr>
            </w:pPr>
            <w:r>
              <w:rPr>
                <w:rFonts w:hint="default" w:cs="Calibri"/>
                <w:b w:val="0"/>
                <w:bCs w:val="0"/>
                <w:i w:val="0"/>
                <w:iCs w:val="0"/>
                <w:color w:val="auto"/>
                <w:kern w:val="0"/>
                <w:sz w:val="20"/>
                <w:szCs w:val="20"/>
                <w:u w:val="none"/>
                <w:lang w:val="en-IN" w:eastAsia="zh-CN" w:bidi="ar"/>
              </w:rPr>
              <w:t>Link</w:t>
            </w:r>
          </w:p>
        </w:tc>
        <w:tc>
          <w:tcPr>
            <w:tcW w:w="120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keepNext w:val="0"/>
              <w:keepLines w:val="0"/>
              <w:widowControl/>
              <w:suppressLineNumbers w:val="0"/>
              <w:jc w:val="center"/>
              <w:textAlignment w:val="center"/>
              <w:rPr>
                <w:rFonts w:hint="default" w:cs="Calibri"/>
                <w:b w:val="0"/>
                <w:bCs w:val="0"/>
                <w:i w:val="0"/>
                <w:iCs w:val="0"/>
                <w:color w:val="auto"/>
                <w:kern w:val="0"/>
                <w:sz w:val="20"/>
                <w:szCs w:val="20"/>
                <w:u w:val="none"/>
                <w:lang w:val="en-IN" w:eastAsia="zh-CN" w:bidi="ar"/>
              </w:rPr>
            </w:pPr>
            <w:r>
              <w:rPr>
                <w:rFonts w:hint="default" w:cs="Calibri"/>
                <w:b w:val="0"/>
                <w:bCs w:val="0"/>
                <w:i w:val="0"/>
                <w:iCs w:val="0"/>
                <w:color w:val="auto"/>
                <w:kern w:val="0"/>
                <w:sz w:val="20"/>
                <w:szCs w:val="20"/>
                <w:u w:val="none"/>
                <w:lang w:val="en-IN" w:eastAsia="zh-CN" w:bidi="ar"/>
              </w:rPr>
              <w:t>Yes</w:t>
            </w:r>
          </w:p>
        </w:tc>
        <w:tc>
          <w:tcPr>
            <w:tcW w:w="1212"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keepNext w:val="0"/>
              <w:keepLines w:val="0"/>
              <w:widowControl/>
              <w:suppressLineNumbers w:val="0"/>
              <w:jc w:val="left"/>
              <w:textAlignment w:val="center"/>
              <w:rPr>
                <w:rFonts w:hint="default" w:cs="Calibri"/>
                <w:b w:val="0"/>
                <w:bCs w:val="0"/>
                <w:i w:val="0"/>
                <w:iCs w:val="0"/>
                <w:color w:val="auto"/>
                <w:kern w:val="0"/>
                <w:sz w:val="20"/>
                <w:szCs w:val="20"/>
                <w:u w:val="none"/>
                <w:lang w:val="en-IN" w:eastAsia="zh-CN" w:bidi="ar"/>
              </w:rPr>
            </w:pPr>
            <w:r>
              <w:rPr>
                <w:rFonts w:hint="default" w:cs="Calibri"/>
                <w:b w:val="0"/>
                <w:bCs w:val="0"/>
                <w:i w:val="0"/>
                <w:iCs w:val="0"/>
                <w:color w:val="auto"/>
                <w:kern w:val="0"/>
                <w:sz w:val="20"/>
                <w:szCs w:val="20"/>
                <w:u w:val="none"/>
                <w:lang w:val="en-IN" w:eastAsia="zh-CN" w:bidi="ar"/>
              </w:rPr>
              <w:t>This field links to exemption category and is a read-only field which is  filled as per exemption sub-category selected</w:t>
            </w:r>
          </w:p>
        </w:tc>
        <w:tc>
          <w:tcPr>
            <w:tcW w:w="1788" w:type="dxa"/>
            <w:tcBorders>
              <w:top w:val="single" w:color="4F81BD" w:sz="8" w:space="0"/>
              <w:left w:val="single" w:color="4F81BD" w:sz="8" w:space="0"/>
              <w:bottom w:val="single" w:color="4F81BD" w:sz="8" w:space="0"/>
              <w:right w:val="single" w:color="4F81BD" w:sz="8" w:space="0"/>
            </w:tcBorders>
            <w:shd w:val="clear" w:color="auto" w:fill="FFFFFF" w:themeFill="background1"/>
            <w:noWrap w:val="0"/>
            <w:vAlign w:val="center"/>
          </w:tcPr>
          <w:p>
            <w:pPr>
              <w:keepNext w:val="0"/>
              <w:keepLines w:val="0"/>
              <w:widowControl/>
              <w:suppressLineNumbers w:val="0"/>
              <w:jc w:val="center"/>
              <w:textAlignment w:val="bottom"/>
              <w:rPr>
                <w:rFonts w:hint="default" w:ascii="Calibri" w:hAnsi="Calibri" w:eastAsia="SimSun" w:cs="Calibri"/>
                <w:b w:val="0"/>
                <w:bCs w:val="0"/>
                <w:i w:val="0"/>
                <w:iCs w:val="0"/>
                <w:color w:val="auto"/>
                <w:kern w:val="0"/>
                <w:sz w:val="20"/>
                <w:szCs w:val="20"/>
                <w:u w:val="none"/>
                <w:lang w:val="en-US" w:eastAsia="zh-CN" w:bidi="ar"/>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themeFill="background1"/>
            <w:noWrap w:val="0"/>
            <w:vAlign w:val="center"/>
          </w:tcPr>
          <w:p>
            <w:pPr>
              <w:keepNext w:val="0"/>
              <w:keepLines w:val="0"/>
              <w:widowControl/>
              <w:suppressLineNumbers w:val="0"/>
              <w:jc w:val="left"/>
              <w:textAlignment w:val="bottom"/>
              <w:rPr>
                <w:rFonts w:hint="default" w:cs="Calibri"/>
                <w:b w:val="0"/>
                <w:bCs w:val="0"/>
                <w:i w:val="0"/>
                <w:iCs w:val="0"/>
                <w:color w:val="auto"/>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cs="Calibri"/>
                <w:b w:val="0"/>
                <w:bCs w:val="0"/>
                <w:i w:val="0"/>
                <w:iCs w:val="0"/>
                <w:color w:val="auto"/>
                <w:kern w:val="0"/>
                <w:sz w:val="20"/>
                <w:szCs w:val="20"/>
                <w:u w:val="none"/>
                <w:lang w:val="en-IN" w:eastAsia="zh-CN" w:bidi="ar"/>
              </w:rPr>
            </w:pPr>
            <w:r>
              <w:rPr>
                <w:rFonts w:hint="default" w:cs="Calibri"/>
                <w:b w:val="0"/>
                <w:bCs w:val="0"/>
                <w:i w:val="0"/>
                <w:iCs w:val="0"/>
                <w:color w:val="auto"/>
                <w:kern w:val="0"/>
                <w:sz w:val="20"/>
                <w:szCs w:val="20"/>
                <w:u w:val="none"/>
                <w:lang w:val="en-IN" w:eastAsia="zh-CN" w:bidi="ar"/>
              </w:rPr>
              <w:t>18</w:t>
            </w:r>
          </w:p>
        </w:tc>
        <w:tc>
          <w:tcPr>
            <w:tcW w:w="136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keepNext w:val="0"/>
              <w:keepLines w:val="0"/>
              <w:widowControl/>
              <w:suppressLineNumbers w:val="0"/>
              <w:jc w:val="center"/>
              <w:textAlignment w:val="center"/>
              <w:rPr>
                <w:rFonts w:hint="default" w:cs="Calibri"/>
                <w:b w:val="0"/>
                <w:bCs w:val="0"/>
                <w:i w:val="0"/>
                <w:iCs w:val="0"/>
                <w:color w:val="auto"/>
                <w:kern w:val="0"/>
                <w:sz w:val="20"/>
                <w:szCs w:val="20"/>
                <w:u w:val="none"/>
                <w:lang w:val="en-IN" w:eastAsia="zh-CN" w:bidi="ar"/>
              </w:rPr>
            </w:pPr>
            <w:r>
              <w:rPr>
                <w:rFonts w:hint="default" w:cs="Calibri"/>
                <w:b w:val="0"/>
                <w:bCs w:val="0"/>
                <w:i w:val="0"/>
                <w:iCs w:val="0"/>
                <w:color w:val="auto"/>
                <w:kern w:val="0"/>
                <w:sz w:val="20"/>
                <w:szCs w:val="20"/>
                <w:u w:val="none"/>
                <w:lang w:val="en-IN" w:eastAsia="zh-CN" w:bidi="ar"/>
              </w:rPr>
              <w:t>Maximum Exempted Amount</w:t>
            </w:r>
          </w:p>
        </w:tc>
        <w:tc>
          <w:tcPr>
            <w:tcW w:w="1732"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keepNext w:val="0"/>
              <w:keepLines w:val="0"/>
              <w:widowControl/>
              <w:suppressLineNumbers w:val="0"/>
              <w:jc w:val="center"/>
              <w:textAlignment w:val="center"/>
              <w:rPr>
                <w:rFonts w:hint="default" w:cs="Calibri"/>
                <w:b w:val="0"/>
                <w:bCs w:val="0"/>
                <w:i w:val="0"/>
                <w:iCs w:val="0"/>
                <w:color w:val="auto"/>
                <w:kern w:val="0"/>
                <w:sz w:val="20"/>
                <w:szCs w:val="20"/>
                <w:u w:val="none"/>
                <w:lang w:val="en-IN" w:eastAsia="zh-CN" w:bidi="ar"/>
              </w:rPr>
            </w:pPr>
            <w:r>
              <w:rPr>
                <w:rFonts w:hint="default" w:cs="Calibri"/>
                <w:b w:val="0"/>
                <w:bCs w:val="0"/>
                <w:i w:val="0"/>
                <w:iCs w:val="0"/>
                <w:color w:val="auto"/>
                <w:kern w:val="0"/>
                <w:sz w:val="20"/>
                <w:szCs w:val="20"/>
                <w:u w:val="none"/>
                <w:lang w:val="en-IN" w:eastAsia="zh-CN" w:bidi="ar"/>
              </w:rPr>
              <w:t>Currency</w:t>
            </w:r>
          </w:p>
        </w:tc>
        <w:tc>
          <w:tcPr>
            <w:tcW w:w="120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keepNext w:val="0"/>
              <w:keepLines w:val="0"/>
              <w:widowControl/>
              <w:suppressLineNumbers w:val="0"/>
              <w:jc w:val="center"/>
              <w:textAlignment w:val="center"/>
              <w:rPr>
                <w:rFonts w:hint="default" w:cs="Calibri"/>
                <w:b w:val="0"/>
                <w:bCs w:val="0"/>
                <w:i w:val="0"/>
                <w:iCs w:val="0"/>
                <w:color w:val="auto"/>
                <w:kern w:val="0"/>
                <w:sz w:val="20"/>
                <w:szCs w:val="20"/>
                <w:u w:val="none"/>
                <w:lang w:val="en-IN" w:eastAsia="zh-CN" w:bidi="ar"/>
              </w:rPr>
            </w:pPr>
            <w:r>
              <w:rPr>
                <w:rFonts w:hint="default" w:cs="Calibri"/>
                <w:b w:val="0"/>
                <w:bCs w:val="0"/>
                <w:i w:val="0"/>
                <w:iCs w:val="0"/>
                <w:color w:val="auto"/>
                <w:kern w:val="0"/>
                <w:sz w:val="20"/>
                <w:szCs w:val="20"/>
                <w:u w:val="none"/>
                <w:lang w:val="en-IN" w:eastAsia="zh-CN" w:bidi="ar"/>
              </w:rPr>
              <w:t>Yes</w:t>
            </w:r>
          </w:p>
        </w:tc>
        <w:tc>
          <w:tcPr>
            <w:tcW w:w="1212"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keepNext w:val="0"/>
              <w:keepLines w:val="0"/>
              <w:widowControl/>
              <w:suppressLineNumbers w:val="0"/>
              <w:jc w:val="left"/>
              <w:textAlignment w:val="center"/>
              <w:rPr>
                <w:rFonts w:hint="default" w:cs="Calibri"/>
                <w:b w:val="0"/>
                <w:bCs w:val="0"/>
                <w:i w:val="0"/>
                <w:iCs w:val="0"/>
                <w:color w:val="auto"/>
                <w:kern w:val="0"/>
                <w:sz w:val="20"/>
                <w:szCs w:val="20"/>
                <w:u w:val="none"/>
                <w:lang w:val="en-IN" w:eastAsia="zh-CN" w:bidi="ar"/>
              </w:rPr>
            </w:pPr>
            <w:r>
              <w:rPr>
                <w:rFonts w:hint="default" w:cs="Calibri"/>
                <w:b w:val="0"/>
                <w:bCs w:val="0"/>
                <w:i w:val="0"/>
                <w:iCs w:val="0"/>
                <w:color w:val="auto"/>
                <w:kern w:val="0"/>
                <w:sz w:val="20"/>
                <w:szCs w:val="20"/>
                <w:u w:val="none"/>
                <w:lang w:val="en-IN" w:eastAsia="zh-CN" w:bidi="ar"/>
              </w:rPr>
              <w:t>This is a read-only field that is filled as per exemption sub-category selected</w:t>
            </w:r>
          </w:p>
        </w:tc>
        <w:tc>
          <w:tcPr>
            <w:tcW w:w="1788" w:type="dxa"/>
            <w:tcBorders>
              <w:top w:val="single" w:color="4F81BD" w:sz="8" w:space="0"/>
              <w:left w:val="single" w:color="4F81BD" w:sz="8" w:space="0"/>
              <w:bottom w:val="single" w:color="4F81BD" w:sz="8" w:space="0"/>
              <w:right w:val="single" w:color="4F81BD" w:sz="8" w:space="0"/>
            </w:tcBorders>
            <w:shd w:val="clear" w:color="auto" w:fill="FFFFFF" w:themeFill="background1"/>
            <w:noWrap w:val="0"/>
            <w:vAlign w:val="center"/>
          </w:tcPr>
          <w:p>
            <w:pPr>
              <w:keepNext w:val="0"/>
              <w:keepLines w:val="0"/>
              <w:widowControl/>
              <w:suppressLineNumbers w:val="0"/>
              <w:jc w:val="center"/>
              <w:textAlignment w:val="bottom"/>
              <w:rPr>
                <w:rFonts w:hint="default" w:ascii="Calibri" w:hAnsi="Calibri" w:eastAsia="SimSun" w:cs="Calibri"/>
                <w:b w:val="0"/>
                <w:bCs w:val="0"/>
                <w:i w:val="0"/>
                <w:iCs w:val="0"/>
                <w:color w:val="auto"/>
                <w:kern w:val="0"/>
                <w:sz w:val="20"/>
                <w:szCs w:val="20"/>
                <w:u w:val="none"/>
                <w:lang w:val="en-US" w:eastAsia="zh-CN" w:bidi="ar"/>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themeFill="background1"/>
            <w:noWrap w:val="0"/>
            <w:vAlign w:val="center"/>
          </w:tcPr>
          <w:p>
            <w:pPr>
              <w:keepNext w:val="0"/>
              <w:keepLines w:val="0"/>
              <w:widowControl/>
              <w:suppressLineNumbers w:val="0"/>
              <w:jc w:val="left"/>
              <w:textAlignment w:val="bottom"/>
              <w:rPr>
                <w:rFonts w:hint="default" w:cs="Calibri"/>
                <w:b w:val="0"/>
                <w:bCs w:val="0"/>
                <w:i w:val="0"/>
                <w:iCs w:val="0"/>
                <w:color w:val="auto"/>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cs="Calibri"/>
                <w:b w:val="0"/>
                <w:bCs w:val="0"/>
                <w:i w:val="0"/>
                <w:iCs w:val="0"/>
                <w:color w:val="auto"/>
                <w:kern w:val="0"/>
                <w:sz w:val="20"/>
                <w:szCs w:val="20"/>
                <w:u w:val="none"/>
                <w:lang w:val="en-IN" w:eastAsia="zh-CN" w:bidi="ar"/>
              </w:rPr>
            </w:pPr>
            <w:r>
              <w:rPr>
                <w:rFonts w:hint="default" w:cs="Calibri"/>
                <w:b w:val="0"/>
                <w:bCs w:val="0"/>
                <w:i w:val="0"/>
                <w:iCs w:val="0"/>
                <w:color w:val="auto"/>
                <w:kern w:val="0"/>
                <w:sz w:val="20"/>
                <w:szCs w:val="20"/>
                <w:u w:val="none"/>
                <w:lang w:val="en-IN" w:eastAsia="zh-CN" w:bidi="ar"/>
              </w:rPr>
              <w:t>19</w:t>
            </w:r>
          </w:p>
        </w:tc>
        <w:tc>
          <w:tcPr>
            <w:tcW w:w="136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keepNext w:val="0"/>
              <w:keepLines w:val="0"/>
              <w:widowControl/>
              <w:suppressLineNumbers w:val="0"/>
              <w:jc w:val="center"/>
              <w:textAlignment w:val="center"/>
              <w:rPr>
                <w:rFonts w:hint="default" w:cs="Calibri"/>
                <w:b w:val="0"/>
                <w:bCs w:val="0"/>
                <w:i w:val="0"/>
                <w:iCs w:val="0"/>
                <w:color w:val="auto"/>
                <w:kern w:val="0"/>
                <w:sz w:val="20"/>
                <w:szCs w:val="20"/>
                <w:u w:val="none"/>
                <w:lang w:val="en-IN" w:eastAsia="zh-CN" w:bidi="ar"/>
              </w:rPr>
            </w:pPr>
            <w:r>
              <w:rPr>
                <w:rFonts w:hint="default" w:cs="Calibri"/>
                <w:b w:val="0"/>
                <w:bCs w:val="0"/>
                <w:i w:val="0"/>
                <w:iCs w:val="0"/>
                <w:color w:val="auto"/>
                <w:kern w:val="0"/>
                <w:sz w:val="20"/>
                <w:szCs w:val="20"/>
                <w:u w:val="none"/>
                <w:lang w:val="en-IN" w:eastAsia="zh-CN" w:bidi="ar"/>
              </w:rPr>
              <w:t>Declared Amount</w:t>
            </w:r>
          </w:p>
        </w:tc>
        <w:tc>
          <w:tcPr>
            <w:tcW w:w="1732"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keepNext w:val="0"/>
              <w:keepLines w:val="0"/>
              <w:widowControl/>
              <w:suppressLineNumbers w:val="0"/>
              <w:jc w:val="center"/>
              <w:textAlignment w:val="center"/>
              <w:rPr>
                <w:rFonts w:hint="default" w:cs="Calibri"/>
                <w:b w:val="0"/>
                <w:bCs w:val="0"/>
                <w:i w:val="0"/>
                <w:iCs w:val="0"/>
                <w:color w:val="auto"/>
                <w:kern w:val="0"/>
                <w:sz w:val="20"/>
                <w:szCs w:val="20"/>
                <w:u w:val="none"/>
                <w:lang w:val="en-IN" w:eastAsia="zh-CN" w:bidi="ar"/>
              </w:rPr>
            </w:pPr>
            <w:r>
              <w:rPr>
                <w:rFonts w:hint="default" w:cs="Calibri"/>
                <w:b w:val="0"/>
                <w:bCs w:val="0"/>
                <w:i w:val="0"/>
                <w:iCs w:val="0"/>
                <w:color w:val="auto"/>
                <w:kern w:val="0"/>
                <w:sz w:val="20"/>
                <w:szCs w:val="20"/>
                <w:u w:val="none"/>
                <w:lang w:val="en-IN" w:eastAsia="zh-CN" w:bidi="ar"/>
              </w:rPr>
              <w:t>Currency</w:t>
            </w:r>
          </w:p>
        </w:tc>
        <w:tc>
          <w:tcPr>
            <w:tcW w:w="120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keepNext w:val="0"/>
              <w:keepLines w:val="0"/>
              <w:widowControl/>
              <w:suppressLineNumbers w:val="0"/>
              <w:jc w:val="center"/>
              <w:textAlignment w:val="center"/>
              <w:rPr>
                <w:rFonts w:hint="default" w:cs="Calibri"/>
                <w:b w:val="0"/>
                <w:bCs w:val="0"/>
                <w:i w:val="0"/>
                <w:iCs w:val="0"/>
                <w:color w:val="auto"/>
                <w:kern w:val="0"/>
                <w:sz w:val="20"/>
                <w:szCs w:val="20"/>
                <w:u w:val="none"/>
                <w:lang w:val="en-IN" w:eastAsia="zh-CN" w:bidi="ar"/>
              </w:rPr>
            </w:pPr>
            <w:r>
              <w:rPr>
                <w:rFonts w:hint="default" w:cs="Calibri"/>
                <w:b w:val="0"/>
                <w:bCs w:val="0"/>
                <w:i w:val="0"/>
                <w:iCs w:val="0"/>
                <w:color w:val="auto"/>
                <w:kern w:val="0"/>
                <w:sz w:val="20"/>
                <w:szCs w:val="20"/>
                <w:u w:val="none"/>
                <w:lang w:val="en-IN" w:eastAsia="zh-CN" w:bidi="ar"/>
              </w:rPr>
              <w:t>Yes</w:t>
            </w:r>
          </w:p>
        </w:tc>
        <w:tc>
          <w:tcPr>
            <w:tcW w:w="1212"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keepNext w:val="0"/>
              <w:keepLines w:val="0"/>
              <w:widowControl/>
              <w:suppressLineNumbers w:val="0"/>
              <w:jc w:val="left"/>
              <w:textAlignment w:val="center"/>
              <w:rPr>
                <w:rFonts w:hint="default" w:cs="Calibri"/>
                <w:b w:val="0"/>
                <w:bCs w:val="0"/>
                <w:i w:val="0"/>
                <w:iCs w:val="0"/>
                <w:color w:val="auto"/>
                <w:kern w:val="0"/>
                <w:sz w:val="20"/>
                <w:szCs w:val="20"/>
                <w:u w:val="none"/>
                <w:lang w:val="en-IN" w:eastAsia="zh-CN" w:bidi="ar"/>
              </w:rPr>
            </w:pPr>
          </w:p>
        </w:tc>
        <w:tc>
          <w:tcPr>
            <w:tcW w:w="1788" w:type="dxa"/>
            <w:tcBorders>
              <w:top w:val="single" w:color="4F81BD" w:sz="8" w:space="0"/>
              <w:left w:val="single" w:color="4F81BD" w:sz="8" w:space="0"/>
              <w:bottom w:val="single" w:color="4F81BD" w:sz="8" w:space="0"/>
              <w:right w:val="single" w:color="4F81BD" w:sz="8" w:space="0"/>
            </w:tcBorders>
            <w:shd w:val="clear" w:color="auto" w:fill="FFFFFF" w:themeFill="background1"/>
            <w:noWrap w:val="0"/>
            <w:vAlign w:val="center"/>
          </w:tcPr>
          <w:p>
            <w:pPr>
              <w:keepNext w:val="0"/>
              <w:keepLines w:val="0"/>
              <w:widowControl/>
              <w:suppressLineNumbers w:val="0"/>
              <w:jc w:val="center"/>
              <w:textAlignment w:val="bottom"/>
              <w:rPr>
                <w:rFonts w:hint="default" w:ascii="Calibri" w:hAnsi="Calibri" w:eastAsia="SimSun" w:cs="Calibri"/>
                <w:b w:val="0"/>
                <w:bCs w:val="0"/>
                <w:i w:val="0"/>
                <w:iCs w:val="0"/>
                <w:color w:val="auto"/>
                <w:kern w:val="0"/>
                <w:sz w:val="20"/>
                <w:szCs w:val="20"/>
                <w:u w:val="none"/>
                <w:lang w:val="en-US" w:eastAsia="zh-CN" w:bidi="ar"/>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themeFill="background1"/>
            <w:noWrap w:val="0"/>
            <w:vAlign w:val="center"/>
          </w:tcPr>
          <w:p>
            <w:pPr>
              <w:keepNext w:val="0"/>
              <w:keepLines w:val="0"/>
              <w:widowControl/>
              <w:suppressLineNumbers w:val="0"/>
              <w:jc w:val="left"/>
              <w:textAlignment w:val="bottom"/>
              <w:rPr>
                <w:rFonts w:hint="default" w:cs="Calibri"/>
                <w:b w:val="0"/>
                <w:bCs w:val="0"/>
                <w:i w:val="0"/>
                <w:iCs w:val="0"/>
                <w:color w:val="auto"/>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cs="Calibri"/>
                <w:b w:val="0"/>
                <w:bCs w:val="0"/>
                <w:i w:val="0"/>
                <w:iCs w:val="0"/>
                <w:color w:val="auto"/>
                <w:kern w:val="0"/>
                <w:sz w:val="20"/>
                <w:szCs w:val="20"/>
                <w:u w:val="none"/>
                <w:lang w:val="en-IN" w:eastAsia="zh-CN" w:bidi="ar"/>
              </w:rPr>
            </w:pPr>
            <w:r>
              <w:rPr>
                <w:rFonts w:hint="default" w:cs="Calibri"/>
                <w:b w:val="0"/>
                <w:bCs w:val="0"/>
                <w:i w:val="0"/>
                <w:iCs w:val="0"/>
                <w:color w:val="auto"/>
                <w:kern w:val="0"/>
                <w:sz w:val="20"/>
                <w:szCs w:val="20"/>
                <w:u w:val="none"/>
                <w:lang w:val="en-IN" w:eastAsia="zh-CN" w:bidi="ar"/>
              </w:rPr>
              <w:t>20</w:t>
            </w:r>
          </w:p>
        </w:tc>
        <w:tc>
          <w:tcPr>
            <w:tcW w:w="136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keepNext w:val="0"/>
              <w:keepLines w:val="0"/>
              <w:widowControl/>
              <w:suppressLineNumbers w:val="0"/>
              <w:jc w:val="center"/>
              <w:textAlignment w:val="center"/>
              <w:rPr>
                <w:rFonts w:hint="default" w:cs="Calibri"/>
                <w:b w:val="0"/>
                <w:bCs w:val="0"/>
                <w:i w:val="0"/>
                <w:iCs w:val="0"/>
                <w:color w:val="auto"/>
                <w:kern w:val="0"/>
                <w:sz w:val="20"/>
                <w:szCs w:val="20"/>
                <w:u w:val="none"/>
                <w:lang w:val="en-IN" w:eastAsia="zh-CN" w:bidi="ar"/>
              </w:rPr>
            </w:pPr>
            <w:r>
              <w:rPr>
                <w:rFonts w:hint="default" w:cs="Calibri"/>
                <w:b w:val="0"/>
                <w:bCs w:val="0"/>
                <w:i w:val="0"/>
                <w:iCs w:val="0"/>
                <w:color w:val="auto"/>
                <w:kern w:val="0"/>
                <w:sz w:val="20"/>
                <w:szCs w:val="20"/>
                <w:u w:val="none"/>
                <w:lang w:val="en-IN" w:eastAsia="zh-CN" w:bidi="ar"/>
              </w:rPr>
              <w:t>Type of Proof</w:t>
            </w:r>
          </w:p>
        </w:tc>
        <w:tc>
          <w:tcPr>
            <w:tcW w:w="1732"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keepNext w:val="0"/>
              <w:keepLines w:val="0"/>
              <w:widowControl/>
              <w:suppressLineNumbers w:val="0"/>
              <w:jc w:val="center"/>
              <w:textAlignment w:val="center"/>
              <w:rPr>
                <w:rFonts w:hint="default" w:cs="Calibri"/>
                <w:b w:val="0"/>
                <w:bCs w:val="0"/>
                <w:i w:val="0"/>
                <w:iCs w:val="0"/>
                <w:color w:val="auto"/>
                <w:kern w:val="0"/>
                <w:sz w:val="20"/>
                <w:szCs w:val="20"/>
                <w:u w:val="none"/>
                <w:lang w:val="en-IN" w:eastAsia="zh-CN" w:bidi="ar"/>
              </w:rPr>
            </w:pPr>
            <w:r>
              <w:rPr>
                <w:rFonts w:hint="default" w:cs="Calibri"/>
                <w:b w:val="0"/>
                <w:bCs w:val="0"/>
                <w:i w:val="0"/>
                <w:iCs w:val="0"/>
                <w:color w:val="auto"/>
                <w:kern w:val="0"/>
                <w:sz w:val="20"/>
                <w:szCs w:val="20"/>
                <w:u w:val="none"/>
                <w:lang w:val="en-IN" w:eastAsia="zh-CN" w:bidi="ar"/>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keepNext w:val="0"/>
              <w:keepLines w:val="0"/>
              <w:widowControl/>
              <w:suppressLineNumbers w:val="0"/>
              <w:jc w:val="center"/>
              <w:textAlignment w:val="center"/>
              <w:rPr>
                <w:rFonts w:hint="default" w:cs="Calibri"/>
                <w:b w:val="0"/>
                <w:bCs w:val="0"/>
                <w:i w:val="0"/>
                <w:iCs w:val="0"/>
                <w:color w:val="auto"/>
                <w:kern w:val="0"/>
                <w:sz w:val="20"/>
                <w:szCs w:val="20"/>
                <w:u w:val="none"/>
                <w:lang w:val="en-IN" w:eastAsia="zh-CN" w:bidi="ar"/>
              </w:rPr>
            </w:pPr>
            <w:r>
              <w:rPr>
                <w:rFonts w:hint="default" w:cs="Calibri"/>
                <w:b w:val="0"/>
                <w:bCs w:val="0"/>
                <w:i w:val="0"/>
                <w:iCs w:val="0"/>
                <w:color w:val="auto"/>
                <w:kern w:val="0"/>
                <w:sz w:val="20"/>
                <w:szCs w:val="20"/>
                <w:u w:val="none"/>
                <w:lang w:val="en-IN" w:eastAsia="zh-CN" w:bidi="ar"/>
              </w:rPr>
              <w:t>Yes</w:t>
            </w:r>
          </w:p>
        </w:tc>
        <w:tc>
          <w:tcPr>
            <w:tcW w:w="1212"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keepNext w:val="0"/>
              <w:keepLines w:val="0"/>
              <w:widowControl/>
              <w:suppressLineNumbers w:val="0"/>
              <w:jc w:val="left"/>
              <w:textAlignment w:val="center"/>
              <w:rPr>
                <w:rFonts w:hint="default" w:cs="Calibri"/>
                <w:b w:val="0"/>
                <w:bCs w:val="0"/>
                <w:i w:val="0"/>
                <w:iCs w:val="0"/>
                <w:color w:val="auto"/>
                <w:kern w:val="0"/>
                <w:sz w:val="20"/>
                <w:szCs w:val="20"/>
                <w:u w:val="none"/>
                <w:lang w:val="en-IN" w:eastAsia="zh-CN" w:bidi="ar"/>
              </w:rPr>
            </w:pPr>
          </w:p>
        </w:tc>
        <w:tc>
          <w:tcPr>
            <w:tcW w:w="1788" w:type="dxa"/>
            <w:tcBorders>
              <w:top w:val="single" w:color="4F81BD" w:sz="8" w:space="0"/>
              <w:left w:val="single" w:color="4F81BD" w:sz="8" w:space="0"/>
              <w:bottom w:val="single" w:color="4F81BD" w:sz="8" w:space="0"/>
              <w:right w:val="single" w:color="4F81BD" w:sz="8" w:space="0"/>
            </w:tcBorders>
            <w:shd w:val="clear" w:color="auto" w:fill="FFFFFF" w:themeFill="background1"/>
            <w:noWrap w:val="0"/>
            <w:vAlign w:val="center"/>
          </w:tcPr>
          <w:p>
            <w:pPr>
              <w:keepNext w:val="0"/>
              <w:keepLines w:val="0"/>
              <w:widowControl/>
              <w:suppressLineNumbers w:val="0"/>
              <w:jc w:val="center"/>
              <w:textAlignment w:val="bottom"/>
              <w:rPr>
                <w:rFonts w:hint="default" w:ascii="Calibri" w:hAnsi="Calibri" w:eastAsia="SimSun" w:cs="Calibri"/>
                <w:b w:val="0"/>
                <w:bCs w:val="0"/>
                <w:i w:val="0"/>
                <w:iCs w:val="0"/>
                <w:color w:val="auto"/>
                <w:kern w:val="0"/>
                <w:sz w:val="20"/>
                <w:szCs w:val="20"/>
                <w:u w:val="none"/>
                <w:lang w:val="en-US" w:eastAsia="zh-CN" w:bidi="ar"/>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themeFill="background1"/>
            <w:noWrap w:val="0"/>
            <w:vAlign w:val="center"/>
          </w:tcPr>
          <w:p>
            <w:pPr>
              <w:keepNext w:val="0"/>
              <w:keepLines w:val="0"/>
              <w:widowControl/>
              <w:suppressLineNumbers w:val="0"/>
              <w:jc w:val="left"/>
              <w:textAlignment w:val="bottom"/>
              <w:rPr>
                <w:rFonts w:hint="default" w:cs="Calibri"/>
                <w:b w:val="0"/>
                <w:bCs w:val="0"/>
                <w:i w:val="0"/>
                <w:iCs w:val="0"/>
                <w:color w:val="auto"/>
                <w:kern w:val="0"/>
                <w:sz w:val="20"/>
                <w:szCs w:val="20"/>
                <w:u w:val="none"/>
                <w:lang w:val="en-IN" w:eastAsia="zh-CN" w:bidi="ar"/>
              </w:rPr>
            </w:pPr>
          </w:p>
        </w:tc>
      </w:tr>
    </w:tbl>
    <w:p>
      <w:pPr>
        <w:rPr>
          <w:rFonts w:hint="default" w:ascii="Calibri" w:hAnsi="Calibri" w:cs="Calibri"/>
          <w:lang w:val="en-IN" w:eastAsia="zh-CN"/>
        </w:rPr>
      </w:pPr>
    </w:p>
    <w:p>
      <w:pPr>
        <w:rPr>
          <w:rFonts w:hint="default" w:ascii="Calibri" w:hAnsi="Calibri" w:cs="Calibri"/>
          <w:lang w:val="en-IN" w:eastAsia="zh-CN"/>
        </w:rPr>
      </w:pPr>
    </w:p>
    <w:p>
      <w:pPr>
        <w:numPr>
          <w:ilvl w:val="0"/>
          <w:numId w:val="0"/>
        </w:numPr>
        <w:tabs>
          <w:tab w:val="left" w:pos="850"/>
        </w:tabs>
        <w:bidi w:val="0"/>
        <w:ind w:leftChars="0"/>
        <w:outlineLvl w:val="9"/>
        <w:rPr>
          <w:rFonts w:hint="default"/>
          <w:b/>
          <w:bCs/>
          <w:color w:val="000000" w:themeColor="text1"/>
          <w:sz w:val="24"/>
          <w:szCs w:val="24"/>
          <w:u w:val="single"/>
          <w:lang w:val="en-IN" w:eastAsia="zh-CN"/>
          <w14:textFill>
            <w14:solidFill>
              <w14:schemeClr w14:val="tx1"/>
            </w14:solidFill>
          </w14:textFill>
        </w:rPr>
      </w:pPr>
      <w:r>
        <w:rPr>
          <w:rFonts w:hint="default"/>
          <w:b/>
          <w:bCs/>
          <w:color w:val="000000" w:themeColor="text1"/>
          <w:sz w:val="24"/>
          <w:szCs w:val="24"/>
          <w:u w:val="single"/>
          <w:lang w:val="en-IN" w:eastAsia="zh-CN"/>
          <w14:textFill>
            <w14:solidFill>
              <w14:schemeClr w14:val="tx1"/>
            </w14:solidFill>
          </w14:textFill>
        </w:rPr>
        <w:t>Users: Roles and Permissions</w:t>
      </w:r>
    </w:p>
    <w:p>
      <w:pPr>
        <w:numPr>
          <w:ilvl w:val="0"/>
          <w:numId w:val="0"/>
        </w:numPr>
        <w:ind w:leftChars="0"/>
        <w:jc w:val="both"/>
        <w:rPr>
          <w:rStyle w:val="252"/>
          <w:rFonts w:hint="default" w:cs="Times New Roman" w:asciiTheme="minorAscii" w:hAnsiTheme="minorAscii"/>
          <w:b w:val="0"/>
          <w:bCs w:val="0"/>
          <w:color w:val="000000"/>
          <w:sz w:val="20"/>
          <w:szCs w:val="20"/>
          <w:lang w:val="en-IN"/>
        </w:rPr>
      </w:pPr>
      <w:r>
        <w:rPr>
          <w:rStyle w:val="252"/>
          <w:rFonts w:hint="default" w:cs="Times New Roman" w:asciiTheme="minorAscii" w:hAnsiTheme="minorAscii"/>
          <w:b w:val="0"/>
          <w:bCs w:val="0"/>
          <w:color w:val="000000"/>
          <w:sz w:val="20"/>
          <w:szCs w:val="20"/>
          <w:lang w:val="en-IN"/>
        </w:rPr>
        <w:t>The following table describes the users and their roles and permissions for the screens :</w:t>
      </w:r>
    </w:p>
    <w:p>
      <w:pPr>
        <w:rPr>
          <w:rFonts w:hint="default" w:ascii="Calibri" w:hAnsi="Calibri" w:cs="Calibri"/>
          <w:lang w:val="en-IN" w:eastAsia="zh-CN"/>
        </w:rPr>
      </w:pPr>
    </w:p>
    <w:tbl>
      <w:tblPr>
        <w:tblStyle w:val="12"/>
        <w:tblpPr w:leftFromText="180" w:rightFromText="180" w:vertAnchor="text" w:horzAnchor="page" w:tblpX="1693" w:tblpY="278"/>
        <w:tblOverlap w:val="never"/>
        <w:tblW w:w="79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Payroll Admin</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Payroll User</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p>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bl>
    <w:p>
      <w:pPr>
        <w:pStyle w:val="4"/>
        <w:numPr>
          <w:ilvl w:val="0"/>
          <w:numId w:val="0"/>
        </w:numPr>
        <w:tabs>
          <w:tab w:val="left" w:pos="850"/>
          <w:tab w:val="clear" w:pos="425"/>
        </w:tabs>
        <w:bidi w:val="0"/>
        <w:spacing w:before="120" w:after="120"/>
        <w:ind w:leftChars="0"/>
        <w:outlineLvl w:val="2"/>
        <w:rPr>
          <w:rFonts w:hint="default" w:ascii="Calibri" w:hAnsi="Calibri" w:cs="Calibri"/>
          <w:lang w:val="en-US" w:eastAsia="zh-CN"/>
        </w:rPr>
      </w:pPr>
    </w:p>
    <w:p>
      <w:pPr>
        <w:pStyle w:val="4"/>
        <w:numPr>
          <w:ilvl w:val="0"/>
          <w:numId w:val="0"/>
        </w:numPr>
        <w:tabs>
          <w:tab w:val="left" w:pos="850"/>
          <w:tab w:val="clear" w:pos="425"/>
        </w:tabs>
        <w:bidi w:val="0"/>
        <w:spacing w:before="120" w:after="120"/>
        <w:ind w:leftChars="0"/>
        <w:outlineLvl w:val="2"/>
        <w:rPr>
          <w:rFonts w:hint="default" w:ascii="Calibri" w:hAnsi="Calibri" w:cs="Calibri"/>
          <w:lang w:val="en-US" w:eastAsia="zh-CN"/>
        </w:rPr>
      </w:pPr>
      <w:bookmarkStart w:id="75" w:name="_Toc6881"/>
      <w:r>
        <w:rPr>
          <w:rFonts w:hint="default" w:cs="Calibri"/>
          <w:lang w:val="en-US" w:eastAsia="zh-CN"/>
        </w:rPr>
        <w:t>2.14 Additional Salary</w:t>
      </w:r>
      <w:bookmarkEnd w:id="75"/>
    </w:p>
    <w:p>
      <w:pPr>
        <w:numPr>
          <w:ilvl w:val="0"/>
          <w:numId w:val="0"/>
        </w:numPr>
        <w:tabs>
          <w:tab w:val="left" w:pos="850"/>
        </w:tabs>
        <w:bidi w:val="0"/>
        <w:ind w:leftChars="0"/>
        <w:outlineLvl w:val="9"/>
        <w:rPr>
          <w:rFonts w:hint="default"/>
          <w:b/>
          <w:bCs/>
          <w:sz w:val="24"/>
          <w:szCs w:val="24"/>
          <w:u w:val="single"/>
          <w:lang w:val="en-IN"/>
        </w:rPr>
      </w:pPr>
      <w:r>
        <w:rPr>
          <w:rFonts w:hint="default"/>
          <w:b/>
          <w:bCs/>
          <w:sz w:val="24"/>
          <w:szCs w:val="24"/>
          <w:u w:val="single"/>
          <w:lang w:val="en-IN" w:eastAsia="zh-CN"/>
        </w:rPr>
        <w:t>General Description</w:t>
      </w:r>
    </w:p>
    <w:p>
      <w:pPr>
        <w:ind w:left="0" w:leftChars="0" w:firstLine="0" w:firstLineChars="0"/>
        <w:rPr>
          <w:rFonts w:hint="default"/>
          <w:sz w:val="20"/>
          <w:szCs w:val="20"/>
          <w:lang w:val="en-US" w:eastAsia="zh-CN"/>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69" w:tblpY="234"/>
        <w:tblOverlap w:val="never"/>
        <w:tblW w:w="89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79"/>
        <w:gridCol w:w="49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079"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914" w:type="dxa"/>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Additional Salary is something that an Employee receives from the company they work for, other than their usual pay.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79"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914" w:type="dxa"/>
            <w:vAlign w:val="center"/>
          </w:tcPr>
          <w:p>
            <w:pPr>
              <w:keepNext w:val="0"/>
              <w:keepLines w:val="0"/>
              <w:widowControl/>
              <w:suppressLineNumbers w:val="0"/>
              <w:jc w:val="both"/>
              <w:rPr>
                <w:rFonts w:hint="default" w:ascii="Calibri" w:hAnsi="Calibri" w:eastAsia="SimSun" w:cs="Calibri"/>
                <w:b/>
                <w:bCs/>
                <w:sz w:val="20"/>
                <w:szCs w:val="20"/>
                <w:u w:val="single"/>
                <w:vertAlign w:val="baseline"/>
                <w:lang w:val="en-US" w:eastAsia="zh-CN" w:bidi="ar-SA"/>
              </w:rPr>
            </w:pPr>
            <w:r>
              <w:rPr>
                <w:rFonts w:hint="default" w:cs="Times New Roman"/>
                <w:color w:val="00B0F0"/>
                <w:sz w:val="20"/>
                <w:szCs w:val="20"/>
                <w:rtl w:val="0"/>
                <w:lang w:val="en-IN" w:eastAsia="zh-CN"/>
              </w:rPr>
              <w:t xml:space="preserve">Home &gt; Payroll &gt; </w:t>
            </w:r>
            <w:r>
              <w:rPr>
                <w:rFonts w:hint="default" w:cs="Times New Roman"/>
                <w:color w:val="00B0F0"/>
                <w:sz w:val="20"/>
                <w:szCs w:val="20"/>
                <w:rtl w:val="0"/>
                <w:lang w:val="en-US" w:eastAsia="zh-CN"/>
              </w:rPr>
              <w:t xml:space="preserve">Compensation </w:t>
            </w:r>
            <w:r>
              <w:rPr>
                <w:rFonts w:hint="default" w:cs="Times New Roman"/>
                <w:color w:val="00B0F0"/>
                <w:sz w:val="20"/>
                <w:szCs w:val="20"/>
                <w:rtl w:val="0"/>
                <w:lang w:val="en-IN" w:eastAsia="zh-CN"/>
              </w:rPr>
              <w:t xml:space="preserve">&gt; </w:t>
            </w:r>
            <w:r>
              <w:rPr>
                <w:rFonts w:hint="default" w:cs="Times New Roman"/>
                <w:color w:val="00B0F0"/>
                <w:sz w:val="20"/>
                <w:szCs w:val="20"/>
                <w:rtl w:val="0"/>
                <w:lang w:val="en-US" w:eastAsia="zh-CN"/>
              </w:rPr>
              <w:t>Additional Salary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4079" w:type="dxa"/>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914" w:type="dxa"/>
            <w:vAlign w:val="center"/>
          </w:tcPr>
          <w:p>
            <w:pPr>
              <w:widowControl w:val="0"/>
              <w:numPr>
                <w:ilvl w:val="0"/>
                <w:numId w:val="0"/>
              </w:numPr>
              <w:ind w:leftChars="0"/>
              <w:jc w:val="both"/>
              <w:rPr>
                <w:rFonts w:hint="default" w:cs="Calibri"/>
                <w:sz w:val="20"/>
                <w:szCs w:val="20"/>
                <w:rtl w:val="0"/>
                <w:lang w:val="en-IN" w:eastAsia="zh-CN" w:bidi="ar-SA"/>
              </w:rPr>
            </w:pPr>
            <w:r>
              <w:rPr>
                <w:rFonts w:hint="default"/>
                <w:sz w:val="20"/>
                <w:szCs w:val="20"/>
                <w:lang w:val="en-US" w:eastAsia="zh-CN"/>
              </w:rPr>
              <w:t>The system should have</w:t>
            </w:r>
            <w:r>
              <w:rPr>
                <w:rFonts w:hint="default"/>
                <w:sz w:val="20"/>
                <w:szCs w:val="20"/>
                <w:lang w:val="en-IN" w:eastAsia="zh-CN"/>
              </w:rPr>
              <w:t xml:space="preserve"> records in the following screen</w:t>
            </w:r>
            <w:r>
              <w:rPr>
                <w:rFonts w:hint="default"/>
                <w:sz w:val="20"/>
                <w:szCs w:val="20"/>
                <w:lang w:val="en-US" w:eastAsia="zh-CN"/>
              </w:rPr>
              <w:t>:</w:t>
            </w:r>
          </w:p>
          <w:p>
            <w:pPr>
              <w:widowControl w:val="0"/>
              <w:numPr>
                <w:ilvl w:val="0"/>
                <w:numId w:val="0"/>
              </w:numPr>
              <w:jc w:val="both"/>
              <w:rPr>
                <w:rFonts w:hint="default" w:ascii="Calibri" w:hAnsi="Calibri" w:eastAsia="SimSun" w:cs="Calibri"/>
                <w:sz w:val="20"/>
                <w:szCs w:val="20"/>
                <w:rtl w:val="0"/>
                <w:lang w:val="en-IN" w:eastAsia="zh-CN" w:bidi="ar-SA"/>
              </w:rPr>
            </w:pPr>
          </w:p>
          <w:p>
            <w:pPr>
              <w:widowControl w:val="0"/>
              <w:numPr>
                <w:ilvl w:val="0"/>
                <w:numId w:val="9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US" w:eastAsia="zh-CN" w:bidi="ar-SA"/>
              </w:rPr>
              <w:t>Salary Component</w:t>
            </w:r>
          </w:p>
          <w:p>
            <w:pPr>
              <w:widowControl w:val="0"/>
              <w:numPr>
                <w:ilvl w:val="0"/>
                <w:numId w:val="9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Employee</w:t>
            </w:r>
          </w:p>
          <w:p>
            <w:pPr>
              <w:widowControl w:val="0"/>
              <w:numPr>
                <w:ilvl w:val="0"/>
                <w:numId w:val="9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Company</w:t>
            </w:r>
          </w:p>
          <w:p>
            <w:pPr>
              <w:widowControl w:val="0"/>
              <w:numPr>
                <w:ilvl w:val="0"/>
                <w:numId w:val="9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Payroll Period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6" w:hRule="atLeast"/>
        </w:trPr>
        <w:tc>
          <w:tcPr>
            <w:tcW w:w="4079" w:type="dxa"/>
            <w:vAlign w:val="center"/>
          </w:tcPr>
          <w:p>
            <w:pPr>
              <w:keepNext w:val="0"/>
              <w:keepLines w:val="0"/>
              <w:widowControl/>
              <w:suppressLineNumbers w:val="0"/>
              <w:jc w:val="both"/>
              <w:rPr>
                <w:rFonts w:hint="default" w:cs="Calibri"/>
                <w:b/>
                <w:bCs/>
                <w:sz w:val="20"/>
                <w:szCs w:val="20"/>
                <w:u w:val="none"/>
                <w:vertAlign w:val="baseline"/>
                <w:rtl w:val="0"/>
                <w:lang w:val="en-US" w:eastAsia="zh-CN"/>
              </w:rPr>
            </w:pPr>
            <w:r>
              <w:rPr>
                <w:rFonts w:hint="default" w:cs="Calibri"/>
                <w:b/>
                <w:bCs/>
                <w:sz w:val="20"/>
                <w:szCs w:val="20"/>
                <w:u w:val="none"/>
                <w:vertAlign w:val="baseline"/>
                <w:rtl w:val="0"/>
                <w:lang w:val="en-US" w:eastAsia="zh-CN"/>
              </w:rPr>
              <w:t>Existing Screen Name</w:t>
            </w:r>
          </w:p>
        </w:tc>
        <w:tc>
          <w:tcPr>
            <w:tcW w:w="4914" w:type="dxa"/>
            <w:vAlign w:val="top"/>
          </w:tcPr>
          <w:p>
            <w:pPr>
              <w:widowControl w:val="0"/>
              <w:jc w:val="both"/>
              <w:rPr>
                <w:rFonts w:hint="default" w:ascii="Calibri" w:hAnsi="Calibri" w:eastAsia="SimSun" w:cs="Calibri"/>
                <w:b w:val="0"/>
                <w:bCs w:val="0"/>
                <w:color w:val="auto"/>
                <w:sz w:val="20"/>
                <w:szCs w:val="20"/>
                <w:u w:val="none"/>
                <w:lang w:val="en-US" w:eastAsia="zh-CN" w:bidi="ar-SA"/>
              </w:rPr>
            </w:pPr>
            <w:r>
              <w:rPr>
                <w:rFonts w:hint="default" w:cs="Calibri"/>
                <w:b w:val="0"/>
                <w:bCs w:val="0"/>
                <w:color w:val="auto"/>
                <w:sz w:val="20"/>
                <w:szCs w:val="20"/>
                <w:u w:val="none"/>
                <w:lang w:val="en-US" w:eastAsia="zh-CN" w:bidi="ar-SA"/>
              </w:rPr>
              <w:t>Additional Salary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trPr>
        <w:tc>
          <w:tcPr>
            <w:tcW w:w="4079" w:type="dxa"/>
            <w:vAlign w:val="center"/>
          </w:tcPr>
          <w:p>
            <w:pPr>
              <w:keepNext w:val="0"/>
              <w:keepLines w:val="0"/>
              <w:widowControl/>
              <w:suppressLineNumbers w:val="0"/>
              <w:jc w:val="both"/>
              <w:rPr>
                <w:rFonts w:hint="default" w:cs="Calibri"/>
                <w:b/>
                <w:bCs/>
                <w:sz w:val="20"/>
                <w:szCs w:val="20"/>
                <w:u w:val="none"/>
                <w:vertAlign w:val="baseline"/>
                <w:rtl w:val="0"/>
                <w:lang w:val="en-US" w:eastAsia="zh-CN"/>
              </w:rPr>
            </w:pPr>
            <w:r>
              <w:rPr>
                <w:rFonts w:hint="default" w:cs="Calibri"/>
                <w:b/>
                <w:bCs/>
                <w:sz w:val="20"/>
                <w:szCs w:val="20"/>
                <w:u w:val="none"/>
                <w:vertAlign w:val="baseline"/>
                <w:rtl w:val="0"/>
                <w:lang w:val="en-US" w:eastAsia="zh-CN"/>
              </w:rPr>
              <w:t>New Screen Name</w:t>
            </w:r>
          </w:p>
        </w:tc>
        <w:tc>
          <w:tcPr>
            <w:tcW w:w="4914" w:type="dxa"/>
            <w:vAlign w:val="top"/>
          </w:tcPr>
          <w:p>
            <w:pPr>
              <w:widowControl w:val="0"/>
              <w:jc w:val="both"/>
              <w:rPr>
                <w:rFonts w:hint="default" w:ascii="Calibri" w:hAnsi="Calibri" w:eastAsia="SimSun" w:cs="Calibri"/>
                <w:b w:val="0"/>
                <w:bCs w:val="0"/>
                <w:color w:val="auto"/>
                <w:sz w:val="20"/>
                <w:szCs w:val="20"/>
                <w:u w:val="none"/>
                <w:lang w:val="en-US" w:eastAsia="zh-CN" w:bidi="ar-SA"/>
              </w:rPr>
            </w:pPr>
            <w:r>
              <w:rPr>
                <w:rFonts w:hint="default" w:ascii="Calibri" w:hAnsi="Calibri" w:eastAsia="SimSun" w:cs="Calibri"/>
                <w:b w:val="0"/>
                <w:bCs w:val="0"/>
                <w:color w:val="auto"/>
                <w:sz w:val="20"/>
                <w:szCs w:val="20"/>
                <w:u w:val="none"/>
                <w:lang w:val="en-IN" w:eastAsia="zh-CN" w:bidi="ar-SA"/>
              </w:rPr>
              <w:t>No</w:t>
            </w:r>
            <w:r>
              <w:rPr>
                <w:rFonts w:hint="default" w:cs="Calibri"/>
                <w:b w:val="0"/>
                <w:bCs w:val="0"/>
                <w:color w:val="auto"/>
                <w:sz w:val="20"/>
                <w:szCs w:val="20"/>
                <w:u w:val="none"/>
                <w:lang w:val="en-US" w:eastAsia="zh-CN" w:bidi="ar-SA"/>
              </w:rPr>
              <w:t xml:space="preserve"> change</w:t>
            </w:r>
          </w:p>
        </w:tc>
      </w:tr>
    </w:tbl>
    <w:p>
      <w:pPr>
        <w:rPr>
          <w:rFonts w:hint="default" w:ascii="Calibri" w:hAnsi="Calibri" w:cs="Calibri"/>
          <w:lang w:val="en-IN" w:eastAsia="zh-CN"/>
        </w:rPr>
      </w:pPr>
    </w:p>
    <w:p>
      <w:pPr>
        <w:rPr>
          <w:rFonts w:hint="default" w:ascii="Calibri" w:hAnsi="Calibri" w:cs="Calibri"/>
          <w:lang w:val="en-IN" w:eastAsia="zh-CN"/>
        </w:rPr>
      </w:pPr>
    </w:p>
    <w:p>
      <w:pPr>
        <w:rPr>
          <w:rFonts w:hint="default" w:ascii="Calibri" w:hAnsi="Calibri" w:cs="Calibri"/>
          <w:lang w:val="en-IN" w:eastAsia="zh-CN"/>
        </w:rPr>
      </w:pPr>
    </w:p>
    <w:p>
      <w:pPr>
        <w:rPr>
          <w:rFonts w:hint="default" w:ascii="Calibri" w:hAnsi="Calibri" w:cs="Calibri"/>
          <w:lang w:val="en-IN" w:eastAsia="zh-CN"/>
        </w:rPr>
      </w:pPr>
    </w:p>
    <w:p>
      <w:pPr>
        <w:rPr>
          <w:rFonts w:hint="default" w:ascii="Calibri" w:hAnsi="Calibri" w:cs="Calibri"/>
          <w:lang w:val="en-IN" w:eastAsia="zh-CN"/>
        </w:rPr>
      </w:pPr>
    </w:p>
    <w:p>
      <w:pPr>
        <w:rPr>
          <w:rFonts w:hint="default" w:ascii="Calibri" w:hAnsi="Calibri" w:cs="Calibri"/>
          <w:lang w:val="en-IN" w:eastAsia="zh-CN"/>
        </w:rPr>
      </w:pPr>
    </w:p>
    <w:p>
      <w:pPr>
        <w:rPr>
          <w:rFonts w:hint="default" w:ascii="Calibri" w:hAnsi="Calibri" w:cs="Calibri"/>
          <w:lang w:val="en-IN" w:eastAsia="zh-CN"/>
        </w:rPr>
      </w:pPr>
    </w:p>
    <w:p>
      <w:pPr>
        <w:rPr>
          <w:rFonts w:hint="default" w:ascii="Calibri" w:hAnsi="Calibri" w:cs="Calibri"/>
          <w:lang w:val="en-IN" w:eastAsia="zh-CN"/>
        </w:rPr>
      </w:pPr>
    </w:p>
    <w:p>
      <w:pPr>
        <w:rPr>
          <w:rFonts w:hint="default" w:ascii="Calibri" w:hAnsi="Calibri" w:cs="Calibri"/>
          <w:lang w:val="en-IN" w:eastAsia="zh-CN"/>
        </w:rPr>
      </w:pPr>
    </w:p>
    <w:p>
      <w:pPr>
        <w:rPr>
          <w:rFonts w:hint="default" w:ascii="Calibri" w:hAnsi="Calibri" w:cs="Calibri"/>
          <w:lang w:val="en-IN" w:eastAsia="zh-CN"/>
        </w:rPr>
      </w:pPr>
    </w:p>
    <w:p>
      <w:pPr>
        <w:rPr>
          <w:rFonts w:hint="default" w:ascii="Calibri" w:hAnsi="Calibri" w:cs="Calibri"/>
          <w:lang w:val="en-IN" w:eastAsia="zh-CN"/>
        </w:rPr>
      </w:pPr>
    </w:p>
    <w:p>
      <w:pPr>
        <w:rPr>
          <w:rFonts w:hint="default" w:ascii="Calibri" w:hAnsi="Calibri" w:cs="Calibri"/>
          <w:lang w:val="en-IN" w:eastAsia="zh-CN"/>
        </w:rPr>
      </w:pPr>
    </w:p>
    <w:p>
      <w:pPr>
        <w:rPr>
          <w:rFonts w:hint="default" w:ascii="Calibri" w:hAnsi="Calibri" w:cs="Calibri"/>
          <w:lang w:val="en-IN" w:eastAsia="zh-CN"/>
        </w:rPr>
      </w:pPr>
    </w:p>
    <w:p>
      <w:pPr>
        <w:rPr>
          <w:rFonts w:hint="default"/>
          <w:b/>
          <w:bCs/>
          <w:color w:val="000000" w:themeColor="text1"/>
          <w:sz w:val="24"/>
          <w:szCs w:val="24"/>
          <w:u w:val="single"/>
          <w:lang w:val="en-IN" w:eastAsia="zh-CN"/>
          <w14:textFill>
            <w14:solidFill>
              <w14:schemeClr w14:val="tx1"/>
            </w14:solidFill>
          </w14:textFill>
        </w:rPr>
      </w:pPr>
      <w:r>
        <w:rPr>
          <w:rFonts w:hint="default"/>
          <w:b/>
          <w:bCs/>
          <w:color w:val="000000" w:themeColor="text1"/>
          <w:sz w:val="24"/>
          <w:szCs w:val="24"/>
          <w:u w:val="single"/>
          <w:lang w:val="en-IN" w:eastAsia="zh-CN"/>
          <w14:textFill>
            <w14:solidFill>
              <w14:schemeClr w14:val="tx1"/>
            </w14:solidFill>
          </w14:textFill>
        </w:rPr>
        <w:t>Screenshot</w:t>
      </w:r>
    </w:p>
    <w:p>
      <w:pPr>
        <w:rPr>
          <w:rFonts w:hint="default"/>
          <w:b/>
          <w:bCs/>
          <w:color w:val="000000" w:themeColor="text1"/>
          <w:sz w:val="24"/>
          <w:szCs w:val="24"/>
          <w:u w:val="single"/>
          <w:lang w:val="en-IN" w:eastAsia="zh-CN"/>
          <w14:textFill>
            <w14:solidFill>
              <w14:schemeClr w14:val="tx1"/>
            </w14:solidFill>
          </w14:textFill>
        </w:rPr>
      </w:pPr>
    </w:p>
    <w:p>
      <w:pPr>
        <w:rPr>
          <w:rFonts w:hint="default" w:ascii="Calibri" w:hAnsi="Calibri" w:cs="Calibri"/>
          <w:lang w:val="en-US" w:eastAsia="zh-CN"/>
        </w:rPr>
      </w:pPr>
      <w:r>
        <w:rPr>
          <w:rFonts w:hint="default" w:ascii="Calibri" w:hAnsi="Calibri" w:cs="Calibri"/>
          <w:lang w:val="en-US" w:eastAsia="zh-CN"/>
        </w:rPr>
        <w:drawing>
          <wp:inline distT="0" distB="0" distL="114300" distR="114300">
            <wp:extent cx="5267325" cy="2197735"/>
            <wp:effectExtent l="9525" t="9525" r="19050" b="21590"/>
            <wp:docPr id="37" name="Picture 37" descr="Screenshot 2023-05-11 154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Screenshot 2023-05-11 154134"/>
                    <pic:cNvPicPr>
                      <a:picLocks noChangeAspect="1"/>
                    </pic:cNvPicPr>
                  </pic:nvPicPr>
                  <pic:blipFill>
                    <a:blip r:embed="rId39"/>
                    <a:stretch>
                      <a:fillRect/>
                    </a:stretch>
                  </pic:blipFill>
                  <pic:spPr>
                    <a:xfrm>
                      <a:off x="0" y="0"/>
                      <a:ext cx="5267325" cy="2197735"/>
                    </a:xfrm>
                    <a:prstGeom prst="rect">
                      <a:avLst/>
                    </a:prstGeom>
                    <a:ln>
                      <a:solidFill>
                        <a:schemeClr val="tx1"/>
                      </a:solidFill>
                    </a:ln>
                  </pic:spPr>
                </pic:pic>
              </a:graphicData>
            </a:graphic>
          </wp:inline>
        </w:drawing>
      </w:r>
    </w:p>
    <w:p>
      <w:pPr>
        <w:pStyle w:val="23"/>
        <w:keepNext w:val="0"/>
        <w:keepLines w:val="0"/>
        <w:widowControl/>
        <w:suppressLineNumbers w:val="0"/>
        <w:jc w:val="center"/>
        <w:rPr>
          <w:rFonts w:hint="default" w:asciiTheme="minorAscii" w:hAnsiTheme="minorAscii"/>
          <w:lang w:val="en-US" w:eastAsia="zh-CN"/>
        </w:rPr>
      </w:pPr>
      <w:r>
        <w:rPr>
          <w:rFonts w:hint="default" w:asciiTheme="minorAscii" w:hAnsiTheme="minorAscii"/>
          <w:lang w:val="en-IN"/>
        </w:rPr>
        <w:t xml:space="preserve">Figure </w:t>
      </w:r>
      <w:r>
        <w:rPr>
          <w:rFonts w:hint="default" w:asciiTheme="minorAscii" w:hAnsiTheme="minorAscii"/>
          <w:lang w:val="en-IN"/>
        </w:rPr>
        <w:fldChar w:fldCharType="begin"/>
      </w:r>
      <w:r>
        <w:rPr>
          <w:rFonts w:hint="default" w:asciiTheme="minorAscii" w:hAnsiTheme="minorAscii"/>
          <w:lang w:val="en-IN"/>
        </w:rPr>
        <w:instrText xml:space="preserve"> SEQ Figure \* ARABIC </w:instrText>
      </w:r>
      <w:r>
        <w:rPr>
          <w:rFonts w:hint="default" w:asciiTheme="minorAscii" w:hAnsiTheme="minorAscii"/>
          <w:lang w:val="en-IN"/>
        </w:rPr>
        <w:fldChar w:fldCharType="separate"/>
      </w:r>
      <w:r>
        <w:rPr>
          <w:rFonts w:hint="default" w:asciiTheme="minorAscii" w:hAnsiTheme="minorAscii"/>
          <w:lang w:val="en-IN"/>
        </w:rPr>
        <w:t>20</w:t>
      </w:r>
      <w:r>
        <w:rPr>
          <w:rFonts w:hint="default" w:asciiTheme="minorAscii" w:hAnsiTheme="minorAscii"/>
          <w:lang w:val="en-IN"/>
        </w:rPr>
        <w:fldChar w:fldCharType="end"/>
      </w:r>
      <w:r>
        <w:rPr>
          <w:rFonts w:hint="default" w:asciiTheme="minorAscii" w:hAnsiTheme="minorAscii"/>
          <w:lang w:val="en-IN"/>
        </w:rPr>
        <w:t>:</w:t>
      </w:r>
      <w:r>
        <w:rPr>
          <w:rFonts w:hint="default" w:asciiTheme="minorAscii" w:hAnsiTheme="minorAscii"/>
          <w:lang w:val="en-US"/>
        </w:rPr>
        <w:t xml:space="preserve"> Additional Salary</w:t>
      </w:r>
    </w:p>
    <w:p>
      <w:pPr>
        <w:rPr>
          <w:rFonts w:hint="default" w:ascii="Calibri" w:hAnsi="Calibri" w:cs="Calibri"/>
          <w:lang w:val="en-IN" w:eastAsia="zh-CN"/>
        </w:rPr>
      </w:pPr>
    </w:p>
    <w:p>
      <w:pPr>
        <w:numPr>
          <w:ilvl w:val="0"/>
          <w:numId w:val="0"/>
        </w:numPr>
        <w:tabs>
          <w:tab w:val="left" w:pos="850"/>
        </w:tabs>
        <w:bidi w:val="0"/>
        <w:ind w:leftChars="0"/>
        <w:outlineLvl w:val="9"/>
        <w:rPr>
          <w:rFonts w:hint="default"/>
          <w:b/>
          <w:bCs/>
          <w:color w:val="000000" w:themeColor="text1"/>
          <w:sz w:val="24"/>
          <w:szCs w:val="24"/>
          <w:u w:val="single"/>
          <w:lang w:val="en-IN" w:eastAsia="zh-CN"/>
          <w14:textFill>
            <w14:solidFill>
              <w14:schemeClr w14:val="tx1"/>
            </w14:solidFill>
          </w14:textFill>
        </w:rPr>
      </w:pPr>
      <w:r>
        <w:rPr>
          <w:rFonts w:hint="default"/>
          <w:b/>
          <w:bCs/>
          <w:color w:val="000000" w:themeColor="text1"/>
          <w:sz w:val="24"/>
          <w:szCs w:val="24"/>
          <w:u w:val="single"/>
          <w:lang w:val="en-IN" w:eastAsia="zh-CN"/>
          <w14:textFill>
            <w14:solidFill>
              <w14:schemeClr w14:val="tx1"/>
            </w14:solidFill>
          </w14:textFill>
        </w:rPr>
        <w:t>Field List</w:t>
      </w:r>
    </w:p>
    <w:p>
      <w:pPr>
        <w:rPr>
          <w:rFonts w:hint="default"/>
          <w:sz w:val="20"/>
          <w:szCs w:val="20"/>
          <w:lang w:val="en-IN"/>
        </w:rPr>
      </w:pPr>
      <w:r>
        <w:rPr>
          <w:rFonts w:hint="default"/>
          <w:sz w:val="20"/>
          <w:szCs w:val="20"/>
          <w:lang w:val="en-IN"/>
        </w:rPr>
        <w:t>The following table describes the UI fields present in this screen :</w:t>
      </w:r>
    </w:p>
    <w:p>
      <w:pPr>
        <w:rPr>
          <w:rFonts w:hint="default" w:ascii="Calibri" w:hAnsi="Calibri" w:cs="Calibri"/>
          <w:lang w:val="en-IN" w:eastAsia="zh-CN"/>
        </w:rPr>
      </w:pPr>
    </w:p>
    <w:tbl>
      <w:tblPr>
        <w:tblStyle w:val="12"/>
        <w:tblW w:w="9241" w:type="dxa"/>
        <w:tblInd w:w="-1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80"/>
        <w:gridCol w:w="1367"/>
        <w:gridCol w:w="1732"/>
        <w:gridCol w:w="1200"/>
        <w:gridCol w:w="1212"/>
        <w:gridCol w:w="1788"/>
        <w:gridCol w:w="136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36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73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Mandatory</w:t>
            </w:r>
          </w:p>
        </w:tc>
        <w:tc>
          <w:tcPr>
            <w:tcW w:w="121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788"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362"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left"/>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 ,</w:t>
            </w:r>
          </w:p>
          <w:p>
            <w:pPr>
              <w:keepNext w:val="0"/>
              <w:keepLines w:val="0"/>
              <w:widowControl/>
              <w:suppressLineNumbers w:val="0"/>
              <w:jc w:val="left"/>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 xml:space="preserve">N = New , </w:t>
            </w:r>
          </w:p>
          <w:p>
            <w:pPr>
              <w:keepNext w:val="0"/>
              <w:keepLines w:val="0"/>
              <w:widowControl/>
              <w:suppressLineNumbers w:val="0"/>
              <w:jc w:val="left"/>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1</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Series</w:t>
            </w: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Dropdown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HR-ADS-.YY.-.MM.-</w:t>
            </w:r>
          </w:p>
        </w:tc>
        <w:tc>
          <w:tcPr>
            <w:tcW w:w="17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Contains naming options</w:t>
            </w: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2</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Employee</w:t>
            </w: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Link</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Employee Master Screen</w:t>
            </w:r>
          </w:p>
        </w:tc>
        <w:tc>
          <w:tcPr>
            <w:tcW w:w="17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3</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Employee Name</w:t>
            </w: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This is a read only and field and is  filled as per employee selected</w:t>
            </w:r>
          </w:p>
        </w:tc>
        <w:tc>
          <w:tcPr>
            <w:tcW w:w="17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4</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Department</w:t>
            </w: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This is a read only and field and is  filled as per employee selected</w:t>
            </w:r>
            <w:r>
              <w:rPr>
                <w:rFonts w:hint="default" w:cs="Calibri"/>
                <w:i w:val="0"/>
                <w:iCs w:val="0"/>
                <w:color w:val="000000"/>
                <w:kern w:val="0"/>
                <w:sz w:val="20"/>
                <w:szCs w:val="20"/>
                <w:u w:val="none"/>
                <w:lang w:val="en-US" w:eastAsia="zh-CN" w:bidi="ar"/>
              </w:rPr>
              <w:t xml:space="preserve"> </w:t>
            </w:r>
          </w:p>
        </w:tc>
        <w:tc>
          <w:tcPr>
            <w:tcW w:w="17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5</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Company</w:t>
            </w: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This is a read only and field and is  filled as per employee selected</w:t>
            </w:r>
          </w:p>
        </w:tc>
        <w:tc>
          <w:tcPr>
            <w:tcW w:w="17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6</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color w:val="000000"/>
                <w:sz w:val="20"/>
                <w:szCs w:val="20"/>
                <w:lang w:val="en-US" w:eastAsia="zh-CN" w:bidi="ar-SA"/>
              </w:rPr>
            </w:pPr>
            <w:r>
              <w:rPr>
                <w:rFonts w:hint="default" w:cs="Calibri"/>
                <w:color w:val="000000"/>
                <w:sz w:val="20"/>
                <w:szCs w:val="20"/>
                <w:lang w:val="en-IN"/>
              </w:rPr>
              <w:t xml:space="preserve">Payroll </w:t>
            </w:r>
            <w:r>
              <w:rPr>
                <w:rFonts w:hint="default" w:cs="Calibri"/>
                <w:color w:val="000000"/>
                <w:sz w:val="20"/>
                <w:szCs w:val="20"/>
                <w:lang w:val="en-US"/>
              </w:rPr>
              <w:t>Date</w:t>
            </w: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Date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highlight w:val="none"/>
                <w:u w:val="none"/>
                <w:lang w:val="en-IN" w:eastAsia="zh-CN" w:bidi="ar"/>
              </w:rPr>
            </w:pPr>
          </w:p>
        </w:tc>
        <w:tc>
          <w:tcPr>
            <w:tcW w:w="17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7</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color w:val="000000"/>
                <w:sz w:val="20"/>
                <w:szCs w:val="20"/>
                <w:lang w:val="en-US"/>
              </w:rPr>
            </w:pPr>
            <w:r>
              <w:rPr>
                <w:rFonts w:hint="default" w:cs="Calibri"/>
                <w:color w:val="000000"/>
                <w:sz w:val="20"/>
                <w:szCs w:val="20"/>
                <w:highlight w:val="none"/>
                <w:lang w:val="en-US"/>
              </w:rPr>
              <w:t>Is Recurring</w:t>
            </w: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Checkbox</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highlight w:val="none"/>
                <w:u w:val="none"/>
                <w:lang w:val="en-US" w:eastAsia="zh-CN" w:bidi="ar"/>
              </w:rPr>
            </w:pPr>
            <w:r>
              <w:rPr>
                <w:rFonts w:hint="default" w:cs="Calibri"/>
                <w:i w:val="0"/>
                <w:iCs w:val="0"/>
                <w:color w:val="000000"/>
                <w:kern w:val="0"/>
                <w:sz w:val="20"/>
                <w:szCs w:val="20"/>
                <w:highlight w:val="none"/>
                <w:u w:val="none"/>
                <w:lang w:val="en-US" w:eastAsia="zh-CN" w:bidi="ar"/>
              </w:rPr>
              <w:t>If Additional Salary will recurring then tick this checkbox , If checked the payroll date is replaced by From_date and to_date</w:t>
            </w:r>
          </w:p>
        </w:tc>
        <w:tc>
          <w:tcPr>
            <w:tcW w:w="17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8</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color w:val="000000"/>
                <w:sz w:val="20"/>
                <w:szCs w:val="20"/>
                <w:lang w:val="en-US"/>
              </w:rPr>
            </w:pPr>
            <w:r>
              <w:rPr>
                <w:rFonts w:hint="default" w:cs="Calibri"/>
                <w:color w:val="000000"/>
                <w:sz w:val="20"/>
                <w:szCs w:val="20"/>
                <w:lang w:val="en-US"/>
              </w:rPr>
              <w:t>From Date</w:t>
            </w: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Date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highlight w:val="none"/>
                <w:u w:val="none"/>
                <w:lang w:val="en-US" w:eastAsia="zh-CN" w:bidi="ar"/>
              </w:rPr>
            </w:pPr>
            <w:r>
              <w:rPr>
                <w:rFonts w:hint="default" w:cs="Calibri"/>
                <w:i w:val="0"/>
                <w:iCs w:val="0"/>
                <w:color w:val="000000"/>
                <w:kern w:val="0"/>
                <w:sz w:val="20"/>
                <w:szCs w:val="20"/>
                <w:highlight w:val="none"/>
                <w:u w:val="none"/>
                <w:lang w:val="en-US" w:eastAsia="zh-CN" w:bidi="ar"/>
              </w:rPr>
              <w:t>Only Appears if “Is Recurring ”Checkbox is checked</w:t>
            </w:r>
          </w:p>
        </w:tc>
        <w:tc>
          <w:tcPr>
            <w:tcW w:w="17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9</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color w:val="000000"/>
                <w:sz w:val="20"/>
                <w:szCs w:val="20"/>
                <w:lang w:val="en-US"/>
              </w:rPr>
            </w:pPr>
            <w:r>
              <w:rPr>
                <w:rFonts w:hint="default" w:cs="Calibri"/>
                <w:color w:val="000000"/>
                <w:sz w:val="20"/>
                <w:szCs w:val="20"/>
                <w:lang w:val="en-US"/>
              </w:rPr>
              <w:t>To Date</w:t>
            </w: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Date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highlight w:val="none"/>
                <w:u w:val="none"/>
                <w:lang w:val="en-US" w:eastAsia="zh-CN" w:bidi="ar"/>
              </w:rPr>
            </w:pPr>
            <w:r>
              <w:rPr>
                <w:rFonts w:hint="default" w:cs="Calibri"/>
                <w:i w:val="0"/>
                <w:iCs w:val="0"/>
                <w:color w:val="000000"/>
                <w:kern w:val="0"/>
                <w:sz w:val="20"/>
                <w:szCs w:val="20"/>
                <w:highlight w:val="none"/>
                <w:u w:val="none"/>
                <w:lang w:val="en-US" w:eastAsia="zh-CN" w:bidi="ar"/>
              </w:rPr>
              <w:t>Only Appears if “Is Recurring ”Checkbox is checked</w:t>
            </w:r>
          </w:p>
        </w:tc>
        <w:tc>
          <w:tcPr>
            <w:tcW w:w="17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10</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color w:val="000000"/>
                <w:sz w:val="20"/>
                <w:szCs w:val="20"/>
                <w:lang w:val="en-US" w:eastAsia="zh-CN" w:bidi="ar-SA"/>
              </w:rPr>
            </w:pPr>
            <w:r>
              <w:rPr>
                <w:rFonts w:hint="default" w:cs="Calibri"/>
                <w:color w:val="000000"/>
                <w:sz w:val="20"/>
                <w:szCs w:val="20"/>
                <w:lang w:val="en-US"/>
              </w:rPr>
              <w:t>Salary Component</w:t>
            </w: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highlight w:val="none"/>
                <w:u w:val="none"/>
                <w:lang w:val="en-US" w:eastAsia="zh-CN" w:bidi="ar"/>
              </w:rPr>
            </w:pPr>
            <w:r>
              <w:rPr>
                <w:rFonts w:hint="default" w:cs="Calibri"/>
                <w:i w:val="0"/>
                <w:iCs w:val="0"/>
                <w:color w:val="000000"/>
                <w:kern w:val="0"/>
                <w:sz w:val="20"/>
                <w:szCs w:val="20"/>
                <w:highlight w:val="none"/>
                <w:u w:val="none"/>
                <w:lang w:val="en-US" w:eastAsia="zh-CN" w:bidi="ar"/>
              </w:rPr>
              <w:t>Links to Salary Component Screen</w:t>
            </w:r>
          </w:p>
        </w:tc>
        <w:tc>
          <w:tcPr>
            <w:tcW w:w="17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11</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color w:val="000000"/>
                <w:sz w:val="20"/>
                <w:szCs w:val="20"/>
                <w:lang w:val="en-US" w:eastAsia="zh-CN" w:bidi="ar-SA"/>
              </w:rPr>
            </w:pPr>
            <w:r>
              <w:rPr>
                <w:rFonts w:hint="default" w:cs="Calibri"/>
                <w:color w:val="000000"/>
                <w:sz w:val="20"/>
                <w:szCs w:val="20"/>
                <w:lang w:val="en-US"/>
              </w:rPr>
              <w:t>Currency</w:t>
            </w: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highlight w:val="none"/>
                <w:u w:val="none"/>
                <w:lang w:val="en-US" w:eastAsia="zh-CN" w:bidi="ar"/>
              </w:rPr>
            </w:pPr>
            <w:r>
              <w:rPr>
                <w:rFonts w:hint="default" w:cs="Calibri"/>
                <w:i w:val="0"/>
                <w:iCs w:val="0"/>
                <w:color w:val="000000"/>
                <w:kern w:val="0"/>
                <w:sz w:val="20"/>
                <w:szCs w:val="20"/>
                <w:highlight w:val="none"/>
                <w:u w:val="none"/>
                <w:lang w:val="en-US" w:eastAsia="zh-CN" w:bidi="ar"/>
              </w:rPr>
              <w:t>Links to Currency Master Screen</w:t>
            </w:r>
          </w:p>
        </w:tc>
        <w:tc>
          <w:tcPr>
            <w:tcW w:w="17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12</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color w:val="000000"/>
                <w:sz w:val="20"/>
                <w:szCs w:val="20"/>
                <w:lang w:val="en-US"/>
              </w:rPr>
            </w:pPr>
            <w:r>
              <w:rPr>
                <w:rFonts w:hint="default" w:cs="Calibri"/>
                <w:color w:val="000000"/>
                <w:sz w:val="20"/>
                <w:szCs w:val="20"/>
                <w:lang w:val="en-US"/>
              </w:rPr>
              <w:t>Amount</w:t>
            </w: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Currency</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highlight w:val="none"/>
                <w:u w:val="none"/>
                <w:lang w:val="en-US" w:eastAsia="zh-CN" w:bidi="ar"/>
              </w:rPr>
            </w:pPr>
          </w:p>
        </w:tc>
        <w:tc>
          <w:tcPr>
            <w:tcW w:w="17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13</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color w:val="000000"/>
                <w:sz w:val="20"/>
                <w:szCs w:val="20"/>
                <w:lang w:val="en-US"/>
              </w:rPr>
            </w:pPr>
            <w:r>
              <w:rPr>
                <w:rFonts w:hint="default" w:cs="Calibri"/>
                <w:color w:val="000000"/>
                <w:sz w:val="20"/>
                <w:szCs w:val="20"/>
                <w:lang w:val="en-US"/>
              </w:rPr>
              <w:t>Salary Component Type</w:t>
            </w: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Data</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highlight w:val="none"/>
                <w:u w:val="none"/>
                <w:lang w:val="en-US" w:eastAsia="zh-CN" w:bidi="ar"/>
              </w:rPr>
            </w:pPr>
            <w:r>
              <w:rPr>
                <w:rFonts w:hint="default" w:cs="Calibri"/>
                <w:i w:val="0"/>
                <w:iCs w:val="0"/>
                <w:color w:val="000000"/>
                <w:kern w:val="0"/>
                <w:sz w:val="20"/>
                <w:szCs w:val="20"/>
                <w:highlight w:val="none"/>
                <w:u w:val="none"/>
                <w:lang w:val="en-US" w:eastAsia="zh-CN" w:bidi="ar"/>
              </w:rPr>
              <w:t>A read-only field , appears as per salary component selected</w:t>
            </w:r>
          </w:p>
        </w:tc>
        <w:tc>
          <w:tcPr>
            <w:tcW w:w="17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14</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color w:val="000000"/>
                <w:sz w:val="20"/>
                <w:szCs w:val="20"/>
                <w:highlight w:val="none"/>
                <w:lang w:val="en-US"/>
              </w:rPr>
            </w:pPr>
            <w:r>
              <w:rPr>
                <w:rFonts w:hint="default" w:cs="Calibri"/>
                <w:color w:val="000000"/>
                <w:sz w:val="20"/>
                <w:szCs w:val="20"/>
                <w:highlight w:val="none"/>
                <w:lang w:val="en-US"/>
              </w:rPr>
              <w:t>Deduct Full Tax of Selected Payroll Date</w:t>
            </w: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Checkbox</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highlight w:val="none"/>
                <w:u w:val="none"/>
                <w:lang w:val="en-US" w:eastAsia="zh-CN" w:bidi="ar"/>
              </w:rPr>
            </w:pPr>
            <w:r>
              <w:rPr>
                <w:rFonts w:hint="default" w:cs="Calibri"/>
                <w:i w:val="0"/>
                <w:iCs w:val="0"/>
                <w:color w:val="000000"/>
                <w:kern w:val="0"/>
                <w:sz w:val="20"/>
                <w:szCs w:val="20"/>
                <w:highlight w:val="none"/>
                <w:u w:val="none"/>
                <w:lang w:val="en-US" w:eastAsia="zh-CN" w:bidi="ar"/>
              </w:rPr>
              <w:t xml:space="preserve">If checked taxes will be deducted from additional salary </w:t>
            </w:r>
          </w:p>
        </w:tc>
        <w:tc>
          <w:tcPr>
            <w:tcW w:w="17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15</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color w:val="000000"/>
                <w:sz w:val="20"/>
                <w:szCs w:val="20"/>
                <w:highlight w:val="none"/>
                <w:lang w:val="en-US"/>
              </w:rPr>
            </w:pPr>
            <w:r>
              <w:rPr>
                <w:rFonts w:hint="default" w:cs="Calibri"/>
                <w:color w:val="000000"/>
                <w:sz w:val="20"/>
                <w:szCs w:val="20"/>
                <w:highlight w:val="none"/>
                <w:lang w:val="en-US"/>
              </w:rPr>
              <w:t>Overwrite Salary Structure Amount</w:t>
            </w: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Checkbox</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highlight w:val="none"/>
                <w:u w:val="none"/>
                <w:lang w:val="en-US" w:eastAsia="zh-CN" w:bidi="ar"/>
              </w:rPr>
            </w:pPr>
          </w:p>
        </w:tc>
        <w:tc>
          <w:tcPr>
            <w:tcW w:w="17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bl>
    <w:p>
      <w:pPr>
        <w:rPr>
          <w:rFonts w:hint="default" w:ascii="Calibri" w:hAnsi="Calibri" w:cs="Calibri"/>
          <w:lang w:val="en-IN" w:eastAsia="zh-CN"/>
        </w:rPr>
      </w:pPr>
    </w:p>
    <w:p>
      <w:pPr>
        <w:rPr>
          <w:rFonts w:hint="default" w:ascii="Calibri" w:hAnsi="Calibri" w:cs="Calibri"/>
          <w:lang w:val="en-IN" w:eastAsia="zh-CN"/>
        </w:rPr>
      </w:pPr>
    </w:p>
    <w:p>
      <w:pPr>
        <w:numPr>
          <w:ilvl w:val="0"/>
          <w:numId w:val="0"/>
        </w:numPr>
        <w:tabs>
          <w:tab w:val="left" w:pos="850"/>
        </w:tabs>
        <w:bidi w:val="0"/>
        <w:ind w:leftChars="0"/>
        <w:outlineLvl w:val="9"/>
        <w:rPr>
          <w:rFonts w:hint="default"/>
          <w:b/>
          <w:bCs/>
          <w:color w:val="000000" w:themeColor="text1"/>
          <w:sz w:val="24"/>
          <w:szCs w:val="24"/>
          <w:u w:val="single"/>
          <w:lang w:val="en-IN" w:eastAsia="zh-CN"/>
          <w14:textFill>
            <w14:solidFill>
              <w14:schemeClr w14:val="tx1"/>
            </w14:solidFill>
          </w14:textFill>
        </w:rPr>
      </w:pPr>
      <w:r>
        <w:rPr>
          <w:rFonts w:hint="default"/>
          <w:b/>
          <w:bCs/>
          <w:color w:val="000000" w:themeColor="text1"/>
          <w:sz w:val="24"/>
          <w:szCs w:val="24"/>
          <w:u w:val="single"/>
          <w:lang w:val="en-IN" w:eastAsia="zh-CN"/>
          <w14:textFill>
            <w14:solidFill>
              <w14:schemeClr w14:val="tx1"/>
            </w14:solidFill>
          </w14:textFill>
        </w:rPr>
        <w:t>Users: Roles and Permissions</w:t>
      </w:r>
    </w:p>
    <w:p>
      <w:pPr>
        <w:numPr>
          <w:ilvl w:val="0"/>
          <w:numId w:val="0"/>
        </w:numPr>
        <w:ind w:leftChars="0"/>
        <w:jc w:val="both"/>
        <w:rPr>
          <w:rStyle w:val="252"/>
          <w:rFonts w:hint="default" w:cs="Times New Roman" w:asciiTheme="minorAscii" w:hAnsiTheme="minorAscii"/>
          <w:b w:val="0"/>
          <w:bCs w:val="0"/>
          <w:color w:val="000000"/>
          <w:sz w:val="20"/>
          <w:szCs w:val="20"/>
          <w:lang w:val="en-IN"/>
        </w:rPr>
      </w:pPr>
      <w:r>
        <w:rPr>
          <w:rStyle w:val="252"/>
          <w:rFonts w:hint="default" w:cs="Times New Roman" w:asciiTheme="minorAscii" w:hAnsiTheme="minorAscii"/>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93" w:tblpY="278"/>
        <w:tblOverlap w:val="never"/>
        <w:tblW w:w="79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Payroll Admin</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Payroll User</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p>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bl>
    <w:p>
      <w:pPr>
        <w:pStyle w:val="4"/>
        <w:numPr>
          <w:ilvl w:val="0"/>
          <w:numId w:val="0"/>
        </w:numPr>
        <w:tabs>
          <w:tab w:val="left" w:pos="850"/>
          <w:tab w:val="clear" w:pos="425"/>
        </w:tabs>
        <w:bidi w:val="0"/>
        <w:spacing w:before="120" w:after="120"/>
        <w:ind w:leftChars="0"/>
        <w:outlineLvl w:val="2"/>
        <w:rPr>
          <w:rFonts w:hint="default" w:ascii="Calibri" w:hAnsi="Calibri" w:cs="Calibri"/>
          <w:lang w:val="en-US" w:eastAsia="zh-CN"/>
        </w:rPr>
      </w:pPr>
      <w:bookmarkStart w:id="76" w:name="_Toc20188"/>
      <w:r>
        <w:rPr>
          <w:rFonts w:hint="default" w:cs="Calibri"/>
          <w:lang w:val="en-US" w:eastAsia="zh-CN"/>
        </w:rPr>
        <w:t>2.15 Retention Bonus</w:t>
      </w:r>
      <w:bookmarkEnd w:id="76"/>
    </w:p>
    <w:p>
      <w:pPr>
        <w:numPr>
          <w:ilvl w:val="0"/>
          <w:numId w:val="0"/>
        </w:numPr>
        <w:tabs>
          <w:tab w:val="left" w:pos="850"/>
        </w:tabs>
        <w:bidi w:val="0"/>
        <w:ind w:leftChars="0"/>
        <w:outlineLvl w:val="9"/>
        <w:rPr>
          <w:rFonts w:hint="default"/>
          <w:b/>
          <w:bCs/>
          <w:sz w:val="24"/>
          <w:szCs w:val="24"/>
          <w:u w:val="single"/>
          <w:lang w:val="en-IN"/>
        </w:rPr>
      </w:pPr>
      <w:r>
        <w:rPr>
          <w:rFonts w:hint="default"/>
          <w:b/>
          <w:bCs/>
          <w:sz w:val="24"/>
          <w:szCs w:val="24"/>
          <w:u w:val="single"/>
          <w:lang w:val="en-IN" w:eastAsia="zh-CN"/>
        </w:rPr>
        <w:t>General Description</w:t>
      </w:r>
    </w:p>
    <w:p>
      <w:pPr>
        <w:ind w:left="0" w:leftChars="0" w:firstLine="0" w:firstLineChars="0"/>
        <w:rPr>
          <w:rFonts w:hint="default"/>
          <w:sz w:val="20"/>
          <w:szCs w:val="20"/>
          <w:lang w:val="en-US" w:eastAsia="zh-CN"/>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69" w:tblpY="234"/>
        <w:tblOverlap w:val="never"/>
        <w:tblW w:w="89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46"/>
        <w:gridCol w:w="53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646"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5347" w:type="dxa"/>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US" w:eastAsia="zh-CN" w:bidi="ar-SA"/>
              </w:rPr>
              <w:t>R</w:t>
            </w:r>
            <w:r>
              <w:rPr>
                <w:rFonts w:hint="default" w:cs="Calibri"/>
                <w:sz w:val="20"/>
                <w:szCs w:val="20"/>
                <w:rtl w:val="0"/>
                <w:lang w:val="en-IN" w:eastAsia="zh-CN" w:bidi="ar-SA"/>
              </w:rPr>
              <w:t>etention bonus is a payment or reward outside of an employee's regular salary that is offered as an incentive to keep a key employee on the job.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46"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5347" w:type="dxa"/>
            <w:vAlign w:val="center"/>
          </w:tcPr>
          <w:p>
            <w:pPr>
              <w:keepNext w:val="0"/>
              <w:keepLines w:val="0"/>
              <w:widowControl/>
              <w:suppressLineNumbers w:val="0"/>
              <w:jc w:val="both"/>
              <w:rPr>
                <w:rFonts w:hint="default" w:ascii="Calibri" w:hAnsi="Calibri" w:eastAsia="SimSun" w:cs="Calibri"/>
                <w:b/>
                <w:bCs/>
                <w:sz w:val="20"/>
                <w:szCs w:val="20"/>
                <w:u w:val="single"/>
                <w:vertAlign w:val="baseline"/>
                <w:lang w:val="en-US" w:eastAsia="zh-CN" w:bidi="ar-SA"/>
              </w:rPr>
            </w:pPr>
            <w:r>
              <w:rPr>
                <w:rFonts w:hint="default" w:cs="Times New Roman"/>
                <w:color w:val="00B0F0"/>
                <w:sz w:val="20"/>
                <w:szCs w:val="20"/>
                <w:rtl w:val="0"/>
                <w:lang w:val="en-IN" w:eastAsia="zh-CN"/>
              </w:rPr>
              <w:t xml:space="preserve">Home &gt; Payroll &gt; </w:t>
            </w:r>
            <w:r>
              <w:rPr>
                <w:rFonts w:hint="default" w:cs="Times New Roman"/>
                <w:color w:val="00B0F0"/>
                <w:sz w:val="20"/>
                <w:szCs w:val="20"/>
                <w:rtl w:val="0"/>
                <w:lang w:val="en-US" w:eastAsia="zh-CN"/>
              </w:rPr>
              <w:t xml:space="preserve">Compensation </w:t>
            </w:r>
            <w:r>
              <w:rPr>
                <w:rFonts w:hint="default" w:cs="Times New Roman"/>
                <w:color w:val="00B0F0"/>
                <w:sz w:val="20"/>
                <w:szCs w:val="20"/>
                <w:rtl w:val="0"/>
                <w:lang w:val="en-IN" w:eastAsia="zh-CN"/>
              </w:rPr>
              <w:t xml:space="preserve">&gt; </w:t>
            </w:r>
            <w:r>
              <w:rPr>
                <w:rFonts w:hint="default" w:cs="Times New Roman"/>
                <w:color w:val="00B0F0"/>
                <w:sz w:val="20"/>
                <w:szCs w:val="20"/>
                <w:rtl w:val="0"/>
                <w:lang w:val="en-US" w:eastAsia="zh-CN"/>
              </w:rPr>
              <w:t>Retention Bonus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3646" w:type="dxa"/>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5347" w:type="dxa"/>
            <w:vAlign w:val="center"/>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sz w:val="20"/>
                <w:szCs w:val="20"/>
                <w:lang w:val="en-US" w:eastAsia="zh-CN"/>
              </w:rPr>
              <w:t>The system should have</w:t>
            </w:r>
            <w:r>
              <w:rPr>
                <w:rFonts w:hint="default"/>
                <w:sz w:val="20"/>
                <w:szCs w:val="20"/>
                <w:lang w:val="en-IN" w:eastAsia="zh-CN"/>
              </w:rPr>
              <w:t xml:space="preserve"> records in the following screen</w:t>
            </w:r>
            <w:r>
              <w:rPr>
                <w:rFonts w:hint="default"/>
                <w:sz w:val="20"/>
                <w:szCs w:val="20"/>
                <w:lang w:val="en-US" w:eastAsia="zh-CN"/>
              </w:rPr>
              <w:t>:</w:t>
            </w:r>
          </w:p>
          <w:p>
            <w:pPr>
              <w:widowControl w:val="0"/>
              <w:numPr>
                <w:ilvl w:val="0"/>
                <w:numId w:val="91"/>
              </w:numPr>
              <w:ind w:left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Employee</w:t>
            </w:r>
          </w:p>
          <w:p>
            <w:pPr>
              <w:widowControl w:val="0"/>
              <w:numPr>
                <w:ilvl w:val="0"/>
                <w:numId w:val="91"/>
              </w:numPr>
              <w:ind w:left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Department</w:t>
            </w:r>
          </w:p>
          <w:p>
            <w:pPr>
              <w:widowControl w:val="0"/>
              <w:numPr>
                <w:ilvl w:val="0"/>
                <w:numId w:val="91"/>
              </w:numPr>
              <w:ind w:left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Salary Component</w:t>
            </w:r>
          </w:p>
          <w:p>
            <w:pPr>
              <w:widowControl w:val="0"/>
              <w:numPr>
                <w:ilvl w:val="0"/>
                <w:numId w:val="91"/>
              </w:numPr>
              <w:ind w:left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Company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 w:hRule="atLeast"/>
        </w:trPr>
        <w:tc>
          <w:tcPr>
            <w:tcW w:w="3646" w:type="dxa"/>
            <w:vAlign w:val="center"/>
          </w:tcPr>
          <w:p>
            <w:pPr>
              <w:keepNext w:val="0"/>
              <w:keepLines w:val="0"/>
              <w:widowControl/>
              <w:suppressLineNumbers w:val="0"/>
              <w:jc w:val="both"/>
              <w:rPr>
                <w:rFonts w:hint="default" w:cs="Calibri"/>
                <w:b/>
                <w:bCs/>
                <w:sz w:val="20"/>
                <w:szCs w:val="20"/>
                <w:u w:val="none"/>
                <w:vertAlign w:val="baseline"/>
                <w:rtl w:val="0"/>
                <w:lang w:val="en-US" w:eastAsia="zh-CN"/>
              </w:rPr>
            </w:pPr>
            <w:r>
              <w:rPr>
                <w:rFonts w:hint="default" w:cs="Calibri"/>
                <w:b/>
                <w:bCs/>
                <w:sz w:val="20"/>
                <w:szCs w:val="20"/>
                <w:u w:val="none"/>
                <w:vertAlign w:val="baseline"/>
                <w:rtl w:val="0"/>
                <w:lang w:val="en-US" w:eastAsia="zh-CN"/>
              </w:rPr>
              <w:t>Existing Screen Name</w:t>
            </w:r>
          </w:p>
        </w:tc>
        <w:tc>
          <w:tcPr>
            <w:tcW w:w="5347" w:type="dxa"/>
            <w:vAlign w:val="top"/>
          </w:tcPr>
          <w:p>
            <w:pPr>
              <w:widowControl w:val="0"/>
              <w:jc w:val="both"/>
              <w:rPr>
                <w:rFonts w:hint="default" w:ascii="Calibri" w:hAnsi="Calibri" w:eastAsia="SimSun" w:cs="Calibri"/>
                <w:b w:val="0"/>
                <w:bCs w:val="0"/>
                <w:color w:val="auto"/>
                <w:sz w:val="20"/>
                <w:szCs w:val="20"/>
                <w:u w:val="none"/>
                <w:lang w:val="en-US" w:eastAsia="zh-CN" w:bidi="ar-SA"/>
              </w:rPr>
            </w:pPr>
            <w:r>
              <w:rPr>
                <w:rFonts w:hint="default" w:cs="Calibri"/>
                <w:b w:val="0"/>
                <w:bCs w:val="0"/>
                <w:color w:val="auto"/>
                <w:sz w:val="20"/>
                <w:szCs w:val="20"/>
                <w:u w:val="none"/>
                <w:lang w:val="en-US" w:eastAsia="zh-CN" w:bidi="ar-SA"/>
              </w:rPr>
              <w:t>Retention Bonus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6" w:hRule="atLeast"/>
        </w:trPr>
        <w:tc>
          <w:tcPr>
            <w:tcW w:w="3646" w:type="dxa"/>
            <w:vAlign w:val="center"/>
          </w:tcPr>
          <w:p>
            <w:pPr>
              <w:keepNext w:val="0"/>
              <w:keepLines w:val="0"/>
              <w:widowControl/>
              <w:suppressLineNumbers w:val="0"/>
              <w:jc w:val="both"/>
              <w:rPr>
                <w:rFonts w:hint="default" w:cs="Calibri"/>
                <w:b/>
                <w:bCs/>
                <w:sz w:val="20"/>
                <w:szCs w:val="20"/>
                <w:u w:val="none"/>
                <w:vertAlign w:val="baseline"/>
                <w:rtl w:val="0"/>
                <w:lang w:val="en-US" w:eastAsia="zh-CN"/>
              </w:rPr>
            </w:pPr>
            <w:r>
              <w:rPr>
                <w:rFonts w:hint="default" w:cs="Calibri"/>
                <w:b/>
                <w:bCs/>
                <w:sz w:val="20"/>
                <w:szCs w:val="20"/>
                <w:u w:val="none"/>
                <w:vertAlign w:val="baseline"/>
                <w:rtl w:val="0"/>
                <w:lang w:val="en-US" w:eastAsia="zh-CN"/>
              </w:rPr>
              <w:t>New Screen Name</w:t>
            </w:r>
          </w:p>
        </w:tc>
        <w:tc>
          <w:tcPr>
            <w:tcW w:w="5347" w:type="dxa"/>
            <w:vAlign w:val="top"/>
          </w:tcPr>
          <w:p>
            <w:pPr>
              <w:widowControl w:val="0"/>
              <w:jc w:val="both"/>
              <w:rPr>
                <w:rFonts w:hint="default" w:ascii="Calibri" w:hAnsi="Calibri" w:eastAsia="SimSun" w:cs="Calibri"/>
                <w:b w:val="0"/>
                <w:bCs w:val="0"/>
                <w:color w:val="auto"/>
                <w:sz w:val="20"/>
                <w:szCs w:val="20"/>
                <w:u w:val="none"/>
                <w:lang w:val="en-US" w:eastAsia="zh-CN" w:bidi="ar-SA"/>
              </w:rPr>
            </w:pPr>
            <w:r>
              <w:rPr>
                <w:rFonts w:hint="default" w:ascii="Calibri" w:hAnsi="Calibri" w:eastAsia="SimSun" w:cs="Calibri"/>
                <w:b w:val="0"/>
                <w:bCs w:val="0"/>
                <w:color w:val="auto"/>
                <w:sz w:val="20"/>
                <w:szCs w:val="20"/>
                <w:u w:val="none"/>
                <w:lang w:val="en-IN" w:eastAsia="zh-CN" w:bidi="ar-SA"/>
              </w:rPr>
              <w:t>No</w:t>
            </w:r>
            <w:r>
              <w:rPr>
                <w:rFonts w:hint="default" w:cs="Calibri"/>
                <w:b w:val="0"/>
                <w:bCs w:val="0"/>
                <w:color w:val="auto"/>
                <w:sz w:val="20"/>
                <w:szCs w:val="20"/>
                <w:u w:val="none"/>
                <w:lang w:val="en-US" w:eastAsia="zh-CN" w:bidi="ar-SA"/>
              </w:rPr>
              <w:t xml:space="preserve"> change</w:t>
            </w:r>
          </w:p>
        </w:tc>
      </w:tr>
    </w:tbl>
    <w:p>
      <w:pPr>
        <w:rPr>
          <w:rFonts w:hint="default" w:ascii="Calibri" w:hAnsi="Calibri" w:cs="Calibri"/>
          <w:lang w:val="en-IN" w:eastAsia="zh-CN"/>
        </w:rPr>
      </w:pPr>
    </w:p>
    <w:p>
      <w:pPr>
        <w:rPr>
          <w:rFonts w:hint="default" w:ascii="Calibri" w:hAnsi="Calibri" w:cs="Calibri"/>
          <w:lang w:val="en-IN" w:eastAsia="zh-CN"/>
        </w:rPr>
      </w:pPr>
    </w:p>
    <w:p>
      <w:pPr>
        <w:rPr>
          <w:rFonts w:hint="default"/>
          <w:b/>
          <w:bCs/>
          <w:color w:val="000000" w:themeColor="text1"/>
          <w:sz w:val="24"/>
          <w:szCs w:val="24"/>
          <w:u w:val="single"/>
          <w:lang w:val="en-IN" w:eastAsia="zh-CN"/>
          <w14:textFill>
            <w14:solidFill>
              <w14:schemeClr w14:val="tx1"/>
            </w14:solidFill>
          </w14:textFill>
        </w:rPr>
      </w:pPr>
      <w:r>
        <w:rPr>
          <w:rFonts w:hint="default"/>
          <w:b/>
          <w:bCs/>
          <w:color w:val="000000" w:themeColor="text1"/>
          <w:sz w:val="24"/>
          <w:szCs w:val="24"/>
          <w:u w:val="single"/>
          <w:lang w:val="en-IN" w:eastAsia="zh-CN"/>
          <w14:textFill>
            <w14:solidFill>
              <w14:schemeClr w14:val="tx1"/>
            </w14:solidFill>
          </w14:textFill>
        </w:rPr>
        <w:t>Screenshot</w:t>
      </w:r>
    </w:p>
    <w:p>
      <w:pPr>
        <w:rPr>
          <w:rFonts w:hint="default"/>
          <w:b/>
          <w:bCs/>
          <w:color w:val="000000" w:themeColor="text1"/>
          <w:sz w:val="24"/>
          <w:szCs w:val="24"/>
          <w:u w:val="single"/>
          <w:lang w:val="en-IN" w:eastAsia="zh-CN"/>
          <w14:textFill>
            <w14:solidFill>
              <w14:schemeClr w14:val="tx1"/>
            </w14:solidFill>
          </w14:textFill>
        </w:rPr>
      </w:pPr>
    </w:p>
    <w:p>
      <w:pPr>
        <w:rPr>
          <w:rFonts w:hint="default"/>
          <w:b/>
          <w:bCs/>
          <w:color w:val="000000" w:themeColor="text1"/>
          <w:sz w:val="24"/>
          <w:szCs w:val="24"/>
          <w:u w:val="single"/>
          <w:lang w:val="en-IN" w:eastAsia="zh-CN"/>
          <w14:textFill>
            <w14:solidFill>
              <w14:schemeClr w14:val="tx1"/>
            </w14:solidFill>
          </w14:textFill>
        </w:rPr>
      </w:pPr>
    </w:p>
    <w:p>
      <w:pPr>
        <w:rPr>
          <w:rFonts w:hint="default" w:ascii="Calibri" w:hAnsi="Calibri" w:cs="Calibri"/>
          <w:lang w:val="en-US" w:eastAsia="zh-CN"/>
        </w:rPr>
      </w:pPr>
      <w:r>
        <w:rPr>
          <w:rFonts w:hint="default" w:ascii="Calibri" w:hAnsi="Calibri" w:cs="Calibri"/>
          <w:lang w:val="en-US" w:eastAsia="zh-CN"/>
        </w:rPr>
        <w:drawing>
          <wp:inline distT="0" distB="0" distL="114300" distR="114300">
            <wp:extent cx="5267325" cy="2181225"/>
            <wp:effectExtent l="9525" t="9525" r="19050" b="19050"/>
            <wp:docPr id="38" name="Picture 38" descr="Screenshot 2023-05-11 170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creenshot 2023-05-11 170758"/>
                    <pic:cNvPicPr>
                      <a:picLocks noChangeAspect="1"/>
                    </pic:cNvPicPr>
                  </pic:nvPicPr>
                  <pic:blipFill>
                    <a:blip r:embed="rId40"/>
                    <a:stretch>
                      <a:fillRect/>
                    </a:stretch>
                  </pic:blipFill>
                  <pic:spPr>
                    <a:xfrm>
                      <a:off x="0" y="0"/>
                      <a:ext cx="5267325" cy="2181225"/>
                    </a:xfrm>
                    <a:prstGeom prst="rect">
                      <a:avLst/>
                    </a:prstGeom>
                    <a:ln>
                      <a:solidFill>
                        <a:schemeClr val="tx1"/>
                      </a:solidFill>
                    </a:ln>
                  </pic:spPr>
                </pic:pic>
              </a:graphicData>
            </a:graphic>
          </wp:inline>
        </w:drawing>
      </w:r>
    </w:p>
    <w:p>
      <w:pPr>
        <w:pStyle w:val="23"/>
        <w:keepNext w:val="0"/>
        <w:keepLines w:val="0"/>
        <w:widowControl/>
        <w:suppressLineNumbers w:val="0"/>
        <w:jc w:val="center"/>
        <w:rPr>
          <w:rFonts w:hint="default" w:asciiTheme="minorAscii" w:hAnsiTheme="minorAscii"/>
          <w:lang w:val="en-US" w:eastAsia="zh-CN"/>
        </w:rPr>
      </w:pPr>
      <w:r>
        <w:rPr>
          <w:rFonts w:hint="default" w:asciiTheme="minorAscii" w:hAnsiTheme="minorAscii"/>
          <w:lang w:val="en-IN"/>
        </w:rPr>
        <w:t xml:space="preserve">Figure </w:t>
      </w:r>
      <w:r>
        <w:rPr>
          <w:rFonts w:hint="default" w:asciiTheme="minorAscii" w:hAnsiTheme="minorAscii"/>
          <w:lang w:val="en-IN"/>
        </w:rPr>
        <w:fldChar w:fldCharType="begin"/>
      </w:r>
      <w:r>
        <w:rPr>
          <w:rFonts w:hint="default" w:asciiTheme="minorAscii" w:hAnsiTheme="minorAscii"/>
          <w:lang w:val="en-IN"/>
        </w:rPr>
        <w:instrText xml:space="preserve"> SEQ Figure \* ARABIC </w:instrText>
      </w:r>
      <w:r>
        <w:rPr>
          <w:rFonts w:hint="default" w:asciiTheme="minorAscii" w:hAnsiTheme="minorAscii"/>
          <w:lang w:val="en-IN"/>
        </w:rPr>
        <w:fldChar w:fldCharType="separate"/>
      </w:r>
      <w:r>
        <w:rPr>
          <w:rFonts w:hint="default" w:asciiTheme="minorAscii" w:hAnsiTheme="minorAscii"/>
          <w:lang w:val="en-IN"/>
        </w:rPr>
        <w:t>21</w:t>
      </w:r>
      <w:r>
        <w:rPr>
          <w:rFonts w:hint="default" w:asciiTheme="minorAscii" w:hAnsiTheme="minorAscii"/>
          <w:lang w:val="en-IN"/>
        </w:rPr>
        <w:fldChar w:fldCharType="end"/>
      </w:r>
      <w:r>
        <w:rPr>
          <w:rFonts w:hint="default" w:asciiTheme="minorAscii" w:hAnsiTheme="minorAscii"/>
          <w:lang w:val="en-US"/>
        </w:rPr>
        <w:t xml:space="preserve"> :Retention Bonus</w:t>
      </w:r>
    </w:p>
    <w:p>
      <w:pPr>
        <w:rPr>
          <w:rFonts w:hint="default" w:ascii="Calibri" w:hAnsi="Calibri" w:cs="Calibri"/>
          <w:lang w:val="en-IN" w:eastAsia="zh-CN"/>
        </w:rPr>
      </w:pPr>
    </w:p>
    <w:p>
      <w:pPr>
        <w:rPr>
          <w:rFonts w:hint="default" w:ascii="Calibri" w:hAnsi="Calibri" w:cs="Calibri"/>
          <w:lang w:val="en-IN" w:eastAsia="zh-CN"/>
        </w:rPr>
      </w:pPr>
    </w:p>
    <w:p>
      <w:pPr>
        <w:rPr>
          <w:rFonts w:hint="default" w:ascii="Calibri" w:hAnsi="Calibri" w:cs="Calibri"/>
          <w:lang w:val="en-IN" w:eastAsia="zh-CN"/>
        </w:rPr>
      </w:pPr>
    </w:p>
    <w:p>
      <w:pPr>
        <w:rPr>
          <w:rFonts w:hint="default" w:ascii="Calibri" w:hAnsi="Calibri" w:cs="Calibri"/>
          <w:lang w:val="en-IN" w:eastAsia="zh-CN"/>
        </w:rPr>
      </w:pPr>
    </w:p>
    <w:p>
      <w:pPr>
        <w:rPr>
          <w:rFonts w:hint="default" w:ascii="Calibri" w:hAnsi="Calibri" w:cs="Calibri"/>
          <w:lang w:val="en-IN" w:eastAsia="zh-CN"/>
        </w:rPr>
      </w:pPr>
    </w:p>
    <w:p>
      <w:pPr>
        <w:rPr>
          <w:rFonts w:hint="default" w:ascii="Calibri" w:hAnsi="Calibri" w:cs="Calibri"/>
          <w:lang w:val="en-IN" w:eastAsia="zh-CN"/>
        </w:rPr>
      </w:pPr>
    </w:p>
    <w:p>
      <w:pPr>
        <w:rPr>
          <w:rFonts w:hint="default" w:ascii="Calibri" w:hAnsi="Calibri" w:cs="Calibri"/>
          <w:lang w:val="en-IN" w:eastAsia="zh-CN"/>
        </w:rPr>
      </w:pPr>
    </w:p>
    <w:p>
      <w:pPr>
        <w:rPr>
          <w:rFonts w:hint="default" w:ascii="Calibri" w:hAnsi="Calibri" w:cs="Calibri"/>
          <w:lang w:val="en-IN" w:eastAsia="zh-CN"/>
        </w:rPr>
      </w:pPr>
    </w:p>
    <w:p>
      <w:pPr>
        <w:rPr>
          <w:rFonts w:hint="default" w:ascii="Calibri" w:hAnsi="Calibri" w:cs="Calibri"/>
          <w:lang w:val="en-IN" w:eastAsia="zh-CN"/>
        </w:rPr>
      </w:pPr>
    </w:p>
    <w:p>
      <w:pPr>
        <w:rPr>
          <w:rFonts w:hint="default" w:ascii="Calibri" w:hAnsi="Calibri" w:cs="Calibri"/>
          <w:lang w:val="en-IN" w:eastAsia="zh-CN"/>
        </w:rPr>
      </w:pPr>
    </w:p>
    <w:p>
      <w:pPr>
        <w:rPr>
          <w:rFonts w:hint="default" w:ascii="Calibri" w:hAnsi="Calibri" w:cs="Calibri"/>
          <w:lang w:val="en-IN" w:eastAsia="zh-CN"/>
        </w:rPr>
      </w:pPr>
    </w:p>
    <w:p>
      <w:pPr>
        <w:rPr>
          <w:rFonts w:hint="default" w:ascii="Calibri" w:hAnsi="Calibri" w:cs="Calibri"/>
          <w:lang w:val="en-IN" w:eastAsia="zh-CN"/>
        </w:rPr>
      </w:pPr>
    </w:p>
    <w:p>
      <w:pPr>
        <w:rPr>
          <w:rFonts w:hint="default" w:ascii="Calibri" w:hAnsi="Calibri" w:cs="Calibri"/>
          <w:lang w:val="en-IN" w:eastAsia="zh-CN"/>
        </w:rPr>
      </w:pPr>
    </w:p>
    <w:p>
      <w:pPr>
        <w:numPr>
          <w:ilvl w:val="0"/>
          <w:numId w:val="0"/>
        </w:numPr>
        <w:tabs>
          <w:tab w:val="left" w:pos="850"/>
        </w:tabs>
        <w:bidi w:val="0"/>
        <w:ind w:leftChars="0"/>
        <w:outlineLvl w:val="9"/>
        <w:rPr>
          <w:rFonts w:hint="default"/>
          <w:b/>
          <w:bCs/>
          <w:color w:val="000000" w:themeColor="text1"/>
          <w:sz w:val="24"/>
          <w:szCs w:val="24"/>
          <w:u w:val="single"/>
          <w:lang w:val="en-IN" w:eastAsia="zh-CN"/>
          <w14:textFill>
            <w14:solidFill>
              <w14:schemeClr w14:val="tx1"/>
            </w14:solidFill>
          </w14:textFill>
        </w:rPr>
      </w:pPr>
      <w:r>
        <w:rPr>
          <w:rFonts w:hint="default"/>
          <w:b/>
          <w:bCs/>
          <w:color w:val="000000" w:themeColor="text1"/>
          <w:sz w:val="24"/>
          <w:szCs w:val="24"/>
          <w:u w:val="single"/>
          <w:lang w:val="en-IN" w:eastAsia="zh-CN"/>
          <w14:textFill>
            <w14:solidFill>
              <w14:schemeClr w14:val="tx1"/>
            </w14:solidFill>
          </w14:textFill>
        </w:rPr>
        <w:t>Field List</w:t>
      </w:r>
    </w:p>
    <w:p>
      <w:pPr>
        <w:rPr>
          <w:rFonts w:hint="default"/>
          <w:sz w:val="20"/>
          <w:szCs w:val="20"/>
          <w:lang w:val="en-IN"/>
        </w:rPr>
      </w:pPr>
      <w:r>
        <w:rPr>
          <w:rFonts w:hint="default"/>
          <w:sz w:val="20"/>
          <w:szCs w:val="20"/>
          <w:lang w:val="en-IN"/>
        </w:rPr>
        <w:t>The following table describes the UI fields present in this screen :</w:t>
      </w:r>
    </w:p>
    <w:p>
      <w:pPr>
        <w:rPr>
          <w:rFonts w:hint="default" w:ascii="Calibri" w:hAnsi="Calibri" w:cs="Calibri"/>
          <w:lang w:val="en-IN" w:eastAsia="zh-CN"/>
        </w:rPr>
      </w:pPr>
    </w:p>
    <w:tbl>
      <w:tblPr>
        <w:tblStyle w:val="12"/>
        <w:tblW w:w="9241" w:type="dxa"/>
        <w:tblInd w:w="-1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80"/>
        <w:gridCol w:w="1367"/>
        <w:gridCol w:w="1732"/>
        <w:gridCol w:w="1200"/>
        <w:gridCol w:w="1212"/>
        <w:gridCol w:w="1788"/>
        <w:gridCol w:w="136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36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73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Mandatory</w:t>
            </w:r>
          </w:p>
        </w:tc>
        <w:tc>
          <w:tcPr>
            <w:tcW w:w="121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788"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362"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left"/>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 ,</w:t>
            </w:r>
          </w:p>
          <w:p>
            <w:pPr>
              <w:keepNext w:val="0"/>
              <w:keepLines w:val="0"/>
              <w:widowControl/>
              <w:suppressLineNumbers w:val="0"/>
              <w:jc w:val="left"/>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 xml:space="preserve">N = New , </w:t>
            </w:r>
          </w:p>
          <w:p>
            <w:pPr>
              <w:keepNext w:val="0"/>
              <w:keepLines w:val="0"/>
              <w:widowControl/>
              <w:suppressLineNumbers w:val="0"/>
              <w:jc w:val="left"/>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1</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Employee</w:t>
            </w: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Link</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Employee Master Screen</w:t>
            </w:r>
          </w:p>
        </w:tc>
        <w:tc>
          <w:tcPr>
            <w:tcW w:w="17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2</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Employee Name</w:t>
            </w: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This is a read only and field and is  filled as per employee selected</w:t>
            </w:r>
          </w:p>
        </w:tc>
        <w:tc>
          <w:tcPr>
            <w:tcW w:w="17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3</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Department</w:t>
            </w: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This is a read only and field and is  filled as per employee selected</w:t>
            </w:r>
            <w:r>
              <w:rPr>
                <w:rFonts w:hint="default" w:cs="Calibri"/>
                <w:i w:val="0"/>
                <w:iCs w:val="0"/>
                <w:color w:val="000000"/>
                <w:kern w:val="0"/>
                <w:sz w:val="20"/>
                <w:szCs w:val="20"/>
                <w:u w:val="none"/>
                <w:lang w:val="en-US" w:eastAsia="zh-CN" w:bidi="ar"/>
              </w:rPr>
              <w:t xml:space="preserve"> </w:t>
            </w:r>
          </w:p>
        </w:tc>
        <w:tc>
          <w:tcPr>
            <w:tcW w:w="17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Company</w:t>
            </w: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This is a read only and field and is  filled as per employee selected</w:t>
            </w:r>
          </w:p>
        </w:tc>
        <w:tc>
          <w:tcPr>
            <w:tcW w:w="17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5</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color w:val="000000"/>
                <w:sz w:val="20"/>
                <w:szCs w:val="20"/>
                <w:lang w:val="en-US" w:eastAsia="zh-CN" w:bidi="ar-SA"/>
              </w:rPr>
            </w:pPr>
            <w:r>
              <w:rPr>
                <w:rFonts w:hint="default" w:cs="Calibri"/>
                <w:color w:val="000000"/>
                <w:sz w:val="20"/>
                <w:szCs w:val="20"/>
                <w:lang w:val="en-US"/>
              </w:rPr>
              <w:t>Date of joining</w:t>
            </w: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Date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highlight w:val="none"/>
                <w:u w:val="none"/>
                <w:lang w:val="en-IN" w:eastAsia="zh-CN" w:bidi="ar"/>
              </w:rPr>
            </w:pPr>
            <w:r>
              <w:rPr>
                <w:rFonts w:hint="default" w:cs="Calibri"/>
                <w:i w:val="0"/>
                <w:iCs w:val="0"/>
                <w:color w:val="000000"/>
                <w:kern w:val="0"/>
                <w:sz w:val="20"/>
                <w:szCs w:val="20"/>
                <w:u w:val="none"/>
                <w:lang w:val="en-IN" w:eastAsia="zh-CN" w:bidi="ar"/>
              </w:rPr>
              <w:t>This is a read only and field and is  filled as per employee selected</w:t>
            </w:r>
          </w:p>
        </w:tc>
        <w:tc>
          <w:tcPr>
            <w:tcW w:w="17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6</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color w:val="000000"/>
                <w:sz w:val="20"/>
                <w:szCs w:val="20"/>
                <w:lang w:val="en-US" w:eastAsia="zh-CN" w:bidi="ar-SA"/>
              </w:rPr>
            </w:pPr>
            <w:r>
              <w:rPr>
                <w:rFonts w:hint="default" w:cs="Calibri"/>
                <w:color w:val="000000"/>
                <w:sz w:val="20"/>
                <w:szCs w:val="20"/>
                <w:lang w:val="en-US"/>
              </w:rPr>
              <w:t>Salary Component</w:t>
            </w: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Yes</w:t>
            </w: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highlight w:val="none"/>
                <w:u w:val="none"/>
                <w:lang w:val="en-IN" w:eastAsia="zh-CN" w:bidi="ar"/>
              </w:rPr>
            </w:pPr>
            <w:r>
              <w:rPr>
                <w:rFonts w:hint="default" w:cs="Calibri"/>
                <w:i w:val="0"/>
                <w:iCs w:val="0"/>
                <w:color w:val="000000"/>
                <w:kern w:val="0"/>
                <w:sz w:val="20"/>
                <w:szCs w:val="20"/>
                <w:highlight w:val="none"/>
                <w:u w:val="none"/>
                <w:lang w:val="en-US" w:eastAsia="zh-CN" w:bidi="ar"/>
              </w:rPr>
              <w:t>Links to Salary Component Screen</w:t>
            </w:r>
          </w:p>
        </w:tc>
        <w:tc>
          <w:tcPr>
            <w:tcW w:w="17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7</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color w:val="000000"/>
                <w:sz w:val="20"/>
                <w:szCs w:val="20"/>
                <w:lang w:val="en-US" w:eastAsia="zh-CN" w:bidi="ar-SA"/>
              </w:rPr>
            </w:pPr>
            <w:r>
              <w:rPr>
                <w:rFonts w:hint="default" w:cs="Calibri"/>
                <w:color w:val="000000"/>
                <w:sz w:val="20"/>
                <w:szCs w:val="20"/>
                <w:lang w:val="en-US"/>
              </w:rPr>
              <w:t>Currency</w:t>
            </w: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Yes</w:t>
            </w: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highlight w:val="none"/>
                <w:u w:val="none"/>
                <w:lang w:val="en-IN" w:eastAsia="zh-CN" w:bidi="ar"/>
              </w:rPr>
            </w:pPr>
            <w:r>
              <w:rPr>
                <w:rFonts w:hint="default" w:cs="Calibri"/>
                <w:i w:val="0"/>
                <w:iCs w:val="0"/>
                <w:color w:val="000000"/>
                <w:kern w:val="0"/>
                <w:sz w:val="20"/>
                <w:szCs w:val="20"/>
                <w:highlight w:val="none"/>
                <w:u w:val="none"/>
                <w:lang w:val="en-US" w:eastAsia="zh-CN" w:bidi="ar"/>
              </w:rPr>
              <w:t>Links to Currency Master Screen</w:t>
            </w:r>
          </w:p>
        </w:tc>
        <w:tc>
          <w:tcPr>
            <w:tcW w:w="17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8</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color w:val="000000"/>
                <w:sz w:val="20"/>
                <w:szCs w:val="20"/>
                <w:lang w:val="en-US"/>
              </w:rPr>
            </w:pPr>
            <w:r>
              <w:rPr>
                <w:rFonts w:hint="default" w:cs="Calibri"/>
                <w:color w:val="000000"/>
                <w:sz w:val="20"/>
                <w:szCs w:val="20"/>
                <w:lang w:val="en-US"/>
              </w:rPr>
              <w:t>Bonus Payment Date</w:t>
            </w: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Date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highlight w:val="none"/>
                <w:u w:val="none"/>
                <w:lang w:val="en-US" w:eastAsia="zh-CN" w:bidi="ar"/>
              </w:rPr>
            </w:pPr>
          </w:p>
        </w:tc>
        <w:tc>
          <w:tcPr>
            <w:tcW w:w="17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9</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color w:val="000000"/>
                <w:sz w:val="20"/>
                <w:szCs w:val="20"/>
                <w:lang w:val="en-US"/>
              </w:rPr>
            </w:pPr>
            <w:r>
              <w:rPr>
                <w:rFonts w:hint="default" w:cs="Calibri"/>
                <w:color w:val="000000"/>
                <w:sz w:val="20"/>
                <w:szCs w:val="20"/>
                <w:lang w:val="en-US"/>
              </w:rPr>
              <w:t>Bonus Amount</w:t>
            </w: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Currency</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highlight w:val="none"/>
                <w:u w:val="none"/>
                <w:lang w:val="en-US" w:eastAsia="zh-CN" w:bidi="ar"/>
              </w:rPr>
            </w:pPr>
          </w:p>
        </w:tc>
        <w:tc>
          <w:tcPr>
            <w:tcW w:w="17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bl>
    <w:p>
      <w:pPr>
        <w:rPr>
          <w:rFonts w:hint="default" w:ascii="Calibri" w:hAnsi="Calibri" w:cs="Calibri"/>
          <w:lang w:val="en-IN" w:eastAsia="zh-CN"/>
        </w:rPr>
      </w:pPr>
    </w:p>
    <w:p>
      <w:pPr>
        <w:rPr>
          <w:rFonts w:hint="default" w:ascii="Calibri" w:hAnsi="Calibri" w:cs="Calibri"/>
          <w:lang w:val="en-IN" w:eastAsia="zh-CN"/>
        </w:rPr>
      </w:pPr>
    </w:p>
    <w:p>
      <w:pPr>
        <w:numPr>
          <w:ilvl w:val="0"/>
          <w:numId w:val="0"/>
        </w:numPr>
        <w:tabs>
          <w:tab w:val="left" w:pos="850"/>
        </w:tabs>
        <w:bidi w:val="0"/>
        <w:ind w:leftChars="0"/>
        <w:outlineLvl w:val="9"/>
        <w:rPr>
          <w:rFonts w:hint="default"/>
          <w:b/>
          <w:bCs/>
          <w:color w:val="000000" w:themeColor="text1"/>
          <w:sz w:val="24"/>
          <w:szCs w:val="24"/>
          <w:u w:val="single"/>
          <w:lang w:val="en-IN" w:eastAsia="zh-CN"/>
          <w14:textFill>
            <w14:solidFill>
              <w14:schemeClr w14:val="tx1"/>
            </w14:solidFill>
          </w14:textFill>
        </w:rPr>
      </w:pPr>
      <w:r>
        <w:rPr>
          <w:rFonts w:hint="default"/>
          <w:b/>
          <w:bCs/>
          <w:color w:val="000000" w:themeColor="text1"/>
          <w:sz w:val="24"/>
          <w:szCs w:val="24"/>
          <w:u w:val="single"/>
          <w:lang w:val="en-IN" w:eastAsia="zh-CN"/>
          <w14:textFill>
            <w14:solidFill>
              <w14:schemeClr w14:val="tx1"/>
            </w14:solidFill>
          </w14:textFill>
        </w:rPr>
        <w:t>Users: Roles and Permissions</w:t>
      </w:r>
    </w:p>
    <w:p>
      <w:pPr>
        <w:numPr>
          <w:ilvl w:val="0"/>
          <w:numId w:val="0"/>
        </w:numPr>
        <w:ind w:leftChars="0"/>
        <w:jc w:val="both"/>
        <w:rPr>
          <w:rFonts w:hint="default" w:ascii="Calibri" w:hAnsi="Calibri"/>
          <w:sz w:val="20"/>
          <w:szCs w:val="20"/>
          <w:lang w:val="en-US" w:eastAsia="zh-CN"/>
        </w:rPr>
      </w:pPr>
      <w:r>
        <w:rPr>
          <w:rStyle w:val="252"/>
          <w:rFonts w:hint="default" w:cs="Times New Roman" w:asciiTheme="minorAscii" w:hAnsiTheme="minorAscii"/>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93" w:tblpY="278"/>
        <w:tblOverlap w:val="never"/>
        <w:tblW w:w="79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Payroll Admin</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Payroll User</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p>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bl>
    <w:p>
      <w:pPr>
        <w:numPr>
          <w:ilvl w:val="0"/>
          <w:numId w:val="0"/>
        </w:numPr>
        <w:tabs>
          <w:tab w:val="left" w:pos="850"/>
        </w:tabs>
        <w:bidi w:val="0"/>
        <w:ind w:leftChars="0"/>
        <w:outlineLvl w:val="9"/>
        <w:rPr>
          <w:rFonts w:hint="default" w:ascii="Calibri" w:hAnsi="Calibri"/>
          <w:sz w:val="20"/>
          <w:szCs w:val="20"/>
          <w:lang w:val="en-US" w:eastAsia="zh-CN"/>
        </w:rPr>
      </w:pPr>
    </w:p>
    <w:p>
      <w:pPr>
        <w:pStyle w:val="4"/>
        <w:numPr>
          <w:ilvl w:val="0"/>
          <w:numId w:val="0"/>
        </w:numPr>
        <w:tabs>
          <w:tab w:val="left" w:pos="850"/>
          <w:tab w:val="clear" w:pos="425"/>
        </w:tabs>
        <w:bidi w:val="0"/>
        <w:spacing w:before="120" w:after="120"/>
        <w:ind w:leftChars="0"/>
        <w:outlineLvl w:val="2"/>
        <w:rPr>
          <w:rFonts w:hint="default" w:cs="Calibri"/>
          <w:lang w:val="en-US" w:eastAsia="zh-CN"/>
        </w:rPr>
      </w:pPr>
      <w:bookmarkStart w:id="77" w:name="_Toc28042"/>
      <w:r>
        <w:rPr>
          <w:rFonts w:hint="default" w:cs="Calibri"/>
          <w:lang w:val="en-US" w:eastAsia="zh-CN"/>
        </w:rPr>
        <w:t>2.15 Employee Incentive</w:t>
      </w:r>
      <w:bookmarkEnd w:id="77"/>
    </w:p>
    <w:p>
      <w:pPr>
        <w:rPr>
          <w:rFonts w:hint="default"/>
          <w:lang w:val="en-US" w:eastAsia="zh-CN"/>
        </w:rPr>
      </w:pPr>
    </w:p>
    <w:p>
      <w:pPr>
        <w:numPr>
          <w:ilvl w:val="0"/>
          <w:numId w:val="0"/>
        </w:numPr>
        <w:tabs>
          <w:tab w:val="left" w:pos="850"/>
        </w:tabs>
        <w:bidi w:val="0"/>
        <w:ind w:leftChars="0"/>
        <w:outlineLvl w:val="9"/>
        <w:rPr>
          <w:rFonts w:hint="default"/>
          <w:b/>
          <w:bCs/>
          <w:sz w:val="24"/>
          <w:szCs w:val="24"/>
          <w:u w:val="single"/>
          <w:lang w:val="en-IN"/>
        </w:rPr>
      </w:pPr>
      <w:r>
        <w:rPr>
          <w:rFonts w:hint="default"/>
          <w:b/>
          <w:bCs/>
          <w:sz w:val="24"/>
          <w:szCs w:val="24"/>
          <w:u w:val="single"/>
          <w:lang w:val="en-IN" w:eastAsia="zh-CN"/>
        </w:rPr>
        <w:t>General Description</w:t>
      </w:r>
    </w:p>
    <w:p>
      <w:pPr>
        <w:ind w:left="0" w:leftChars="0" w:firstLine="0" w:firstLineChars="0"/>
        <w:rPr>
          <w:rFonts w:hint="default"/>
          <w:sz w:val="20"/>
          <w:szCs w:val="20"/>
          <w:lang w:val="en-US" w:eastAsia="zh-CN"/>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69" w:tblpY="234"/>
        <w:tblOverlap w:val="never"/>
        <w:tblW w:w="89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27"/>
        <w:gridCol w:w="49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027"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966" w:type="dxa"/>
            <w:vAlign w:val="center"/>
          </w:tcPr>
          <w:p>
            <w:pPr>
              <w:pStyle w:val="85"/>
              <w:keepNext w:val="0"/>
              <w:keepLines w:val="0"/>
              <w:widowControl/>
              <w:numPr>
                <w:ilvl w:val="0"/>
                <w:numId w:val="92"/>
              </w:numPr>
              <w:suppressLineNumbers w:val="0"/>
              <w:ind w:left="425" w:leftChars="0" w:hanging="425" w:firstLineChars="0"/>
              <w:rPr>
                <w:rFonts w:hint="default" w:ascii="Calibri" w:hAnsi="Calibri" w:eastAsia="SimSun" w:cs="Calibri"/>
                <w:kern w:val="0"/>
                <w:sz w:val="20"/>
                <w:szCs w:val="20"/>
                <w:rtl w:val="0"/>
                <w:lang w:val="en-IN" w:eastAsia="zh-CN" w:bidi="ar-SA"/>
              </w:rPr>
            </w:pPr>
            <w:r>
              <w:rPr>
                <w:rFonts w:hint="default" w:ascii="Calibri" w:hAnsi="Calibri" w:eastAsia="SimSun" w:cs="Calibri"/>
                <w:kern w:val="0"/>
                <w:sz w:val="20"/>
                <w:szCs w:val="20"/>
                <w:rtl w:val="0"/>
                <w:lang w:val="en-IN" w:eastAsia="zh-CN" w:bidi="ar-SA"/>
              </w:rPr>
              <w:t>Employee Incentives are a way of compensating and motivating employee performance apart from the usual salary.</w:t>
            </w:r>
          </w:p>
          <w:p>
            <w:pPr>
              <w:pStyle w:val="85"/>
              <w:keepNext w:val="0"/>
              <w:keepLines w:val="0"/>
              <w:widowControl/>
              <w:numPr>
                <w:ilvl w:val="0"/>
                <w:numId w:val="92"/>
              </w:numPr>
              <w:suppressLineNumbers w:val="0"/>
              <w:ind w:left="425" w:leftChars="0" w:hanging="425" w:firstLineChars="0"/>
              <w:rPr>
                <w:rFonts w:hint="default" w:ascii="Calibri" w:hAnsi="Calibri" w:eastAsia="SimSun" w:cs="Calibri"/>
                <w:sz w:val="20"/>
                <w:szCs w:val="20"/>
                <w:rtl w:val="0"/>
                <w:lang w:val="en-IN" w:eastAsia="zh-CN" w:bidi="ar-SA"/>
              </w:rPr>
            </w:pPr>
            <w:r>
              <w:rPr>
                <w:rFonts w:hint="default" w:ascii="Calibri" w:hAnsi="Calibri" w:eastAsia="SimSun" w:cs="Calibri"/>
                <w:kern w:val="0"/>
                <w:sz w:val="20"/>
                <w:szCs w:val="20"/>
                <w:rtl w:val="0"/>
                <w:lang w:val="en-IN" w:eastAsia="zh-CN" w:bidi="ar-SA"/>
              </w:rPr>
              <w:t>When an organization wants to encourage productivity among its employees, one of the options available is rewarding the Employee with an incentive.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27"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966" w:type="dxa"/>
            <w:vAlign w:val="center"/>
          </w:tcPr>
          <w:p>
            <w:pPr>
              <w:keepNext w:val="0"/>
              <w:keepLines w:val="0"/>
              <w:widowControl/>
              <w:suppressLineNumbers w:val="0"/>
              <w:jc w:val="both"/>
              <w:rPr>
                <w:rFonts w:hint="default" w:ascii="Calibri" w:hAnsi="Calibri" w:eastAsia="SimSun" w:cs="Calibri"/>
                <w:b/>
                <w:bCs/>
                <w:sz w:val="20"/>
                <w:szCs w:val="20"/>
                <w:u w:val="single"/>
                <w:vertAlign w:val="baseline"/>
                <w:lang w:val="en-US" w:eastAsia="zh-CN" w:bidi="ar-SA"/>
              </w:rPr>
            </w:pPr>
            <w:r>
              <w:rPr>
                <w:rFonts w:hint="default" w:cs="Times New Roman"/>
                <w:color w:val="00B0F0"/>
                <w:sz w:val="20"/>
                <w:szCs w:val="20"/>
                <w:rtl w:val="0"/>
                <w:lang w:val="en-IN" w:eastAsia="zh-CN"/>
              </w:rPr>
              <w:t xml:space="preserve">Home &gt; Payroll &gt; </w:t>
            </w:r>
            <w:r>
              <w:rPr>
                <w:rFonts w:hint="default" w:cs="Times New Roman"/>
                <w:color w:val="00B0F0"/>
                <w:sz w:val="20"/>
                <w:szCs w:val="20"/>
                <w:rtl w:val="0"/>
                <w:lang w:val="en-US" w:eastAsia="zh-CN"/>
              </w:rPr>
              <w:t xml:space="preserve">Compensation </w:t>
            </w:r>
            <w:r>
              <w:rPr>
                <w:rFonts w:hint="default" w:cs="Times New Roman"/>
                <w:color w:val="00B0F0"/>
                <w:sz w:val="20"/>
                <w:szCs w:val="20"/>
                <w:rtl w:val="0"/>
                <w:lang w:val="en-IN" w:eastAsia="zh-CN"/>
              </w:rPr>
              <w:t xml:space="preserve">&gt; </w:t>
            </w:r>
            <w:r>
              <w:rPr>
                <w:rFonts w:hint="default" w:cs="Times New Roman"/>
                <w:color w:val="00B0F0"/>
                <w:sz w:val="20"/>
                <w:szCs w:val="20"/>
                <w:rtl w:val="0"/>
                <w:lang w:val="en-US" w:eastAsia="zh-CN"/>
              </w:rPr>
              <w:t>Employee Incentive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4027" w:type="dxa"/>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966" w:type="dxa"/>
            <w:vAlign w:val="center"/>
          </w:tcPr>
          <w:p>
            <w:pPr>
              <w:widowControl w:val="0"/>
              <w:numPr>
                <w:ilvl w:val="0"/>
                <w:numId w:val="0"/>
              </w:numPr>
              <w:jc w:val="both"/>
              <w:rPr>
                <w:rFonts w:hint="default" w:ascii="Calibri" w:hAnsi="Calibri" w:eastAsia="SimSun" w:cs="Calibri"/>
                <w:sz w:val="20"/>
                <w:szCs w:val="20"/>
                <w:rtl w:val="0"/>
                <w:lang w:val="en-US" w:eastAsia="zh-CN" w:bidi="ar-SA"/>
              </w:rPr>
            </w:pPr>
            <w:r>
              <w:rPr>
                <w:rFonts w:hint="default"/>
                <w:sz w:val="20"/>
                <w:szCs w:val="20"/>
                <w:lang w:val="en-US" w:eastAsia="zh-CN"/>
              </w:rPr>
              <w:t>The system should have</w:t>
            </w:r>
            <w:r>
              <w:rPr>
                <w:rFonts w:hint="default"/>
                <w:sz w:val="20"/>
                <w:szCs w:val="20"/>
                <w:lang w:val="en-IN" w:eastAsia="zh-CN"/>
              </w:rPr>
              <w:t xml:space="preserve"> records in the following screen</w:t>
            </w:r>
            <w:r>
              <w:rPr>
                <w:rFonts w:hint="default"/>
                <w:sz w:val="20"/>
                <w:szCs w:val="20"/>
                <w:lang w:val="en-US" w:eastAsia="zh-CN"/>
              </w:rPr>
              <w:t>:</w:t>
            </w:r>
          </w:p>
          <w:p>
            <w:pPr>
              <w:widowControl w:val="0"/>
              <w:numPr>
                <w:ilvl w:val="0"/>
                <w:numId w:val="93"/>
              </w:numPr>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Employee</w:t>
            </w:r>
          </w:p>
          <w:p>
            <w:pPr>
              <w:widowControl w:val="0"/>
              <w:numPr>
                <w:ilvl w:val="0"/>
                <w:numId w:val="93"/>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Salary Component</w:t>
            </w:r>
          </w:p>
          <w:p>
            <w:pPr>
              <w:widowControl w:val="0"/>
              <w:numPr>
                <w:ilvl w:val="0"/>
                <w:numId w:val="93"/>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Company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4027" w:type="dxa"/>
            <w:vAlign w:val="center"/>
          </w:tcPr>
          <w:p>
            <w:pPr>
              <w:keepNext w:val="0"/>
              <w:keepLines w:val="0"/>
              <w:widowControl/>
              <w:suppressLineNumbers w:val="0"/>
              <w:jc w:val="both"/>
              <w:rPr>
                <w:rFonts w:hint="default" w:cs="Calibri"/>
                <w:b/>
                <w:bCs/>
                <w:sz w:val="20"/>
                <w:szCs w:val="20"/>
                <w:u w:val="none"/>
                <w:vertAlign w:val="baseline"/>
                <w:rtl w:val="0"/>
                <w:lang w:val="en-US" w:eastAsia="zh-CN"/>
              </w:rPr>
            </w:pPr>
            <w:r>
              <w:rPr>
                <w:rFonts w:hint="default" w:cs="Calibri"/>
                <w:b/>
                <w:bCs/>
                <w:sz w:val="20"/>
                <w:szCs w:val="20"/>
                <w:u w:val="none"/>
                <w:vertAlign w:val="baseline"/>
                <w:rtl w:val="0"/>
                <w:lang w:val="en-US" w:eastAsia="zh-CN"/>
              </w:rPr>
              <w:t>Existing Screen Name</w:t>
            </w:r>
          </w:p>
        </w:tc>
        <w:tc>
          <w:tcPr>
            <w:tcW w:w="4966" w:type="dxa"/>
            <w:vAlign w:val="top"/>
          </w:tcPr>
          <w:p>
            <w:pPr>
              <w:widowControl w:val="0"/>
              <w:jc w:val="both"/>
              <w:rPr>
                <w:rFonts w:hint="default" w:ascii="Calibri" w:hAnsi="Calibri" w:eastAsia="SimSun" w:cs="Calibri"/>
                <w:b w:val="0"/>
                <w:bCs w:val="0"/>
                <w:color w:val="auto"/>
                <w:sz w:val="20"/>
                <w:szCs w:val="20"/>
                <w:u w:val="none"/>
                <w:lang w:val="en-US" w:eastAsia="zh-CN" w:bidi="ar-SA"/>
              </w:rPr>
            </w:pPr>
            <w:r>
              <w:rPr>
                <w:rFonts w:hint="default" w:cs="Calibri"/>
                <w:b w:val="0"/>
                <w:bCs w:val="0"/>
                <w:color w:val="auto"/>
                <w:sz w:val="20"/>
                <w:szCs w:val="20"/>
                <w:u w:val="none"/>
                <w:lang w:val="en-US" w:eastAsia="zh-CN" w:bidi="ar-SA"/>
              </w:rPr>
              <w:t>Employee Incentive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4027" w:type="dxa"/>
            <w:vAlign w:val="center"/>
          </w:tcPr>
          <w:p>
            <w:pPr>
              <w:keepNext w:val="0"/>
              <w:keepLines w:val="0"/>
              <w:widowControl/>
              <w:suppressLineNumbers w:val="0"/>
              <w:jc w:val="both"/>
              <w:rPr>
                <w:rFonts w:hint="default" w:cs="Calibri"/>
                <w:b/>
                <w:bCs/>
                <w:sz w:val="20"/>
                <w:szCs w:val="20"/>
                <w:u w:val="none"/>
                <w:vertAlign w:val="baseline"/>
                <w:rtl w:val="0"/>
                <w:lang w:val="en-US" w:eastAsia="zh-CN"/>
              </w:rPr>
            </w:pPr>
            <w:r>
              <w:rPr>
                <w:rFonts w:hint="default" w:cs="Calibri"/>
                <w:b/>
                <w:bCs/>
                <w:sz w:val="20"/>
                <w:szCs w:val="20"/>
                <w:u w:val="none"/>
                <w:vertAlign w:val="baseline"/>
                <w:rtl w:val="0"/>
                <w:lang w:val="en-US" w:eastAsia="zh-CN"/>
              </w:rPr>
              <w:t>New Screen Name</w:t>
            </w:r>
          </w:p>
        </w:tc>
        <w:tc>
          <w:tcPr>
            <w:tcW w:w="4966" w:type="dxa"/>
            <w:vAlign w:val="top"/>
          </w:tcPr>
          <w:p>
            <w:pPr>
              <w:widowControl w:val="0"/>
              <w:jc w:val="both"/>
              <w:rPr>
                <w:rFonts w:hint="default" w:ascii="Calibri" w:hAnsi="Calibri" w:eastAsia="SimSun" w:cs="Calibri"/>
                <w:b w:val="0"/>
                <w:bCs w:val="0"/>
                <w:color w:val="auto"/>
                <w:sz w:val="20"/>
                <w:szCs w:val="20"/>
                <w:u w:val="none"/>
                <w:lang w:val="en-IN" w:eastAsia="zh-CN" w:bidi="ar-SA"/>
              </w:rPr>
            </w:pPr>
            <w:r>
              <w:rPr>
                <w:rFonts w:hint="default" w:ascii="Calibri" w:hAnsi="Calibri" w:eastAsia="SimSun" w:cs="Calibri"/>
                <w:b w:val="0"/>
                <w:bCs w:val="0"/>
                <w:color w:val="auto"/>
                <w:sz w:val="20"/>
                <w:szCs w:val="20"/>
                <w:u w:val="none"/>
                <w:lang w:val="en-IN" w:eastAsia="zh-CN" w:bidi="ar-SA"/>
              </w:rPr>
              <w:t>None</w:t>
            </w:r>
          </w:p>
        </w:tc>
      </w:tr>
    </w:tbl>
    <w:p>
      <w:pPr>
        <w:rPr>
          <w:rFonts w:hint="default" w:ascii="Calibri" w:hAnsi="Calibri" w:cs="Calibri"/>
          <w:lang w:val="en-IN" w:eastAsia="zh-CN"/>
        </w:rPr>
      </w:pPr>
    </w:p>
    <w:p>
      <w:pPr>
        <w:rPr>
          <w:rFonts w:hint="default" w:ascii="Calibri" w:hAnsi="Calibri" w:cs="Calibri"/>
          <w:lang w:val="en-IN" w:eastAsia="zh-CN"/>
        </w:rPr>
      </w:pPr>
    </w:p>
    <w:p>
      <w:pPr>
        <w:rPr>
          <w:rFonts w:hint="default"/>
          <w:b/>
          <w:bCs/>
          <w:color w:val="000000" w:themeColor="text1"/>
          <w:sz w:val="24"/>
          <w:szCs w:val="24"/>
          <w:u w:val="single"/>
          <w:lang w:val="en-IN" w:eastAsia="zh-CN"/>
          <w14:textFill>
            <w14:solidFill>
              <w14:schemeClr w14:val="tx1"/>
            </w14:solidFill>
          </w14:textFill>
        </w:rPr>
      </w:pPr>
      <w:r>
        <w:rPr>
          <w:rFonts w:hint="default"/>
          <w:b/>
          <w:bCs/>
          <w:color w:val="000000" w:themeColor="text1"/>
          <w:sz w:val="24"/>
          <w:szCs w:val="24"/>
          <w:u w:val="single"/>
          <w:lang w:val="en-IN" w:eastAsia="zh-CN"/>
          <w14:textFill>
            <w14:solidFill>
              <w14:schemeClr w14:val="tx1"/>
            </w14:solidFill>
          </w14:textFill>
        </w:rPr>
        <w:t>Screenshot</w:t>
      </w:r>
    </w:p>
    <w:p>
      <w:pPr>
        <w:rPr>
          <w:rFonts w:hint="default"/>
          <w:b/>
          <w:bCs/>
          <w:color w:val="000000" w:themeColor="text1"/>
          <w:sz w:val="24"/>
          <w:szCs w:val="24"/>
          <w:u w:val="single"/>
          <w:lang w:val="en-IN" w:eastAsia="zh-CN"/>
          <w14:textFill>
            <w14:solidFill>
              <w14:schemeClr w14:val="tx1"/>
            </w14:solidFill>
          </w14:textFill>
        </w:rPr>
      </w:pPr>
    </w:p>
    <w:p>
      <w:pPr>
        <w:rPr>
          <w:rFonts w:hint="default" w:ascii="Calibri" w:hAnsi="Calibri" w:cs="Calibri"/>
          <w:lang w:val="en-US" w:eastAsia="zh-CN"/>
        </w:rPr>
      </w:pPr>
      <w:r>
        <w:rPr>
          <w:rFonts w:hint="default" w:ascii="Calibri" w:hAnsi="Calibri" w:cs="Calibri"/>
          <w:lang w:val="en-US" w:eastAsia="zh-CN"/>
        </w:rPr>
        <w:drawing>
          <wp:inline distT="0" distB="0" distL="114300" distR="114300">
            <wp:extent cx="5266690" cy="2263775"/>
            <wp:effectExtent l="9525" t="9525" r="19685" b="12700"/>
            <wp:docPr id="3" name="Picture 3" descr="Screenshot 2023-05-11 172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3-05-11 172101"/>
                    <pic:cNvPicPr>
                      <a:picLocks noChangeAspect="1"/>
                    </pic:cNvPicPr>
                  </pic:nvPicPr>
                  <pic:blipFill>
                    <a:blip r:embed="rId41"/>
                    <a:stretch>
                      <a:fillRect/>
                    </a:stretch>
                  </pic:blipFill>
                  <pic:spPr>
                    <a:xfrm>
                      <a:off x="0" y="0"/>
                      <a:ext cx="5266690" cy="2263775"/>
                    </a:xfrm>
                    <a:prstGeom prst="rect">
                      <a:avLst/>
                    </a:prstGeom>
                    <a:ln>
                      <a:solidFill>
                        <a:schemeClr val="tx1"/>
                      </a:solidFill>
                    </a:ln>
                  </pic:spPr>
                </pic:pic>
              </a:graphicData>
            </a:graphic>
          </wp:inline>
        </w:drawing>
      </w:r>
    </w:p>
    <w:p>
      <w:pPr>
        <w:pStyle w:val="23"/>
        <w:keepNext w:val="0"/>
        <w:keepLines w:val="0"/>
        <w:widowControl/>
        <w:suppressLineNumbers w:val="0"/>
        <w:jc w:val="center"/>
        <w:rPr>
          <w:rFonts w:hint="default" w:asciiTheme="minorAscii" w:hAnsiTheme="minorAscii"/>
          <w:lang w:val="en-US" w:eastAsia="zh-CN"/>
        </w:rPr>
      </w:pPr>
      <w:r>
        <w:rPr>
          <w:rFonts w:hint="default" w:asciiTheme="minorAscii" w:hAnsiTheme="minorAscii"/>
          <w:lang w:val="en-IN"/>
        </w:rPr>
        <w:t xml:space="preserve">Figure </w:t>
      </w:r>
      <w:r>
        <w:rPr>
          <w:rFonts w:hint="default" w:asciiTheme="minorAscii" w:hAnsiTheme="minorAscii"/>
          <w:lang w:val="en-IN"/>
        </w:rPr>
        <w:fldChar w:fldCharType="begin"/>
      </w:r>
      <w:r>
        <w:rPr>
          <w:rFonts w:hint="default" w:asciiTheme="minorAscii" w:hAnsiTheme="minorAscii"/>
          <w:lang w:val="en-IN"/>
        </w:rPr>
        <w:instrText xml:space="preserve"> SEQ Figure \* ARABIC </w:instrText>
      </w:r>
      <w:r>
        <w:rPr>
          <w:rFonts w:hint="default" w:asciiTheme="minorAscii" w:hAnsiTheme="minorAscii"/>
          <w:lang w:val="en-IN"/>
        </w:rPr>
        <w:fldChar w:fldCharType="separate"/>
      </w:r>
      <w:r>
        <w:rPr>
          <w:rFonts w:hint="default" w:asciiTheme="minorAscii" w:hAnsiTheme="minorAscii"/>
          <w:lang w:val="en-IN"/>
        </w:rPr>
        <w:t>22</w:t>
      </w:r>
      <w:r>
        <w:rPr>
          <w:rFonts w:hint="default" w:asciiTheme="minorAscii" w:hAnsiTheme="minorAscii"/>
          <w:lang w:val="en-IN"/>
        </w:rPr>
        <w:fldChar w:fldCharType="end"/>
      </w:r>
      <w:r>
        <w:rPr>
          <w:rFonts w:hint="default" w:asciiTheme="minorAscii" w:hAnsiTheme="minorAscii"/>
          <w:lang w:val="en-US"/>
        </w:rPr>
        <w:t xml:space="preserve"> : Employee Incentive</w:t>
      </w:r>
    </w:p>
    <w:p>
      <w:pPr>
        <w:pStyle w:val="23"/>
        <w:keepNext w:val="0"/>
        <w:keepLines w:val="0"/>
        <w:widowControl/>
        <w:suppressLineNumbers w:val="0"/>
        <w:jc w:val="center"/>
        <w:rPr>
          <w:rFonts w:hint="default" w:cs="Calibri"/>
          <w:lang w:val="en-US" w:eastAsia="zh-CN"/>
        </w:rPr>
      </w:pPr>
    </w:p>
    <w:p>
      <w:pPr>
        <w:numPr>
          <w:ilvl w:val="0"/>
          <w:numId w:val="0"/>
        </w:numPr>
        <w:tabs>
          <w:tab w:val="left" w:pos="850"/>
        </w:tabs>
        <w:bidi w:val="0"/>
        <w:ind w:leftChars="0"/>
        <w:outlineLvl w:val="9"/>
        <w:rPr>
          <w:rFonts w:hint="default" w:cs="Calibri"/>
          <w:lang w:val="en-US" w:eastAsia="zh-CN"/>
        </w:rPr>
      </w:pPr>
    </w:p>
    <w:p>
      <w:pPr>
        <w:numPr>
          <w:ilvl w:val="0"/>
          <w:numId w:val="0"/>
        </w:numPr>
        <w:tabs>
          <w:tab w:val="left" w:pos="850"/>
        </w:tabs>
        <w:bidi w:val="0"/>
        <w:ind w:leftChars="0"/>
        <w:outlineLvl w:val="9"/>
        <w:rPr>
          <w:rFonts w:hint="default"/>
          <w:b/>
          <w:bCs/>
          <w:color w:val="000000" w:themeColor="text1"/>
          <w:sz w:val="24"/>
          <w:szCs w:val="24"/>
          <w:u w:val="single"/>
          <w:lang w:val="en-IN" w:eastAsia="zh-CN"/>
          <w14:textFill>
            <w14:solidFill>
              <w14:schemeClr w14:val="tx1"/>
            </w14:solidFill>
          </w14:textFill>
        </w:rPr>
      </w:pPr>
      <w:r>
        <w:rPr>
          <w:rFonts w:hint="default" w:cs="Calibri"/>
          <w:lang w:val="en-US" w:eastAsia="zh-CN"/>
        </w:rPr>
        <w:t xml:space="preserve"> </w:t>
      </w:r>
      <w:r>
        <w:rPr>
          <w:rFonts w:hint="default"/>
          <w:b/>
          <w:bCs/>
          <w:color w:val="000000" w:themeColor="text1"/>
          <w:sz w:val="24"/>
          <w:szCs w:val="24"/>
          <w:u w:val="single"/>
          <w:lang w:val="en-IN" w:eastAsia="zh-CN"/>
          <w14:textFill>
            <w14:solidFill>
              <w14:schemeClr w14:val="tx1"/>
            </w14:solidFill>
          </w14:textFill>
        </w:rPr>
        <w:t>Field List</w:t>
      </w:r>
    </w:p>
    <w:p>
      <w:pPr>
        <w:rPr>
          <w:rFonts w:hint="default"/>
          <w:sz w:val="20"/>
          <w:szCs w:val="20"/>
          <w:lang w:val="en-IN"/>
        </w:rPr>
      </w:pPr>
      <w:r>
        <w:rPr>
          <w:rFonts w:hint="default"/>
          <w:sz w:val="20"/>
          <w:szCs w:val="20"/>
          <w:lang w:val="en-IN"/>
        </w:rPr>
        <w:t>The following table describes the UI fields present in this screen :</w:t>
      </w:r>
    </w:p>
    <w:p>
      <w:pPr>
        <w:rPr>
          <w:rFonts w:hint="default" w:ascii="Calibri" w:hAnsi="Calibri" w:cs="Calibri"/>
          <w:lang w:val="en-IN" w:eastAsia="zh-CN"/>
        </w:rPr>
      </w:pPr>
    </w:p>
    <w:tbl>
      <w:tblPr>
        <w:tblStyle w:val="12"/>
        <w:tblW w:w="9241" w:type="dxa"/>
        <w:tblInd w:w="-1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80"/>
        <w:gridCol w:w="1367"/>
        <w:gridCol w:w="1732"/>
        <w:gridCol w:w="1200"/>
        <w:gridCol w:w="1212"/>
        <w:gridCol w:w="1788"/>
        <w:gridCol w:w="136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36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73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Mandatory</w:t>
            </w:r>
          </w:p>
        </w:tc>
        <w:tc>
          <w:tcPr>
            <w:tcW w:w="121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788"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362"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left"/>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 ,</w:t>
            </w:r>
          </w:p>
          <w:p>
            <w:pPr>
              <w:keepNext w:val="0"/>
              <w:keepLines w:val="0"/>
              <w:widowControl/>
              <w:suppressLineNumbers w:val="0"/>
              <w:jc w:val="left"/>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 xml:space="preserve">N = New , </w:t>
            </w:r>
          </w:p>
          <w:p>
            <w:pPr>
              <w:keepNext w:val="0"/>
              <w:keepLines w:val="0"/>
              <w:widowControl/>
              <w:suppressLineNumbers w:val="0"/>
              <w:jc w:val="left"/>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1</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Employee</w:t>
            </w: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Link</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Employee Master Screen</w:t>
            </w:r>
          </w:p>
        </w:tc>
        <w:tc>
          <w:tcPr>
            <w:tcW w:w="17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2</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Employee Name</w:t>
            </w: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This is a read only and field and is  filled as per employee selected</w:t>
            </w:r>
          </w:p>
        </w:tc>
        <w:tc>
          <w:tcPr>
            <w:tcW w:w="17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3</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Department</w:t>
            </w: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This is a read only and field and is  filled as per employee selected</w:t>
            </w:r>
            <w:r>
              <w:rPr>
                <w:rFonts w:hint="default" w:cs="Calibri"/>
                <w:i w:val="0"/>
                <w:iCs w:val="0"/>
                <w:color w:val="000000"/>
                <w:kern w:val="0"/>
                <w:sz w:val="20"/>
                <w:szCs w:val="20"/>
                <w:u w:val="none"/>
                <w:lang w:val="en-US" w:eastAsia="zh-CN" w:bidi="ar"/>
              </w:rPr>
              <w:t xml:space="preserve"> </w:t>
            </w:r>
          </w:p>
        </w:tc>
        <w:tc>
          <w:tcPr>
            <w:tcW w:w="17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Company</w:t>
            </w: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This is a read only and field and is  filled as per employee selected</w:t>
            </w:r>
          </w:p>
        </w:tc>
        <w:tc>
          <w:tcPr>
            <w:tcW w:w="17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5</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color w:val="000000"/>
                <w:sz w:val="20"/>
                <w:szCs w:val="20"/>
                <w:lang w:val="en-US" w:eastAsia="zh-CN" w:bidi="ar-SA"/>
              </w:rPr>
            </w:pPr>
            <w:r>
              <w:rPr>
                <w:rFonts w:hint="default" w:cs="Calibri"/>
                <w:color w:val="000000"/>
                <w:sz w:val="20"/>
                <w:szCs w:val="20"/>
                <w:lang w:val="en-US"/>
              </w:rPr>
              <w:t>Salary Component</w:t>
            </w: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Yes</w:t>
            </w: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highlight w:val="none"/>
                <w:u w:val="none"/>
                <w:lang w:val="en-IN" w:eastAsia="zh-CN" w:bidi="ar"/>
              </w:rPr>
            </w:pPr>
            <w:r>
              <w:rPr>
                <w:rFonts w:hint="default" w:cs="Calibri"/>
                <w:i w:val="0"/>
                <w:iCs w:val="0"/>
                <w:color w:val="000000"/>
                <w:kern w:val="0"/>
                <w:sz w:val="20"/>
                <w:szCs w:val="20"/>
                <w:highlight w:val="none"/>
                <w:u w:val="none"/>
                <w:lang w:val="en-US" w:eastAsia="zh-CN" w:bidi="ar"/>
              </w:rPr>
              <w:t>Links to Salary Component Screen</w:t>
            </w:r>
          </w:p>
        </w:tc>
        <w:tc>
          <w:tcPr>
            <w:tcW w:w="17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6</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color w:val="000000"/>
                <w:sz w:val="20"/>
                <w:szCs w:val="20"/>
                <w:lang w:val="en-US"/>
              </w:rPr>
            </w:pPr>
            <w:r>
              <w:rPr>
                <w:rFonts w:hint="default" w:cs="Calibri"/>
                <w:color w:val="000000"/>
                <w:sz w:val="20"/>
                <w:szCs w:val="20"/>
                <w:lang w:val="en-US"/>
              </w:rPr>
              <w:t>Payroll Date</w:t>
            </w: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Date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highlight w:val="none"/>
                <w:u w:val="none"/>
                <w:lang w:val="en-US" w:eastAsia="zh-CN" w:bidi="ar"/>
              </w:rPr>
            </w:pPr>
          </w:p>
        </w:tc>
        <w:tc>
          <w:tcPr>
            <w:tcW w:w="17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7</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color w:val="000000"/>
                <w:sz w:val="20"/>
                <w:szCs w:val="20"/>
                <w:lang w:val="en-US"/>
              </w:rPr>
            </w:pPr>
            <w:r>
              <w:rPr>
                <w:rFonts w:hint="default" w:cs="Calibri"/>
                <w:color w:val="000000"/>
                <w:sz w:val="20"/>
                <w:szCs w:val="20"/>
                <w:lang w:val="en-US"/>
              </w:rPr>
              <w:t>Incentive Amount</w:t>
            </w: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Currency</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highlight w:val="none"/>
                <w:u w:val="none"/>
                <w:lang w:val="en-US" w:eastAsia="zh-CN" w:bidi="ar"/>
              </w:rPr>
            </w:pPr>
          </w:p>
        </w:tc>
        <w:tc>
          <w:tcPr>
            <w:tcW w:w="17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bl>
    <w:p>
      <w:pPr>
        <w:rPr>
          <w:rFonts w:hint="default" w:ascii="Calibri" w:hAnsi="Calibri" w:cs="Calibri"/>
          <w:lang w:val="en-IN" w:eastAsia="zh-CN"/>
        </w:rPr>
      </w:pPr>
    </w:p>
    <w:p>
      <w:pPr>
        <w:rPr>
          <w:rFonts w:hint="default" w:ascii="Calibri" w:hAnsi="Calibri" w:cs="Calibri"/>
          <w:lang w:val="en-IN" w:eastAsia="zh-CN"/>
        </w:rPr>
      </w:pPr>
    </w:p>
    <w:p>
      <w:pPr>
        <w:numPr>
          <w:ilvl w:val="0"/>
          <w:numId w:val="0"/>
        </w:numPr>
        <w:tabs>
          <w:tab w:val="left" w:pos="850"/>
        </w:tabs>
        <w:bidi w:val="0"/>
        <w:ind w:leftChars="0"/>
        <w:outlineLvl w:val="9"/>
        <w:rPr>
          <w:rFonts w:hint="default"/>
          <w:b/>
          <w:bCs/>
          <w:color w:val="000000" w:themeColor="text1"/>
          <w:sz w:val="24"/>
          <w:szCs w:val="24"/>
          <w:u w:val="single"/>
          <w:lang w:val="en-IN" w:eastAsia="zh-CN"/>
          <w14:textFill>
            <w14:solidFill>
              <w14:schemeClr w14:val="tx1"/>
            </w14:solidFill>
          </w14:textFill>
        </w:rPr>
      </w:pPr>
      <w:r>
        <w:rPr>
          <w:rFonts w:hint="default"/>
          <w:b/>
          <w:bCs/>
          <w:color w:val="000000" w:themeColor="text1"/>
          <w:sz w:val="24"/>
          <w:szCs w:val="24"/>
          <w:u w:val="single"/>
          <w:lang w:val="en-IN" w:eastAsia="zh-CN"/>
          <w14:textFill>
            <w14:solidFill>
              <w14:schemeClr w14:val="tx1"/>
            </w14:solidFill>
          </w14:textFill>
        </w:rPr>
        <w:t>Users: Roles and Permissions</w:t>
      </w:r>
    </w:p>
    <w:p>
      <w:pPr>
        <w:numPr>
          <w:ilvl w:val="0"/>
          <w:numId w:val="0"/>
        </w:numPr>
        <w:ind w:leftChars="0"/>
        <w:jc w:val="both"/>
        <w:rPr>
          <w:rStyle w:val="252"/>
          <w:rFonts w:hint="default" w:cs="Times New Roman" w:asciiTheme="minorAscii" w:hAnsiTheme="minorAscii"/>
          <w:b w:val="0"/>
          <w:bCs w:val="0"/>
          <w:color w:val="000000"/>
          <w:sz w:val="20"/>
          <w:szCs w:val="20"/>
          <w:lang w:val="en-IN"/>
        </w:rPr>
      </w:pPr>
      <w:r>
        <w:rPr>
          <w:rStyle w:val="252"/>
          <w:rFonts w:hint="default" w:cs="Times New Roman" w:asciiTheme="minorAscii" w:hAnsiTheme="minorAscii"/>
          <w:b w:val="0"/>
          <w:bCs w:val="0"/>
          <w:color w:val="000000"/>
          <w:sz w:val="20"/>
          <w:szCs w:val="20"/>
          <w:lang w:val="en-IN"/>
        </w:rPr>
        <w:t>The following table describes the users and their roles and permissions for the screens :</w:t>
      </w:r>
    </w:p>
    <w:p>
      <w:pPr>
        <w:rPr>
          <w:rFonts w:hint="default" w:ascii="Calibri" w:hAnsi="Calibri" w:cs="Calibri"/>
          <w:lang w:val="en-IN" w:eastAsia="zh-CN"/>
        </w:rPr>
      </w:pPr>
    </w:p>
    <w:p>
      <w:pPr>
        <w:rPr>
          <w:rFonts w:hint="default" w:ascii="Calibri" w:hAnsi="Calibri" w:cs="Calibri"/>
          <w:lang w:val="en-US" w:eastAsia="zh-CN"/>
        </w:rPr>
      </w:pPr>
    </w:p>
    <w:tbl>
      <w:tblPr>
        <w:tblStyle w:val="12"/>
        <w:tblpPr w:leftFromText="180" w:rightFromText="180" w:vertAnchor="text" w:horzAnchor="page" w:tblpX="1693" w:tblpY="278"/>
        <w:tblOverlap w:val="never"/>
        <w:tblW w:w="79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Payroll Admin</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Payroll User</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p>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bl>
    <w:p>
      <w:pPr>
        <w:rPr>
          <w:rFonts w:hint="default" w:ascii="Calibri" w:hAnsi="Calibri" w:cs="Calibri"/>
          <w:lang w:val="en-IN" w:eastAsia="zh-CN"/>
        </w:rPr>
      </w:pPr>
    </w:p>
    <w:p>
      <w:pPr>
        <w:rPr>
          <w:rFonts w:hint="default" w:ascii="Calibri" w:hAnsi="Calibri" w:cs="Calibri"/>
          <w:lang w:val="en-IN" w:eastAsia="zh-CN"/>
        </w:rPr>
      </w:pPr>
    </w:p>
    <w:p>
      <w:pPr>
        <w:rPr>
          <w:rFonts w:hint="default" w:ascii="Calibri" w:hAnsi="Calibri" w:cs="Calibri"/>
          <w:lang w:val="en-IN" w:eastAsia="zh-CN"/>
        </w:rPr>
      </w:pPr>
    </w:p>
    <w:p>
      <w:pPr>
        <w:pStyle w:val="4"/>
        <w:numPr>
          <w:ilvl w:val="0"/>
          <w:numId w:val="0"/>
        </w:numPr>
        <w:tabs>
          <w:tab w:val="left" w:pos="850"/>
          <w:tab w:val="clear" w:pos="425"/>
        </w:tabs>
        <w:bidi w:val="0"/>
        <w:spacing w:before="120" w:after="120"/>
        <w:ind w:leftChars="0"/>
        <w:outlineLvl w:val="2"/>
        <w:rPr>
          <w:rFonts w:hint="default" w:ascii="Calibri" w:hAnsi="Calibri" w:cs="Calibri"/>
          <w:lang w:val="en-US" w:eastAsia="zh-CN"/>
        </w:rPr>
      </w:pPr>
      <w:bookmarkStart w:id="78" w:name="_Toc9615"/>
      <w:r>
        <w:rPr>
          <w:rFonts w:hint="default" w:cs="Calibri"/>
          <w:lang w:val="en-US" w:eastAsia="zh-CN"/>
        </w:rPr>
        <w:t>2.16 Employee Benefit Application</w:t>
      </w:r>
      <w:bookmarkEnd w:id="78"/>
    </w:p>
    <w:p>
      <w:pPr>
        <w:numPr>
          <w:ilvl w:val="0"/>
          <w:numId w:val="0"/>
        </w:numPr>
        <w:tabs>
          <w:tab w:val="left" w:pos="850"/>
        </w:tabs>
        <w:bidi w:val="0"/>
        <w:ind w:leftChars="0"/>
        <w:outlineLvl w:val="9"/>
        <w:rPr>
          <w:rFonts w:hint="default"/>
          <w:b/>
          <w:bCs/>
          <w:sz w:val="24"/>
          <w:szCs w:val="24"/>
          <w:u w:val="single"/>
          <w:lang w:val="en-IN" w:eastAsia="zh-CN"/>
        </w:rPr>
      </w:pPr>
      <w:r>
        <w:rPr>
          <w:rFonts w:hint="default"/>
          <w:b/>
          <w:bCs/>
          <w:sz w:val="24"/>
          <w:szCs w:val="24"/>
          <w:u w:val="single"/>
          <w:lang w:val="en-IN" w:eastAsia="zh-CN"/>
        </w:rPr>
        <w:t>General Description</w:t>
      </w:r>
    </w:p>
    <w:p>
      <w:pPr>
        <w:numPr>
          <w:ilvl w:val="0"/>
          <w:numId w:val="0"/>
        </w:numPr>
        <w:tabs>
          <w:tab w:val="left" w:pos="850"/>
        </w:tabs>
        <w:bidi w:val="0"/>
        <w:ind w:leftChars="0"/>
        <w:outlineLvl w:val="9"/>
        <w:rPr>
          <w:rFonts w:hint="default"/>
          <w:b/>
          <w:bCs/>
          <w:sz w:val="24"/>
          <w:szCs w:val="24"/>
          <w:u w:val="single"/>
          <w:lang w:val="en-IN" w:eastAsia="zh-CN"/>
        </w:rPr>
      </w:pPr>
    </w:p>
    <w:p>
      <w:pPr>
        <w:ind w:left="0" w:leftChars="0" w:firstLine="0" w:firstLineChars="0"/>
        <w:rPr>
          <w:rFonts w:hint="default"/>
          <w:sz w:val="20"/>
          <w:szCs w:val="20"/>
          <w:lang w:val="en-US" w:eastAsia="zh-CN"/>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69" w:tblpY="234"/>
        <w:tblOverlap w:val="never"/>
        <w:tblW w:w="89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10"/>
        <w:gridCol w:w="50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910"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5083" w:type="dxa"/>
            <w:vAlign w:val="center"/>
          </w:tcPr>
          <w:p>
            <w:pPr>
              <w:pStyle w:val="85"/>
              <w:keepNext w:val="0"/>
              <w:keepLines w:val="0"/>
              <w:widowControl/>
              <w:numPr>
                <w:ilvl w:val="0"/>
                <w:numId w:val="94"/>
              </w:numPr>
              <w:suppressLineNumbers w:val="0"/>
              <w:ind w:left="425" w:leftChars="0" w:right="0" w:rightChars="0" w:hanging="425" w:firstLineChars="0"/>
              <w:rPr>
                <w:rFonts w:hint="default" w:ascii="Calibri" w:hAnsi="Calibri" w:eastAsia="SimSun" w:cs="Calibri"/>
                <w:sz w:val="20"/>
                <w:szCs w:val="20"/>
                <w:rtl w:val="0"/>
                <w:lang w:val="en-IN" w:eastAsia="zh-CN" w:bidi="ar-SA"/>
              </w:rPr>
            </w:pPr>
            <w:r>
              <w:rPr>
                <w:rFonts w:hint="default" w:ascii="Calibri" w:hAnsi="Calibri" w:eastAsia="SimSun" w:cs="Calibri"/>
                <w:kern w:val="0"/>
                <w:sz w:val="20"/>
                <w:szCs w:val="20"/>
                <w:rtl w:val="0"/>
                <w:lang w:val="en-IN" w:eastAsia="zh-CN" w:bidi="ar-SA"/>
              </w:rPr>
              <w:t>Employees are entitled to flexible benefits which they can either receive pro-rata (as part of their Salary) or as a lump-sum amount when they claim the benefit. In order to choose from various flexible benefits which an Employee shall receive on a pro-rata basis, the employee should create a new Employee Benefit 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10"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5083" w:type="dxa"/>
            <w:vAlign w:val="center"/>
          </w:tcPr>
          <w:p>
            <w:pPr>
              <w:keepNext w:val="0"/>
              <w:keepLines w:val="0"/>
              <w:widowControl/>
              <w:suppressLineNumbers w:val="0"/>
              <w:jc w:val="both"/>
              <w:rPr>
                <w:rFonts w:hint="default" w:ascii="Calibri" w:hAnsi="Calibri" w:eastAsia="SimSun" w:cs="Calibri"/>
                <w:b/>
                <w:bCs/>
                <w:sz w:val="20"/>
                <w:szCs w:val="20"/>
                <w:u w:val="single"/>
                <w:vertAlign w:val="baseline"/>
                <w:lang w:val="en-US" w:eastAsia="zh-CN" w:bidi="ar-SA"/>
              </w:rPr>
            </w:pPr>
            <w:r>
              <w:rPr>
                <w:rFonts w:hint="default" w:cs="Times New Roman"/>
                <w:color w:val="00B0F0"/>
                <w:sz w:val="20"/>
                <w:szCs w:val="20"/>
                <w:rtl w:val="0"/>
                <w:lang w:val="en-IN" w:eastAsia="zh-CN"/>
              </w:rPr>
              <w:t xml:space="preserve">Home &gt; Payroll &gt; </w:t>
            </w:r>
            <w:r>
              <w:rPr>
                <w:rFonts w:hint="default" w:cs="Times New Roman"/>
                <w:color w:val="00B0F0"/>
                <w:sz w:val="20"/>
                <w:szCs w:val="20"/>
                <w:rtl w:val="0"/>
                <w:lang w:val="en-US" w:eastAsia="zh-CN"/>
              </w:rPr>
              <w:t xml:space="preserve">Compensation </w:t>
            </w:r>
            <w:r>
              <w:rPr>
                <w:rFonts w:hint="default" w:cs="Times New Roman"/>
                <w:color w:val="00B0F0"/>
                <w:sz w:val="20"/>
                <w:szCs w:val="20"/>
                <w:rtl w:val="0"/>
                <w:lang w:val="en-IN" w:eastAsia="zh-CN"/>
              </w:rPr>
              <w:t xml:space="preserve">&gt; </w:t>
            </w:r>
            <w:r>
              <w:rPr>
                <w:rFonts w:hint="default" w:cs="Times New Roman"/>
                <w:color w:val="00B0F0"/>
                <w:sz w:val="20"/>
                <w:szCs w:val="20"/>
                <w:rtl w:val="0"/>
                <w:lang w:val="en-US" w:eastAsia="zh-CN"/>
              </w:rPr>
              <w:t>Employee Benefit 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3910" w:type="dxa"/>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5083" w:type="dxa"/>
            <w:vAlign w:val="center"/>
          </w:tcPr>
          <w:p>
            <w:pPr>
              <w:widowControl w:val="0"/>
              <w:numPr>
                <w:ilvl w:val="0"/>
                <w:numId w:val="0"/>
              </w:numPr>
              <w:jc w:val="both"/>
              <w:rPr>
                <w:rFonts w:hint="default" w:cs="Calibri"/>
                <w:sz w:val="20"/>
                <w:szCs w:val="20"/>
                <w:rtl w:val="0"/>
                <w:lang w:val="en-US" w:eastAsia="zh-CN" w:bidi="ar-SA"/>
              </w:rPr>
            </w:pPr>
            <w:r>
              <w:rPr>
                <w:rFonts w:hint="default"/>
                <w:sz w:val="20"/>
                <w:szCs w:val="20"/>
                <w:lang w:val="en-US" w:eastAsia="zh-CN"/>
              </w:rPr>
              <w:t>The system should have</w:t>
            </w:r>
            <w:r>
              <w:rPr>
                <w:rFonts w:hint="default"/>
                <w:sz w:val="20"/>
                <w:szCs w:val="20"/>
                <w:lang w:val="en-IN" w:eastAsia="zh-CN"/>
              </w:rPr>
              <w:t xml:space="preserve"> records in the following screen</w:t>
            </w:r>
            <w:r>
              <w:rPr>
                <w:rFonts w:hint="default"/>
                <w:sz w:val="20"/>
                <w:szCs w:val="20"/>
                <w:lang w:val="en-US" w:eastAsia="zh-CN"/>
              </w:rPr>
              <w:t>:</w:t>
            </w:r>
          </w:p>
          <w:p>
            <w:pPr>
              <w:widowControl w:val="0"/>
              <w:numPr>
                <w:ilvl w:val="0"/>
                <w:numId w:val="95"/>
              </w:numPr>
              <w:ind w:left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Employee</w:t>
            </w:r>
          </w:p>
          <w:p>
            <w:pPr>
              <w:widowControl w:val="0"/>
              <w:numPr>
                <w:ilvl w:val="0"/>
                <w:numId w:val="95"/>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Department</w:t>
            </w:r>
          </w:p>
          <w:p>
            <w:pPr>
              <w:widowControl w:val="0"/>
              <w:numPr>
                <w:ilvl w:val="0"/>
                <w:numId w:val="95"/>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Salary Component</w:t>
            </w:r>
          </w:p>
          <w:p>
            <w:pPr>
              <w:widowControl w:val="0"/>
              <w:numPr>
                <w:ilvl w:val="0"/>
                <w:numId w:val="95"/>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Company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3" w:hRule="atLeast"/>
        </w:trPr>
        <w:tc>
          <w:tcPr>
            <w:tcW w:w="3910" w:type="dxa"/>
            <w:vAlign w:val="center"/>
          </w:tcPr>
          <w:p>
            <w:pPr>
              <w:keepNext w:val="0"/>
              <w:keepLines w:val="0"/>
              <w:widowControl/>
              <w:suppressLineNumbers w:val="0"/>
              <w:jc w:val="both"/>
              <w:rPr>
                <w:rFonts w:hint="default" w:cs="Calibri"/>
                <w:b/>
                <w:bCs/>
                <w:sz w:val="20"/>
                <w:szCs w:val="20"/>
                <w:u w:val="none"/>
                <w:vertAlign w:val="baseline"/>
                <w:rtl w:val="0"/>
                <w:lang w:val="en-US" w:eastAsia="zh-CN"/>
              </w:rPr>
            </w:pPr>
            <w:r>
              <w:rPr>
                <w:rFonts w:hint="default" w:cs="Calibri"/>
                <w:b/>
                <w:bCs/>
                <w:sz w:val="20"/>
                <w:szCs w:val="20"/>
                <w:u w:val="none"/>
                <w:vertAlign w:val="baseline"/>
                <w:rtl w:val="0"/>
                <w:lang w:val="en-US" w:eastAsia="zh-CN"/>
              </w:rPr>
              <w:t>Existing Screen Name</w:t>
            </w:r>
          </w:p>
        </w:tc>
        <w:tc>
          <w:tcPr>
            <w:tcW w:w="5083" w:type="dxa"/>
            <w:vAlign w:val="top"/>
          </w:tcPr>
          <w:p>
            <w:pPr>
              <w:widowControl w:val="0"/>
              <w:jc w:val="both"/>
              <w:rPr>
                <w:rFonts w:hint="default" w:ascii="Calibri" w:hAnsi="Calibri" w:eastAsia="SimSun" w:cs="Calibri"/>
                <w:b w:val="0"/>
                <w:bCs w:val="0"/>
                <w:color w:val="auto"/>
                <w:sz w:val="20"/>
                <w:szCs w:val="20"/>
                <w:u w:val="none"/>
                <w:lang w:val="en-US" w:eastAsia="zh-CN" w:bidi="ar-SA"/>
              </w:rPr>
            </w:pPr>
            <w:r>
              <w:rPr>
                <w:rFonts w:hint="default" w:cs="Calibri"/>
                <w:b w:val="0"/>
                <w:bCs w:val="0"/>
                <w:color w:val="auto"/>
                <w:sz w:val="20"/>
                <w:szCs w:val="20"/>
                <w:u w:val="none"/>
                <w:lang w:val="en-US" w:eastAsia="zh-CN" w:bidi="ar-SA"/>
              </w:rPr>
              <w:t>Employee Incentive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6" w:hRule="atLeast"/>
        </w:trPr>
        <w:tc>
          <w:tcPr>
            <w:tcW w:w="3910" w:type="dxa"/>
            <w:vAlign w:val="center"/>
          </w:tcPr>
          <w:p>
            <w:pPr>
              <w:keepNext w:val="0"/>
              <w:keepLines w:val="0"/>
              <w:widowControl/>
              <w:suppressLineNumbers w:val="0"/>
              <w:jc w:val="both"/>
              <w:rPr>
                <w:rFonts w:hint="default" w:cs="Calibri"/>
                <w:b/>
                <w:bCs/>
                <w:sz w:val="20"/>
                <w:szCs w:val="20"/>
                <w:u w:val="none"/>
                <w:vertAlign w:val="baseline"/>
                <w:rtl w:val="0"/>
                <w:lang w:val="en-US" w:eastAsia="zh-CN"/>
              </w:rPr>
            </w:pPr>
            <w:r>
              <w:rPr>
                <w:rFonts w:hint="default" w:cs="Calibri"/>
                <w:b/>
                <w:bCs/>
                <w:sz w:val="20"/>
                <w:szCs w:val="20"/>
                <w:u w:val="none"/>
                <w:vertAlign w:val="baseline"/>
                <w:rtl w:val="0"/>
                <w:lang w:val="en-US" w:eastAsia="zh-CN"/>
              </w:rPr>
              <w:t>New Screen Name</w:t>
            </w:r>
          </w:p>
        </w:tc>
        <w:tc>
          <w:tcPr>
            <w:tcW w:w="5083" w:type="dxa"/>
            <w:vAlign w:val="top"/>
          </w:tcPr>
          <w:p>
            <w:pPr>
              <w:widowControl w:val="0"/>
              <w:jc w:val="both"/>
              <w:rPr>
                <w:rFonts w:hint="default" w:ascii="Calibri" w:hAnsi="Calibri" w:eastAsia="SimSun" w:cs="Calibri"/>
                <w:b w:val="0"/>
                <w:bCs w:val="0"/>
                <w:color w:val="auto"/>
                <w:sz w:val="20"/>
                <w:szCs w:val="20"/>
                <w:u w:val="none"/>
                <w:lang w:val="en-US" w:eastAsia="zh-CN" w:bidi="ar-SA"/>
              </w:rPr>
            </w:pPr>
            <w:r>
              <w:rPr>
                <w:rFonts w:hint="default" w:ascii="Calibri" w:hAnsi="Calibri" w:eastAsia="SimSun" w:cs="Calibri"/>
                <w:b w:val="0"/>
                <w:bCs w:val="0"/>
                <w:color w:val="auto"/>
                <w:sz w:val="20"/>
                <w:szCs w:val="20"/>
                <w:u w:val="none"/>
                <w:lang w:val="en-IN" w:eastAsia="zh-CN" w:bidi="ar-SA"/>
              </w:rPr>
              <w:t>No</w:t>
            </w:r>
            <w:r>
              <w:rPr>
                <w:rFonts w:hint="default" w:cs="Calibri"/>
                <w:b w:val="0"/>
                <w:bCs w:val="0"/>
                <w:color w:val="auto"/>
                <w:sz w:val="20"/>
                <w:szCs w:val="20"/>
                <w:u w:val="none"/>
                <w:lang w:val="en-US" w:eastAsia="zh-CN" w:bidi="ar-SA"/>
              </w:rPr>
              <w:t xml:space="preserve"> Change</w:t>
            </w:r>
          </w:p>
        </w:tc>
      </w:tr>
    </w:tbl>
    <w:p>
      <w:pPr>
        <w:rPr>
          <w:rFonts w:hint="default" w:ascii="Calibri" w:hAnsi="Calibri" w:cs="Calibri"/>
          <w:lang w:val="en-IN" w:eastAsia="zh-CN"/>
        </w:rPr>
      </w:pPr>
    </w:p>
    <w:p>
      <w:pPr>
        <w:rPr>
          <w:rFonts w:hint="default" w:ascii="Calibri" w:hAnsi="Calibri" w:cs="Calibri"/>
          <w:lang w:val="en-IN" w:eastAsia="zh-CN"/>
        </w:rPr>
      </w:pPr>
    </w:p>
    <w:p>
      <w:pPr>
        <w:rPr>
          <w:rFonts w:hint="default"/>
          <w:b/>
          <w:bCs/>
          <w:color w:val="000000" w:themeColor="text1"/>
          <w:sz w:val="24"/>
          <w:szCs w:val="24"/>
          <w:u w:val="single"/>
          <w:lang w:val="en-IN" w:eastAsia="zh-CN"/>
          <w14:textFill>
            <w14:solidFill>
              <w14:schemeClr w14:val="tx1"/>
            </w14:solidFill>
          </w14:textFill>
        </w:rPr>
      </w:pPr>
      <w:r>
        <w:rPr>
          <w:rFonts w:hint="default"/>
          <w:b/>
          <w:bCs/>
          <w:color w:val="000000" w:themeColor="text1"/>
          <w:sz w:val="24"/>
          <w:szCs w:val="24"/>
          <w:u w:val="single"/>
          <w:lang w:val="en-IN" w:eastAsia="zh-CN"/>
          <w14:textFill>
            <w14:solidFill>
              <w14:schemeClr w14:val="tx1"/>
            </w14:solidFill>
          </w14:textFill>
        </w:rPr>
        <w:t>Screenshot</w:t>
      </w:r>
    </w:p>
    <w:p>
      <w:pPr>
        <w:rPr>
          <w:rFonts w:hint="default"/>
          <w:b/>
          <w:bCs/>
          <w:color w:val="000000" w:themeColor="text1"/>
          <w:sz w:val="24"/>
          <w:szCs w:val="24"/>
          <w:u w:val="single"/>
          <w:lang w:val="en-IN" w:eastAsia="zh-CN"/>
          <w14:textFill>
            <w14:solidFill>
              <w14:schemeClr w14:val="tx1"/>
            </w14:solidFill>
          </w14:textFill>
        </w:rPr>
      </w:pPr>
    </w:p>
    <w:p>
      <w:pPr>
        <w:rPr>
          <w:rFonts w:hint="default" w:ascii="Calibri" w:hAnsi="Calibri" w:cs="Calibri"/>
          <w:lang w:val="en-US" w:eastAsia="zh-CN"/>
        </w:rPr>
      </w:pPr>
      <w:r>
        <w:rPr>
          <w:rFonts w:hint="default" w:ascii="Calibri" w:hAnsi="Calibri" w:cs="Calibri"/>
          <w:lang w:val="en-US" w:eastAsia="zh-CN"/>
        </w:rPr>
        <w:drawing>
          <wp:inline distT="0" distB="0" distL="114300" distR="114300">
            <wp:extent cx="5267325" cy="2596515"/>
            <wp:effectExtent l="9525" t="9525" r="19050" b="22860"/>
            <wp:docPr id="39" name="Picture 39" descr="Screenshot 2023-05-11 174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creenshot 2023-05-11 174821"/>
                    <pic:cNvPicPr>
                      <a:picLocks noChangeAspect="1"/>
                    </pic:cNvPicPr>
                  </pic:nvPicPr>
                  <pic:blipFill>
                    <a:blip r:embed="rId42"/>
                    <a:stretch>
                      <a:fillRect/>
                    </a:stretch>
                  </pic:blipFill>
                  <pic:spPr>
                    <a:xfrm>
                      <a:off x="0" y="0"/>
                      <a:ext cx="5267325" cy="2596515"/>
                    </a:xfrm>
                    <a:prstGeom prst="rect">
                      <a:avLst/>
                    </a:prstGeom>
                    <a:ln>
                      <a:solidFill>
                        <a:schemeClr val="tx1"/>
                      </a:solidFill>
                    </a:ln>
                  </pic:spPr>
                </pic:pic>
              </a:graphicData>
            </a:graphic>
          </wp:inline>
        </w:drawing>
      </w:r>
    </w:p>
    <w:p>
      <w:pPr>
        <w:pStyle w:val="23"/>
        <w:ind w:left="2160" w:leftChars="0" w:firstLine="720" w:firstLineChars="0"/>
        <w:rPr>
          <w:rFonts w:hint="default" w:eastAsia="SimSun" w:cs="Times New Roman" w:asciiTheme="minorAscii" w:hAnsiTheme="minorAscii"/>
          <w:sz w:val="20"/>
          <w:lang w:val="en-US" w:eastAsia="zh-CN" w:bidi="ar-SA"/>
        </w:rPr>
      </w:pPr>
      <w:r>
        <w:rPr>
          <w:rFonts w:hint="default" w:eastAsia="SimSun" w:cs="Times New Roman" w:asciiTheme="minorAscii" w:hAnsiTheme="minorAscii"/>
          <w:sz w:val="20"/>
          <w:lang w:val="en-US" w:eastAsia="zh-CN" w:bidi="ar-SA"/>
        </w:rPr>
        <w:t xml:space="preserve">Figure </w:t>
      </w:r>
      <w:r>
        <w:rPr>
          <w:rFonts w:hint="default" w:eastAsia="SimSun" w:cs="Times New Roman" w:asciiTheme="minorAscii" w:hAnsiTheme="minorAscii"/>
          <w:sz w:val="20"/>
          <w:lang w:val="en-US" w:eastAsia="zh-CN" w:bidi="ar-SA"/>
        </w:rPr>
        <w:fldChar w:fldCharType="begin"/>
      </w:r>
      <w:r>
        <w:rPr>
          <w:rFonts w:hint="default" w:eastAsia="SimSun" w:cs="Times New Roman" w:asciiTheme="minorAscii" w:hAnsiTheme="minorAscii"/>
          <w:sz w:val="20"/>
          <w:lang w:val="en-US" w:eastAsia="zh-CN" w:bidi="ar-SA"/>
        </w:rPr>
        <w:instrText xml:space="preserve"> SEQ Figure \* ARABIC </w:instrText>
      </w:r>
      <w:r>
        <w:rPr>
          <w:rFonts w:hint="default" w:eastAsia="SimSun" w:cs="Times New Roman" w:asciiTheme="minorAscii" w:hAnsiTheme="minorAscii"/>
          <w:sz w:val="20"/>
          <w:lang w:val="en-US" w:eastAsia="zh-CN" w:bidi="ar-SA"/>
        </w:rPr>
        <w:fldChar w:fldCharType="separate"/>
      </w:r>
      <w:r>
        <w:rPr>
          <w:rFonts w:hint="default" w:eastAsia="SimSun" w:cs="Times New Roman" w:asciiTheme="minorAscii" w:hAnsiTheme="minorAscii"/>
          <w:sz w:val="20"/>
          <w:lang w:val="en-US" w:eastAsia="zh-CN" w:bidi="ar-SA"/>
        </w:rPr>
        <w:t>23</w:t>
      </w:r>
      <w:r>
        <w:rPr>
          <w:rFonts w:hint="default" w:eastAsia="SimSun" w:cs="Times New Roman" w:asciiTheme="minorAscii" w:hAnsiTheme="minorAscii"/>
          <w:sz w:val="20"/>
          <w:lang w:val="en-US" w:eastAsia="zh-CN" w:bidi="ar-SA"/>
        </w:rPr>
        <w:fldChar w:fldCharType="end"/>
      </w:r>
      <w:r>
        <w:rPr>
          <w:rFonts w:hint="default" w:eastAsia="SimSun" w:cs="Times New Roman" w:asciiTheme="minorAscii" w:hAnsiTheme="minorAscii"/>
          <w:sz w:val="20"/>
          <w:lang w:val="en-US" w:eastAsia="zh-CN" w:bidi="ar-SA"/>
        </w:rPr>
        <w:t xml:space="preserve"> : Employee Benefit Application</w:t>
      </w:r>
    </w:p>
    <w:p>
      <w:pPr>
        <w:rPr>
          <w:rFonts w:hint="default" w:ascii="Calibri" w:hAnsi="Calibri" w:cs="Calibri"/>
          <w:lang w:val="en-IN" w:eastAsia="zh-CN"/>
        </w:rPr>
      </w:pPr>
    </w:p>
    <w:p>
      <w:pPr>
        <w:rPr>
          <w:rFonts w:hint="default" w:ascii="Calibri" w:hAnsi="Calibri" w:cs="Calibri"/>
          <w:lang w:val="en-IN" w:eastAsia="zh-CN"/>
        </w:rPr>
      </w:pPr>
    </w:p>
    <w:p>
      <w:pPr>
        <w:rPr>
          <w:rFonts w:hint="default" w:ascii="Calibri" w:hAnsi="Calibri" w:cs="Calibri"/>
          <w:lang w:val="en-IN" w:eastAsia="zh-CN"/>
        </w:rPr>
      </w:pPr>
    </w:p>
    <w:p>
      <w:pPr>
        <w:rPr>
          <w:rFonts w:hint="default" w:ascii="Calibri" w:hAnsi="Calibri" w:cs="Calibri"/>
          <w:lang w:val="en-IN" w:eastAsia="zh-CN"/>
        </w:rPr>
      </w:pPr>
    </w:p>
    <w:p>
      <w:pPr>
        <w:rPr>
          <w:rFonts w:hint="default" w:ascii="Calibri" w:hAnsi="Calibri" w:cs="Calibri"/>
          <w:lang w:val="en-IN" w:eastAsia="zh-CN"/>
        </w:rPr>
      </w:pPr>
    </w:p>
    <w:p>
      <w:pPr>
        <w:rPr>
          <w:rFonts w:hint="default" w:ascii="Calibri" w:hAnsi="Calibri" w:cs="Calibri"/>
          <w:lang w:val="en-IN" w:eastAsia="zh-CN"/>
        </w:rPr>
      </w:pPr>
    </w:p>
    <w:p>
      <w:pPr>
        <w:numPr>
          <w:ilvl w:val="0"/>
          <w:numId w:val="0"/>
        </w:numPr>
        <w:tabs>
          <w:tab w:val="left" w:pos="850"/>
        </w:tabs>
        <w:bidi w:val="0"/>
        <w:ind w:leftChars="0"/>
        <w:outlineLvl w:val="9"/>
        <w:rPr>
          <w:rFonts w:hint="default"/>
          <w:b/>
          <w:bCs/>
          <w:color w:val="000000" w:themeColor="text1"/>
          <w:sz w:val="24"/>
          <w:szCs w:val="24"/>
          <w:u w:val="single"/>
          <w:lang w:val="en-IN" w:eastAsia="zh-CN"/>
          <w14:textFill>
            <w14:solidFill>
              <w14:schemeClr w14:val="tx1"/>
            </w14:solidFill>
          </w14:textFill>
        </w:rPr>
      </w:pPr>
      <w:r>
        <w:rPr>
          <w:rFonts w:hint="default" w:cs="Calibri"/>
          <w:lang w:val="en-US" w:eastAsia="zh-CN"/>
        </w:rPr>
        <w:t xml:space="preserve"> </w:t>
      </w:r>
      <w:r>
        <w:rPr>
          <w:rFonts w:hint="default"/>
          <w:b/>
          <w:bCs/>
          <w:color w:val="000000" w:themeColor="text1"/>
          <w:sz w:val="24"/>
          <w:szCs w:val="24"/>
          <w:u w:val="single"/>
          <w:lang w:val="en-IN" w:eastAsia="zh-CN"/>
          <w14:textFill>
            <w14:solidFill>
              <w14:schemeClr w14:val="tx1"/>
            </w14:solidFill>
          </w14:textFill>
        </w:rPr>
        <w:t>Field List</w:t>
      </w:r>
    </w:p>
    <w:p>
      <w:pPr>
        <w:rPr>
          <w:rFonts w:hint="default"/>
          <w:sz w:val="20"/>
          <w:szCs w:val="20"/>
          <w:lang w:val="en-IN"/>
        </w:rPr>
      </w:pPr>
      <w:r>
        <w:rPr>
          <w:rFonts w:hint="default"/>
          <w:sz w:val="20"/>
          <w:szCs w:val="20"/>
          <w:lang w:val="en-IN"/>
        </w:rPr>
        <w:t>The following table describes the UI fields present in this screen :</w:t>
      </w:r>
    </w:p>
    <w:p>
      <w:pPr>
        <w:rPr>
          <w:rFonts w:hint="default" w:ascii="Calibri" w:hAnsi="Calibri" w:cs="Calibri"/>
          <w:lang w:val="en-IN" w:eastAsia="zh-CN"/>
        </w:rPr>
      </w:pPr>
    </w:p>
    <w:tbl>
      <w:tblPr>
        <w:tblStyle w:val="12"/>
        <w:tblW w:w="9241" w:type="dxa"/>
        <w:tblInd w:w="-1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80"/>
        <w:gridCol w:w="1367"/>
        <w:gridCol w:w="1732"/>
        <w:gridCol w:w="1200"/>
        <w:gridCol w:w="1212"/>
        <w:gridCol w:w="1788"/>
        <w:gridCol w:w="136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36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73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Mandatory</w:t>
            </w:r>
          </w:p>
        </w:tc>
        <w:tc>
          <w:tcPr>
            <w:tcW w:w="121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788"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362"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left"/>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 ,</w:t>
            </w:r>
          </w:p>
          <w:p>
            <w:pPr>
              <w:keepNext w:val="0"/>
              <w:keepLines w:val="0"/>
              <w:widowControl/>
              <w:suppressLineNumbers w:val="0"/>
              <w:jc w:val="left"/>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 xml:space="preserve">N = New , </w:t>
            </w:r>
          </w:p>
          <w:p>
            <w:pPr>
              <w:keepNext w:val="0"/>
              <w:keepLines w:val="0"/>
              <w:widowControl/>
              <w:suppressLineNumbers w:val="0"/>
              <w:jc w:val="left"/>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1</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Employee</w:t>
            </w: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Link</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Employee Master Screen</w:t>
            </w:r>
          </w:p>
        </w:tc>
        <w:tc>
          <w:tcPr>
            <w:tcW w:w="17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2</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Employee Name</w:t>
            </w: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This is a read only and field and is  filled as per employee selected</w:t>
            </w:r>
          </w:p>
        </w:tc>
        <w:tc>
          <w:tcPr>
            <w:tcW w:w="17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3</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Department</w:t>
            </w: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This is a read only and field and is  filled as per employee selected</w:t>
            </w:r>
            <w:r>
              <w:rPr>
                <w:rFonts w:hint="default" w:cs="Calibri"/>
                <w:i w:val="0"/>
                <w:iCs w:val="0"/>
                <w:color w:val="000000"/>
                <w:kern w:val="0"/>
                <w:sz w:val="20"/>
                <w:szCs w:val="20"/>
                <w:u w:val="none"/>
                <w:lang w:val="en-US" w:eastAsia="zh-CN" w:bidi="ar"/>
              </w:rPr>
              <w:t xml:space="preserve"> </w:t>
            </w:r>
          </w:p>
        </w:tc>
        <w:tc>
          <w:tcPr>
            <w:tcW w:w="17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Company</w:t>
            </w: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This is a read only and field and is  filled as per employee selected</w:t>
            </w:r>
          </w:p>
        </w:tc>
        <w:tc>
          <w:tcPr>
            <w:tcW w:w="17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5</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color w:val="000000"/>
                <w:sz w:val="20"/>
                <w:szCs w:val="20"/>
                <w:lang w:val="en-US" w:eastAsia="zh-CN" w:bidi="ar-SA"/>
              </w:rPr>
            </w:pPr>
            <w:r>
              <w:rPr>
                <w:rFonts w:hint="default" w:cs="Calibri"/>
                <w:color w:val="000000"/>
                <w:sz w:val="20"/>
                <w:szCs w:val="20"/>
                <w:lang w:val="en-US" w:eastAsia="zh-CN" w:bidi="ar-SA"/>
              </w:rPr>
              <w:t>Date</w:t>
            </w: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Date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7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6</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color w:val="000000"/>
                <w:sz w:val="20"/>
                <w:szCs w:val="20"/>
                <w:lang w:val="en-US" w:eastAsia="zh-CN" w:bidi="ar-SA"/>
              </w:rPr>
            </w:pPr>
            <w:r>
              <w:rPr>
                <w:rFonts w:hint="default" w:cs="Calibri"/>
                <w:color w:val="000000"/>
                <w:sz w:val="20"/>
                <w:szCs w:val="20"/>
                <w:lang w:val="en-US" w:eastAsia="zh-CN" w:bidi="ar-SA"/>
              </w:rPr>
              <w:t>Payroll Period</w:t>
            </w: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Links to Payroll Period Master Screen</w:t>
            </w:r>
          </w:p>
        </w:tc>
        <w:tc>
          <w:tcPr>
            <w:tcW w:w="17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7</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color w:val="000000"/>
                <w:sz w:val="20"/>
                <w:szCs w:val="20"/>
                <w:lang w:val="en-US" w:eastAsia="zh-CN" w:bidi="ar-SA"/>
              </w:rPr>
            </w:pPr>
            <w:r>
              <w:rPr>
                <w:rFonts w:hint="default" w:cs="Calibri"/>
                <w:color w:val="000000"/>
                <w:sz w:val="20"/>
                <w:szCs w:val="20"/>
                <w:lang w:val="en-US"/>
              </w:rPr>
              <w:t>Currency</w:t>
            </w: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Yes</w:t>
            </w: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highlight w:val="none"/>
                <w:u w:val="none"/>
                <w:lang w:val="en-IN" w:eastAsia="zh-CN" w:bidi="ar"/>
              </w:rPr>
            </w:pPr>
            <w:r>
              <w:rPr>
                <w:rFonts w:hint="default" w:cs="Calibri"/>
                <w:i w:val="0"/>
                <w:iCs w:val="0"/>
                <w:color w:val="000000"/>
                <w:kern w:val="0"/>
                <w:sz w:val="20"/>
                <w:szCs w:val="20"/>
                <w:highlight w:val="none"/>
                <w:u w:val="none"/>
                <w:lang w:val="en-US" w:eastAsia="zh-CN" w:bidi="ar"/>
              </w:rPr>
              <w:t>Links to Currency Master Screen</w:t>
            </w:r>
          </w:p>
        </w:tc>
        <w:tc>
          <w:tcPr>
            <w:tcW w:w="17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8</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color w:val="000000"/>
                <w:sz w:val="20"/>
                <w:szCs w:val="20"/>
                <w:lang w:val="en-US"/>
              </w:rPr>
            </w:pPr>
            <w:r>
              <w:rPr>
                <w:rFonts w:hint="default" w:cs="Calibri"/>
                <w:color w:val="000000"/>
                <w:sz w:val="20"/>
                <w:szCs w:val="20"/>
                <w:lang w:val="en-US"/>
              </w:rPr>
              <w:t>Max Benfit(Year)</w:t>
            </w: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Currency</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highlight w:val="none"/>
                <w:u w:val="none"/>
                <w:lang w:val="en-US" w:eastAsia="zh-CN" w:bidi="ar"/>
              </w:rPr>
            </w:pPr>
            <w:r>
              <w:rPr>
                <w:rFonts w:hint="default" w:cs="Calibri"/>
                <w:i w:val="0"/>
                <w:iCs w:val="0"/>
                <w:color w:val="000000"/>
                <w:kern w:val="0"/>
                <w:sz w:val="20"/>
                <w:szCs w:val="20"/>
                <w:u w:val="none"/>
                <w:lang w:val="en-IN" w:eastAsia="zh-CN" w:bidi="ar"/>
              </w:rPr>
              <w:t>This is a read only and field and is  filled as per employee selected</w:t>
            </w:r>
          </w:p>
        </w:tc>
        <w:tc>
          <w:tcPr>
            <w:tcW w:w="17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9</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color w:val="000000"/>
                <w:sz w:val="20"/>
                <w:szCs w:val="20"/>
                <w:lang w:val="en-US"/>
              </w:rPr>
            </w:pPr>
            <w:r>
              <w:rPr>
                <w:rFonts w:hint="default" w:cs="Calibri"/>
                <w:color w:val="000000"/>
                <w:sz w:val="20"/>
                <w:szCs w:val="20"/>
                <w:lang w:val="en-US"/>
              </w:rPr>
              <w:t>Remaining Benefits</w:t>
            </w: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Currency</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This is a read only and field and is  filled as per employee selected</w:t>
            </w:r>
          </w:p>
        </w:tc>
        <w:tc>
          <w:tcPr>
            <w:tcW w:w="17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10</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color w:val="000000"/>
                <w:sz w:val="20"/>
                <w:szCs w:val="20"/>
                <w:lang w:val="en-US"/>
              </w:rPr>
            </w:pPr>
            <w:r>
              <w:rPr>
                <w:rFonts w:hint="default"/>
                <w:b/>
                <w:bCs/>
                <w:color w:val="000000"/>
                <w:sz w:val="20"/>
                <w:szCs w:val="20"/>
                <w:lang w:val="en-US"/>
              </w:rPr>
              <w:t>Employee Benefits</w:t>
            </w: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Table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Details Regarding the table are given below</w:t>
            </w:r>
          </w:p>
        </w:tc>
        <w:tc>
          <w:tcPr>
            <w:tcW w:w="17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11</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color w:val="000000"/>
                <w:sz w:val="20"/>
                <w:szCs w:val="20"/>
                <w:lang w:val="en-US"/>
              </w:rPr>
            </w:pPr>
            <w:r>
              <w:rPr>
                <w:rFonts w:hint="default" w:cs="Calibri"/>
                <w:color w:val="000000"/>
                <w:sz w:val="20"/>
                <w:szCs w:val="20"/>
                <w:lang w:val="en-US"/>
              </w:rPr>
              <w:t>Total Amount</w:t>
            </w: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Currency</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highlight w:val="none"/>
                <w:u w:val="none"/>
                <w:lang w:val="en-US" w:eastAsia="zh-CN" w:bidi="ar"/>
              </w:rPr>
            </w:pPr>
          </w:p>
        </w:tc>
        <w:tc>
          <w:tcPr>
            <w:tcW w:w="17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12</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color w:val="000000"/>
                <w:sz w:val="20"/>
                <w:szCs w:val="20"/>
                <w:lang w:val="en-US"/>
              </w:rPr>
            </w:pPr>
            <w:r>
              <w:rPr>
                <w:rFonts w:hint="default" w:cs="Calibri"/>
                <w:color w:val="000000"/>
                <w:sz w:val="20"/>
                <w:szCs w:val="20"/>
                <w:lang w:val="en-US"/>
              </w:rPr>
              <w:t>Dispensed Amount(Pro-Rated)</w:t>
            </w: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Currency</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highlight w:val="none"/>
                <w:u w:val="none"/>
                <w:lang w:val="en-US" w:eastAsia="zh-CN" w:bidi="ar"/>
              </w:rPr>
            </w:pPr>
          </w:p>
        </w:tc>
        <w:tc>
          <w:tcPr>
            <w:tcW w:w="17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9241" w:type="dxa"/>
            <w:gridSpan w:val="7"/>
            <w:tcBorders>
              <w:top w:val="single" w:color="4F81BD" w:sz="8" w:space="0"/>
              <w:left w:val="single" w:color="4F81BD" w:sz="8" w:space="0"/>
              <w:bottom w:val="single" w:color="FFFFFF" w:sz="4"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US" w:eastAsia="zh-CN" w:bidi="ar"/>
              </w:rPr>
            </w:pPr>
            <w:r>
              <w:rPr>
                <w:rFonts w:hint="default" w:cs="Calibri"/>
                <w:b/>
                <w:bCs/>
                <w:i w:val="0"/>
                <w:iCs w:val="0"/>
                <w:color w:val="FFFFFF" w:themeColor="background1"/>
                <w:kern w:val="0"/>
                <w:sz w:val="20"/>
                <w:szCs w:val="20"/>
                <w:u w:val="none"/>
                <w:lang w:val="en-US" w:eastAsia="zh-CN" w:bidi="ar"/>
                <w14:textFill>
                  <w14:solidFill>
                    <w14:schemeClr w14:val="bg1"/>
                  </w14:solidFill>
                </w14:textFill>
              </w:rPr>
              <w:t>Employee Benefits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FFFFFF" w:sz="4"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IN" w:eastAsia="zh-CN" w:bidi="ar-SA"/>
              </w:rPr>
            </w:pPr>
            <w:r>
              <w:rPr>
                <w:rFonts w:hint="default" w:ascii="Calibri" w:hAnsi="Calibri" w:cs="Calibri"/>
                <w:b/>
                <w:bCs/>
                <w:i w:val="0"/>
                <w:iCs w:val="0"/>
                <w:color w:val="FFFFFF"/>
                <w:kern w:val="0"/>
                <w:sz w:val="20"/>
                <w:szCs w:val="20"/>
                <w:u w:val="none"/>
                <w:lang w:val="en-US" w:eastAsia="zh-CN" w:bidi="ar"/>
              </w:rPr>
              <w:t>ID</w:t>
            </w:r>
          </w:p>
        </w:tc>
        <w:tc>
          <w:tcPr>
            <w:tcW w:w="1367" w:type="dxa"/>
            <w:tcBorders>
              <w:top w:val="single" w:color="FFFFFF" w:sz="4"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IN" w:eastAsia="zh-CN" w:bidi="ar-SA"/>
              </w:rPr>
            </w:pPr>
            <w:r>
              <w:rPr>
                <w:rFonts w:hint="default" w:ascii="Calibri" w:hAnsi="Calibri" w:cs="Calibri"/>
                <w:b/>
                <w:bCs/>
                <w:i w:val="0"/>
                <w:iCs w:val="0"/>
                <w:color w:val="FFFFFF"/>
                <w:kern w:val="0"/>
                <w:sz w:val="20"/>
                <w:szCs w:val="20"/>
                <w:u w:val="none"/>
                <w:lang w:val="en-US" w:eastAsia="zh-CN" w:bidi="ar"/>
              </w:rPr>
              <w:t>Field Name</w:t>
            </w:r>
          </w:p>
        </w:tc>
        <w:tc>
          <w:tcPr>
            <w:tcW w:w="1732" w:type="dxa"/>
            <w:tcBorders>
              <w:top w:val="single" w:color="FFFFFF" w:sz="4"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IN" w:eastAsia="zh-CN" w:bidi="ar-SA"/>
              </w:rPr>
            </w:pPr>
            <w:r>
              <w:rPr>
                <w:rFonts w:hint="default" w:ascii="Calibri" w:hAnsi="Calibri" w:cs="Calibri"/>
                <w:b/>
                <w:bCs/>
                <w:i w:val="0"/>
                <w:iCs w:val="0"/>
                <w:color w:val="FFFFFF"/>
                <w:kern w:val="0"/>
                <w:sz w:val="20"/>
                <w:szCs w:val="20"/>
                <w:u w:val="none"/>
                <w:lang w:val="en-US" w:eastAsia="zh-CN" w:bidi="ar"/>
              </w:rPr>
              <w:t>Field Type</w:t>
            </w:r>
          </w:p>
        </w:tc>
        <w:tc>
          <w:tcPr>
            <w:tcW w:w="1200" w:type="dxa"/>
            <w:tcBorders>
              <w:top w:val="single" w:color="FFFFFF" w:sz="4"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Mandatory</w:t>
            </w:r>
          </w:p>
        </w:tc>
        <w:tc>
          <w:tcPr>
            <w:tcW w:w="1212" w:type="dxa"/>
            <w:tcBorders>
              <w:top w:val="single" w:color="FFFFFF" w:sz="4"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788" w:type="dxa"/>
            <w:tcBorders>
              <w:top w:val="single" w:color="FFFFFF" w:sz="4"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IN" w:eastAsia="zh-CN" w:bidi="ar-SA"/>
              </w:rPr>
            </w:pPr>
            <w:r>
              <w:rPr>
                <w:rFonts w:hint="default" w:ascii="Calibri" w:hAnsi="Calibri" w:eastAsia="SimSun" w:cs="Calibri"/>
                <w:b/>
                <w:bCs/>
                <w:i w:val="0"/>
                <w:iCs w:val="0"/>
                <w:color w:val="FFFFFF"/>
                <w:kern w:val="0"/>
                <w:sz w:val="20"/>
                <w:szCs w:val="20"/>
                <w:u w:val="none"/>
                <w:lang w:val="en-US" w:eastAsia="zh-CN" w:bidi="ar"/>
              </w:rPr>
              <w:t>Remarks</w:t>
            </w:r>
          </w:p>
        </w:tc>
        <w:tc>
          <w:tcPr>
            <w:tcW w:w="1362" w:type="dxa"/>
            <w:tcBorders>
              <w:top w:val="single" w:color="FFFFFF" w:sz="4"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left"/>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 ,</w:t>
            </w:r>
          </w:p>
          <w:p>
            <w:pPr>
              <w:keepNext w:val="0"/>
              <w:keepLines w:val="0"/>
              <w:widowControl/>
              <w:suppressLineNumbers w:val="0"/>
              <w:jc w:val="left"/>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 xml:space="preserve">N = New , </w:t>
            </w:r>
          </w:p>
          <w:p>
            <w:pPr>
              <w:keepNext w:val="0"/>
              <w:keepLines w:val="0"/>
              <w:widowControl/>
              <w:suppressLineNumbers w:val="0"/>
              <w:jc w:val="left"/>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i w:val="0"/>
                <w:iCs w:val="0"/>
                <w:color w:val="auto"/>
                <w:kern w:val="0"/>
                <w:sz w:val="20"/>
                <w:szCs w:val="20"/>
                <w:u w:val="none"/>
                <w:lang w:val="en-US" w:eastAsia="zh-CN" w:bidi="ar"/>
              </w:rPr>
            </w:pPr>
            <w:r>
              <w:rPr>
                <w:rFonts w:hint="default" w:cs="Calibri"/>
                <w:b w:val="0"/>
                <w:bCs w:val="0"/>
                <w:i w:val="0"/>
                <w:iCs w:val="0"/>
                <w:color w:val="auto"/>
                <w:kern w:val="0"/>
                <w:sz w:val="20"/>
                <w:szCs w:val="20"/>
                <w:u w:val="none"/>
                <w:lang w:val="en-IN" w:eastAsia="zh-CN" w:bidi="ar"/>
              </w:rPr>
              <w:t>1</w:t>
            </w:r>
            <w:r>
              <w:rPr>
                <w:rFonts w:hint="default" w:cs="Calibri"/>
                <w:b w:val="0"/>
                <w:bCs w:val="0"/>
                <w:i w:val="0"/>
                <w:iCs w:val="0"/>
                <w:color w:val="auto"/>
                <w:kern w:val="0"/>
                <w:sz w:val="20"/>
                <w:szCs w:val="20"/>
                <w:u w:val="none"/>
                <w:lang w:val="en-US" w:eastAsia="zh-CN" w:bidi="ar"/>
              </w:rPr>
              <w:t>3</w:t>
            </w:r>
          </w:p>
        </w:tc>
        <w:tc>
          <w:tcPr>
            <w:tcW w:w="136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keepNext w:val="0"/>
              <w:keepLines w:val="0"/>
              <w:widowControl/>
              <w:suppressLineNumbers w:val="0"/>
              <w:jc w:val="center"/>
              <w:textAlignment w:val="center"/>
              <w:rPr>
                <w:rFonts w:hint="default" w:ascii="Calibri" w:hAnsi="Calibri" w:cs="Calibri"/>
                <w:b w:val="0"/>
                <w:bCs w:val="0"/>
                <w:i w:val="0"/>
                <w:iCs w:val="0"/>
                <w:color w:val="auto"/>
                <w:kern w:val="0"/>
                <w:sz w:val="20"/>
                <w:szCs w:val="20"/>
                <w:u w:val="none"/>
                <w:lang w:val="en-US" w:eastAsia="zh-CN" w:bidi="ar"/>
              </w:rPr>
            </w:pPr>
            <w:r>
              <w:rPr>
                <w:rFonts w:hint="default" w:cs="Calibri"/>
                <w:b w:val="0"/>
                <w:bCs w:val="0"/>
                <w:i w:val="0"/>
                <w:iCs w:val="0"/>
                <w:color w:val="auto"/>
                <w:kern w:val="0"/>
                <w:sz w:val="20"/>
                <w:szCs w:val="20"/>
                <w:u w:val="none"/>
                <w:lang w:val="en-US" w:eastAsia="zh-CN" w:bidi="ar"/>
              </w:rPr>
              <w:t>Earning Component</w:t>
            </w:r>
          </w:p>
        </w:tc>
        <w:tc>
          <w:tcPr>
            <w:tcW w:w="1732"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keepNext w:val="0"/>
              <w:keepLines w:val="0"/>
              <w:widowControl/>
              <w:suppressLineNumbers w:val="0"/>
              <w:jc w:val="center"/>
              <w:textAlignment w:val="center"/>
              <w:rPr>
                <w:rFonts w:hint="default" w:ascii="Calibri" w:hAnsi="Calibri" w:cs="Calibri"/>
                <w:b w:val="0"/>
                <w:bCs w:val="0"/>
                <w:i w:val="0"/>
                <w:iCs w:val="0"/>
                <w:color w:val="auto"/>
                <w:kern w:val="0"/>
                <w:sz w:val="20"/>
                <w:szCs w:val="20"/>
                <w:u w:val="none"/>
                <w:lang w:val="en-IN" w:eastAsia="zh-CN" w:bidi="ar"/>
              </w:rPr>
            </w:pPr>
            <w:r>
              <w:rPr>
                <w:rFonts w:hint="default" w:cs="Calibri"/>
                <w:b w:val="0"/>
                <w:bCs w:val="0"/>
                <w:i w:val="0"/>
                <w:iCs w:val="0"/>
                <w:color w:val="auto"/>
                <w:kern w:val="0"/>
                <w:sz w:val="20"/>
                <w:szCs w:val="20"/>
                <w:u w:val="none"/>
                <w:lang w:val="en-IN" w:eastAsia="zh-CN" w:bidi="ar"/>
              </w:rPr>
              <w:t>Link</w:t>
            </w:r>
          </w:p>
        </w:tc>
        <w:tc>
          <w:tcPr>
            <w:tcW w:w="120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keepNext w:val="0"/>
              <w:keepLines w:val="0"/>
              <w:widowControl/>
              <w:suppressLineNumbers w:val="0"/>
              <w:jc w:val="center"/>
              <w:textAlignment w:val="center"/>
              <w:rPr>
                <w:rFonts w:hint="default" w:ascii="Calibri" w:hAnsi="Calibri" w:eastAsia="SimSun" w:cs="Calibri"/>
                <w:b w:val="0"/>
                <w:bCs w:val="0"/>
                <w:i w:val="0"/>
                <w:iCs w:val="0"/>
                <w:color w:val="auto"/>
                <w:kern w:val="0"/>
                <w:sz w:val="20"/>
                <w:szCs w:val="20"/>
                <w:u w:val="none"/>
                <w:lang w:val="en-IN" w:eastAsia="zh-CN" w:bidi="ar"/>
              </w:rPr>
            </w:pPr>
            <w:r>
              <w:rPr>
                <w:rFonts w:hint="default" w:cs="Calibri"/>
                <w:b w:val="0"/>
                <w:bCs w:val="0"/>
                <w:i w:val="0"/>
                <w:iCs w:val="0"/>
                <w:color w:val="auto"/>
                <w:kern w:val="0"/>
                <w:sz w:val="20"/>
                <w:szCs w:val="20"/>
                <w:u w:val="none"/>
                <w:lang w:val="en-IN" w:eastAsia="zh-CN" w:bidi="ar"/>
              </w:rPr>
              <w:t>Yes</w:t>
            </w:r>
          </w:p>
        </w:tc>
        <w:tc>
          <w:tcPr>
            <w:tcW w:w="1212"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keepNext w:val="0"/>
              <w:keepLines w:val="0"/>
              <w:widowControl/>
              <w:suppressLineNumbers w:val="0"/>
              <w:jc w:val="left"/>
              <w:textAlignment w:val="center"/>
              <w:rPr>
                <w:rFonts w:hint="default" w:ascii="Calibri" w:hAnsi="Calibri" w:cs="Calibri"/>
                <w:b w:val="0"/>
                <w:bCs w:val="0"/>
                <w:i w:val="0"/>
                <w:iCs w:val="0"/>
                <w:color w:val="auto"/>
                <w:kern w:val="0"/>
                <w:sz w:val="20"/>
                <w:szCs w:val="20"/>
                <w:u w:val="none"/>
                <w:lang w:val="en-US" w:eastAsia="zh-CN" w:bidi="ar"/>
              </w:rPr>
            </w:pPr>
            <w:r>
              <w:rPr>
                <w:rFonts w:hint="default" w:cs="Calibri"/>
                <w:b w:val="0"/>
                <w:bCs w:val="0"/>
                <w:i w:val="0"/>
                <w:iCs w:val="0"/>
                <w:color w:val="auto"/>
                <w:kern w:val="0"/>
                <w:sz w:val="20"/>
                <w:szCs w:val="20"/>
                <w:u w:val="none"/>
                <w:lang w:val="en-IN" w:eastAsia="zh-CN" w:bidi="ar"/>
              </w:rPr>
              <w:t xml:space="preserve">This  field links to </w:t>
            </w:r>
            <w:r>
              <w:rPr>
                <w:rFonts w:hint="default" w:cs="Calibri"/>
                <w:b w:val="0"/>
                <w:bCs w:val="0"/>
                <w:i w:val="0"/>
                <w:iCs w:val="0"/>
                <w:color w:val="auto"/>
                <w:kern w:val="0"/>
                <w:sz w:val="20"/>
                <w:szCs w:val="20"/>
                <w:u w:val="none"/>
                <w:lang w:val="en-US" w:eastAsia="zh-CN" w:bidi="ar"/>
              </w:rPr>
              <w:t>Salary Component Master Screen and options will be visible as per salary components assigned to that employee</w:t>
            </w:r>
          </w:p>
        </w:tc>
        <w:tc>
          <w:tcPr>
            <w:tcW w:w="1788" w:type="dxa"/>
            <w:tcBorders>
              <w:top w:val="single" w:color="4F81BD" w:sz="8" w:space="0"/>
              <w:left w:val="single" w:color="4F81BD" w:sz="8" w:space="0"/>
              <w:bottom w:val="single" w:color="4F81BD" w:sz="8" w:space="0"/>
              <w:right w:val="single" w:color="4F81BD" w:sz="8" w:space="0"/>
            </w:tcBorders>
            <w:shd w:val="clear" w:color="auto" w:fill="FFFFFF" w:themeFill="background1"/>
            <w:noWrap w:val="0"/>
            <w:vAlign w:val="center"/>
          </w:tcPr>
          <w:p>
            <w:pPr>
              <w:keepNext w:val="0"/>
              <w:keepLines w:val="0"/>
              <w:widowControl/>
              <w:suppressLineNumbers w:val="0"/>
              <w:jc w:val="center"/>
              <w:textAlignment w:val="bottom"/>
              <w:rPr>
                <w:rFonts w:hint="default" w:ascii="Calibri" w:hAnsi="Calibri" w:eastAsia="SimSun" w:cs="Calibri"/>
                <w:b w:val="0"/>
                <w:bCs w:val="0"/>
                <w:i w:val="0"/>
                <w:iCs w:val="0"/>
                <w:color w:val="auto"/>
                <w:kern w:val="0"/>
                <w:sz w:val="20"/>
                <w:szCs w:val="20"/>
                <w:u w:val="none"/>
                <w:lang w:val="en-US" w:eastAsia="zh-CN" w:bidi="ar"/>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themeFill="background1"/>
            <w:noWrap w:val="0"/>
            <w:vAlign w:val="center"/>
          </w:tcPr>
          <w:p>
            <w:pPr>
              <w:keepNext w:val="0"/>
              <w:keepLines w:val="0"/>
              <w:widowControl/>
              <w:suppressLineNumbers w:val="0"/>
              <w:jc w:val="left"/>
              <w:textAlignment w:val="bottom"/>
              <w:rPr>
                <w:rFonts w:hint="default" w:cs="Calibri"/>
                <w:b w:val="0"/>
                <w:bCs w:val="0"/>
                <w:i w:val="0"/>
                <w:iCs w:val="0"/>
                <w:color w:val="auto"/>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cs="Calibri"/>
                <w:b w:val="0"/>
                <w:bCs w:val="0"/>
                <w:i w:val="0"/>
                <w:iCs w:val="0"/>
                <w:color w:val="auto"/>
                <w:kern w:val="0"/>
                <w:sz w:val="20"/>
                <w:szCs w:val="20"/>
                <w:u w:val="none"/>
                <w:lang w:val="en-US" w:eastAsia="zh-CN" w:bidi="ar"/>
              </w:rPr>
            </w:pPr>
            <w:r>
              <w:rPr>
                <w:rFonts w:hint="default" w:cs="Calibri"/>
                <w:b w:val="0"/>
                <w:bCs w:val="0"/>
                <w:i w:val="0"/>
                <w:iCs w:val="0"/>
                <w:color w:val="auto"/>
                <w:kern w:val="0"/>
                <w:sz w:val="20"/>
                <w:szCs w:val="20"/>
                <w:u w:val="none"/>
                <w:lang w:val="en-US" w:eastAsia="zh-CN" w:bidi="ar"/>
              </w:rPr>
              <w:t>14</w:t>
            </w:r>
          </w:p>
        </w:tc>
        <w:tc>
          <w:tcPr>
            <w:tcW w:w="136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keepNext w:val="0"/>
              <w:keepLines w:val="0"/>
              <w:widowControl/>
              <w:suppressLineNumbers w:val="0"/>
              <w:jc w:val="center"/>
              <w:textAlignment w:val="center"/>
              <w:rPr>
                <w:rFonts w:hint="default" w:cs="Calibri"/>
                <w:b w:val="0"/>
                <w:bCs w:val="0"/>
                <w:i w:val="0"/>
                <w:iCs w:val="0"/>
                <w:color w:val="auto"/>
                <w:kern w:val="0"/>
                <w:sz w:val="20"/>
                <w:szCs w:val="20"/>
                <w:u w:val="none"/>
                <w:lang w:val="en-US" w:eastAsia="zh-CN" w:bidi="ar"/>
              </w:rPr>
            </w:pPr>
            <w:r>
              <w:rPr>
                <w:rFonts w:hint="default" w:cs="Calibri"/>
                <w:b w:val="0"/>
                <w:bCs w:val="0"/>
                <w:i w:val="0"/>
                <w:iCs w:val="0"/>
                <w:color w:val="auto"/>
                <w:kern w:val="0"/>
                <w:sz w:val="20"/>
                <w:szCs w:val="20"/>
                <w:u w:val="none"/>
                <w:lang w:val="en-US" w:eastAsia="zh-CN" w:bidi="ar"/>
              </w:rPr>
              <w:t>Max Benefit Amount</w:t>
            </w:r>
          </w:p>
        </w:tc>
        <w:tc>
          <w:tcPr>
            <w:tcW w:w="1732"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keepNext w:val="0"/>
              <w:keepLines w:val="0"/>
              <w:widowControl/>
              <w:suppressLineNumbers w:val="0"/>
              <w:jc w:val="center"/>
              <w:textAlignment w:val="center"/>
              <w:rPr>
                <w:rFonts w:hint="default" w:cs="Calibri"/>
                <w:b w:val="0"/>
                <w:bCs w:val="0"/>
                <w:i w:val="0"/>
                <w:iCs w:val="0"/>
                <w:color w:val="auto"/>
                <w:kern w:val="0"/>
                <w:sz w:val="20"/>
                <w:szCs w:val="20"/>
                <w:u w:val="none"/>
                <w:lang w:val="en-US" w:eastAsia="zh-CN" w:bidi="ar"/>
              </w:rPr>
            </w:pPr>
            <w:r>
              <w:rPr>
                <w:rFonts w:hint="default" w:cs="Calibri"/>
                <w:b w:val="0"/>
                <w:bCs w:val="0"/>
                <w:i w:val="0"/>
                <w:iCs w:val="0"/>
                <w:color w:val="auto"/>
                <w:kern w:val="0"/>
                <w:sz w:val="20"/>
                <w:szCs w:val="20"/>
                <w:u w:val="none"/>
                <w:lang w:val="en-US" w:eastAsia="zh-CN" w:bidi="ar"/>
              </w:rPr>
              <w:t>Currency</w:t>
            </w:r>
          </w:p>
        </w:tc>
        <w:tc>
          <w:tcPr>
            <w:tcW w:w="120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keepNext w:val="0"/>
              <w:keepLines w:val="0"/>
              <w:widowControl/>
              <w:suppressLineNumbers w:val="0"/>
              <w:jc w:val="center"/>
              <w:textAlignment w:val="center"/>
              <w:rPr>
                <w:rFonts w:hint="default" w:cs="Calibri"/>
                <w:b w:val="0"/>
                <w:bCs w:val="0"/>
                <w:i w:val="0"/>
                <w:iCs w:val="0"/>
                <w:color w:val="auto"/>
                <w:kern w:val="0"/>
                <w:sz w:val="20"/>
                <w:szCs w:val="20"/>
                <w:u w:val="none"/>
                <w:lang w:val="en-IN" w:eastAsia="zh-CN" w:bidi="ar"/>
              </w:rPr>
            </w:pPr>
            <w:r>
              <w:rPr>
                <w:rFonts w:hint="default" w:cs="Calibri"/>
                <w:b w:val="0"/>
                <w:bCs w:val="0"/>
                <w:i w:val="0"/>
                <w:iCs w:val="0"/>
                <w:color w:val="auto"/>
                <w:kern w:val="0"/>
                <w:sz w:val="20"/>
                <w:szCs w:val="20"/>
                <w:u w:val="none"/>
                <w:lang w:val="en-IN" w:eastAsia="zh-CN" w:bidi="ar"/>
              </w:rPr>
              <w:t>Yes</w:t>
            </w:r>
          </w:p>
        </w:tc>
        <w:tc>
          <w:tcPr>
            <w:tcW w:w="1212"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keepNext w:val="0"/>
              <w:keepLines w:val="0"/>
              <w:widowControl/>
              <w:suppressLineNumbers w:val="0"/>
              <w:jc w:val="left"/>
              <w:textAlignment w:val="center"/>
              <w:rPr>
                <w:rFonts w:hint="default" w:cs="Calibri"/>
                <w:b w:val="0"/>
                <w:bCs w:val="0"/>
                <w:i w:val="0"/>
                <w:iCs w:val="0"/>
                <w:color w:val="auto"/>
                <w:kern w:val="0"/>
                <w:sz w:val="20"/>
                <w:szCs w:val="20"/>
                <w:u w:val="none"/>
                <w:lang w:val="en-IN" w:eastAsia="zh-CN" w:bidi="ar"/>
              </w:rPr>
            </w:pPr>
            <w:r>
              <w:rPr>
                <w:rFonts w:hint="default" w:cs="Calibri"/>
                <w:i w:val="0"/>
                <w:iCs w:val="0"/>
                <w:color w:val="000000"/>
                <w:kern w:val="0"/>
                <w:sz w:val="20"/>
                <w:szCs w:val="20"/>
                <w:u w:val="none"/>
                <w:lang w:val="en-IN" w:eastAsia="zh-CN" w:bidi="ar"/>
              </w:rPr>
              <w:t xml:space="preserve">This is a read only and field and is  filled as per </w:t>
            </w:r>
            <w:r>
              <w:rPr>
                <w:rFonts w:hint="default" w:cs="Calibri"/>
                <w:i w:val="0"/>
                <w:iCs w:val="0"/>
                <w:color w:val="000000"/>
                <w:kern w:val="0"/>
                <w:sz w:val="20"/>
                <w:szCs w:val="20"/>
                <w:u w:val="none"/>
                <w:lang w:val="en-US" w:eastAsia="zh-CN" w:bidi="ar"/>
              </w:rPr>
              <w:t xml:space="preserve">salary component </w:t>
            </w:r>
            <w:r>
              <w:rPr>
                <w:rFonts w:hint="default" w:cs="Calibri"/>
                <w:i w:val="0"/>
                <w:iCs w:val="0"/>
                <w:color w:val="000000"/>
                <w:kern w:val="0"/>
                <w:sz w:val="20"/>
                <w:szCs w:val="20"/>
                <w:u w:val="none"/>
                <w:lang w:val="en-IN" w:eastAsia="zh-CN" w:bidi="ar"/>
              </w:rPr>
              <w:t>selected</w:t>
            </w:r>
          </w:p>
        </w:tc>
        <w:tc>
          <w:tcPr>
            <w:tcW w:w="1788" w:type="dxa"/>
            <w:tcBorders>
              <w:top w:val="single" w:color="4F81BD" w:sz="8" w:space="0"/>
              <w:left w:val="single" w:color="4F81BD" w:sz="8" w:space="0"/>
              <w:bottom w:val="single" w:color="4F81BD" w:sz="8" w:space="0"/>
              <w:right w:val="single" w:color="4F81BD" w:sz="8" w:space="0"/>
            </w:tcBorders>
            <w:shd w:val="clear" w:color="auto" w:fill="FFFFFF" w:themeFill="background1"/>
            <w:noWrap w:val="0"/>
            <w:vAlign w:val="center"/>
          </w:tcPr>
          <w:p>
            <w:pPr>
              <w:keepNext w:val="0"/>
              <w:keepLines w:val="0"/>
              <w:widowControl/>
              <w:suppressLineNumbers w:val="0"/>
              <w:jc w:val="center"/>
              <w:textAlignment w:val="bottom"/>
              <w:rPr>
                <w:rFonts w:hint="default" w:ascii="Calibri" w:hAnsi="Calibri" w:eastAsia="SimSun" w:cs="Calibri"/>
                <w:b w:val="0"/>
                <w:bCs w:val="0"/>
                <w:i w:val="0"/>
                <w:iCs w:val="0"/>
                <w:color w:val="auto"/>
                <w:kern w:val="0"/>
                <w:sz w:val="20"/>
                <w:szCs w:val="20"/>
                <w:u w:val="none"/>
                <w:lang w:val="en-US" w:eastAsia="zh-CN" w:bidi="ar"/>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themeFill="background1"/>
            <w:noWrap w:val="0"/>
            <w:vAlign w:val="center"/>
          </w:tcPr>
          <w:p>
            <w:pPr>
              <w:keepNext w:val="0"/>
              <w:keepLines w:val="0"/>
              <w:widowControl/>
              <w:suppressLineNumbers w:val="0"/>
              <w:jc w:val="left"/>
              <w:textAlignment w:val="bottom"/>
              <w:rPr>
                <w:rFonts w:hint="default" w:cs="Calibri"/>
                <w:b w:val="0"/>
                <w:bCs w:val="0"/>
                <w:i w:val="0"/>
                <w:iCs w:val="0"/>
                <w:color w:val="auto"/>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cs="Calibri"/>
                <w:b w:val="0"/>
                <w:bCs w:val="0"/>
                <w:i w:val="0"/>
                <w:iCs w:val="0"/>
                <w:color w:val="auto"/>
                <w:kern w:val="0"/>
                <w:sz w:val="20"/>
                <w:szCs w:val="20"/>
                <w:u w:val="none"/>
                <w:lang w:val="en-US" w:eastAsia="zh-CN" w:bidi="ar"/>
              </w:rPr>
            </w:pPr>
            <w:r>
              <w:rPr>
                <w:rFonts w:hint="default" w:cs="Calibri"/>
                <w:b w:val="0"/>
                <w:bCs w:val="0"/>
                <w:i w:val="0"/>
                <w:iCs w:val="0"/>
                <w:color w:val="auto"/>
                <w:kern w:val="0"/>
                <w:sz w:val="20"/>
                <w:szCs w:val="20"/>
                <w:u w:val="none"/>
                <w:lang w:val="en-US" w:eastAsia="zh-CN" w:bidi="ar"/>
              </w:rPr>
              <w:t>15</w:t>
            </w:r>
          </w:p>
        </w:tc>
        <w:tc>
          <w:tcPr>
            <w:tcW w:w="136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keepNext w:val="0"/>
              <w:keepLines w:val="0"/>
              <w:widowControl/>
              <w:suppressLineNumbers w:val="0"/>
              <w:jc w:val="center"/>
              <w:textAlignment w:val="center"/>
              <w:rPr>
                <w:rFonts w:hint="default" w:cs="Calibri"/>
                <w:b w:val="0"/>
                <w:bCs w:val="0"/>
                <w:i w:val="0"/>
                <w:iCs w:val="0"/>
                <w:color w:val="auto"/>
                <w:kern w:val="0"/>
                <w:sz w:val="20"/>
                <w:szCs w:val="20"/>
                <w:u w:val="none"/>
                <w:lang w:val="en-IN" w:eastAsia="zh-CN" w:bidi="ar"/>
              </w:rPr>
            </w:pPr>
            <w:r>
              <w:rPr>
                <w:rFonts w:hint="default" w:cs="Calibri"/>
                <w:b w:val="0"/>
                <w:bCs w:val="0"/>
                <w:i w:val="0"/>
                <w:iCs w:val="0"/>
                <w:color w:val="auto"/>
                <w:kern w:val="0"/>
                <w:sz w:val="20"/>
                <w:szCs w:val="20"/>
                <w:u w:val="none"/>
                <w:lang w:val="en-IN" w:eastAsia="zh-CN" w:bidi="ar"/>
              </w:rPr>
              <w:t>Amount</w:t>
            </w:r>
          </w:p>
        </w:tc>
        <w:tc>
          <w:tcPr>
            <w:tcW w:w="1732"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keepNext w:val="0"/>
              <w:keepLines w:val="0"/>
              <w:widowControl/>
              <w:suppressLineNumbers w:val="0"/>
              <w:jc w:val="center"/>
              <w:textAlignment w:val="center"/>
              <w:rPr>
                <w:rFonts w:hint="default" w:cs="Calibri"/>
                <w:b w:val="0"/>
                <w:bCs w:val="0"/>
                <w:i w:val="0"/>
                <w:iCs w:val="0"/>
                <w:color w:val="auto"/>
                <w:kern w:val="0"/>
                <w:sz w:val="20"/>
                <w:szCs w:val="20"/>
                <w:u w:val="none"/>
                <w:lang w:val="en-IN" w:eastAsia="zh-CN" w:bidi="ar"/>
              </w:rPr>
            </w:pPr>
            <w:r>
              <w:rPr>
                <w:rFonts w:hint="default" w:cs="Calibri"/>
                <w:b w:val="0"/>
                <w:bCs w:val="0"/>
                <w:i w:val="0"/>
                <w:iCs w:val="0"/>
                <w:color w:val="auto"/>
                <w:kern w:val="0"/>
                <w:sz w:val="20"/>
                <w:szCs w:val="20"/>
                <w:u w:val="none"/>
                <w:lang w:val="en-IN" w:eastAsia="zh-CN" w:bidi="ar"/>
              </w:rPr>
              <w:t>Currency</w:t>
            </w:r>
          </w:p>
        </w:tc>
        <w:tc>
          <w:tcPr>
            <w:tcW w:w="120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keepNext w:val="0"/>
              <w:keepLines w:val="0"/>
              <w:widowControl/>
              <w:suppressLineNumbers w:val="0"/>
              <w:jc w:val="center"/>
              <w:textAlignment w:val="center"/>
              <w:rPr>
                <w:rFonts w:hint="default" w:cs="Calibri"/>
                <w:b w:val="0"/>
                <w:bCs w:val="0"/>
                <w:i w:val="0"/>
                <w:iCs w:val="0"/>
                <w:color w:val="auto"/>
                <w:kern w:val="0"/>
                <w:sz w:val="20"/>
                <w:szCs w:val="20"/>
                <w:u w:val="none"/>
                <w:lang w:val="en-IN" w:eastAsia="zh-CN" w:bidi="ar"/>
              </w:rPr>
            </w:pPr>
            <w:r>
              <w:rPr>
                <w:rFonts w:hint="default" w:cs="Calibri"/>
                <w:b w:val="0"/>
                <w:bCs w:val="0"/>
                <w:i w:val="0"/>
                <w:iCs w:val="0"/>
                <w:color w:val="auto"/>
                <w:kern w:val="0"/>
                <w:sz w:val="20"/>
                <w:szCs w:val="20"/>
                <w:u w:val="none"/>
                <w:lang w:val="en-IN" w:eastAsia="zh-CN" w:bidi="ar"/>
              </w:rPr>
              <w:t>Yes</w:t>
            </w:r>
          </w:p>
        </w:tc>
        <w:tc>
          <w:tcPr>
            <w:tcW w:w="1212"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keepNext w:val="0"/>
              <w:keepLines w:val="0"/>
              <w:widowControl/>
              <w:suppressLineNumbers w:val="0"/>
              <w:jc w:val="left"/>
              <w:textAlignment w:val="center"/>
              <w:rPr>
                <w:rFonts w:hint="default" w:cs="Calibri"/>
                <w:b w:val="0"/>
                <w:bCs w:val="0"/>
                <w:i w:val="0"/>
                <w:iCs w:val="0"/>
                <w:color w:val="auto"/>
                <w:kern w:val="0"/>
                <w:sz w:val="20"/>
                <w:szCs w:val="20"/>
                <w:u w:val="none"/>
                <w:lang w:val="en-US" w:eastAsia="zh-CN" w:bidi="ar"/>
              </w:rPr>
            </w:pPr>
            <w:r>
              <w:rPr>
                <w:rFonts w:hint="default" w:cs="Calibri"/>
                <w:b w:val="0"/>
                <w:bCs w:val="0"/>
                <w:i w:val="0"/>
                <w:iCs w:val="0"/>
                <w:color w:val="auto"/>
                <w:kern w:val="0"/>
                <w:sz w:val="20"/>
                <w:szCs w:val="20"/>
                <w:u w:val="none"/>
                <w:lang w:val="en-US" w:eastAsia="zh-CN" w:bidi="ar"/>
              </w:rPr>
              <w:t xml:space="preserve">In this field the amount that will be dispensed for a specific salary component is to be entered </w:t>
            </w:r>
          </w:p>
        </w:tc>
        <w:tc>
          <w:tcPr>
            <w:tcW w:w="1788" w:type="dxa"/>
            <w:tcBorders>
              <w:top w:val="single" w:color="4F81BD" w:sz="8" w:space="0"/>
              <w:left w:val="single" w:color="4F81BD" w:sz="8" w:space="0"/>
              <w:bottom w:val="single" w:color="4F81BD" w:sz="8" w:space="0"/>
              <w:right w:val="single" w:color="4F81BD" w:sz="8" w:space="0"/>
            </w:tcBorders>
            <w:shd w:val="clear" w:color="auto" w:fill="FFFFFF" w:themeFill="background1"/>
            <w:noWrap w:val="0"/>
            <w:vAlign w:val="center"/>
          </w:tcPr>
          <w:p>
            <w:pPr>
              <w:keepNext w:val="0"/>
              <w:keepLines w:val="0"/>
              <w:widowControl/>
              <w:suppressLineNumbers w:val="0"/>
              <w:jc w:val="center"/>
              <w:textAlignment w:val="bottom"/>
              <w:rPr>
                <w:rFonts w:hint="default" w:ascii="Calibri" w:hAnsi="Calibri" w:eastAsia="SimSun" w:cs="Calibri"/>
                <w:b w:val="0"/>
                <w:bCs w:val="0"/>
                <w:i w:val="0"/>
                <w:iCs w:val="0"/>
                <w:color w:val="auto"/>
                <w:kern w:val="0"/>
                <w:sz w:val="20"/>
                <w:szCs w:val="20"/>
                <w:u w:val="none"/>
                <w:lang w:val="en-US" w:eastAsia="zh-CN" w:bidi="ar"/>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themeFill="background1"/>
            <w:noWrap w:val="0"/>
            <w:vAlign w:val="center"/>
          </w:tcPr>
          <w:p>
            <w:pPr>
              <w:keepNext w:val="0"/>
              <w:keepLines w:val="0"/>
              <w:widowControl/>
              <w:suppressLineNumbers w:val="0"/>
              <w:jc w:val="left"/>
              <w:textAlignment w:val="bottom"/>
              <w:rPr>
                <w:rFonts w:hint="default" w:cs="Calibri"/>
                <w:b w:val="0"/>
                <w:bCs w:val="0"/>
                <w:i w:val="0"/>
                <w:iCs w:val="0"/>
                <w:color w:val="auto"/>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cs="Calibri"/>
                <w:b w:val="0"/>
                <w:bCs w:val="0"/>
                <w:i w:val="0"/>
                <w:iCs w:val="0"/>
                <w:color w:val="auto"/>
                <w:kern w:val="0"/>
                <w:sz w:val="20"/>
                <w:szCs w:val="20"/>
                <w:u w:val="none"/>
                <w:lang w:val="en-US" w:eastAsia="zh-CN" w:bidi="ar"/>
              </w:rPr>
            </w:pPr>
            <w:r>
              <w:rPr>
                <w:rFonts w:hint="default" w:cs="Calibri"/>
                <w:b w:val="0"/>
                <w:bCs w:val="0"/>
                <w:i w:val="0"/>
                <w:iCs w:val="0"/>
                <w:color w:val="auto"/>
                <w:kern w:val="0"/>
                <w:sz w:val="20"/>
                <w:szCs w:val="20"/>
                <w:u w:val="none"/>
                <w:lang w:val="en-IN" w:eastAsia="zh-CN" w:bidi="ar"/>
              </w:rPr>
              <w:t>1</w:t>
            </w:r>
            <w:r>
              <w:rPr>
                <w:rFonts w:hint="default" w:cs="Calibri"/>
                <w:b w:val="0"/>
                <w:bCs w:val="0"/>
                <w:i w:val="0"/>
                <w:iCs w:val="0"/>
                <w:color w:val="auto"/>
                <w:kern w:val="0"/>
                <w:sz w:val="20"/>
                <w:szCs w:val="20"/>
                <w:u w:val="none"/>
                <w:lang w:val="en-US" w:eastAsia="zh-CN" w:bidi="ar"/>
              </w:rPr>
              <w:t>6</w:t>
            </w:r>
          </w:p>
        </w:tc>
        <w:tc>
          <w:tcPr>
            <w:tcW w:w="136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keepNext w:val="0"/>
              <w:keepLines w:val="0"/>
              <w:widowControl/>
              <w:suppressLineNumbers w:val="0"/>
              <w:jc w:val="center"/>
              <w:textAlignment w:val="center"/>
              <w:rPr>
                <w:rFonts w:hint="default" w:cs="Calibri"/>
                <w:b w:val="0"/>
                <w:bCs w:val="0"/>
                <w:i w:val="0"/>
                <w:iCs w:val="0"/>
                <w:color w:val="auto"/>
                <w:kern w:val="0"/>
                <w:sz w:val="20"/>
                <w:szCs w:val="20"/>
                <w:u w:val="none"/>
                <w:lang w:val="en-US" w:eastAsia="zh-CN" w:bidi="ar"/>
              </w:rPr>
            </w:pPr>
            <w:r>
              <w:rPr>
                <w:rFonts w:hint="default" w:cs="Calibri"/>
                <w:b w:val="0"/>
                <w:bCs w:val="0"/>
                <w:i w:val="0"/>
                <w:iCs w:val="0"/>
                <w:color w:val="auto"/>
                <w:kern w:val="0"/>
                <w:sz w:val="20"/>
                <w:szCs w:val="20"/>
                <w:u w:val="none"/>
                <w:lang w:val="en-US" w:eastAsia="zh-CN" w:bidi="ar"/>
              </w:rPr>
              <w:t>Pay against Benefit Claim</w:t>
            </w:r>
          </w:p>
        </w:tc>
        <w:tc>
          <w:tcPr>
            <w:tcW w:w="1732"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keepNext w:val="0"/>
              <w:keepLines w:val="0"/>
              <w:widowControl/>
              <w:suppressLineNumbers w:val="0"/>
              <w:jc w:val="center"/>
              <w:textAlignment w:val="center"/>
              <w:rPr>
                <w:rFonts w:hint="default" w:cs="Calibri"/>
                <w:b w:val="0"/>
                <w:bCs w:val="0"/>
                <w:i w:val="0"/>
                <w:iCs w:val="0"/>
                <w:color w:val="auto"/>
                <w:kern w:val="0"/>
                <w:sz w:val="20"/>
                <w:szCs w:val="20"/>
                <w:u w:val="none"/>
                <w:lang w:val="en-US" w:eastAsia="zh-CN" w:bidi="ar"/>
              </w:rPr>
            </w:pPr>
            <w:r>
              <w:rPr>
                <w:rFonts w:hint="default" w:cs="Calibri"/>
                <w:b w:val="0"/>
                <w:bCs w:val="0"/>
                <w:i w:val="0"/>
                <w:iCs w:val="0"/>
                <w:color w:val="auto"/>
                <w:kern w:val="0"/>
                <w:sz w:val="20"/>
                <w:szCs w:val="20"/>
                <w:u w:val="none"/>
                <w:lang w:val="en-US" w:eastAsia="zh-CN" w:bidi="ar"/>
              </w:rPr>
              <w:t>Checkbox</w:t>
            </w:r>
          </w:p>
        </w:tc>
        <w:tc>
          <w:tcPr>
            <w:tcW w:w="120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keepNext w:val="0"/>
              <w:keepLines w:val="0"/>
              <w:widowControl/>
              <w:suppressLineNumbers w:val="0"/>
              <w:jc w:val="center"/>
              <w:textAlignment w:val="center"/>
              <w:rPr>
                <w:rFonts w:hint="default" w:cs="Calibri"/>
                <w:b w:val="0"/>
                <w:bCs w:val="0"/>
                <w:i w:val="0"/>
                <w:iCs w:val="0"/>
                <w:color w:val="auto"/>
                <w:kern w:val="0"/>
                <w:sz w:val="20"/>
                <w:szCs w:val="20"/>
                <w:u w:val="none"/>
                <w:lang w:val="en-IN" w:eastAsia="zh-CN" w:bidi="ar"/>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keepNext w:val="0"/>
              <w:keepLines w:val="0"/>
              <w:widowControl/>
              <w:suppressLineNumbers w:val="0"/>
              <w:jc w:val="left"/>
              <w:textAlignment w:val="center"/>
              <w:rPr>
                <w:rFonts w:hint="default" w:cs="Calibri"/>
                <w:b w:val="0"/>
                <w:bCs w:val="0"/>
                <w:i w:val="0"/>
                <w:iCs w:val="0"/>
                <w:color w:val="auto"/>
                <w:kern w:val="0"/>
                <w:sz w:val="20"/>
                <w:szCs w:val="20"/>
                <w:u w:val="none"/>
                <w:lang w:val="en-US" w:eastAsia="zh-CN" w:bidi="ar"/>
              </w:rPr>
            </w:pPr>
            <w:r>
              <w:rPr>
                <w:rFonts w:hint="default" w:cs="Calibri"/>
                <w:b w:val="0"/>
                <w:bCs w:val="0"/>
                <w:i w:val="0"/>
                <w:iCs w:val="0"/>
                <w:color w:val="auto"/>
                <w:kern w:val="0"/>
                <w:sz w:val="20"/>
                <w:szCs w:val="20"/>
                <w:u w:val="none"/>
                <w:lang w:val="en-US" w:eastAsia="zh-CN" w:bidi="ar"/>
              </w:rPr>
              <w:t>Read only field , will be filled as per salary component selected</w:t>
            </w:r>
          </w:p>
        </w:tc>
        <w:tc>
          <w:tcPr>
            <w:tcW w:w="1788" w:type="dxa"/>
            <w:tcBorders>
              <w:top w:val="single" w:color="4F81BD" w:sz="8" w:space="0"/>
              <w:left w:val="single" w:color="4F81BD" w:sz="8" w:space="0"/>
              <w:bottom w:val="single" w:color="4F81BD" w:sz="8" w:space="0"/>
              <w:right w:val="single" w:color="4F81BD" w:sz="8" w:space="0"/>
            </w:tcBorders>
            <w:shd w:val="clear" w:color="auto" w:fill="FFFFFF" w:themeFill="background1"/>
            <w:noWrap w:val="0"/>
            <w:vAlign w:val="center"/>
          </w:tcPr>
          <w:p>
            <w:pPr>
              <w:keepNext w:val="0"/>
              <w:keepLines w:val="0"/>
              <w:widowControl/>
              <w:suppressLineNumbers w:val="0"/>
              <w:jc w:val="center"/>
              <w:textAlignment w:val="bottom"/>
              <w:rPr>
                <w:rFonts w:hint="default" w:ascii="Calibri" w:hAnsi="Calibri" w:eastAsia="SimSun" w:cs="Calibri"/>
                <w:b w:val="0"/>
                <w:bCs w:val="0"/>
                <w:i w:val="0"/>
                <w:iCs w:val="0"/>
                <w:color w:val="auto"/>
                <w:kern w:val="0"/>
                <w:sz w:val="20"/>
                <w:szCs w:val="20"/>
                <w:u w:val="none"/>
                <w:lang w:val="en-US" w:eastAsia="zh-CN" w:bidi="ar"/>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themeFill="background1"/>
            <w:noWrap w:val="0"/>
            <w:vAlign w:val="center"/>
          </w:tcPr>
          <w:p>
            <w:pPr>
              <w:keepNext w:val="0"/>
              <w:keepLines w:val="0"/>
              <w:widowControl/>
              <w:suppressLineNumbers w:val="0"/>
              <w:jc w:val="left"/>
              <w:textAlignment w:val="bottom"/>
              <w:rPr>
                <w:rFonts w:hint="default" w:cs="Calibri"/>
                <w:b w:val="0"/>
                <w:bCs w:val="0"/>
                <w:i w:val="0"/>
                <w:iCs w:val="0"/>
                <w:color w:val="auto"/>
                <w:kern w:val="0"/>
                <w:sz w:val="20"/>
                <w:szCs w:val="20"/>
                <w:u w:val="none"/>
                <w:lang w:val="en-IN" w:eastAsia="zh-CN" w:bidi="ar"/>
              </w:rPr>
            </w:pPr>
          </w:p>
        </w:tc>
      </w:tr>
    </w:tbl>
    <w:p>
      <w:pPr>
        <w:rPr>
          <w:rFonts w:hint="default" w:ascii="Calibri" w:hAnsi="Calibri" w:cs="Calibri"/>
          <w:lang w:val="en-IN" w:eastAsia="zh-CN"/>
        </w:rPr>
      </w:pPr>
    </w:p>
    <w:p>
      <w:pPr>
        <w:rPr>
          <w:rFonts w:hint="default" w:ascii="Calibri" w:hAnsi="Calibri" w:cs="Calibri"/>
          <w:lang w:val="en-IN" w:eastAsia="zh-CN"/>
        </w:rPr>
      </w:pPr>
    </w:p>
    <w:p>
      <w:pPr>
        <w:rPr>
          <w:rFonts w:hint="default" w:ascii="Calibri" w:hAnsi="Calibri" w:cs="Calibri"/>
          <w:lang w:val="en-IN" w:eastAsia="zh-CN"/>
        </w:rPr>
      </w:pPr>
    </w:p>
    <w:p>
      <w:pPr>
        <w:rPr>
          <w:rFonts w:hint="default" w:ascii="Calibri" w:hAnsi="Calibri" w:cs="Calibri"/>
          <w:lang w:val="en-IN" w:eastAsia="zh-CN"/>
        </w:rPr>
      </w:pPr>
    </w:p>
    <w:p>
      <w:pPr>
        <w:rPr>
          <w:rFonts w:hint="default" w:ascii="Calibri" w:hAnsi="Calibri" w:cs="Calibri"/>
          <w:lang w:val="en-IN" w:eastAsia="zh-CN"/>
        </w:rPr>
      </w:pPr>
    </w:p>
    <w:p>
      <w:pPr>
        <w:numPr>
          <w:ilvl w:val="0"/>
          <w:numId w:val="0"/>
        </w:numPr>
        <w:tabs>
          <w:tab w:val="left" w:pos="850"/>
        </w:tabs>
        <w:bidi w:val="0"/>
        <w:ind w:leftChars="0"/>
        <w:outlineLvl w:val="9"/>
        <w:rPr>
          <w:rFonts w:hint="default"/>
          <w:b/>
          <w:bCs/>
          <w:color w:val="000000" w:themeColor="text1"/>
          <w:sz w:val="24"/>
          <w:szCs w:val="24"/>
          <w:u w:val="single"/>
          <w:lang w:val="en-IN" w:eastAsia="zh-CN"/>
          <w14:textFill>
            <w14:solidFill>
              <w14:schemeClr w14:val="tx1"/>
            </w14:solidFill>
          </w14:textFill>
        </w:rPr>
      </w:pPr>
      <w:r>
        <w:rPr>
          <w:rFonts w:hint="default"/>
          <w:b/>
          <w:bCs/>
          <w:color w:val="000000" w:themeColor="text1"/>
          <w:sz w:val="24"/>
          <w:szCs w:val="24"/>
          <w:u w:val="single"/>
          <w:lang w:val="en-IN" w:eastAsia="zh-CN"/>
          <w14:textFill>
            <w14:solidFill>
              <w14:schemeClr w14:val="tx1"/>
            </w14:solidFill>
          </w14:textFill>
        </w:rPr>
        <w:t>Users: Roles and Permissions</w:t>
      </w:r>
    </w:p>
    <w:p>
      <w:pPr>
        <w:numPr>
          <w:ilvl w:val="0"/>
          <w:numId w:val="0"/>
        </w:numPr>
        <w:ind w:leftChars="0"/>
        <w:jc w:val="both"/>
        <w:rPr>
          <w:rStyle w:val="252"/>
          <w:rFonts w:hint="default" w:cs="Times New Roman" w:asciiTheme="minorAscii" w:hAnsiTheme="minorAscii"/>
          <w:b w:val="0"/>
          <w:bCs w:val="0"/>
          <w:color w:val="000000"/>
          <w:sz w:val="20"/>
          <w:szCs w:val="20"/>
          <w:lang w:val="en-IN"/>
        </w:rPr>
      </w:pPr>
      <w:r>
        <w:rPr>
          <w:rStyle w:val="252"/>
          <w:rFonts w:hint="default" w:cs="Times New Roman" w:asciiTheme="minorAscii" w:hAnsiTheme="minorAscii"/>
          <w:b w:val="0"/>
          <w:bCs w:val="0"/>
          <w:color w:val="000000"/>
          <w:sz w:val="20"/>
          <w:szCs w:val="20"/>
          <w:lang w:val="en-IN"/>
        </w:rPr>
        <w:t>The following table describes the users and their roles and permissions for the screens :</w:t>
      </w:r>
    </w:p>
    <w:p>
      <w:pPr>
        <w:rPr>
          <w:rFonts w:hint="default" w:ascii="Calibri" w:hAnsi="Calibri" w:cs="Calibri"/>
          <w:lang w:val="en-IN" w:eastAsia="zh-CN"/>
        </w:rPr>
      </w:pPr>
    </w:p>
    <w:tbl>
      <w:tblPr>
        <w:tblStyle w:val="12"/>
        <w:tblpPr w:leftFromText="180" w:rightFromText="180" w:vertAnchor="text" w:horzAnchor="page" w:tblpX="1693" w:tblpY="278"/>
        <w:tblOverlap w:val="never"/>
        <w:tblW w:w="79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Payroll Admin</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Payroll User</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p>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bl>
    <w:p>
      <w:pPr>
        <w:rPr>
          <w:rFonts w:hint="default" w:ascii="Calibri" w:hAnsi="Calibri" w:cs="Calibri"/>
          <w:lang w:val="en-IN" w:eastAsia="zh-CN"/>
        </w:rPr>
      </w:pPr>
    </w:p>
    <w:p>
      <w:pPr>
        <w:rPr>
          <w:rFonts w:hint="default" w:ascii="Calibri" w:hAnsi="Calibri" w:cs="Calibri"/>
          <w:lang w:val="en-IN" w:eastAsia="zh-CN"/>
        </w:rPr>
      </w:pPr>
    </w:p>
    <w:p>
      <w:pPr>
        <w:rPr>
          <w:rFonts w:hint="default" w:ascii="Calibri" w:hAnsi="Calibri" w:cs="Calibri"/>
          <w:lang w:val="en-IN" w:eastAsia="zh-CN"/>
        </w:rPr>
      </w:pPr>
    </w:p>
    <w:p>
      <w:pPr>
        <w:rPr>
          <w:rFonts w:hint="default" w:ascii="Calibri" w:hAnsi="Calibri" w:cs="Calibri"/>
          <w:lang w:val="en-IN" w:eastAsia="zh-CN"/>
        </w:rPr>
      </w:pPr>
    </w:p>
    <w:p>
      <w:pPr>
        <w:rPr>
          <w:rFonts w:hint="default" w:ascii="Calibri" w:hAnsi="Calibri" w:cs="Calibri"/>
          <w:lang w:val="en-IN" w:eastAsia="zh-CN"/>
        </w:rPr>
      </w:pPr>
    </w:p>
    <w:p>
      <w:pPr>
        <w:rPr>
          <w:rFonts w:hint="default" w:ascii="Calibri" w:hAnsi="Calibri" w:cs="Calibri"/>
          <w:lang w:val="en-IN" w:eastAsia="zh-CN"/>
        </w:rPr>
      </w:pPr>
    </w:p>
    <w:p>
      <w:pPr>
        <w:rPr>
          <w:rFonts w:hint="default" w:ascii="Calibri" w:hAnsi="Calibri" w:cs="Calibri"/>
          <w:lang w:val="en-IN" w:eastAsia="zh-CN"/>
        </w:rPr>
      </w:pPr>
    </w:p>
    <w:p>
      <w:pPr>
        <w:pStyle w:val="4"/>
        <w:numPr>
          <w:ilvl w:val="0"/>
          <w:numId w:val="0"/>
        </w:numPr>
        <w:tabs>
          <w:tab w:val="left" w:pos="850"/>
          <w:tab w:val="clear" w:pos="425"/>
        </w:tabs>
        <w:bidi w:val="0"/>
        <w:spacing w:before="120" w:after="120"/>
        <w:ind w:leftChars="0"/>
        <w:outlineLvl w:val="2"/>
        <w:rPr>
          <w:rFonts w:hint="default" w:ascii="Calibri" w:hAnsi="Calibri" w:cs="Calibri"/>
          <w:lang w:val="en-US" w:eastAsia="zh-CN"/>
        </w:rPr>
      </w:pPr>
      <w:bookmarkStart w:id="79" w:name="_Toc13699"/>
      <w:r>
        <w:rPr>
          <w:rFonts w:hint="default" w:cs="Calibri"/>
          <w:lang w:val="en-US" w:eastAsia="zh-CN"/>
        </w:rPr>
        <w:t>2.17 Employee Benefit Claim</w:t>
      </w:r>
      <w:bookmarkEnd w:id="79"/>
    </w:p>
    <w:p>
      <w:pPr>
        <w:numPr>
          <w:ilvl w:val="0"/>
          <w:numId w:val="0"/>
        </w:numPr>
        <w:tabs>
          <w:tab w:val="left" w:pos="850"/>
        </w:tabs>
        <w:bidi w:val="0"/>
        <w:ind w:leftChars="0"/>
        <w:outlineLvl w:val="9"/>
        <w:rPr>
          <w:rFonts w:hint="default"/>
          <w:b/>
          <w:bCs/>
          <w:sz w:val="24"/>
          <w:szCs w:val="24"/>
          <w:u w:val="single"/>
          <w:lang w:val="en-IN" w:eastAsia="zh-CN"/>
        </w:rPr>
      </w:pPr>
      <w:r>
        <w:rPr>
          <w:rFonts w:hint="default"/>
          <w:b/>
          <w:bCs/>
          <w:sz w:val="24"/>
          <w:szCs w:val="24"/>
          <w:u w:val="single"/>
          <w:lang w:val="en-IN" w:eastAsia="zh-CN"/>
        </w:rPr>
        <w:t>General Description</w:t>
      </w:r>
    </w:p>
    <w:p>
      <w:pPr>
        <w:numPr>
          <w:ilvl w:val="0"/>
          <w:numId w:val="0"/>
        </w:numPr>
        <w:tabs>
          <w:tab w:val="left" w:pos="850"/>
        </w:tabs>
        <w:bidi w:val="0"/>
        <w:ind w:leftChars="0"/>
        <w:outlineLvl w:val="9"/>
        <w:rPr>
          <w:rFonts w:hint="default"/>
          <w:b/>
          <w:bCs/>
          <w:sz w:val="24"/>
          <w:szCs w:val="24"/>
          <w:u w:val="single"/>
          <w:lang w:val="en-IN" w:eastAsia="zh-CN"/>
        </w:rPr>
      </w:pPr>
    </w:p>
    <w:p>
      <w:pPr>
        <w:ind w:left="0" w:leftChars="0" w:firstLine="0" w:firstLineChars="0"/>
        <w:rPr>
          <w:rFonts w:hint="default"/>
          <w:sz w:val="20"/>
          <w:szCs w:val="20"/>
          <w:lang w:val="en-US" w:eastAsia="zh-CN"/>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69" w:tblpY="234"/>
        <w:tblOverlap w:val="never"/>
        <w:tblW w:w="89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27"/>
        <w:gridCol w:w="53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 w:hRule="atLeast"/>
        </w:trPr>
        <w:tc>
          <w:tcPr>
            <w:tcW w:w="3627"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5366" w:type="dxa"/>
            <w:vAlign w:val="center"/>
          </w:tcPr>
          <w:p>
            <w:pPr>
              <w:pStyle w:val="85"/>
              <w:keepNext w:val="0"/>
              <w:keepLines w:val="0"/>
              <w:widowControl/>
              <w:numPr>
                <w:ilvl w:val="0"/>
                <w:numId w:val="0"/>
              </w:numPr>
              <w:suppressLineNumbers w:val="0"/>
              <w:spacing w:line="240" w:lineRule="auto"/>
              <w:ind w:leftChars="0" w:right="0" w:rightChars="0" w:firstLine="400" w:firstLineChars="200"/>
              <w:rPr>
                <w:rFonts w:hint="default" w:ascii="Calibri" w:hAnsi="Calibri" w:eastAsia="SimSun" w:cs="Calibri"/>
                <w:kern w:val="0"/>
                <w:sz w:val="20"/>
                <w:szCs w:val="20"/>
                <w:rtl w:val="0"/>
                <w:lang w:val="en-IN" w:eastAsia="zh-CN" w:bidi="ar-SA"/>
              </w:rPr>
            </w:pPr>
            <w:r>
              <w:rPr>
                <w:rFonts w:hint="default" w:ascii="Calibri" w:hAnsi="Calibri" w:eastAsia="SimSun" w:cs="Calibri"/>
                <w:kern w:val="0"/>
                <w:sz w:val="20"/>
                <w:szCs w:val="20"/>
                <w:rtl w:val="0"/>
                <w:lang w:val="en-IN" w:eastAsia="zh-CN" w:bidi="ar-SA"/>
              </w:rPr>
              <w:t>Employee Benefit Claim allows Employees to -</w:t>
            </w:r>
          </w:p>
          <w:p>
            <w:pPr>
              <w:pStyle w:val="85"/>
              <w:keepNext w:val="0"/>
              <w:keepLines w:val="0"/>
              <w:widowControl/>
              <w:numPr>
                <w:ilvl w:val="0"/>
                <w:numId w:val="96"/>
              </w:numPr>
              <w:suppressLineNumbers w:val="0"/>
              <w:spacing w:line="240" w:lineRule="auto"/>
              <w:ind w:left="425" w:leftChars="0" w:right="0" w:rightChars="0" w:hanging="425" w:firstLineChars="0"/>
              <w:rPr>
                <w:rFonts w:hint="default" w:ascii="Calibri" w:hAnsi="Calibri" w:eastAsia="SimSun" w:cs="Calibri"/>
                <w:kern w:val="0"/>
                <w:sz w:val="20"/>
                <w:szCs w:val="20"/>
                <w:rtl w:val="0"/>
                <w:lang w:val="en-IN" w:eastAsia="zh-CN" w:bidi="ar-SA"/>
              </w:rPr>
            </w:pPr>
            <w:r>
              <w:rPr>
                <w:rFonts w:hint="default" w:ascii="Calibri" w:hAnsi="Calibri" w:eastAsia="SimSun" w:cs="Calibri"/>
                <w:kern w:val="0"/>
                <w:sz w:val="20"/>
                <w:szCs w:val="20"/>
                <w:rtl w:val="0"/>
                <w:lang w:val="en-IN" w:eastAsia="zh-CN" w:bidi="ar-SA"/>
              </w:rPr>
              <w:t xml:space="preserve">Claim flexible benefits which are to be received lump-sum (if Salary Component is Pay Against Benefit Claim) </w:t>
            </w:r>
          </w:p>
          <w:p>
            <w:pPr>
              <w:pStyle w:val="85"/>
              <w:keepNext w:val="0"/>
              <w:keepLines w:val="0"/>
              <w:widowControl/>
              <w:numPr>
                <w:ilvl w:val="0"/>
                <w:numId w:val="96"/>
              </w:numPr>
              <w:suppressLineNumbers w:val="0"/>
              <w:spacing w:line="240" w:lineRule="auto"/>
              <w:ind w:left="425" w:leftChars="0" w:right="0" w:rightChars="0" w:hanging="425" w:firstLineChars="0"/>
              <w:rPr>
                <w:rFonts w:hint="default" w:ascii="Calibri" w:hAnsi="Calibri" w:eastAsia="SimSun" w:cs="Calibri"/>
                <w:sz w:val="20"/>
                <w:szCs w:val="20"/>
                <w:rtl w:val="0"/>
                <w:lang w:val="en-IN" w:eastAsia="zh-CN" w:bidi="ar-SA"/>
              </w:rPr>
            </w:pPr>
            <w:r>
              <w:rPr>
                <w:rFonts w:hint="default" w:ascii="Calibri" w:hAnsi="Calibri" w:eastAsia="SimSun" w:cs="Calibri"/>
                <w:kern w:val="0"/>
                <w:sz w:val="20"/>
                <w:szCs w:val="20"/>
                <w:rtl w:val="0"/>
                <w:lang w:val="en-IN" w:eastAsia="zh-CN" w:bidi="ar-SA"/>
              </w:rPr>
              <w:t>Claim tax exemption for flexible benefits received pro-rata, as part of salary when Deduct Tax For Unclaimed Employee Benefits is checked in Payroll Entry / Salary Slip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27"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5366" w:type="dxa"/>
            <w:vAlign w:val="center"/>
          </w:tcPr>
          <w:p>
            <w:pPr>
              <w:keepNext w:val="0"/>
              <w:keepLines w:val="0"/>
              <w:widowControl/>
              <w:suppressLineNumbers w:val="0"/>
              <w:jc w:val="both"/>
              <w:rPr>
                <w:rFonts w:hint="default" w:ascii="Calibri" w:hAnsi="Calibri" w:eastAsia="SimSun" w:cs="Calibri"/>
                <w:b/>
                <w:bCs/>
                <w:sz w:val="20"/>
                <w:szCs w:val="20"/>
                <w:u w:val="single"/>
                <w:vertAlign w:val="baseline"/>
                <w:lang w:val="en-US" w:eastAsia="zh-CN" w:bidi="ar-SA"/>
              </w:rPr>
            </w:pPr>
            <w:r>
              <w:rPr>
                <w:rFonts w:hint="default" w:cs="Times New Roman"/>
                <w:color w:val="00B0F0"/>
                <w:sz w:val="20"/>
                <w:szCs w:val="20"/>
                <w:rtl w:val="0"/>
                <w:lang w:val="en-IN" w:eastAsia="zh-CN"/>
              </w:rPr>
              <w:t xml:space="preserve">Home &gt; Payroll &gt; </w:t>
            </w:r>
            <w:r>
              <w:rPr>
                <w:rFonts w:hint="default" w:cs="Times New Roman"/>
                <w:color w:val="00B0F0"/>
                <w:sz w:val="20"/>
                <w:szCs w:val="20"/>
                <w:rtl w:val="0"/>
                <w:lang w:val="en-US" w:eastAsia="zh-CN"/>
              </w:rPr>
              <w:t xml:space="preserve">Compensation </w:t>
            </w:r>
            <w:r>
              <w:rPr>
                <w:rFonts w:hint="default" w:cs="Times New Roman"/>
                <w:color w:val="00B0F0"/>
                <w:sz w:val="20"/>
                <w:szCs w:val="20"/>
                <w:rtl w:val="0"/>
                <w:lang w:val="en-IN" w:eastAsia="zh-CN"/>
              </w:rPr>
              <w:t xml:space="preserve">&gt; </w:t>
            </w:r>
            <w:r>
              <w:rPr>
                <w:rFonts w:hint="default" w:cs="Times New Roman"/>
                <w:color w:val="00B0F0"/>
                <w:sz w:val="20"/>
                <w:szCs w:val="20"/>
                <w:rtl w:val="0"/>
                <w:lang w:val="en-US" w:eastAsia="zh-CN"/>
              </w:rPr>
              <w:t>Employee Benefit Claim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3627" w:type="dxa"/>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5366" w:type="dxa"/>
            <w:vAlign w:val="center"/>
          </w:tcPr>
          <w:p>
            <w:pPr>
              <w:widowControl w:val="0"/>
              <w:numPr>
                <w:ilvl w:val="0"/>
                <w:numId w:val="0"/>
              </w:numPr>
              <w:jc w:val="both"/>
              <w:rPr>
                <w:rFonts w:hint="default" w:ascii="Calibri" w:hAnsi="Calibri" w:eastAsia="SimSun" w:cs="Calibri"/>
                <w:sz w:val="20"/>
                <w:szCs w:val="20"/>
                <w:rtl w:val="0"/>
                <w:lang w:val="en-US" w:eastAsia="zh-CN" w:bidi="ar-SA"/>
              </w:rPr>
            </w:pPr>
            <w:r>
              <w:rPr>
                <w:rFonts w:hint="default"/>
                <w:sz w:val="20"/>
                <w:szCs w:val="20"/>
                <w:lang w:val="en-US" w:eastAsia="zh-CN"/>
              </w:rPr>
              <w:t>The system should have</w:t>
            </w:r>
            <w:r>
              <w:rPr>
                <w:rFonts w:hint="default"/>
                <w:sz w:val="20"/>
                <w:szCs w:val="20"/>
                <w:lang w:val="en-IN" w:eastAsia="zh-CN"/>
              </w:rPr>
              <w:t xml:space="preserve"> records in the following screen</w:t>
            </w:r>
            <w:r>
              <w:rPr>
                <w:rFonts w:hint="default"/>
                <w:sz w:val="20"/>
                <w:szCs w:val="20"/>
                <w:lang w:val="en-US" w:eastAsia="zh-CN"/>
              </w:rPr>
              <w:t>:</w:t>
            </w:r>
          </w:p>
          <w:p>
            <w:pPr>
              <w:widowControl w:val="0"/>
              <w:numPr>
                <w:ilvl w:val="0"/>
                <w:numId w:val="97"/>
              </w:numPr>
              <w:tabs>
                <w:tab w:val="clear" w:pos="425"/>
              </w:tabs>
              <w:ind w:left="425" w:leftChars="0" w:hanging="425"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Employee</w:t>
            </w:r>
          </w:p>
          <w:p>
            <w:pPr>
              <w:widowControl w:val="0"/>
              <w:numPr>
                <w:ilvl w:val="0"/>
                <w:numId w:val="97"/>
              </w:numPr>
              <w:tabs>
                <w:tab w:val="clear" w:pos="425"/>
              </w:tabs>
              <w:ind w:left="425" w:leftChars="0" w:hanging="425"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Department</w:t>
            </w:r>
          </w:p>
          <w:p>
            <w:pPr>
              <w:widowControl w:val="0"/>
              <w:numPr>
                <w:ilvl w:val="0"/>
                <w:numId w:val="97"/>
              </w:numPr>
              <w:tabs>
                <w:tab w:val="clear" w:pos="425"/>
              </w:tabs>
              <w:ind w:left="425" w:leftChars="0" w:hanging="425"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Salary Component</w:t>
            </w:r>
          </w:p>
          <w:p>
            <w:pPr>
              <w:widowControl w:val="0"/>
              <w:numPr>
                <w:ilvl w:val="0"/>
                <w:numId w:val="97"/>
              </w:numPr>
              <w:tabs>
                <w:tab w:val="clear" w:pos="425"/>
              </w:tabs>
              <w:ind w:left="425" w:leftChars="0" w:hanging="425"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Company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3" w:hRule="atLeast"/>
        </w:trPr>
        <w:tc>
          <w:tcPr>
            <w:tcW w:w="3627" w:type="dxa"/>
            <w:vAlign w:val="center"/>
          </w:tcPr>
          <w:p>
            <w:pPr>
              <w:keepNext w:val="0"/>
              <w:keepLines w:val="0"/>
              <w:widowControl/>
              <w:suppressLineNumbers w:val="0"/>
              <w:jc w:val="both"/>
              <w:rPr>
                <w:rFonts w:hint="default" w:cs="Calibri"/>
                <w:b/>
                <w:bCs/>
                <w:sz w:val="20"/>
                <w:szCs w:val="20"/>
                <w:u w:val="none"/>
                <w:vertAlign w:val="baseline"/>
                <w:rtl w:val="0"/>
                <w:lang w:val="en-US" w:eastAsia="zh-CN"/>
              </w:rPr>
            </w:pPr>
            <w:r>
              <w:rPr>
                <w:rFonts w:hint="default" w:cs="Calibri"/>
                <w:b/>
                <w:bCs/>
                <w:sz w:val="20"/>
                <w:szCs w:val="20"/>
                <w:u w:val="none"/>
                <w:vertAlign w:val="baseline"/>
                <w:rtl w:val="0"/>
                <w:lang w:val="en-US" w:eastAsia="zh-CN"/>
              </w:rPr>
              <w:t>Existing Screen Name</w:t>
            </w:r>
          </w:p>
        </w:tc>
        <w:tc>
          <w:tcPr>
            <w:tcW w:w="5366" w:type="dxa"/>
            <w:vAlign w:val="top"/>
          </w:tcPr>
          <w:p>
            <w:pPr>
              <w:widowControl w:val="0"/>
              <w:jc w:val="both"/>
              <w:rPr>
                <w:rFonts w:hint="default" w:ascii="Calibri" w:hAnsi="Calibri" w:eastAsia="SimSun" w:cs="Calibri"/>
                <w:b w:val="0"/>
                <w:bCs w:val="0"/>
                <w:color w:val="auto"/>
                <w:sz w:val="20"/>
                <w:szCs w:val="20"/>
                <w:u w:val="none"/>
                <w:lang w:val="en-US" w:eastAsia="zh-CN" w:bidi="ar-SA"/>
              </w:rPr>
            </w:pPr>
            <w:r>
              <w:rPr>
                <w:rFonts w:hint="default" w:cs="Calibri"/>
                <w:b w:val="0"/>
                <w:bCs w:val="0"/>
                <w:color w:val="auto"/>
                <w:sz w:val="20"/>
                <w:szCs w:val="20"/>
                <w:u w:val="none"/>
                <w:lang w:val="en-US" w:eastAsia="zh-CN" w:bidi="ar-SA"/>
              </w:rPr>
              <w:t>Employee Incentive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3627" w:type="dxa"/>
            <w:vAlign w:val="center"/>
          </w:tcPr>
          <w:p>
            <w:pPr>
              <w:keepNext w:val="0"/>
              <w:keepLines w:val="0"/>
              <w:widowControl/>
              <w:suppressLineNumbers w:val="0"/>
              <w:jc w:val="both"/>
              <w:rPr>
                <w:rFonts w:hint="default" w:cs="Calibri"/>
                <w:b/>
                <w:bCs/>
                <w:sz w:val="20"/>
                <w:szCs w:val="20"/>
                <w:u w:val="none"/>
                <w:vertAlign w:val="baseline"/>
                <w:rtl w:val="0"/>
                <w:lang w:val="en-US" w:eastAsia="zh-CN"/>
              </w:rPr>
            </w:pPr>
            <w:r>
              <w:rPr>
                <w:rFonts w:hint="default" w:cs="Calibri"/>
                <w:b/>
                <w:bCs/>
                <w:sz w:val="20"/>
                <w:szCs w:val="20"/>
                <w:u w:val="none"/>
                <w:vertAlign w:val="baseline"/>
                <w:rtl w:val="0"/>
                <w:lang w:val="en-US" w:eastAsia="zh-CN"/>
              </w:rPr>
              <w:t>New Screen Name</w:t>
            </w:r>
          </w:p>
        </w:tc>
        <w:tc>
          <w:tcPr>
            <w:tcW w:w="5366" w:type="dxa"/>
            <w:vAlign w:val="top"/>
          </w:tcPr>
          <w:p>
            <w:pPr>
              <w:widowControl w:val="0"/>
              <w:jc w:val="both"/>
              <w:rPr>
                <w:rFonts w:hint="default" w:ascii="Calibri" w:hAnsi="Calibri" w:eastAsia="SimSun" w:cs="Calibri"/>
                <w:b w:val="0"/>
                <w:bCs w:val="0"/>
                <w:color w:val="auto"/>
                <w:sz w:val="20"/>
                <w:szCs w:val="20"/>
                <w:u w:val="none"/>
                <w:lang w:val="en-US" w:eastAsia="zh-CN" w:bidi="ar-SA"/>
              </w:rPr>
            </w:pPr>
            <w:r>
              <w:rPr>
                <w:rFonts w:hint="default" w:ascii="Calibri" w:hAnsi="Calibri" w:eastAsia="SimSun" w:cs="Calibri"/>
                <w:b w:val="0"/>
                <w:bCs w:val="0"/>
                <w:color w:val="auto"/>
                <w:sz w:val="20"/>
                <w:szCs w:val="20"/>
                <w:u w:val="none"/>
                <w:lang w:val="en-IN" w:eastAsia="zh-CN" w:bidi="ar-SA"/>
              </w:rPr>
              <w:t>No</w:t>
            </w:r>
            <w:r>
              <w:rPr>
                <w:rFonts w:hint="default" w:cs="Calibri"/>
                <w:b w:val="0"/>
                <w:bCs w:val="0"/>
                <w:color w:val="auto"/>
                <w:sz w:val="20"/>
                <w:szCs w:val="20"/>
                <w:u w:val="none"/>
                <w:lang w:val="en-US" w:eastAsia="zh-CN" w:bidi="ar-SA"/>
              </w:rPr>
              <w:t xml:space="preserve"> Change</w:t>
            </w:r>
          </w:p>
        </w:tc>
      </w:tr>
    </w:tbl>
    <w:p>
      <w:pPr>
        <w:rPr>
          <w:rFonts w:hint="default" w:ascii="Calibri" w:hAnsi="Calibri" w:cs="Calibri"/>
          <w:lang w:val="en-IN" w:eastAsia="zh-CN"/>
        </w:rPr>
      </w:pPr>
    </w:p>
    <w:p>
      <w:pPr>
        <w:rPr>
          <w:rFonts w:hint="default" w:ascii="Calibri" w:hAnsi="Calibri" w:cs="Calibri"/>
          <w:lang w:val="en-IN" w:eastAsia="zh-CN"/>
        </w:rPr>
      </w:pPr>
    </w:p>
    <w:p>
      <w:pPr>
        <w:rPr>
          <w:rFonts w:hint="default"/>
          <w:b/>
          <w:bCs/>
          <w:color w:val="000000" w:themeColor="text1"/>
          <w:sz w:val="24"/>
          <w:szCs w:val="24"/>
          <w:u w:val="single"/>
          <w:lang w:val="en-IN" w:eastAsia="zh-CN"/>
          <w14:textFill>
            <w14:solidFill>
              <w14:schemeClr w14:val="tx1"/>
            </w14:solidFill>
          </w14:textFill>
        </w:rPr>
      </w:pPr>
      <w:r>
        <w:rPr>
          <w:rFonts w:hint="default"/>
          <w:b/>
          <w:bCs/>
          <w:color w:val="000000" w:themeColor="text1"/>
          <w:sz w:val="24"/>
          <w:szCs w:val="24"/>
          <w:u w:val="single"/>
          <w:lang w:val="en-IN" w:eastAsia="zh-CN"/>
          <w14:textFill>
            <w14:solidFill>
              <w14:schemeClr w14:val="tx1"/>
            </w14:solidFill>
          </w14:textFill>
        </w:rPr>
        <w:t>Screenshot</w:t>
      </w:r>
    </w:p>
    <w:p>
      <w:pPr>
        <w:rPr>
          <w:rFonts w:hint="default"/>
          <w:b/>
          <w:bCs/>
          <w:color w:val="000000" w:themeColor="text1"/>
          <w:sz w:val="24"/>
          <w:szCs w:val="24"/>
          <w:u w:val="single"/>
          <w:lang w:val="en-IN" w:eastAsia="zh-CN"/>
          <w14:textFill>
            <w14:solidFill>
              <w14:schemeClr w14:val="tx1"/>
            </w14:solidFill>
          </w14:textFill>
        </w:rPr>
      </w:pPr>
    </w:p>
    <w:p>
      <w:pPr>
        <w:rPr>
          <w:rFonts w:hint="default" w:ascii="Calibri" w:hAnsi="Calibri" w:cs="Calibri"/>
          <w:lang w:val="en-US" w:eastAsia="zh-CN"/>
        </w:rPr>
      </w:pPr>
      <w:r>
        <w:rPr>
          <w:rFonts w:hint="default" w:ascii="Calibri" w:hAnsi="Calibri" w:cs="Calibri"/>
          <w:lang w:val="en-US" w:eastAsia="zh-CN"/>
        </w:rPr>
        <w:drawing>
          <wp:inline distT="0" distB="0" distL="114300" distR="114300">
            <wp:extent cx="5271770" cy="2233295"/>
            <wp:effectExtent l="9525" t="9525" r="14605" b="24130"/>
            <wp:docPr id="7" name="Picture 7" descr="Screenshot 2023-05-11 180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3-05-11 180847"/>
                    <pic:cNvPicPr>
                      <a:picLocks noChangeAspect="1"/>
                    </pic:cNvPicPr>
                  </pic:nvPicPr>
                  <pic:blipFill>
                    <a:blip r:embed="rId43"/>
                    <a:stretch>
                      <a:fillRect/>
                    </a:stretch>
                  </pic:blipFill>
                  <pic:spPr>
                    <a:xfrm>
                      <a:off x="0" y="0"/>
                      <a:ext cx="5271770" cy="2233295"/>
                    </a:xfrm>
                    <a:prstGeom prst="rect">
                      <a:avLst/>
                    </a:prstGeom>
                    <a:ln>
                      <a:solidFill>
                        <a:schemeClr val="tx1"/>
                      </a:solidFill>
                    </a:ln>
                  </pic:spPr>
                </pic:pic>
              </a:graphicData>
            </a:graphic>
          </wp:inline>
        </w:drawing>
      </w:r>
    </w:p>
    <w:p>
      <w:pPr>
        <w:pStyle w:val="23"/>
        <w:ind w:left="2160" w:leftChars="0" w:firstLine="720" w:firstLineChars="0"/>
        <w:rPr>
          <w:rFonts w:hint="default" w:eastAsia="SimSun" w:cs="Times New Roman" w:asciiTheme="minorAscii" w:hAnsiTheme="minorAscii"/>
          <w:sz w:val="20"/>
          <w:lang w:val="en-US" w:eastAsia="zh-CN" w:bidi="ar-SA"/>
        </w:rPr>
      </w:pPr>
      <w:r>
        <w:rPr>
          <w:rFonts w:hint="default" w:eastAsia="SimSun" w:cs="Times New Roman" w:asciiTheme="minorAscii" w:hAnsiTheme="minorAscii"/>
          <w:sz w:val="20"/>
          <w:lang w:val="en-US" w:eastAsia="zh-CN" w:bidi="ar-SA"/>
        </w:rPr>
        <w:t xml:space="preserve">Figure </w:t>
      </w:r>
      <w:r>
        <w:rPr>
          <w:rFonts w:hint="default" w:eastAsia="SimSun" w:cs="Times New Roman" w:asciiTheme="minorAscii" w:hAnsiTheme="minorAscii"/>
          <w:sz w:val="20"/>
          <w:lang w:val="en-US" w:eastAsia="zh-CN" w:bidi="ar-SA"/>
        </w:rPr>
        <w:fldChar w:fldCharType="begin"/>
      </w:r>
      <w:r>
        <w:rPr>
          <w:rFonts w:hint="default" w:eastAsia="SimSun" w:cs="Times New Roman" w:asciiTheme="minorAscii" w:hAnsiTheme="minorAscii"/>
          <w:sz w:val="20"/>
          <w:lang w:val="en-US" w:eastAsia="zh-CN" w:bidi="ar-SA"/>
        </w:rPr>
        <w:instrText xml:space="preserve"> SEQ Figure \* ARABIC </w:instrText>
      </w:r>
      <w:r>
        <w:rPr>
          <w:rFonts w:hint="default" w:eastAsia="SimSun" w:cs="Times New Roman" w:asciiTheme="minorAscii" w:hAnsiTheme="minorAscii"/>
          <w:sz w:val="20"/>
          <w:lang w:val="en-US" w:eastAsia="zh-CN" w:bidi="ar-SA"/>
        </w:rPr>
        <w:fldChar w:fldCharType="separate"/>
      </w:r>
      <w:r>
        <w:rPr>
          <w:rFonts w:hint="default" w:eastAsia="SimSun" w:cs="Times New Roman" w:asciiTheme="minorAscii" w:hAnsiTheme="minorAscii"/>
          <w:sz w:val="20"/>
          <w:lang w:val="en-US" w:eastAsia="zh-CN" w:bidi="ar-SA"/>
        </w:rPr>
        <w:t>24</w:t>
      </w:r>
      <w:r>
        <w:rPr>
          <w:rFonts w:hint="default" w:eastAsia="SimSun" w:cs="Times New Roman" w:asciiTheme="minorAscii" w:hAnsiTheme="minorAscii"/>
          <w:sz w:val="20"/>
          <w:lang w:val="en-US" w:eastAsia="zh-CN" w:bidi="ar-SA"/>
        </w:rPr>
        <w:fldChar w:fldCharType="end"/>
      </w:r>
      <w:r>
        <w:rPr>
          <w:rFonts w:hint="default" w:eastAsia="SimSun" w:cs="Times New Roman" w:asciiTheme="minorAscii" w:hAnsiTheme="minorAscii"/>
          <w:sz w:val="20"/>
          <w:lang w:val="en-US" w:eastAsia="zh-CN" w:bidi="ar-SA"/>
        </w:rPr>
        <w:t>: Employee Benefit Claim</w:t>
      </w:r>
    </w:p>
    <w:p>
      <w:pPr>
        <w:rPr>
          <w:rFonts w:hint="default" w:ascii="Calibri" w:hAnsi="Calibri" w:cs="Calibri"/>
          <w:lang w:val="en-IN" w:eastAsia="zh-CN"/>
        </w:rPr>
      </w:pPr>
    </w:p>
    <w:p>
      <w:pPr>
        <w:numPr>
          <w:ilvl w:val="0"/>
          <w:numId w:val="0"/>
        </w:numPr>
        <w:tabs>
          <w:tab w:val="left" w:pos="850"/>
        </w:tabs>
        <w:bidi w:val="0"/>
        <w:ind w:leftChars="0"/>
        <w:outlineLvl w:val="9"/>
        <w:rPr>
          <w:rFonts w:hint="default"/>
          <w:b/>
          <w:bCs/>
          <w:color w:val="000000" w:themeColor="text1"/>
          <w:sz w:val="24"/>
          <w:szCs w:val="24"/>
          <w:u w:val="single"/>
          <w:lang w:val="en-IN" w:eastAsia="zh-CN"/>
          <w14:textFill>
            <w14:solidFill>
              <w14:schemeClr w14:val="tx1"/>
            </w14:solidFill>
          </w14:textFill>
        </w:rPr>
      </w:pPr>
      <w:r>
        <w:rPr>
          <w:rFonts w:hint="default"/>
          <w:b/>
          <w:bCs/>
          <w:color w:val="000000" w:themeColor="text1"/>
          <w:sz w:val="24"/>
          <w:szCs w:val="24"/>
          <w:u w:val="single"/>
          <w:lang w:val="en-IN" w:eastAsia="zh-CN"/>
          <w14:textFill>
            <w14:solidFill>
              <w14:schemeClr w14:val="tx1"/>
            </w14:solidFill>
          </w14:textFill>
        </w:rPr>
        <w:t>Field List</w:t>
      </w:r>
    </w:p>
    <w:p>
      <w:pPr>
        <w:rPr>
          <w:rFonts w:hint="default"/>
          <w:sz w:val="20"/>
          <w:szCs w:val="20"/>
          <w:lang w:val="en-IN"/>
        </w:rPr>
      </w:pPr>
      <w:r>
        <w:rPr>
          <w:rFonts w:hint="default"/>
          <w:sz w:val="20"/>
          <w:szCs w:val="20"/>
          <w:lang w:val="en-IN"/>
        </w:rPr>
        <w:t>The following table describes the UI fields present in this screen :</w:t>
      </w:r>
    </w:p>
    <w:p>
      <w:pPr>
        <w:rPr>
          <w:rFonts w:hint="default" w:ascii="Calibri" w:hAnsi="Calibri" w:cs="Calibri"/>
          <w:lang w:val="en-IN" w:eastAsia="zh-CN"/>
        </w:rPr>
      </w:pPr>
    </w:p>
    <w:tbl>
      <w:tblPr>
        <w:tblStyle w:val="12"/>
        <w:tblW w:w="9241" w:type="dxa"/>
        <w:tblInd w:w="-1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80"/>
        <w:gridCol w:w="1367"/>
        <w:gridCol w:w="1732"/>
        <w:gridCol w:w="1200"/>
        <w:gridCol w:w="1212"/>
        <w:gridCol w:w="1788"/>
        <w:gridCol w:w="136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36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73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Mandatory</w:t>
            </w:r>
          </w:p>
        </w:tc>
        <w:tc>
          <w:tcPr>
            <w:tcW w:w="121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788"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362"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left"/>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 ,</w:t>
            </w:r>
          </w:p>
          <w:p>
            <w:pPr>
              <w:keepNext w:val="0"/>
              <w:keepLines w:val="0"/>
              <w:widowControl/>
              <w:suppressLineNumbers w:val="0"/>
              <w:jc w:val="left"/>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 xml:space="preserve">N = New , </w:t>
            </w:r>
          </w:p>
          <w:p>
            <w:pPr>
              <w:keepNext w:val="0"/>
              <w:keepLines w:val="0"/>
              <w:widowControl/>
              <w:suppressLineNumbers w:val="0"/>
              <w:jc w:val="left"/>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1</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Employee</w:t>
            </w: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Link</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Employee Master Screen</w:t>
            </w:r>
          </w:p>
        </w:tc>
        <w:tc>
          <w:tcPr>
            <w:tcW w:w="17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2</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Employee Name</w:t>
            </w: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This is a read only and field and is  filled as per employee selected</w:t>
            </w:r>
          </w:p>
        </w:tc>
        <w:tc>
          <w:tcPr>
            <w:tcW w:w="17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3</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Department</w:t>
            </w: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This is a read only and field and is  filled as per employee selected</w:t>
            </w:r>
            <w:r>
              <w:rPr>
                <w:rFonts w:hint="default" w:cs="Calibri"/>
                <w:i w:val="0"/>
                <w:iCs w:val="0"/>
                <w:color w:val="000000"/>
                <w:kern w:val="0"/>
                <w:sz w:val="20"/>
                <w:szCs w:val="20"/>
                <w:u w:val="none"/>
                <w:lang w:val="en-US" w:eastAsia="zh-CN" w:bidi="ar"/>
              </w:rPr>
              <w:t xml:space="preserve"> </w:t>
            </w:r>
          </w:p>
        </w:tc>
        <w:tc>
          <w:tcPr>
            <w:tcW w:w="17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Company</w:t>
            </w: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This is a read only and field and is  filled as per employee selected</w:t>
            </w:r>
          </w:p>
        </w:tc>
        <w:tc>
          <w:tcPr>
            <w:tcW w:w="17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5</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US"/>
              </w:rPr>
              <w:t>Currency</w:t>
            </w: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Link</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highlight w:val="none"/>
                <w:u w:val="none"/>
                <w:lang w:val="en-IN" w:eastAsia="zh-CN" w:bidi="ar"/>
              </w:rPr>
            </w:pPr>
            <w:r>
              <w:rPr>
                <w:rFonts w:hint="default" w:cs="Calibri"/>
                <w:i w:val="0"/>
                <w:iCs w:val="0"/>
                <w:color w:val="000000"/>
                <w:kern w:val="0"/>
                <w:sz w:val="20"/>
                <w:szCs w:val="20"/>
                <w:highlight w:val="none"/>
                <w:u w:val="none"/>
                <w:lang w:val="en-US" w:eastAsia="zh-CN" w:bidi="ar"/>
              </w:rPr>
              <w:t>Links to Currency Master Screen</w:t>
            </w:r>
          </w:p>
        </w:tc>
        <w:tc>
          <w:tcPr>
            <w:tcW w:w="17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6</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color w:val="000000"/>
                <w:sz w:val="20"/>
                <w:szCs w:val="20"/>
                <w:lang w:val="en-US"/>
              </w:rPr>
            </w:pPr>
            <w:r>
              <w:rPr>
                <w:rFonts w:hint="default" w:cs="Calibri"/>
                <w:color w:val="000000"/>
                <w:sz w:val="20"/>
                <w:szCs w:val="20"/>
                <w:lang w:val="en-US"/>
              </w:rPr>
              <w:t>Claim Date</w:t>
            </w: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Date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highlight w:val="none"/>
                <w:u w:val="none"/>
                <w:lang w:val="en-US" w:eastAsia="zh-CN" w:bidi="ar"/>
              </w:rPr>
            </w:pPr>
          </w:p>
        </w:tc>
        <w:tc>
          <w:tcPr>
            <w:tcW w:w="17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7</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color w:val="000000"/>
                <w:sz w:val="20"/>
                <w:szCs w:val="20"/>
                <w:lang w:val="en-US"/>
              </w:rPr>
            </w:pPr>
            <w:r>
              <w:rPr>
                <w:rFonts w:hint="default" w:cs="Calibri"/>
                <w:color w:val="000000"/>
                <w:sz w:val="20"/>
                <w:szCs w:val="20"/>
                <w:lang w:val="en-US"/>
              </w:rPr>
              <w:t>Claim Benefit For</w:t>
            </w: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highlight w:val="none"/>
                <w:u w:val="none"/>
                <w:lang w:val="en-US" w:eastAsia="zh-CN" w:bidi="ar"/>
              </w:rPr>
            </w:pPr>
            <w:r>
              <w:rPr>
                <w:rFonts w:hint="default" w:cs="Calibri"/>
                <w:i w:val="0"/>
                <w:iCs w:val="0"/>
                <w:color w:val="000000"/>
                <w:kern w:val="0"/>
                <w:sz w:val="20"/>
                <w:szCs w:val="20"/>
                <w:highlight w:val="none"/>
                <w:u w:val="none"/>
                <w:lang w:val="en-US" w:eastAsia="zh-CN" w:bidi="ar"/>
              </w:rPr>
              <w:t>Links to Salary Component Master Screen</w:t>
            </w:r>
          </w:p>
        </w:tc>
        <w:tc>
          <w:tcPr>
            <w:tcW w:w="17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8</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color w:val="000000"/>
                <w:sz w:val="20"/>
                <w:szCs w:val="20"/>
                <w:lang w:val="en-US"/>
              </w:rPr>
            </w:pPr>
            <w:r>
              <w:rPr>
                <w:rFonts w:hint="default" w:cs="Calibri"/>
                <w:color w:val="000000"/>
                <w:sz w:val="20"/>
                <w:szCs w:val="20"/>
                <w:lang w:val="en-US"/>
              </w:rPr>
              <w:t>Max Amount Eligible</w:t>
            </w: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Currency</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highlight w:val="none"/>
                <w:u w:val="none"/>
                <w:lang w:val="en-US" w:eastAsia="zh-CN" w:bidi="ar"/>
              </w:rPr>
            </w:pPr>
          </w:p>
        </w:tc>
        <w:tc>
          <w:tcPr>
            <w:tcW w:w="17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9</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b w:val="0"/>
                <w:bCs w:val="0"/>
                <w:i w:val="0"/>
                <w:iCs w:val="0"/>
                <w:color w:val="auto"/>
                <w:kern w:val="0"/>
                <w:sz w:val="20"/>
                <w:szCs w:val="20"/>
                <w:u w:val="none"/>
                <w:lang w:val="en-US" w:eastAsia="zh-CN" w:bidi="ar"/>
              </w:rPr>
            </w:pPr>
            <w:r>
              <w:rPr>
                <w:rFonts w:hint="default" w:cs="Calibri"/>
                <w:b w:val="0"/>
                <w:bCs w:val="0"/>
                <w:i w:val="0"/>
                <w:iCs w:val="0"/>
                <w:color w:val="auto"/>
                <w:kern w:val="0"/>
                <w:sz w:val="20"/>
                <w:szCs w:val="20"/>
                <w:u w:val="none"/>
                <w:lang w:val="en-US" w:eastAsia="zh-CN" w:bidi="ar"/>
              </w:rPr>
              <w:t>Pay against Benefit Claim</w:t>
            </w: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b w:val="0"/>
                <w:bCs w:val="0"/>
                <w:i w:val="0"/>
                <w:iCs w:val="0"/>
                <w:color w:val="auto"/>
                <w:kern w:val="0"/>
                <w:sz w:val="20"/>
                <w:szCs w:val="20"/>
                <w:u w:val="none"/>
                <w:lang w:val="en-US" w:eastAsia="zh-CN" w:bidi="ar"/>
              </w:rPr>
            </w:pPr>
            <w:r>
              <w:rPr>
                <w:rFonts w:hint="default" w:cs="Calibri"/>
                <w:b w:val="0"/>
                <w:bCs w:val="0"/>
                <w:i w:val="0"/>
                <w:iCs w:val="0"/>
                <w:color w:val="auto"/>
                <w:kern w:val="0"/>
                <w:sz w:val="20"/>
                <w:szCs w:val="20"/>
                <w:u w:val="none"/>
                <w:lang w:val="en-US" w:eastAsia="zh-CN" w:bidi="ar"/>
              </w:rPr>
              <w:t>Checkbox</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b w:val="0"/>
                <w:bCs w:val="0"/>
                <w:i w:val="0"/>
                <w:iCs w:val="0"/>
                <w:color w:val="auto"/>
                <w:kern w:val="0"/>
                <w:sz w:val="20"/>
                <w:szCs w:val="20"/>
                <w:u w:val="none"/>
                <w:lang w:val="en-US" w:eastAsia="zh-CN" w:bidi="ar"/>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b w:val="0"/>
                <w:bCs w:val="0"/>
                <w:i w:val="0"/>
                <w:iCs w:val="0"/>
                <w:color w:val="auto"/>
                <w:kern w:val="0"/>
                <w:sz w:val="20"/>
                <w:szCs w:val="20"/>
                <w:u w:val="none"/>
                <w:lang w:val="en-US" w:eastAsia="zh-CN" w:bidi="ar"/>
              </w:rPr>
            </w:pPr>
            <w:r>
              <w:rPr>
                <w:rFonts w:hint="default" w:cs="Calibri"/>
                <w:b w:val="0"/>
                <w:bCs w:val="0"/>
                <w:i w:val="0"/>
                <w:iCs w:val="0"/>
                <w:color w:val="auto"/>
                <w:kern w:val="0"/>
                <w:sz w:val="20"/>
                <w:szCs w:val="20"/>
                <w:u w:val="none"/>
                <w:lang w:val="en-US" w:eastAsia="zh-CN" w:bidi="ar"/>
              </w:rPr>
              <w:t>Read only field , will be filled as per salary component selected</w:t>
            </w:r>
          </w:p>
        </w:tc>
        <w:tc>
          <w:tcPr>
            <w:tcW w:w="17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10</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b w:val="0"/>
                <w:bCs w:val="0"/>
                <w:i w:val="0"/>
                <w:iCs w:val="0"/>
                <w:color w:val="auto"/>
                <w:kern w:val="0"/>
                <w:sz w:val="20"/>
                <w:szCs w:val="20"/>
                <w:u w:val="none"/>
                <w:lang w:val="en-US" w:eastAsia="zh-CN" w:bidi="ar"/>
              </w:rPr>
            </w:pPr>
            <w:r>
              <w:rPr>
                <w:rFonts w:hint="default" w:cs="Calibri"/>
                <w:b w:val="0"/>
                <w:bCs w:val="0"/>
                <w:i w:val="0"/>
                <w:iCs w:val="0"/>
                <w:color w:val="auto"/>
                <w:kern w:val="0"/>
                <w:sz w:val="20"/>
                <w:szCs w:val="20"/>
                <w:u w:val="none"/>
                <w:lang w:val="en-US" w:eastAsia="zh-CN" w:bidi="ar"/>
              </w:rPr>
              <w:t>Claimed Amount</w:t>
            </w: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b w:val="0"/>
                <w:bCs w:val="0"/>
                <w:i w:val="0"/>
                <w:iCs w:val="0"/>
                <w:color w:val="auto"/>
                <w:kern w:val="0"/>
                <w:sz w:val="20"/>
                <w:szCs w:val="20"/>
                <w:u w:val="none"/>
                <w:lang w:val="en-US" w:eastAsia="zh-CN" w:bidi="ar"/>
              </w:rPr>
            </w:pPr>
            <w:r>
              <w:rPr>
                <w:rFonts w:hint="default" w:cs="Calibri"/>
                <w:b w:val="0"/>
                <w:bCs w:val="0"/>
                <w:i w:val="0"/>
                <w:iCs w:val="0"/>
                <w:color w:val="auto"/>
                <w:kern w:val="0"/>
                <w:sz w:val="20"/>
                <w:szCs w:val="20"/>
                <w:u w:val="none"/>
                <w:lang w:val="en-US" w:eastAsia="zh-CN" w:bidi="ar"/>
              </w:rPr>
              <w:t>Currency</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b w:val="0"/>
                <w:bCs w:val="0"/>
                <w:i w:val="0"/>
                <w:iCs w:val="0"/>
                <w:color w:val="auto"/>
                <w:kern w:val="0"/>
                <w:sz w:val="20"/>
                <w:szCs w:val="20"/>
                <w:u w:val="none"/>
                <w:lang w:val="en-US" w:eastAsia="zh-CN" w:bidi="ar"/>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b w:val="0"/>
                <w:bCs w:val="0"/>
                <w:i w:val="0"/>
                <w:iCs w:val="0"/>
                <w:color w:val="auto"/>
                <w:kern w:val="0"/>
                <w:sz w:val="20"/>
                <w:szCs w:val="20"/>
                <w:u w:val="none"/>
                <w:lang w:val="en-US" w:eastAsia="zh-CN" w:bidi="ar"/>
              </w:rPr>
            </w:pPr>
          </w:p>
        </w:tc>
        <w:tc>
          <w:tcPr>
            <w:tcW w:w="17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11</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b w:val="0"/>
                <w:bCs w:val="0"/>
                <w:i w:val="0"/>
                <w:iCs w:val="0"/>
                <w:color w:val="auto"/>
                <w:kern w:val="0"/>
                <w:sz w:val="20"/>
                <w:szCs w:val="20"/>
                <w:u w:val="none"/>
                <w:lang w:val="en-US" w:eastAsia="zh-CN" w:bidi="ar"/>
              </w:rPr>
            </w:pPr>
            <w:r>
              <w:rPr>
                <w:rFonts w:hint="default" w:cs="Calibri"/>
                <w:b w:val="0"/>
                <w:bCs w:val="0"/>
                <w:i w:val="0"/>
                <w:iCs w:val="0"/>
                <w:color w:val="auto"/>
                <w:kern w:val="0"/>
                <w:sz w:val="20"/>
                <w:szCs w:val="20"/>
                <w:u w:val="none"/>
                <w:lang w:val="en-US" w:eastAsia="zh-CN" w:bidi="ar"/>
              </w:rPr>
              <w:t>Salary Slip</w:t>
            </w: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b w:val="0"/>
                <w:bCs w:val="0"/>
                <w:i w:val="0"/>
                <w:iCs w:val="0"/>
                <w:color w:val="auto"/>
                <w:kern w:val="0"/>
                <w:sz w:val="20"/>
                <w:szCs w:val="20"/>
                <w:u w:val="none"/>
                <w:lang w:val="en-US" w:eastAsia="zh-CN" w:bidi="ar"/>
              </w:rPr>
            </w:pPr>
            <w:r>
              <w:rPr>
                <w:rFonts w:hint="default" w:cs="Calibri"/>
                <w:b w:val="0"/>
                <w:bCs w:val="0"/>
                <w:i w:val="0"/>
                <w:iCs w:val="0"/>
                <w:color w:val="auto"/>
                <w:kern w:val="0"/>
                <w:sz w:val="20"/>
                <w:szCs w:val="20"/>
                <w:u w:val="none"/>
                <w:lang w:val="en-US" w:eastAsia="zh-CN" w:bidi="ar"/>
              </w:rPr>
              <w:t>Link</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b w:val="0"/>
                <w:bCs w:val="0"/>
                <w:i w:val="0"/>
                <w:iCs w:val="0"/>
                <w:color w:val="auto"/>
                <w:kern w:val="0"/>
                <w:sz w:val="20"/>
                <w:szCs w:val="20"/>
                <w:u w:val="none"/>
                <w:lang w:val="en-US" w:eastAsia="zh-CN" w:bidi="ar"/>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b w:val="0"/>
                <w:bCs w:val="0"/>
                <w:i w:val="0"/>
                <w:iCs w:val="0"/>
                <w:color w:val="auto"/>
                <w:kern w:val="0"/>
                <w:sz w:val="20"/>
                <w:szCs w:val="20"/>
                <w:u w:val="none"/>
                <w:lang w:val="en-US" w:eastAsia="zh-CN" w:bidi="ar"/>
              </w:rPr>
            </w:pPr>
            <w:r>
              <w:rPr>
                <w:rFonts w:hint="default" w:cs="Calibri"/>
                <w:b w:val="0"/>
                <w:bCs w:val="0"/>
                <w:i w:val="0"/>
                <w:iCs w:val="0"/>
                <w:color w:val="auto"/>
                <w:kern w:val="0"/>
                <w:sz w:val="20"/>
                <w:szCs w:val="20"/>
                <w:u w:val="none"/>
                <w:lang w:val="en-US" w:eastAsia="zh-CN" w:bidi="ar"/>
              </w:rPr>
              <w:t>Links to Salary Screen Slips and is only visible after payroll entry</w:t>
            </w:r>
          </w:p>
        </w:tc>
        <w:tc>
          <w:tcPr>
            <w:tcW w:w="17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12</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b w:val="0"/>
                <w:bCs w:val="0"/>
                <w:i w:val="0"/>
                <w:iCs w:val="0"/>
                <w:color w:val="auto"/>
                <w:kern w:val="0"/>
                <w:sz w:val="20"/>
                <w:szCs w:val="20"/>
                <w:u w:val="none"/>
                <w:lang w:val="en-US" w:eastAsia="zh-CN" w:bidi="ar"/>
              </w:rPr>
            </w:pPr>
            <w:r>
              <w:rPr>
                <w:rFonts w:hint="default" w:cs="Calibri"/>
                <w:b w:val="0"/>
                <w:bCs w:val="0"/>
                <w:i w:val="0"/>
                <w:iCs w:val="0"/>
                <w:color w:val="auto"/>
                <w:kern w:val="0"/>
                <w:sz w:val="20"/>
                <w:szCs w:val="20"/>
                <w:u w:val="none"/>
                <w:lang w:val="en-US" w:eastAsia="zh-CN" w:bidi="ar"/>
              </w:rPr>
              <w:t>Attachments</w:t>
            </w: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b w:val="0"/>
                <w:bCs w:val="0"/>
                <w:i w:val="0"/>
                <w:iCs w:val="0"/>
                <w:color w:val="auto"/>
                <w:kern w:val="0"/>
                <w:sz w:val="20"/>
                <w:szCs w:val="20"/>
                <w:u w:val="none"/>
                <w:lang w:val="en-US" w:eastAsia="zh-CN" w:bidi="ar"/>
              </w:rPr>
            </w:pPr>
            <w:r>
              <w:rPr>
                <w:rFonts w:hint="default" w:cs="Calibri"/>
                <w:b w:val="0"/>
                <w:bCs w:val="0"/>
                <w:i w:val="0"/>
                <w:iCs w:val="0"/>
                <w:color w:val="auto"/>
                <w:kern w:val="0"/>
                <w:sz w:val="20"/>
                <w:szCs w:val="20"/>
                <w:u w:val="none"/>
                <w:lang w:val="en-US" w:eastAsia="zh-CN" w:bidi="ar"/>
              </w:rPr>
              <w:t xml:space="preserve">Attach </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b w:val="0"/>
                <w:bCs w:val="0"/>
                <w:i w:val="0"/>
                <w:iCs w:val="0"/>
                <w:color w:val="auto"/>
                <w:kern w:val="0"/>
                <w:sz w:val="20"/>
                <w:szCs w:val="20"/>
                <w:u w:val="none"/>
                <w:lang w:val="en-US" w:eastAsia="zh-CN" w:bidi="ar"/>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b w:val="0"/>
                <w:bCs w:val="0"/>
                <w:i w:val="0"/>
                <w:iCs w:val="0"/>
                <w:color w:val="auto"/>
                <w:kern w:val="0"/>
                <w:sz w:val="20"/>
                <w:szCs w:val="20"/>
                <w:u w:val="none"/>
                <w:lang w:val="en-US" w:eastAsia="zh-CN" w:bidi="ar"/>
              </w:rPr>
            </w:pPr>
          </w:p>
        </w:tc>
        <w:tc>
          <w:tcPr>
            <w:tcW w:w="17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Can be used to upload proof against the benefit claims</w:t>
            </w: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bl>
    <w:p>
      <w:pPr>
        <w:rPr>
          <w:rFonts w:hint="default" w:ascii="Calibri" w:hAnsi="Calibri" w:cs="Calibri"/>
          <w:lang w:val="en-IN" w:eastAsia="zh-CN"/>
        </w:rPr>
      </w:pPr>
    </w:p>
    <w:p>
      <w:pPr>
        <w:rPr>
          <w:rFonts w:hint="default" w:ascii="Calibri" w:hAnsi="Calibri" w:cs="Calibri"/>
          <w:lang w:val="en-IN" w:eastAsia="zh-CN"/>
        </w:rPr>
      </w:pPr>
    </w:p>
    <w:p>
      <w:pPr>
        <w:rPr>
          <w:rFonts w:hint="default" w:ascii="Calibri" w:hAnsi="Calibri" w:cs="Calibri"/>
          <w:lang w:val="en-IN" w:eastAsia="zh-CN"/>
        </w:rPr>
      </w:pPr>
    </w:p>
    <w:p>
      <w:pPr>
        <w:rPr>
          <w:rFonts w:hint="default" w:ascii="Calibri" w:hAnsi="Calibri" w:cs="Calibri"/>
          <w:lang w:val="en-IN" w:eastAsia="zh-CN"/>
        </w:rPr>
      </w:pPr>
    </w:p>
    <w:p>
      <w:pPr>
        <w:rPr>
          <w:rFonts w:hint="default" w:ascii="Calibri" w:hAnsi="Calibri" w:cs="Calibri"/>
          <w:lang w:val="en-IN" w:eastAsia="zh-CN"/>
        </w:rPr>
      </w:pPr>
    </w:p>
    <w:p>
      <w:pPr>
        <w:numPr>
          <w:ilvl w:val="0"/>
          <w:numId w:val="0"/>
        </w:numPr>
        <w:tabs>
          <w:tab w:val="left" w:pos="850"/>
        </w:tabs>
        <w:bidi w:val="0"/>
        <w:ind w:leftChars="0"/>
        <w:outlineLvl w:val="9"/>
        <w:rPr>
          <w:rFonts w:hint="default"/>
          <w:b/>
          <w:bCs/>
          <w:color w:val="000000" w:themeColor="text1"/>
          <w:sz w:val="24"/>
          <w:szCs w:val="24"/>
          <w:u w:val="single"/>
          <w:lang w:val="en-IN" w:eastAsia="zh-CN"/>
          <w14:textFill>
            <w14:solidFill>
              <w14:schemeClr w14:val="tx1"/>
            </w14:solidFill>
          </w14:textFill>
        </w:rPr>
      </w:pPr>
      <w:r>
        <w:rPr>
          <w:rFonts w:hint="default"/>
          <w:b/>
          <w:bCs/>
          <w:color w:val="000000" w:themeColor="text1"/>
          <w:sz w:val="24"/>
          <w:szCs w:val="24"/>
          <w:u w:val="single"/>
          <w:lang w:val="en-IN" w:eastAsia="zh-CN"/>
          <w14:textFill>
            <w14:solidFill>
              <w14:schemeClr w14:val="tx1"/>
            </w14:solidFill>
          </w14:textFill>
        </w:rPr>
        <w:t>Users: Roles and Permissions</w:t>
      </w:r>
    </w:p>
    <w:p>
      <w:pPr>
        <w:numPr>
          <w:ilvl w:val="0"/>
          <w:numId w:val="0"/>
        </w:numPr>
        <w:ind w:leftChars="0"/>
        <w:jc w:val="both"/>
        <w:rPr>
          <w:rStyle w:val="252"/>
          <w:rFonts w:hint="default" w:cs="Times New Roman" w:asciiTheme="minorAscii" w:hAnsiTheme="minorAscii"/>
          <w:b w:val="0"/>
          <w:bCs w:val="0"/>
          <w:color w:val="000000"/>
          <w:sz w:val="20"/>
          <w:szCs w:val="20"/>
          <w:lang w:val="en-IN"/>
        </w:rPr>
      </w:pPr>
      <w:r>
        <w:rPr>
          <w:rStyle w:val="252"/>
          <w:rFonts w:hint="default" w:cs="Times New Roman" w:asciiTheme="minorAscii" w:hAnsiTheme="minorAscii"/>
          <w:b w:val="0"/>
          <w:bCs w:val="0"/>
          <w:color w:val="000000"/>
          <w:sz w:val="20"/>
          <w:szCs w:val="20"/>
          <w:lang w:val="en-IN"/>
        </w:rPr>
        <w:t>The following table describes the users and their roles and permissions for the screens :</w:t>
      </w:r>
    </w:p>
    <w:p>
      <w:pPr>
        <w:rPr>
          <w:rFonts w:hint="default" w:ascii="Calibri" w:hAnsi="Calibri" w:cs="Calibri"/>
          <w:lang w:val="en-IN" w:eastAsia="zh-CN"/>
        </w:rPr>
      </w:pPr>
    </w:p>
    <w:tbl>
      <w:tblPr>
        <w:tblStyle w:val="12"/>
        <w:tblpPr w:leftFromText="180" w:rightFromText="180" w:vertAnchor="text" w:horzAnchor="page" w:tblpX="1693" w:tblpY="278"/>
        <w:tblOverlap w:val="never"/>
        <w:tblW w:w="79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Payroll Admin</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Payroll User</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p>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bl>
    <w:p>
      <w:pPr>
        <w:rPr>
          <w:rFonts w:hint="default" w:ascii="Calibri" w:hAnsi="Calibri" w:cs="Calibri"/>
          <w:lang w:val="en-IN" w:eastAsia="zh-CN"/>
        </w:rPr>
      </w:pPr>
    </w:p>
    <w:p>
      <w:pPr>
        <w:rPr>
          <w:rFonts w:hint="default" w:ascii="Calibri" w:hAnsi="Calibri" w:cs="Calibri"/>
          <w:lang w:val="en-IN" w:eastAsia="zh-CN"/>
        </w:rPr>
      </w:pPr>
    </w:p>
    <w:p>
      <w:pPr>
        <w:rPr>
          <w:rFonts w:hint="default" w:ascii="Calibri" w:hAnsi="Calibri" w:cs="Calibri"/>
          <w:lang w:val="en-IN" w:eastAsia="zh-CN"/>
        </w:rPr>
      </w:pPr>
    </w:p>
    <w:p>
      <w:pPr>
        <w:rPr>
          <w:rFonts w:hint="default" w:ascii="Calibri" w:hAnsi="Calibri" w:cs="Calibri"/>
          <w:lang w:val="en-IN" w:eastAsia="zh-CN"/>
        </w:rPr>
      </w:pPr>
    </w:p>
    <w:p>
      <w:pPr>
        <w:rPr>
          <w:rFonts w:hint="default" w:ascii="Calibri" w:hAnsi="Calibri" w:cs="Calibri"/>
          <w:lang w:val="en-IN" w:eastAsia="zh-CN"/>
        </w:rPr>
      </w:pPr>
    </w:p>
    <w:p>
      <w:pPr>
        <w:numPr>
          <w:ilvl w:val="0"/>
          <w:numId w:val="0"/>
        </w:numPr>
        <w:tabs>
          <w:tab w:val="left" w:pos="850"/>
        </w:tabs>
        <w:bidi w:val="0"/>
        <w:ind w:leftChars="0"/>
        <w:outlineLvl w:val="9"/>
        <w:rPr>
          <w:rFonts w:hint="default" w:ascii="Calibri" w:hAnsi="Calibri"/>
          <w:sz w:val="20"/>
          <w:szCs w:val="20"/>
          <w:lang w:val="en-US" w:eastAsia="zh-CN"/>
        </w:rPr>
      </w:pPr>
    </w:p>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rebuchet MS">
    <w:panose1 w:val="020B0603020202020204"/>
    <w:charset w:val="01"/>
    <w:family w:val="swiss"/>
    <w:pitch w:val="default"/>
    <w:sig w:usb0="00000687" w:usb1="00000000" w:usb2="00000000" w:usb3="00000000" w:csb0="2000009F" w:csb1="0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Georgia">
    <w:panose1 w:val="02040502050405020303"/>
    <w:charset w:val="00"/>
    <w:family w:val="roman"/>
    <w:pitch w:val="default"/>
    <w:sig w:usb0="00000287" w:usb1="00000000" w:usb2="00000000" w:usb3="00000000" w:csb0="2000009F" w:csb1="00000000"/>
  </w:font>
  <w:font w:name="Century Gothic">
    <w:panose1 w:val="020B0502020202020204"/>
    <w:charset w:val="00"/>
    <w:family w:val="swiss"/>
    <w:pitch w:val="default"/>
    <w:sig w:usb0="00000287" w:usb1="00000000" w:usb2="00000000" w:usb3="00000000" w:csb0="2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7"/>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55"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37"/>
                          </w:pPr>
                          <w:r>
                            <w:fldChar w:fldCharType="begin"/>
                          </w:r>
                          <w:r>
                            <w:instrText xml:space="preserve"> PAGE  \* MERGEFORMAT </w:instrText>
                          </w:r>
                          <w:r>
                            <w:fldChar w:fldCharType="separate"/>
                          </w:r>
                          <w:r>
                            <w:t>1</w:t>
                          </w:r>
                          <w:r>
                            <w:fldChar w:fldCharType="end"/>
                          </w:r>
                        </w:p>
                      </w:txbxContent>
                    </wps:txbx>
                    <wps:bodyPr vert="horz" wrap="none" lIns="0" tIns="0" rIns="0" bIns="0" anchor="t" anchorCtr="0" upright="0">
                      <a:spAutoFit/>
                    </wps:bodyPr>
                  </wps:wsp>
                </a:graphicData>
              </a:graphic>
            </wp:anchor>
          </w:drawing>
        </mc:Choice>
        <mc:Fallback>
          <w:pict>
            <v:shape id="Text Box 1"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M6pebnPAAAABQEAAA8AAAAAAAAAAQAgAAAAIgAAAGRycy9kb3du&#10;cmV2LnhtbFBLAQIUABQAAAAIAIdO4kBk9gOVzwEAAL4DAAAOAAAAAAAAAAEAIAAAAB4BAABkcnMv&#10;ZTJvRG9jLnhtbFBLBQYAAAAABgAGAFkBAABfBQAAAAA=&#10;">
              <v:fill on="f" focussize="0,0"/>
              <v:stroke on="f"/>
              <v:imagedata o:title=""/>
              <o:lock v:ext="edit" aspectratio="f"/>
              <v:textbox inset="0mm,0mm,0mm,0mm" style="mso-fit-shape-to-text:t;">
                <w:txbxContent>
                  <w:p>
                    <w:pPr>
                      <w:pStyle w:val="37"/>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0"/>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56"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40"/>
                          </w:pPr>
                          <w:r>
                            <w:fldChar w:fldCharType="begin"/>
                          </w:r>
                          <w:r>
                            <w:instrText xml:space="preserve"> PAGE  \* MERGEFORMAT </w:instrText>
                          </w:r>
                          <w:r>
                            <w:fldChar w:fldCharType="separate"/>
                          </w:r>
                          <w:r>
                            <w:t>1</w:t>
                          </w:r>
                          <w:r>
                            <w:fldChar w:fldCharType="end"/>
                          </w:r>
                        </w:p>
                      </w:txbxContent>
                    </wps:txbx>
                    <wps:bodyPr vert="horz" wrap="none" lIns="0" tIns="0" rIns="0" bIns="0" anchor="t" anchorCtr="0" upright="0">
                      <a:spAutoFit/>
                    </wps:bodyPr>
                  </wps:wsp>
                </a:graphicData>
              </a:graphic>
            </wp:anchor>
          </w:drawing>
        </mc:Choice>
        <mc:Fallback>
          <w:pict>
            <v:shape id="Text Box 2"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M6pebnPAAAABQEAAA8AAAAAAAAAAQAgAAAAIgAAAGRycy9kb3du&#10;cmV2LnhtbFBLAQIUABQAAAAIAIdO4kA7NYYJzwEAAL4DAAAOAAAAAAAAAAEAIAAAAB4BAABkcnMv&#10;ZTJvRG9jLnhtbFBLBQYAAAAABgAGAFkBAABfBQAAAAA=&#10;">
              <v:fill on="f" focussize="0,0"/>
              <v:stroke on="f"/>
              <v:imagedata o:title=""/>
              <o:lock v:ext="edit" aspectratio="f"/>
              <v:textbox inset="0mm,0mm,0mm,0mm" style="mso-fit-shape-to-text:t;">
                <w:txbxContent>
                  <w:p>
                    <w:pPr>
                      <w:pStyle w:val="40"/>
                    </w:pPr>
                    <w:r>
                      <w:fldChar w:fldCharType="begin"/>
                    </w:r>
                    <w:r>
                      <w:instrText xml:space="preserve"> PAGE  \* MERGEFORMAT </w:instrText>
                    </w:r>
                    <w:r>
                      <w:fldChar w:fldCharType="separate"/>
                    </w:r>
                    <w:r>
                      <w:t>1</w:t>
                    </w:r>
                    <w: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CF4EF8"/>
    <w:multiLevelType w:val="singleLevel"/>
    <w:tmpl w:val="84CF4EF8"/>
    <w:lvl w:ilvl="0" w:tentative="0">
      <w:start w:val="1"/>
      <w:numFmt w:val="decimal"/>
      <w:suff w:val="space"/>
      <w:lvlText w:val="%1."/>
      <w:lvlJc w:val="left"/>
    </w:lvl>
  </w:abstractNum>
  <w:abstractNum w:abstractNumId="1">
    <w:nsid w:val="871F08FE"/>
    <w:multiLevelType w:val="singleLevel"/>
    <w:tmpl w:val="871F08FE"/>
    <w:lvl w:ilvl="0" w:tentative="0">
      <w:start w:val="1"/>
      <w:numFmt w:val="decimal"/>
      <w:lvlText w:val="%1."/>
      <w:lvlJc w:val="left"/>
      <w:pPr>
        <w:tabs>
          <w:tab w:val="left" w:pos="312"/>
        </w:tabs>
      </w:pPr>
    </w:lvl>
  </w:abstractNum>
  <w:abstractNum w:abstractNumId="2">
    <w:nsid w:val="87D1D227"/>
    <w:multiLevelType w:val="singleLevel"/>
    <w:tmpl w:val="87D1D227"/>
    <w:lvl w:ilvl="0" w:tentative="0">
      <w:start w:val="1"/>
      <w:numFmt w:val="decimal"/>
      <w:lvlText w:val="%1."/>
      <w:lvlJc w:val="left"/>
      <w:pPr>
        <w:tabs>
          <w:tab w:val="left" w:pos="425"/>
        </w:tabs>
        <w:ind w:left="425" w:leftChars="0" w:hanging="425" w:firstLineChars="0"/>
      </w:pPr>
      <w:rPr>
        <w:rFonts w:hint="default"/>
      </w:rPr>
    </w:lvl>
  </w:abstractNum>
  <w:abstractNum w:abstractNumId="3">
    <w:nsid w:val="8A16B051"/>
    <w:multiLevelType w:val="singleLevel"/>
    <w:tmpl w:val="8A16B051"/>
    <w:lvl w:ilvl="0" w:tentative="0">
      <w:start w:val="1"/>
      <w:numFmt w:val="decimal"/>
      <w:lvlText w:val="%1."/>
      <w:lvlJc w:val="left"/>
      <w:pPr>
        <w:tabs>
          <w:tab w:val="left" w:pos="425"/>
        </w:tabs>
        <w:ind w:left="425" w:leftChars="0" w:hanging="425" w:firstLineChars="0"/>
      </w:pPr>
      <w:rPr>
        <w:rFonts w:hint="default"/>
      </w:rPr>
    </w:lvl>
  </w:abstractNum>
  <w:abstractNum w:abstractNumId="4">
    <w:nsid w:val="8BE47EF4"/>
    <w:multiLevelType w:val="multilevel"/>
    <w:tmpl w:val="8BE47EF4"/>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425"/>
        </w:tabs>
        <w:ind w:left="425" w:leftChars="0" w:hanging="425" w:firstLineChars="0"/>
      </w:pPr>
      <w:rPr>
        <w:rFonts w:hint="default"/>
      </w:rPr>
    </w:lvl>
    <w:lvl w:ilvl="2" w:tentative="0">
      <w:start w:val="1"/>
      <w:numFmt w:val="lowerRoman"/>
      <w:lvlText w:val="%3."/>
      <w:lvlJc w:val="left"/>
      <w:pPr>
        <w:tabs>
          <w:tab w:val="left" w:pos="425"/>
        </w:tabs>
        <w:ind w:left="425" w:leftChars="0" w:hanging="425" w:firstLineChars="0"/>
      </w:pPr>
      <w:rPr>
        <w:rFonts w:hint="default"/>
      </w:rPr>
    </w:lvl>
    <w:lvl w:ilvl="3" w:tentative="0">
      <w:start w:val="1"/>
      <w:numFmt w:val="decimal"/>
      <w:lvlText w:val="%4."/>
      <w:lvlJc w:val="left"/>
      <w:pPr>
        <w:tabs>
          <w:tab w:val="left" w:pos="425"/>
        </w:tabs>
        <w:ind w:left="425" w:leftChars="0" w:hanging="425" w:firstLineChars="0"/>
      </w:pPr>
      <w:rPr>
        <w:rFonts w:hint="default"/>
      </w:rPr>
    </w:lvl>
    <w:lvl w:ilvl="4" w:tentative="0">
      <w:start w:val="1"/>
      <w:numFmt w:val="lowerLetter"/>
      <w:lvlText w:val="%5."/>
      <w:lvlJc w:val="left"/>
      <w:pPr>
        <w:tabs>
          <w:tab w:val="left" w:pos="425"/>
        </w:tabs>
        <w:ind w:left="425" w:leftChars="0" w:hanging="425" w:firstLineChars="0"/>
      </w:pPr>
      <w:rPr>
        <w:rFonts w:hint="default"/>
      </w:rPr>
    </w:lvl>
    <w:lvl w:ilvl="5" w:tentative="0">
      <w:start w:val="1"/>
      <w:numFmt w:val="lowerRoman"/>
      <w:lvlText w:val="%6."/>
      <w:lvlJc w:val="left"/>
      <w:pPr>
        <w:tabs>
          <w:tab w:val="left" w:pos="425"/>
        </w:tabs>
        <w:ind w:left="425" w:leftChars="0" w:hanging="425" w:firstLineChars="0"/>
      </w:pPr>
      <w:rPr>
        <w:rFonts w:hint="default"/>
      </w:rPr>
    </w:lvl>
    <w:lvl w:ilvl="6" w:tentative="0">
      <w:start w:val="1"/>
      <w:numFmt w:val="decimal"/>
      <w:lvlText w:val="%7."/>
      <w:lvlJc w:val="left"/>
      <w:pPr>
        <w:tabs>
          <w:tab w:val="left" w:pos="425"/>
        </w:tabs>
        <w:ind w:left="425" w:leftChars="0" w:hanging="425" w:firstLineChars="0"/>
      </w:pPr>
      <w:rPr>
        <w:rFonts w:hint="default"/>
      </w:rPr>
    </w:lvl>
    <w:lvl w:ilvl="7" w:tentative="0">
      <w:start w:val="1"/>
      <w:numFmt w:val="lowerLetter"/>
      <w:lvlText w:val="%8."/>
      <w:lvlJc w:val="left"/>
      <w:pPr>
        <w:tabs>
          <w:tab w:val="left" w:pos="425"/>
        </w:tabs>
        <w:ind w:left="425" w:leftChars="0" w:hanging="425" w:firstLineChars="0"/>
      </w:pPr>
      <w:rPr>
        <w:rFonts w:hint="default"/>
      </w:rPr>
    </w:lvl>
    <w:lvl w:ilvl="8" w:tentative="0">
      <w:start w:val="1"/>
      <w:numFmt w:val="lowerRoman"/>
      <w:lvlText w:val="%9."/>
      <w:lvlJc w:val="left"/>
      <w:pPr>
        <w:tabs>
          <w:tab w:val="left" w:pos="425"/>
        </w:tabs>
        <w:ind w:left="425" w:leftChars="0" w:hanging="425" w:firstLineChars="0"/>
      </w:pPr>
      <w:rPr>
        <w:rFonts w:hint="default"/>
      </w:rPr>
    </w:lvl>
  </w:abstractNum>
  <w:abstractNum w:abstractNumId="5">
    <w:nsid w:val="8C9C2173"/>
    <w:multiLevelType w:val="singleLevel"/>
    <w:tmpl w:val="8C9C2173"/>
    <w:lvl w:ilvl="0" w:tentative="0">
      <w:start w:val="1"/>
      <w:numFmt w:val="decimal"/>
      <w:lvlText w:val="%1."/>
      <w:lvlJc w:val="left"/>
      <w:pPr>
        <w:tabs>
          <w:tab w:val="left" w:pos="425"/>
        </w:tabs>
        <w:ind w:left="425" w:leftChars="0" w:hanging="425" w:firstLineChars="0"/>
      </w:pPr>
      <w:rPr>
        <w:rFonts w:hint="default"/>
      </w:rPr>
    </w:lvl>
  </w:abstractNum>
  <w:abstractNum w:abstractNumId="6">
    <w:nsid w:val="946E88C5"/>
    <w:multiLevelType w:val="singleLevel"/>
    <w:tmpl w:val="946E88C5"/>
    <w:lvl w:ilvl="0" w:tentative="0">
      <w:start w:val="1"/>
      <w:numFmt w:val="decimal"/>
      <w:lvlText w:val="%1."/>
      <w:lvlJc w:val="left"/>
      <w:pPr>
        <w:tabs>
          <w:tab w:val="left" w:pos="312"/>
        </w:tabs>
      </w:pPr>
    </w:lvl>
  </w:abstractNum>
  <w:abstractNum w:abstractNumId="7">
    <w:nsid w:val="9770978D"/>
    <w:multiLevelType w:val="singleLevel"/>
    <w:tmpl w:val="9770978D"/>
    <w:lvl w:ilvl="0" w:tentative="0">
      <w:start w:val="1"/>
      <w:numFmt w:val="decimal"/>
      <w:lvlText w:val="%1."/>
      <w:lvlJc w:val="left"/>
      <w:pPr>
        <w:tabs>
          <w:tab w:val="left" w:pos="312"/>
        </w:tabs>
      </w:pPr>
    </w:lvl>
  </w:abstractNum>
  <w:abstractNum w:abstractNumId="8">
    <w:nsid w:val="9FBF79B0"/>
    <w:multiLevelType w:val="multilevel"/>
    <w:tmpl w:val="9FBF79B0"/>
    <w:lvl w:ilvl="0" w:tentative="0">
      <w:start w:val="1"/>
      <w:numFmt w:val="decimal"/>
      <w:lvlText w:val="%1."/>
      <w:lvlJc w:val="left"/>
      <w:pPr>
        <w:tabs>
          <w:tab w:val="left" w:pos="425"/>
        </w:tabs>
        <w:ind w:left="425" w:hanging="425"/>
      </w:pPr>
      <w:rPr>
        <w:rFonts w:hint="default"/>
      </w:rPr>
    </w:lvl>
    <w:lvl w:ilvl="1" w:tentative="0">
      <w:start w:val="2"/>
      <w:numFmt w:val="decimal"/>
      <w:pStyle w:val="3"/>
      <w:lvlText w:val="%2"/>
      <w:lvlJc w:val="left"/>
      <w:pPr>
        <w:tabs>
          <w:tab w:val="left" w:pos="850"/>
        </w:tabs>
        <w:ind w:left="453" w:hanging="453"/>
      </w:pPr>
      <w:rPr>
        <w:rFonts w:hint="default" w:ascii="SimSun" w:hAnsi="SimSun" w:eastAsia="SimSun" w:cs="SimSun"/>
        <w:sz w:val="28"/>
        <w:szCs w:val="28"/>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9">
    <w:nsid w:val="A3486B5D"/>
    <w:multiLevelType w:val="singleLevel"/>
    <w:tmpl w:val="A3486B5D"/>
    <w:lvl w:ilvl="0" w:tentative="0">
      <w:start w:val="1"/>
      <w:numFmt w:val="decimal"/>
      <w:lvlText w:val="%1."/>
      <w:lvlJc w:val="left"/>
      <w:pPr>
        <w:tabs>
          <w:tab w:val="left" w:pos="425"/>
        </w:tabs>
        <w:ind w:left="425" w:hanging="425"/>
      </w:pPr>
      <w:rPr>
        <w:rFonts w:hint="default"/>
      </w:rPr>
    </w:lvl>
  </w:abstractNum>
  <w:abstractNum w:abstractNumId="10">
    <w:nsid w:val="A8D11B88"/>
    <w:multiLevelType w:val="singleLevel"/>
    <w:tmpl w:val="A8D11B88"/>
    <w:lvl w:ilvl="0" w:tentative="0">
      <w:start w:val="1"/>
      <w:numFmt w:val="decimal"/>
      <w:suff w:val="space"/>
      <w:lvlText w:val="%1."/>
      <w:lvlJc w:val="left"/>
    </w:lvl>
  </w:abstractNum>
  <w:abstractNum w:abstractNumId="11">
    <w:nsid w:val="A978D703"/>
    <w:multiLevelType w:val="singleLevel"/>
    <w:tmpl w:val="A978D703"/>
    <w:lvl w:ilvl="0" w:tentative="0">
      <w:start w:val="1"/>
      <w:numFmt w:val="decimal"/>
      <w:lvlText w:val="%1."/>
      <w:lvlJc w:val="left"/>
      <w:pPr>
        <w:tabs>
          <w:tab w:val="left" w:pos="312"/>
        </w:tabs>
      </w:pPr>
    </w:lvl>
  </w:abstractNum>
  <w:abstractNum w:abstractNumId="12">
    <w:nsid w:val="A97AA79F"/>
    <w:multiLevelType w:val="singleLevel"/>
    <w:tmpl w:val="A97AA79F"/>
    <w:lvl w:ilvl="0" w:tentative="0">
      <w:start w:val="1"/>
      <w:numFmt w:val="decimal"/>
      <w:lvlText w:val="%1."/>
      <w:lvlJc w:val="left"/>
      <w:pPr>
        <w:tabs>
          <w:tab w:val="left" w:pos="425"/>
        </w:tabs>
        <w:ind w:left="425" w:hanging="425"/>
      </w:pPr>
      <w:rPr>
        <w:rFonts w:hint="default" w:ascii="Calibri" w:hAnsi="Calibri" w:cs="Calibri"/>
        <w:b w:val="0"/>
        <w:bCs w:val="0"/>
      </w:rPr>
    </w:lvl>
  </w:abstractNum>
  <w:abstractNum w:abstractNumId="13">
    <w:nsid w:val="A980A519"/>
    <w:multiLevelType w:val="singleLevel"/>
    <w:tmpl w:val="A980A519"/>
    <w:lvl w:ilvl="0" w:tentative="0">
      <w:start w:val="1"/>
      <w:numFmt w:val="decimal"/>
      <w:suff w:val="space"/>
      <w:lvlText w:val="%1."/>
      <w:lvlJc w:val="left"/>
    </w:lvl>
  </w:abstractNum>
  <w:abstractNum w:abstractNumId="14">
    <w:nsid w:val="ABD6D0E4"/>
    <w:multiLevelType w:val="multilevel"/>
    <w:tmpl w:val="ABD6D0E4"/>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425"/>
        </w:tabs>
        <w:ind w:left="425" w:leftChars="0" w:hanging="425" w:firstLineChars="0"/>
      </w:pPr>
      <w:rPr>
        <w:rFonts w:hint="default"/>
      </w:rPr>
    </w:lvl>
    <w:lvl w:ilvl="2" w:tentative="0">
      <w:start w:val="1"/>
      <w:numFmt w:val="lowerRoman"/>
      <w:lvlText w:val="%3."/>
      <w:lvlJc w:val="left"/>
      <w:pPr>
        <w:tabs>
          <w:tab w:val="left" w:pos="425"/>
        </w:tabs>
        <w:ind w:left="425" w:leftChars="0" w:hanging="425" w:firstLineChars="0"/>
      </w:pPr>
      <w:rPr>
        <w:rFonts w:hint="default"/>
      </w:rPr>
    </w:lvl>
    <w:lvl w:ilvl="3" w:tentative="0">
      <w:start w:val="1"/>
      <w:numFmt w:val="decimal"/>
      <w:lvlText w:val="%4."/>
      <w:lvlJc w:val="left"/>
      <w:pPr>
        <w:tabs>
          <w:tab w:val="left" w:pos="425"/>
        </w:tabs>
        <w:ind w:left="425" w:leftChars="0" w:hanging="425" w:firstLineChars="0"/>
      </w:pPr>
      <w:rPr>
        <w:rFonts w:hint="default"/>
      </w:rPr>
    </w:lvl>
    <w:lvl w:ilvl="4" w:tentative="0">
      <w:start w:val="1"/>
      <w:numFmt w:val="lowerLetter"/>
      <w:lvlText w:val="%5."/>
      <w:lvlJc w:val="left"/>
      <w:pPr>
        <w:tabs>
          <w:tab w:val="left" w:pos="425"/>
        </w:tabs>
        <w:ind w:left="425" w:leftChars="0" w:hanging="425" w:firstLineChars="0"/>
      </w:pPr>
      <w:rPr>
        <w:rFonts w:hint="default"/>
      </w:rPr>
    </w:lvl>
    <w:lvl w:ilvl="5" w:tentative="0">
      <w:start w:val="1"/>
      <w:numFmt w:val="lowerRoman"/>
      <w:lvlText w:val="%6."/>
      <w:lvlJc w:val="left"/>
      <w:pPr>
        <w:tabs>
          <w:tab w:val="left" w:pos="425"/>
        </w:tabs>
        <w:ind w:left="425" w:leftChars="0" w:hanging="425" w:firstLineChars="0"/>
      </w:pPr>
      <w:rPr>
        <w:rFonts w:hint="default"/>
      </w:rPr>
    </w:lvl>
    <w:lvl w:ilvl="6" w:tentative="0">
      <w:start w:val="1"/>
      <w:numFmt w:val="decimal"/>
      <w:lvlText w:val="%7."/>
      <w:lvlJc w:val="left"/>
      <w:pPr>
        <w:tabs>
          <w:tab w:val="left" w:pos="425"/>
        </w:tabs>
        <w:ind w:left="425" w:leftChars="0" w:hanging="425" w:firstLineChars="0"/>
      </w:pPr>
      <w:rPr>
        <w:rFonts w:hint="default"/>
      </w:rPr>
    </w:lvl>
    <w:lvl w:ilvl="7" w:tentative="0">
      <w:start w:val="1"/>
      <w:numFmt w:val="lowerLetter"/>
      <w:lvlText w:val="%8."/>
      <w:lvlJc w:val="left"/>
      <w:pPr>
        <w:tabs>
          <w:tab w:val="left" w:pos="425"/>
        </w:tabs>
        <w:ind w:left="425" w:leftChars="0" w:hanging="425" w:firstLineChars="0"/>
      </w:pPr>
      <w:rPr>
        <w:rFonts w:hint="default"/>
      </w:rPr>
    </w:lvl>
    <w:lvl w:ilvl="8" w:tentative="0">
      <w:start w:val="1"/>
      <w:numFmt w:val="lowerRoman"/>
      <w:lvlText w:val="%9."/>
      <w:lvlJc w:val="left"/>
      <w:pPr>
        <w:tabs>
          <w:tab w:val="left" w:pos="425"/>
        </w:tabs>
        <w:ind w:left="425" w:leftChars="0" w:hanging="425" w:firstLineChars="0"/>
      </w:pPr>
      <w:rPr>
        <w:rFonts w:hint="default"/>
      </w:rPr>
    </w:lvl>
  </w:abstractNum>
  <w:abstractNum w:abstractNumId="15">
    <w:nsid w:val="AC25CA68"/>
    <w:multiLevelType w:val="singleLevel"/>
    <w:tmpl w:val="AC25CA68"/>
    <w:lvl w:ilvl="0" w:tentative="0">
      <w:start w:val="1"/>
      <w:numFmt w:val="decimal"/>
      <w:lvlText w:val="%1."/>
      <w:lvlJc w:val="left"/>
      <w:pPr>
        <w:tabs>
          <w:tab w:val="left" w:pos="312"/>
        </w:tabs>
      </w:pPr>
    </w:lvl>
  </w:abstractNum>
  <w:abstractNum w:abstractNumId="16">
    <w:nsid w:val="AC86CE18"/>
    <w:multiLevelType w:val="singleLevel"/>
    <w:tmpl w:val="AC86CE18"/>
    <w:lvl w:ilvl="0" w:tentative="0">
      <w:start w:val="1"/>
      <w:numFmt w:val="decimal"/>
      <w:lvlText w:val="%1."/>
      <w:lvlJc w:val="left"/>
      <w:pPr>
        <w:tabs>
          <w:tab w:val="left" w:pos="425"/>
        </w:tabs>
        <w:ind w:left="425" w:leftChars="0" w:hanging="425" w:firstLineChars="0"/>
      </w:pPr>
      <w:rPr>
        <w:rFonts w:hint="default"/>
      </w:rPr>
    </w:lvl>
  </w:abstractNum>
  <w:abstractNum w:abstractNumId="17">
    <w:nsid w:val="ACCA0DA3"/>
    <w:multiLevelType w:val="singleLevel"/>
    <w:tmpl w:val="ACCA0DA3"/>
    <w:lvl w:ilvl="0" w:tentative="0">
      <w:start w:val="1"/>
      <w:numFmt w:val="decimal"/>
      <w:lvlText w:val="%1."/>
      <w:lvlJc w:val="left"/>
      <w:pPr>
        <w:tabs>
          <w:tab w:val="left" w:pos="425"/>
        </w:tabs>
        <w:ind w:left="425" w:hanging="425"/>
      </w:pPr>
      <w:rPr>
        <w:rFonts w:hint="default"/>
      </w:rPr>
    </w:lvl>
  </w:abstractNum>
  <w:abstractNum w:abstractNumId="18">
    <w:nsid w:val="AF16B31D"/>
    <w:multiLevelType w:val="singleLevel"/>
    <w:tmpl w:val="AF16B31D"/>
    <w:lvl w:ilvl="0" w:tentative="0">
      <w:start w:val="1"/>
      <w:numFmt w:val="lowerLetter"/>
      <w:lvlText w:val="%1)"/>
      <w:lvlJc w:val="left"/>
      <w:pPr>
        <w:tabs>
          <w:tab w:val="left" w:pos="425"/>
        </w:tabs>
        <w:ind w:left="425" w:leftChars="0" w:hanging="425" w:firstLineChars="0"/>
      </w:pPr>
      <w:rPr>
        <w:rFonts w:hint="default"/>
      </w:rPr>
    </w:lvl>
  </w:abstractNum>
  <w:abstractNum w:abstractNumId="19">
    <w:nsid w:val="B090CA08"/>
    <w:multiLevelType w:val="multilevel"/>
    <w:tmpl w:val="B090CA08"/>
    <w:lvl w:ilvl="0" w:tentative="0">
      <w:start w:val="1"/>
      <w:numFmt w:val="decimal"/>
      <w:pStyle w:val="4"/>
      <w:lvlText w:val="1.1%1"/>
      <w:lvlJc w:val="left"/>
      <w:pPr>
        <w:tabs>
          <w:tab w:val="left" w:pos="425"/>
        </w:tabs>
        <w:ind w:left="425" w:hanging="425"/>
      </w:pPr>
      <w:rPr>
        <w:rFonts w:hint="default" w:ascii="Calibri" w:hAnsi="Calibri" w:eastAsia="SimSun" w:cs="Calibri"/>
      </w:rPr>
    </w:lvl>
    <w:lvl w:ilvl="1" w:tentative="0">
      <w:start w:val="1"/>
      <w:numFmt w:val="decimal"/>
      <w:lvlText w:val="%1.%2."/>
      <w:lvlJc w:val="left"/>
      <w:pPr>
        <w:tabs>
          <w:tab w:val="left" w:pos="850"/>
        </w:tabs>
        <w:ind w:left="850"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20">
    <w:nsid w:val="B58E2DBA"/>
    <w:multiLevelType w:val="singleLevel"/>
    <w:tmpl w:val="B58E2DBA"/>
    <w:lvl w:ilvl="0" w:tentative="0">
      <w:start w:val="1"/>
      <w:numFmt w:val="decimal"/>
      <w:suff w:val="space"/>
      <w:lvlText w:val="%1."/>
      <w:lvlJc w:val="left"/>
    </w:lvl>
  </w:abstractNum>
  <w:abstractNum w:abstractNumId="21">
    <w:nsid w:val="B64EEF46"/>
    <w:multiLevelType w:val="singleLevel"/>
    <w:tmpl w:val="B64EEF4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2">
    <w:nsid w:val="BA3EC747"/>
    <w:multiLevelType w:val="singleLevel"/>
    <w:tmpl w:val="BA3EC747"/>
    <w:lvl w:ilvl="0" w:tentative="0">
      <w:start w:val="1"/>
      <w:numFmt w:val="decimal"/>
      <w:lvlText w:val="%1."/>
      <w:lvlJc w:val="left"/>
      <w:pPr>
        <w:tabs>
          <w:tab w:val="left" w:pos="425"/>
        </w:tabs>
        <w:ind w:left="425" w:leftChars="0" w:hanging="425" w:firstLineChars="0"/>
      </w:pPr>
      <w:rPr>
        <w:rFonts w:hint="default"/>
      </w:rPr>
    </w:lvl>
  </w:abstractNum>
  <w:abstractNum w:abstractNumId="23">
    <w:nsid w:val="BA87AC7E"/>
    <w:multiLevelType w:val="multilevel"/>
    <w:tmpl w:val="BA87AC7E"/>
    <w:lvl w:ilvl="0" w:tentative="0">
      <w:start w:val="1"/>
      <w:numFmt w:val="decimal"/>
      <w:pStyle w:val="2"/>
      <w:lvlText w:val="%1."/>
      <w:legacy w:legacy="1" w:legacySpace="0" w:legacyIndent="0"/>
      <w:lvlJc w:val="left"/>
      <w:rPr>
        <w:rFonts w:hint="default" w:ascii="Calibri" w:hAnsi="Calibri" w:cs="Calibri"/>
        <w:b/>
        <w:bCs/>
        <w:color w:val="243F61"/>
        <w:sz w:val="32"/>
        <w:szCs w:val="32"/>
      </w:rPr>
    </w:lvl>
    <w:lvl w:ilvl="1" w:tentative="0">
      <w:start w:val="1"/>
      <w:numFmt w:val="decimal"/>
      <w:lvlText w:val="%1.%2"/>
      <w:legacy w:legacy="1" w:legacySpace="0" w:legacyIndent="0"/>
      <w:lvlJc w:val="left"/>
      <w:rPr>
        <w:rFonts w:hint="default" w:ascii="Arial" w:hAnsi="Arial" w:cs="Arial"/>
        <w:b w:val="0"/>
        <w:bCs w:val="0"/>
        <w:color w:val="auto"/>
      </w:rPr>
    </w:lvl>
    <w:lvl w:ilvl="2" w:tentative="0">
      <w:start w:val="1"/>
      <w:numFmt w:val="decimal"/>
      <w:lvlText w:val="%1.%2.%3"/>
      <w:legacy w:legacy="1" w:legacySpace="0" w:legacyIndent="0"/>
      <w:lvlJc w:val="left"/>
      <w:rPr>
        <w:rFonts w:hint="default" w:ascii="SimSun" w:hAnsi="SimSun" w:eastAsia="SimSun" w:cs="SimSun"/>
      </w:rPr>
    </w:lvl>
    <w:lvl w:ilvl="3" w:tentative="0">
      <w:start w:val="1"/>
      <w:numFmt w:val="decimal"/>
      <w:lvlText w:val="%1.%2.%3.%4"/>
      <w:legacy w:legacy="1" w:legacySpace="0" w:legacyIndent="0"/>
      <w:lvlJc w:val="left"/>
    </w:lvl>
    <w:lvl w:ilvl="4" w:tentative="0">
      <w:start w:val="1"/>
      <w:numFmt w:val="decimal"/>
      <w:lvlText w:val="%1.%2.%3.%4.%5"/>
      <w:legacy w:legacy="1" w:legacySpace="0" w:legacyIndent="0"/>
      <w:lvlJc w:val="left"/>
    </w:lvl>
    <w:lvl w:ilvl="5" w:tentative="0">
      <w:start w:val="1"/>
      <w:numFmt w:val="decimal"/>
      <w:lvlText w:val="%1.%2.%3.%4.%5.%6"/>
      <w:legacy w:legacy="1" w:legacySpace="0" w:legacyIndent="0"/>
      <w:lvlJc w:val="left"/>
    </w:lvl>
    <w:lvl w:ilvl="6" w:tentative="0">
      <w:start w:val="1"/>
      <w:numFmt w:val="decimal"/>
      <w:lvlText w:val="%1.%2.%3.%4.%5.%6.%7"/>
      <w:legacy w:legacy="1" w:legacySpace="0" w:legacyIndent="0"/>
      <w:lvlJc w:val="left"/>
    </w:lvl>
    <w:lvl w:ilvl="7" w:tentative="0">
      <w:start w:val="1"/>
      <w:numFmt w:val="decimal"/>
      <w:lvlText w:val="%1.%2.%3.%4.%5.%6.%7.%8"/>
      <w:legacy w:legacy="1" w:legacySpace="0" w:legacyIndent="0"/>
      <w:lvlJc w:val="left"/>
    </w:lvl>
    <w:lvl w:ilvl="8" w:tentative="0">
      <w:start w:val="1"/>
      <w:numFmt w:val="decimal"/>
      <w:lvlText w:val="%1.%2.%3.%4.%5.%6.%7.%8.%9"/>
      <w:legacy w:legacy="1" w:legacySpace="0" w:legacyIndent="0"/>
      <w:lvlJc w:val="left"/>
    </w:lvl>
  </w:abstractNum>
  <w:abstractNum w:abstractNumId="24">
    <w:nsid w:val="BA960D0E"/>
    <w:multiLevelType w:val="singleLevel"/>
    <w:tmpl w:val="BA960D0E"/>
    <w:lvl w:ilvl="0" w:tentative="0">
      <w:start w:val="1"/>
      <w:numFmt w:val="decimal"/>
      <w:lvlText w:val="%1."/>
      <w:lvlJc w:val="left"/>
      <w:pPr>
        <w:tabs>
          <w:tab w:val="left" w:pos="312"/>
        </w:tabs>
      </w:pPr>
    </w:lvl>
  </w:abstractNum>
  <w:abstractNum w:abstractNumId="25">
    <w:nsid w:val="BE7B98EB"/>
    <w:multiLevelType w:val="singleLevel"/>
    <w:tmpl w:val="BE7B98EB"/>
    <w:lvl w:ilvl="0" w:tentative="0">
      <w:start w:val="1"/>
      <w:numFmt w:val="decimal"/>
      <w:lvlText w:val="%1"/>
      <w:lvlJc w:val="left"/>
      <w:pPr>
        <w:tabs>
          <w:tab w:val="left" w:pos="432"/>
        </w:tabs>
        <w:ind w:left="432" w:leftChars="0" w:hanging="432" w:firstLineChars="0"/>
      </w:pPr>
      <w:rPr>
        <w:rFonts w:hint="default"/>
      </w:rPr>
    </w:lvl>
  </w:abstractNum>
  <w:abstractNum w:abstractNumId="26">
    <w:nsid w:val="C1D4CA2F"/>
    <w:multiLevelType w:val="singleLevel"/>
    <w:tmpl w:val="C1D4CA2F"/>
    <w:lvl w:ilvl="0" w:tentative="0">
      <w:start w:val="1"/>
      <w:numFmt w:val="decimal"/>
      <w:lvlText w:val="%1."/>
      <w:lvlJc w:val="left"/>
      <w:pPr>
        <w:tabs>
          <w:tab w:val="left" w:pos="425"/>
        </w:tabs>
        <w:ind w:left="425" w:leftChars="0" w:hanging="425" w:firstLineChars="0"/>
      </w:pPr>
      <w:rPr>
        <w:rFonts w:hint="default" w:ascii="Calibri" w:hAnsi="Calibri" w:cs="Calibri"/>
        <w:b w:val="0"/>
        <w:bCs w:val="0"/>
      </w:rPr>
    </w:lvl>
  </w:abstractNum>
  <w:abstractNum w:abstractNumId="27">
    <w:nsid w:val="C8BE06E3"/>
    <w:multiLevelType w:val="singleLevel"/>
    <w:tmpl w:val="C8BE06E3"/>
    <w:lvl w:ilvl="0" w:tentative="0">
      <w:start w:val="1"/>
      <w:numFmt w:val="decimal"/>
      <w:lvlText w:val="%1."/>
      <w:lvlJc w:val="left"/>
      <w:pPr>
        <w:tabs>
          <w:tab w:val="left" w:pos="312"/>
        </w:tabs>
      </w:pPr>
    </w:lvl>
  </w:abstractNum>
  <w:abstractNum w:abstractNumId="28">
    <w:nsid w:val="CCBAC8DD"/>
    <w:multiLevelType w:val="singleLevel"/>
    <w:tmpl w:val="CCBAC8DD"/>
    <w:lvl w:ilvl="0" w:tentative="0">
      <w:start w:val="1"/>
      <w:numFmt w:val="decimal"/>
      <w:suff w:val="space"/>
      <w:lvlText w:val="%1."/>
      <w:lvlJc w:val="left"/>
    </w:lvl>
  </w:abstractNum>
  <w:abstractNum w:abstractNumId="29">
    <w:nsid w:val="CF90255B"/>
    <w:multiLevelType w:val="singleLevel"/>
    <w:tmpl w:val="CF90255B"/>
    <w:lvl w:ilvl="0" w:tentative="0">
      <w:start w:val="1"/>
      <w:numFmt w:val="decimal"/>
      <w:lvlText w:val="%1."/>
      <w:lvlJc w:val="left"/>
      <w:pPr>
        <w:tabs>
          <w:tab w:val="left" w:pos="425"/>
        </w:tabs>
        <w:ind w:left="425" w:leftChars="0" w:hanging="425" w:firstLineChars="0"/>
      </w:pPr>
      <w:rPr>
        <w:rFonts w:hint="default"/>
      </w:rPr>
    </w:lvl>
  </w:abstractNum>
  <w:abstractNum w:abstractNumId="30">
    <w:nsid w:val="D37ECB03"/>
    <w:multiLevelType w:val="singleLevel"/>
    <w:tmpl w:val="D37ECB03"/>
    <w:lvl w:ilvl="0" w:tentative="0">
      <w:start w:val="1"/>
      <w:numFmt w:val="decimal"/>
      <w:lvlText w:val="%1."/>
      <w:lvlJc w:val="left"/>
      <w:pPr>
        <w:tabs>
          <w:tab w:val="left" w:pos="425"/>
        </w:tabs>
        <w:ind w:left="425" w:leftChars="0" w:hanging="425" w:firstLineChars="0"/>
      </w:pPr>
      <w:rPr>
        <w:rFonts w:hint="default"/>
      </w:rPr>
    </w:lvl>
  </w:abstractNum>
  <w:abstractNum w:abstractNumId="31">
    <w:nsid w:val="D6FA9757"/>
    <w:multiLevelType w:val="singleLevel"/>
    <w:tmpl w:val="D6FA9757"/>
    <w:lvl w:ilvl="0" w:tentative="0">
      <w:start w:val="1"/>
      <w:numFmt w:val="decimal"/>
      <w:lvlText w:val="%1."/>
      <w:lvlJc w:val="left"/>
      <w:pPr>
        <w:tabs>
          <w:tab w:val="left" w:pos="425"/>
        </w:tabs>
        <w:ind w:left="425" w:hanging="425"/>
      </w:pPr>
      <w:rPr>
        <w:rFonts w:hint="default"/>
      </w:rPr>
    </w:lvl>
  </w:abstractNum>
  <w:abstractNum w:abstractNumId="32">
    <w:nsid w:val="DFDF4D85"/>
    <w:multiLevelType w:val="singleLevel"/>
    <w:tmpl w:val="DFDF4D85"/>
    <w:lvl w:ilvl="0" w:tentative="0">
      <w:start w:val="1"/>
      <w:numFmt w:val="decimal"/>
      <w:lvlText w:val="%1."/>
      <w:lvlJc w:val="left"/>
      <w:pPr>
        <w:tabs>
          <w:tab w:val="left" w:pos="425"/>
        </w:tabs>
        <w:ind w:left="425" w:leftChars="0" w:hanging="425" w:firstLineChars="0"/>
      </w:pPr>
      <w:rPr>
        <w:rFonts w:hint="default"/>
      </w:rPr>
    </w:lvl>
  </w:abstractNum>
  <w:abstractNum w:abstractNumId="33">
    <w:nsid w:val="E0496376"/>
    <w:multiLevelType w:val="singleLevel"/>
    <w:tmpl w:val="E0496376"/>
    <w:lvl w:ilvl="0" w:tentative="0">
      <w:start w:val="1"/>
      <w:numFmt w:val="decimal"/>
      <w:lvlText w:val="%1"/>
      <w:lvlJc w:val="left"/>
      <w:pPr>
        <w:tabs>
          <w:tab w:val="left" w:pos="432"/>
        </w:tabs>
        <w:ind w:left="432" w:leftChars="0" w:hanging="432" w:firstLineChars="0"/>
      </w:pPr>
      <w:rPr>
        <w:rFonts w:hint="default"/>
      </w:rPr>
    </w:lvl>
  </w:abstractNum>
  <w:abstractNum w:abstractNumId="34">
    <w:nsid w:val="E248CE65"/>
    <w:multiLevelType w:val="singleLevel"/>
    <w:tmpl w:val="E248CE65"/>
    <w:lvl w:ilvl="0" w:tentative="0">
      <w:start w:val="1"/>
      <w:numFmt w:val="decimal"/>
      <w:lvlText w:val="%1."/>
      <w:lvlJc w:val="left"/>
      <w:pPr>
        <w:tabs>
          <w:tab w:val="left" w:pos="425"/>
        </w:tabs>
        <w:ind w:left="425" w:leftChars="0" w:hanging="425" w:firstLineChars="0"/>
      </w:pPr>
      <w:rPr>
        <w:rFonts w:hint="default"/>
      </w:rPr>
    </w:lvl>
  </w:abstractNum>
  <w:abstractNum w:abstractNumId="35">
    <w:nsid w:val="E27CF6F3"/>
    <w:multiLevelType w:val="singleLevel"/>
    <w:tmpl w:val="E27CF6F3"/>
    <w:lvl w:ilvl="0" w:tentative="0">
      <w:start w:val="1"/>
      <w:numFmt w:val="decimal"/>
      <w:lvlText w:val="%1."/>
      <w:lvlJc w:val="left"/>
      <w:pPr>
        <w:tabs>
          <w:tab w:val="left" w:pos="425"/>
        </w:tabs>
        <w:ind w:left="425" w:leftChars="0" w:hanging="425" w:firstLineChars="0"/>
      </w:pPr>
      <w:rPr>
        <w:rFonts w:hint="default"/>
      </w:rPr>
    </w:lvl>
  </w:abstractNum>
  <w:abstractNum w:abstractNumId="36">
    <w:nsid w:val="E2F125B6"/>
    <w:multiLevelType w:val="singleLevel"/>
    <w:tmpl w:val="E2F125B6"/>
    <w:lvl w:ilvl="0" w:tentative="0">
      <w:start w:val="1"/>
      <w:numFmt w:val="decimal"/>
      <w:lvlText w:val="%1."/>
      <w:lvlJc w:val="left"/>
      <w:pPr>
        <w:tabs>
          <w:tab w:val="left" w:pos="312"/>
        </w:tabs>
      </w:pPr>
    </w:lvl>
  </w:abstractNum>
  <w:abstractNum w:abstractNumId="37">
    <w:nsid w:val="E3809613"/>
    <w:multiLevelType w:val="multilevel"/>
    <w:tmpl w:val="E3809613"/>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425"/>
        </w:tabs>
        <w:ind w:left="425" w:leftChars="0" w:hanging="425" w:firstLineChars="0"/>
      </w:pPr>
      <w:rPr>
        <w:rFonts w:hint="default"/>
      </w:rPr>
    </w:lvl>
    <w:lvl w:ilvl="2" w:tentative="0">
      <w:start w:val="1"/>
      <w:numFmt w:val="lowerRoman"/>
      <w:lvlText w:val="%3."/>
      <w:lvlJc w:val="left"/>
      <w:pPr>
        <w:tabs>
          <w:tab w:val="left" w:pos="425"/>
        </w:tabs>
        <w:ind w:left="425" w:leftChars="0" w:hanging="425" w:firstLineChars="0"/>
      </w:pPr>
      <w:rPr>
        <w:rFonts w:hint="default"/>
      </w:rPr>
    </w:lvl>
    <w:lvl w:ilvl="3" w:tentative="0">
      <w:start w:val="1"/>
      <w:numFmt w:val="decimal"/>
      <w:lvlText w:val="%4."/>
      <w:lvlJc w:val="left"/>
      <w:pPr>
        <w:tabs>
          <w:tab w:val="left" w:pos="425"/>
        </w:tabs>
        <w:ind w:left="425" w:leftChars="0" w:hanging="425" w:firstLineChars="0"/>
      </w:pPr>
      <w:rPr>
        <w:rFonts w:hint="default"/>
      </w:rPr>
    </w:lvl>
    <w:lvl w:ilvl="4" w:tentative="0">
      <w:start w:val="1"/>
      <w:numFmt w:val="lowerLetter"/>
      <w:lvlText w:val="%5."/>
      <w:lvlJc w:val="left"/>
      <w:pPr>
        <w:tabs>
          <w:tab w:val="left" w:pos="425"/>
        </w:tabs>
        <w:ind w:left="425" w:leftChars="0" w:hanging="425" w:firstLineChars="0"/>
      </w:pPr>
      <w:rPr>
        <w:rFonts w:hint="default"/>
      </w:rPr>
    </w:lvl>
    <w:lvl w:ilvl="5" w:tentative="0">
      <w:start w:val="1"/>
      <w:numFmt w:val="lowerRoman"/>
      <w:lvlText w:val="%6."/>
      <w:lvlJc w:val="left"/>
      <w:pPr>
        <w:tabs>
          <w:tab w:val="left" w:pos="425"/>
        </w:tabs>
        <w:ind w:left="425" w:leftChars="0" w:hanging="425" w:firstLineChars="0"/>
      </w:pPr>
      <w:rPr>
        <w:rFonts w:hint="default"/>
      </w:rPr>
    </w:lvl>
    <w:lvl w:ilvl="6" w:tentative="0">
      <w:start w:val="1"/>
      <w:numFmt w:val="decimal"/>
      <w:lvlText w:val="%7."/>
      <w:lvlJc w:val="left"/>
      <w:pPr>
        <w:tabs>
          <w:tab w:val="left" w:pos="425"/>
        </w:tabs>
        <w:ind w:left="425" w:leftChars="0" w:hanging="425" w:firstLineChars="0"/>
      </w:pPr>
      <w:rPr>
        <w:rFonts w:hint="default"/>
      </w:rPr>
    </w:lvl>
    <w:lvl w:ilvl="7" w:tentative="0">
      <w:start w:val="1"/>
      <w:numFmt w:val="lowerLetter"/>
      <w:lvlText w:val="%8."/>
      <w:lvlJc w:val="left"/>
      <w:pPr>
        <w:tabs>
          <w:tab w:val="left" w:pos="425"/>
        </w:tabs>
        <w:ind w:left="425" w:leftChars="0" w:hanging="425" w:firstLineChars="0"/>
      </w:pPr>
      <w:rPr>
        <w:rFonts w:hint="default"/>
      </w:rPr>
    </w:lvl>
    <w:lvl w:ilvl="8" w:tentative="0">
      <w:start w:val="1"/>
      <w:numFmt w:val="lowerRoman"/>
      <w:lvlText w:val="%9."/>
      <w:lvlJc w:val="left"/>
      <w:pPr>
        <w:tabs>
          <w:tab w:val="left" w:pos="425"/>
        </w:tabs>
        <w:ind w:left="425" w:leftChars="0" w:hanging="425" w:firstLineChars="0"/>
      </w:pPr>
      <w:rPr>
        <w:rFonts w:hint="default"/>
      </w:rPr>
    </w:lvl>
  </w:abstractNum>
  <w:abstractNum w:abstractNumId="38">
    <w:nsid w:val="E4DF305D"/>
    <w:multiLevelType w:val="singleLevel"/>
    <w:tmpl w:val="E4DF305D"/>
    <w:lvl w:ilvl="0" w:tentative="0">
      <w:start w:val="1"/>
      <w:numFmt w:val="decimal"/>
      <w:lvlText w:val="%1."/>
      <w:lvlJc w:val="left"/>
      <w:pPr>
        <w:tabs>
          <w:tab w:val="left" w:pos="425"/>
        </w:tabs>
        <w:ind w:left="425" w:leftChars="0" w:hanging="425" w:firstLineChars="0"/>
      </w:pPr>
      <w:rPr>
        <w:rFonts w:hint="default"/>
      </w:rPr>
    </w:lvl>
  </w:abstractNum>
  <w:abstractNum w:abstractNumId="39">
    <w:nsid w:val="E7803EB0"/>
    <w:multiLevelType w:val="singleLevel"/>
    <w:tmpl w:val="E7803EB0"/>
    <w:lvl w:ilvl="0" w:tentative="0">
      <w:start w:val="1"/>
      <w:numFmt w:val="decimal"/>
      <w:suff w:val="space"/>
      <w:lvlText w:val="%1."/>
      <w:lvlJc w:val="left"/>
    </w:lvl>
  </w:abstractNum>
  <w:abstractNum w:abstractNumId="40">
    <w:nsid w:val="EEBF1BB4"/>
    <w:multiLevelType w:val="singleLevel"/>
    <w:tmpl w:val="EEBF1BB4"/>
    <w:lvl w:ilvl="0" w:tentative="0">
      <w:start w:val="1"/>
      <w:numFmt w:val="decimal"/>
      <w:lvlText w:val="%1."/>
      <w:lvlJc w:val="left"/>
      <w:pPr>
        <w:tabs>
          <w:tab w:val="left" w:pos="425"/>
        </w:tabs>
        <w:ind w:left="425" w:hanging="425"/>
      </w:pPr>
      <w:rPr>
        <w:rFonts w:hint="default"/>
      </w:rPr>
    </w:lvl>
  </w:abstractNum>
  <w:abstractNum w:abstractNumId="41">
    <w:nsid w:val="F75A0DED"/>
    <w:multiLevelType w:val="singleLevel"/>
    <w:tmpl w:val="F75A0DED"/>
    <w:lvl w:ilvl="0" w:tentative="0">
      <w:start w:val="1"/>
      <w:numFmt w:val="decimal"/>
      <w:lvlText w:val="%1."/>
      <w:lvlJc w:val="left"/>
      <w:pPr>
        <w:tabs>
          <w:tab w:val="left" w:pos="312"/>
        </w:tabs>
      </w:pPr>
    </w:lvl>
  </w:abstractNum>
  <w:abstractNum w:abstractNumId="42">
    <w:nsid w:val="FAF21AAF"/>
    <w:multiLevelType w:val="singleLevel"/>
    <w:tmpl w:val="FAF21AAF"/>
    <w:lvl w:ilvl="0" w:tentative="0">
      <w:start w:val="1"/>
      <w:numFmt w:val="decimal"/>
      <w:lvlText w:val="%1."/>
      <w:lvlJc w:val="left"/>
      <w:pPr>
        <w:tabs>
          <w:tab w:val="left" w:pos="425"/>
        </w:tabs>
        <w:ind w:left="425" w:leftChars="0" w:hanging="425" w:firstLineChars="0"/>
      </w:pPr>
      <w:rPr>
        <w:rFonts w:hint="default"/>
      </w:rPr>
    </w:lvl>
  </w:abstractNum>
  <w:abstractNum w:abstractNumId="43">
    <w:nsid w:val="FF790AC3"/>
    <w:multiLevelType w:val="singleLevel"/>
    <w:tmpl w:val="FF790AC3"/>
    <w:lvl w:ilvl="0" w:tentative="0">
      <w:start w:val="1"/>
      <w:numFmt w:val="decimal"/>
      <w:lvlText w:val="%1."/>
      <w:lvlJc w:val="left"/>
      <w:pPr>
        <w:tabs>
          <w:tab w:val="left" w:pos="312"/>
        </w:tabs>
      </w:pPr>
    </w:lvl>
  </w:abstractNum>
  <w:abstractNum w:abstractNumId="44">
    <w:nsid w:val="FFFFFF7C"/>
    <w:multiLevelType w:val="singleLevel"/>
    <w:tmpl w:val="FFFFFF7C"/>
    <w:lvl w:ilvl="0" w:tentative="0">
      <w:start w:val="1"/>
      <w:numFmt w:val="decimal"/>
      <w:pStyle w:val="82"/>
      <w:lvlText w:val="%1."/>
      <w:lvlJc w:val="left"/>
      <w:pPr>
        <w:tabs>
          <w:tab w:val="left" w:pos="2040"/>
        </w:tabs>
        <w:ind w:left="2040" w:hanging="360"/>
      </w:pPr>
    </w:lvl>
  </w:abstractNum>
  <w:abstractNum w:abstractNumId="45">
    <w:nsid w:val="FFFFFF7D"/>
    <w:multiLevelType w:val="singleLevel"/>
    <w:tmpl w:val="FFFFFF7D"/>
    <w:lvl w:ilvl="0" w:tentative="0">
      <w:start w:val="1"/>
      <w:numFmt w:val="decimal"/>
      <w:pStyle w:val="81"/>
      <w:lvlText w:val="%1."/>
      <w:lvlJc w:val="left"/>
      <w:pPr>
        <w:tabs>
          <w:tab w:val="left" w:pos="1620"/>
        </w:tabs>
        <w:ind w:left="1620" w:hanging="360"/>
      </w:pPr>
    </w:lvl>
  </w:abstractNum>
  <w:abstractNum w:abstractNumId="46">
    <w:nsid w:val="FFFFFF7E"/>
    <w:multiLevelType w:val="singleLevel"/>
    <w:tmpl w:val="FFFFFF7E"/>
    <w:lvl w:ilvl="0" w:tentative="0">
      <w:start w:val="1"/>
      <w:numFmt w:val="decimal"/>
      <w:pStyle w:val="80"/>
      <w:lvlText w:val="%1."/>
      <w:lvlJc w:val="left"/>
      <w:pPr>
        <w:tabs>
          <w:tab w:val="left" w:pos="1200"/>
        </w:tabs>
        <w:ind w:left="1200" w:hanging="360"/>
      </w:pPr>
    </w:lvl>
  </w:abstractNum>
  <w:abstractNum w:abstractNumId="47">
    <w:nsid w:val="FFFFFF7F"/>
    <w:multiLevelType w:val="singleLevel"/>
    <w:tmpl w:val="FFFFFF7F"/>
    <w:lvl w:ilvl="0" w:tentative="0">
      <w:start w:val="1"/>
      <w:numFmt w:val="decimal"/>
      <w:pStyle w:val="79"/>
      <w:lvlText w:val="%1."/>
      <w:lvlJc w:val="left"/>
      <w:pPr>
        <w:tabs>
          <w:tab w:val="left" w:pos="780"/>
        </w:tabs>
        <w:ind w:left="780" w:hanging="360"/>
      </w:pPr>
    </w:lvl>
  </w:abstractNum>
  <w:abstractNum w:abstractNumId="48">
    <w:nsid w:val="FFFFFF80"/>
    <w:multiLevelType w:val="singleLevel"/>
    <w:tmpl w:val="FFFFFF80"/>
    <w:lvl w:ilvl="0" w:tentative="0">
      <w:start w:val="1"/>
      <w:numFmt w:val="bullet"/>
      <w:pStyle w:val="72"/>
      <w:lvlText w:val=""/>
      <w:lvlJc w:val="left"/>
      <w:pPr>
        <w:tabs>
          <w:tab w:val="left" w:pos="2040"/>
        </w:tabs>
        <w:ind w:left="2040" w:hanging="360"/>
      </w:pPr>
      <w:rPr>
        <w:rFonts w:hint="default" w:ascii="Wingdings" w:hAnsi="Wingdings"/>
      </w:rPr>
    </w:lvl>
  </w:abstractNum>
  <w:abstractNum w:abstractNumId="49">
    <w:nsid w:val="FFFFFF81"/>
    <w:multiLevelType w:val="singleLevel"/>
    <w:tmpl w:val="FFFFFF81"/>
    <w:lvl w:ilvl="0" w:tentative="0">
      <w:start w:val="1"/>
      <w:numFmt w:val="bullet"/>
      <w:pStyle w:val="71"/>
      <w:lvlText w:val=""/>
      <w:lvlJc w:val="left"/>
      <w:pPr>
        <w:tabs>
          <w:tab w:val="left" w:pos="1620"/>
        </w:tabs>
        <w:ind w:left="1620" w:hanging="360"/>
      </w:pPr>
      <w:rPr>
        <w:rFonts w:hint="default" w:ascii="Wingdings" w:hAnsi="Wingdings"/>
      </w:rPr>
    </w:lvl>
  </w:abstractNum>
  <w:abstractNum w:abstractNumId="50">
    <w:nsid w:val="FFFFFF82"/>
    <w:multiLevelType w:val="singleLevel"/>
    <w:tmpl w:val="FFFFFF82"/>
    <w:lvl w:ilvl="0" w:tentative="0">
      <w:start w:val="1"/>
      <w:numFmt w:val="bullet"/>
      <w:pStyle w:val="70"/>
      <w:lvlText w:val=""/>
      <w:lvlJc w:val="left"/>
      <w:pPr>
        <w:tabs>
          <w:tab w:val="left" w:pos="1200"/>
        </w:tabs>
        <w:ind w:left="1200" w:hanging="360"/>
      </w:pPr>
      <w:rPr>
        <w:rFonts w:hint="default" w:ascii="Wingdings" w:hAnsi="Wingdings"/>
      </w:rPr>
    </w:lvl>
  </w:abstractNum>
  <w:abstractNum w:abstractNumId="51">
    <w:nsid w:val="FFFFFF83"/>
    <w:multiLevelType w:val="singleLevel"/>
    <w:tmpl w:val="FFFFFF83"/>
    <w:lvl w:ilvl="0" w:tentative="0">
      <w:start w:val="1"/>
      <w:numFmt w:val="bullet"/>
      <w:pStyle w:val="69"/>
      <w:lvlText w:val=""/>
      <w:lvlJc w:val="left"/>
      <w:pPr>
        <w:tabs>
          <w:tab w:val="left" w:pos="780"/>
        </w:tabs>
        <w:ind w:left="780" w:hanging="360"/>
      </w:pPr>
      <w:rPr>
        <w:rFonts w:hint="default" w:ascii="Wingdings" w:hAnsi="Wingdings"/>
      </w:rPr>
    </w:lvl>
  </w:abstractNum>
  <w:abstractNum w:abstractNumId="52">
    <w:nsid w:val="FFFFFF88"/>
    <w:multiLevelType w:val="singleLevel"/>
    <w:tmpl w:val="FFFFFF88"/>
    <w:lvl w:ilvl="0" w:tentative="0">
      <w:start w:val="1"/>
      <w:numFmt w:val="decimal"/>
      <w:pStyle w:val="78"/>
      <w:lvlText w:val="%1."/>
      <w:lvlJc w:val="left"/>
      <w:pPr>
        <w:tabs>
          <w:tab w:val="left" w:pos="360"/>
        </w:tabs>
        <w:ind w:left="360" w:hanging="360"/>
      </w:pPr>
    </w:lvl>
  </w:abstractNum>
  <w:abstractNum w:abstractNumId="53">
    <w:nsid w:val="FFFFFF89"/>
    <w:multiLevelType w:val="singleLevel"/>
    <w:tmpl w:val="FFFFFF89"/>
    <w:lvl w:ilvl="0" w:tentative="0">
      <w:start w:val="1"/>
      <w:numFmt w:val="bullet"/>
      <w:pStyle w:val="68"/>
      <w:lvlText w:val=""/>
      <w:lvlJc w:val="left"/>
      <w:pPr>
        <w:tabs>
          <w:tab w:val="left" w:pos="360"/>
        </w:tabs>
        <w:ind w:left="360" w:hanging="360"/>
      </w:pPr>
      <w:rPr>
        <w:rFonts w:hint="default" w:ascii="Wingdings" w:hAnsi="Wingdings"/>
      </w:rPr>
    </w:lvl>
  </w:abstractNum>
  <w:abstractNum w:abstractNumId="54">
    <w:nsid w:val="01A6A8F8"/>
    <w:multiLevelType w:val="singleLevel"/>
    <w:tmpl w:val="01A6A8F8"/>
    <w:lvl w:ilvl="0" w:tentative="0">
      <w:start w:val="1"/>
      <w:numFmt w:val="decimal"/>
      <w:lvlText w:val="%1."/>
      <w:lvlJc w:val="left"/>
      <w:pPr>
        <w:tabs>
          <w:tab w:val="left" w:pos="312"/>
        </w:tabs>
      </w:pPr>
    </w:lvl>
  </w:abstractNum>
  <w:abstractNum w:abstractNumId="55">
    <w:nsid w:val="026054C0"/>
    <w:multiLevelType w:val="singleLevel"/>
    <w:tmpl w:val="026054C0"/>
    <w:lvl w:ilvl="0" w:tentative="0">
      <w:start w:val="1"/>
      <w:numFmt w:val="decimal"/>
      <w:lvlText w:val="%1."/>
      <w:lvlJc w:val="left"/>
      <w:pPr>
        <w:tabs>
          <w:tab w:val="left" w:pos="425"/>
        </w:tabs>
        <w:ind w:left="425" w:hanging="425"/>
      </w:pPr>
      <w:rPr>
        <w:rFonts w:hint="default"/>
      </w:rPr>
    </w:lvl>
  </w:abstractNum>
  <w:abstractNum w:abstractNumId="56">
    <w:nsid w:val="0D37665C"/>
    <w:multiLevelType w:val="singleLevel"/>
    <w:tmpl w:val="0D37665C"/>
    <w:lvl w:ilvl="0" w:tentative="0">
      <w:start w:val="1"/>
      <w:numFmt w:val="decimal"/>
      <w:lvlText w:val="%1"/>
      <w:lvlJc w:val="left"/>
      <w:pPr>
        <w:tabs>
          <w:tab w:val="left" w:pos="432"/>
        </w:tabs>
        <w:ind w:left="432" w:leftChars="0" w:hanging="432" w:firstLineChars="0"/>
      </w:pPr>
      <w:rPr>
        <w:rFonts w:hint="default"/>
      </w:rPr>
    </w:lvl>
  </w:abstractNum>
  <w:abstractNum w:abstractNumId="57">
    <w:nsid w:val="13227D52"/>
    <w:multiLevelType w:val="singleLevel"/>
    <w:tmpl w:val="13227D52"/>
    <w:lvl w:ilvl="0" w:tentative="0">
      <w:start w:val="1"/>
      <w:numFmt w:val="decimal"/>
      <w:lvlText w:val="%1."/>
      <w:lvlJc w:val="left"/>
      <w:pPr>
        <w:tabs>
          <w:tab w:val="left" w:pos="425"/>
        </w:tabs>
        <w:ind w:left="425" w:leftChars="0" w:hanging="425" w:firstLineChars="0"/>
      </w:pPr>
      <w:rPr>
        <w:rFonts w:hint="default"/>
      </w:rPr>
    </w:lvl>
  </w:abstractNum>
  <w:abstractNum w:abstractNumId="58">
    <w:nsid w:val="18F1FCD5"/>
    <w:multiLevelType w:val="singleLevel"/>
    <w:tmpl w:val="18F1FCD5"/>
    <w:lvl w:ilvl="0" w:tentative="0">
      <w:start w:val="1"/>
      <w:numFmt w:val="decimal"/>
      <w:lvlText w:val="%1."/>
      <w:lvlJc w:val="left"/>
      <w:pPr>
        <w:tabs>
          <w:tab w:val="left" w:pos="425"/>
        </w:tabs>
        <w:ind w:left="425" w:leftChars="0" w:hanging="425" w:firstLineChars="0"/>
      </w:pPr>
      <w:rPr>
        <w:rFonts w:hint="default"/>
      </w:rPr>
    </w:lvl>
  </w:abstractNum>
  <w:abstractNum w:abstractNumId="59">
    <w:nsid w:val="1F020C1A"/>
    <w:multiLevelType w:val="singleLevel"/>
    <w:tmpl w:val="1F020C1A"/>
    <w:lvl w:ilvl="0" w:tentative="0">
      <w:start w:val="1"/>
      <w:numFmt w:val="decimal"/>
      <w:lvlText w:val="%1."/>
      <w:lvlJc w:val="left"/>
      <w:pPr>
        <w:tabs>
          <w:tab w:val="left" w:pos="425"/>
        </w:tabs>
        <w:ind w:left="425" w:leftChars="0" w:hanging="425" w:firstLineChars="0"/>
      </w:pPr>
      <w:rPr>
        <w:rFonts w:hint="default"/>
      </w:rPr>
    </w:lvl>
  </w:abstractNum>
  <w:abstractNum w:abstractNumId="60">
    <w:nsid w:val="1FC96F44"/>
    <w:multiLevelType w:val="multilevel"/>
    <w:tmpl w:val="1FC96F44"/>
    <w:lvl w:ilvl="0" w:tentative="0">
      <w:start w:val="1"/>
      <w:numFmt w:val="decimal"/>
      <w:suff w:val="space"/>
      <w:lvlText w:val="%1."/>
      <w:lvlJc w:val="left"/>
      <w:rPr>
        <w:rFonts w:hint="default" w:ascii="Calibri" w:hAnsi="Calibri" w:cs="Calibri"/>
        <w:sz w:val="32"/>
        <w:szCs w:val="32"/>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61">
    <w:nsid w:val="1FF57838"/>
    <w:multiLevelType w:val="multilevel"/>
    <w:tmpl w:val="1FF57838"/>
    <w:lvl w:ilvl="0" w:tentative="0">
      <w:start w:val="1"/>
      <w:numFmt w:val="decimal"/>
      <w:pStyle w:val="249"/>
      <w:suff w:val="space"/>
      <w:lvlText w:val="%1."/>
      <w:lvlJc w:val="left"/>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62">
    <w:nsid w:val="221725AC"/>
    <w:multiLevelType w:val="singleLevel"/>
    <w:tmpl w:val="221725AC"/>
    <w:lvl w:ilvl="0" w:tentative="0">
      <w:start w:val="1"/>
      <w:numFmt w:val="decimal"/>
      <w:lvlText w:val="%1."/>
      <w:lvlJc w:val="left"/>
      <w:pPr>
        <w:tabs>
          <w:tab w:val="left" w:pos="312"/>
        </w:tabs>
      </w:pPr>
    </w:lvl>
  </w:abstractNum>
  <w:abstractNum w:abstractNumId="63">
    <w:nsid w:val="2293C275"/>
    <w:multiLevelType w:val="singleLevel"/>
    <w:tmpl w:val="2293C275"/>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64">
    <w:nsid w:val="25EE49CD"/>
    <w:multiLevelType w:val="singleLevel"/>
    <w:tmpl w:val="25EE49C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5">
    <w:nsid w:val="2F780C09"/>
    <w:multiLevelType w:val="singleLevel"/>
    <w:tmpl w:val="2F780C09"/>
    <w:lvl w:ilvl="0" w:tentative="0">
      <w:start w:val="1"/>
      <w:numFmt w:val="decimal"/>
      <w:lvlText w:val="%1."/>
      <w:lvlJc w:val="left"/>
      <w:pPr>
        <w:tabs>
          <w:tab w:val="left" w:pos="425"/>
        </w:tabs>
        <w:ind w:left="425" w:hanging="425"/>
      </w:pPr>
      <w:rPr>
        <w:rFonts w:hint="default"/>
      </w:rPr>
    </w:lvl>
  </w:abstractNum>
  <w:abstractNum w:abstractNumId="66">
    <w:nsid w:val="2FB39779"/>
    <w:multiLevelType w:val="singleLevel"/>
    <w:tmpl w:val="2FB39779"/>
    <w:lvl w:ilvl="0" w:tentative="0">
      <w:start w:val="1"/>
      <w:numFmt w:val="decimal"/>
      <w:lvlText w:val="%1."/>
      <w:lvlJc w:val="left"/>
      <w:pPr>
        <w:tabs>
          <w:tab w:val="left" w:pos="312"/>
        </w:tabs>
      </w:pPr>
    </w:lvl>
  </w:abstractNum>
  <w:abstractNum w:abstractNumId="67">
    <w:nsid w:val="32286823"/>
    <w:multiLevelType w:val="singleLevel"/>
    <w:tmpl w:val="32286823"/>
    <w:lvl w:ilvl="0" w:tentative="0">
      <w:start w:val="1"/>
      <w:numFmt w:val="decimal"/>
      <w:lvlText w:val="%1."/>
      <w:lvlJc w:val="left"/>
      <w:pPr>
        <w:tabs>
          <w:tab w:val="left" w:pos="425"/>
        </w:tabs>
        <w:ind w:left="425" w:leftChars="0" w:hanging="425" w:firstLineChars="0"/>
      </w:pPr>
      <w:rPr>
        <w:rFonts w:hint="default"/>
      </w:rPr>
    </w:lvl>
  </w:abstractNum>
  <w:abstractNum w:abstractNumId="68">
    <w:nsid w:val="3432BF0C"/>
    <w:multiLevelType w:val="singleLevel"/>
    <w:tmpl w:val="3432BF0C"/>
    <w:lvl w:ilvl="0" w:tentative="0">
      <w:start w:val="1"/>
      <w:numFmt w:val="decimal"/>
      <w:suff w:val="space"/>
      <w:lvlText w:val="%1."/>
      <w:lvlJc w:val="left"/>
    </w:lvl>
  </w:abstractNum>
  <w:abstractNum w:abstractNumId="69">
    <w:nsid w:val="3512CAD7"/>
    <w:multiLevelType w:val="singleLevel"/>
    <w:tmpl w:val="3512CAD7"/>
    <w:lvl w:ilvl="0" w:tentative="0">
      <w:start w:val="1"/>
      <w:numFmt w:val="decimal"/>
      <w:lvlText w:val="%1."/>
      <w:lvlJc w:val="left"/>
      <w:pPr>
        <w:tabs>
          <w:tab w:val="left" w:pos="425"/>
        </w:tabs>
        <w:ind w:left="425" w:leftChars="0" w:hanging="425" w:firstLineChars="0"/>
      </w:pPr>
      <w:rPr>
        <w:rFonts w:hint="default" w:ascii="Calibri" w:hAnsi="Calibri" w:cs="Calibri"/>
        <w:b w:val="0"/>
        <w:bCs w:val="0"/>
      </w:rPr>
    </w:lvl>
  </w:abstractNum>
  <w:abstractNum w:abstractNumId="70">
    <w:nsid w:val="35DAE10F"/>
    <w:multiLevelType w:val="singleLevel"/>
    <w:tmpl w:val="35DAE10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1">
    <w:nsid w:val="38823EAC"/>
    <w:multiLevelType w:val="singleLevel"/>
    <w:tmpl w:val="38823EAC"/>
    <w:lvl w:ilvl="0" w:tentative="0">
      <w:start w:val="1"/>
      <w:numFmt w:val="decimal"/>
      <w:lvlText w:val="%1."/>
      <w:lvlJc w:val="left"/>
      <w:pPr>
        <w:tabs>
          <w:tab w:val="left" w:pos="425"/>
        </w:tabs>
        <w:ind w:left="425" w:leftChars="0" w:hanging="425" w:firstLineChars="0"/>
      </w:pPr>
      <w:rPr>
        <w:rFonts w:hint="default" w:ascii="Calibri" w:hAnsi="Calibri" w:cs="Calibri"/>
        <w:b w:val="0"/>
        <w:bCs w:val="0"/>
      </w:rPr>
    </w:lvl>
  </w:abstractNum>
  <w:abstractNum w:abstractNumId="72">
    <w:nsid w:val="3ECCFE7F"/>
    <w:multiLevelType w:val="singleLevel"/>
    <w:tmpl w:val="3ECCFE7F"/>
    <w:lvl w:ilvl="0" w:tentative="0">
      <w:start w:val="1"/>
      <w:numFmt w:val="decimal"/>
      <w:lvlText w:val="%1."/>
      <w:lvlJc w:val="left"/>
      <w:pPr>
        <w:tabs>
          <w:tab w:val="left" w:pos="425"/>
        </w:tabs>
        <w:ind w:left="425" w:leftChars="0" w:hanging="425" w:firstLineChars="0"/>
      </w:pPr>
      <w:rPr>
        <w:rFonts w:hint="default"/>
      </w:rPr>
    </w:lvl>
  </w:abstractNum>
  <w:abstractNum w:abstractNumId="73">
    <w:nsid w:val="461A1A26"/>
    <w:multiLevelType w:val="singleLevel"/>
    <w:tmpl w:val="461A1A26"/>
    <w:lvl w:ilvl="0" w:tentative="0">
      <w:start w:val="1"/>
      <w:numFmt w:val="decimal"/>
      <w:lvlText w:val="%1."/>
      <w:lvlJc w:val="left"/>
      <w:pPr>
        <w:tabs>
          <w:tab w:val="left" w:pos="312"/>
        </w:tabs>
      </w:pPr>
    </w:lvl>
  </w:abstractNum>
  <w:abstractNum w:abstractNumId="74">
    <w:nsid w:val="4FE9B78C"/>
    <w:multiLevelType w:val="singleLevel"/>
    <w:tmpl w:val="4FE9B78C"/>
    <w:lvl w:ilvl="0" w:tentative="0">
      <w:start w:val="1"/>
      <w:numFmt w:val="decimal"/>
      <w:lvlText w:val="%1."/>
      <w:lvlJc w:val="left"/>
      <w:pPr>
        <w:tabs>
          <w:tab w:val="left" w:pos="312"/>
        </w:tabs>
      </w:pPr>
    </w:lvl>
  </w:abstractNum>
  <w:abstractNum w:abstractNumId="75">
    <w:nsid w:val="520E9106"/>
    <w:multiLevelType w:val="singleLevel"/>
    <w:tmpl w:val="520E9106"/>
    <w:lvl w:ilvl="0" w:tentative="0">
      <w:start w:val="1"/>
      <w:numFmt w:val="decimal"/>
      <w:lvlText w:val="%1."/>
      <w:lvlJc w:val="left"/>
      <w:pPr>
        <w:tabs>
          <w:tab w:val="left" w:pos="312"/>
        </w:tabs>
      </w:pPr>
    </w:lvl>
  </w:abstractNum>
  <w:abstractNum w:abstractNumId="76">
    <w:nsid w:val="5356B7FA"/>
    <w:multiLevelType w:val="singleLevel"/>
    <w:tmpl w:val="5356B7FA"/>
    <w:lvl w:ilvl="0" w:tentative="0">
      <w:start w:val="1"/>
      <w:numFmt w:val="lowerLetter"/>
      <w:lvlText w:val="%1)"/>
      <w:lvlJc w:val="left"/>
      <w:pPr>
        <w:tabs>
          <w:tab w:val="left" w:pos="425"/>
        </w:tabs>
        <w:ind w:left="425" w:leftChars="0" w:hanging="425" w:firstLineChars="0"/>
      </w:pPr>
      <w:rPr>
        <w:rFonts w:hint="default"/>
      </w:rPr>
    </w:lvl>
  </w:abstractNum>
  <w:abstractNum w:abstractNumId="77">
    <w:nsid w:val="55F130F8"/>
    <w:multiLevelType w:val="multilevel"/>
    <w:tmpl w:val="55F130F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8">
    <w:nsid w:val="567FDF15"/>
    <w:multiLevelType w:val="singleLevel"/>
    <w:tmpl w:val="567FDF15"/>
    <w:lvl w:ilvl="0" w:tentative="0">
      <w:start w:val="1"/>
      <w:numFmt w:val="decimal"/>
      <w:lvlText w:val="%1."/>
      <w:lvlJc w:val="left"/>
      <w:pPr>
        <w:tabs>
          <w:tab w:val="left" w:pos="425"/>
        </w:tabs>
        <w:ind w:left="425" w:hanging="425"/>
      </w:pPr>
      <w:rPr>
        <w:rFonts w:hint="default"/>
      </w:rPr>
    </w:lvl>
  </w:abstractNum>
  <w:abstractNum w:abstractNumId="79">
    <w:nsid w:val="58B47A9C"/>
    <w:multiLevelType w:val="singleLevel"/>
    <w:tmpl w:val="58B47A9C"/>
    <w:lvl w:ilvl="0" w:tentative="0">
      <w:start w:val="1"/>
      <w:numFmt w:val="upperLetter"/>
      <w:suff w:val="space"/>
      <w:lvlText w:val="%1."/>
      <w:lvlJc w:val="left"/>
    </w:lvl>
  </w:abstractNum>
  <w:abstractNum w:abstractNumId="80">
    <w:nsid w:val="5B032BC3"/>
    <w:multiLevelType w:val="singleLevel"/>
    <w:tmpl w:val="5B032BC3"/>
    <w:lvl w:ilvl="0" w:tentative="0">
      <w:start w:val="1"/>
      <w:numFmt w:val="decimal"/>
      <w:lvlText w:val="%1."/>
      <w:lvlJc w:val="left"/>
      <w:pPr>
        <w:tabs>
          <w:tab w:val="left" w:pos="312"/>
        </w:tabs>
      </w:pPr>
    </w:lvl>
  </w:abstractNum>
  <w:abstractNum w:abstractNumId="81">
    <w:nsid w:val="5DAA742E"/>
    <w:multiLevelType w:val="singleLevel"/>
    <w:tmpl w:val="5DAA742E"/>
    <w:lvl w:ilvl="0" w:tentative="0">
      <w:start w:val="1"/>
      <w:numFmt w:val="decimal"/>
      <w:lvlText w:val="%1."/>
      <w:lvlJc w:val="left"/>
      <w:pPr>
        <w:tabs>
          <w:tab w:val="left" w:pos="425"/>
        </w:tabs>
        <w:ind w:left="425" w:leftChars="0" w:hanging="425" w:firstLineChars="0"/>
      </w:pPr>
      <w:rPr>
        <w:rFonts w:hint="default"/>
      </w:rPr>
    </w:lvl>
  </w:abstractNum>
  <w:abstractNum w:abstractNumId="82">
    <w:nsid w:val="5DE43B03"/>
    <w:multiLevelType w:val="singleLevel"/>
    <w:tmpl w:val="5DE43B03"/>
    <w:lvl w:ilvl="0" w:tentative="0">
      <w:start w:val="1"/>
      <w:numFmt w:val="decimal"/>
      <w:lvlText w:val="%1."/>
      <w:lvlJc w:val="left"/>
      <w:pPr>
        <w:tabs>
          <w:tab w:val="left" w:pos="425"/>
        </w:tabs>
        <w:ind w:left="425" w:hanging="425"/>
      </w:pPr>
      <w:rPr>
        <w:rFonts w:hint="default"/>
      </w:rPr>
    </w:lvl>
  </w:abstractNum>
  <w:abstractNum w:abstractNumId="83">
    <w:nsid w:val="619AE285"/>
    <w:multiLevelType w:val="singleLevel"/>
    <w:tmpl w:val="619AE285"/>
    <w:lvl w:ilvl="0" w:tentative="0">
      <w:start w:val="1"/>
      <w:numFmt w:val="decimal"/>
      <w:suff w:val="space"/>
      <w:lvlText w:val="%1."/>
      <w:lvlJc w:val="left"/>
    </w:lvl>
  </w:abstractNum>
  <w:abstractNum w:abstractNumId="84">
    <w:nsid w:val="62C637B3"/>
    <w:multiLevelType w:val="singleLevel"/>
    <w:tmpl w:val="62C637B3"/>
    <w:lvl w:ilvl="0" w:tentative="0">
      <w:start w:val="1"/>
      <w:numFmt w:val="decimal"/>
      <w:lvlText w:val="%1."/>
      <w:lvlJc w:val="left"/>
      <w:pPr>
        <w:tabs>
          <w:tab w:val="left" w:pos="312"/>
        </w:tabs>
      </w:pPr>
    </w:lvl>
  </w:abstractNum>
  <w:abstractNum w:abstractNumId="85">
    <w:nsid w:val="62DE7597"/>
    <w:multiLevelType w:val="singleLevel"/>
    <w:tmpl w:val="62DE7597"/>
    <w:lvl w:ilvl="0" w:tentative="0">
      <w:start w:val="1"/>
      <w:numFmt w:val="decimal"/>
      <w:lvlText w:val="%1."/>
      <w:lvlJc w:val="left"/>
      <w:pPr>
        <w:tabs>
          <w:tab w:val="left" w:pos="425"/>
        </w:tabs>
        <w:ind w:left="425" w:leftChars="0" w:hanging="425" w:firstLineChars="0"/>
      </w:pPr>
      <w:rPr>
        <w:rFonts w:hint="default"/>
      </w:rPr>
    </w:lvl>
  </w:abstractNum>
  <w:abstractNum w:abstractNumId="86">
    <w:nsid w:val="68AAB90B"/>
    <w:multiLevelType w:val="singleLevel"/>
    <w:tmpl w:val="68AAB90B"/>
    <w:lvl w:ilvl="0" w:tentative="0">
      <w:start w:val="1"/>
      <w:numFmt w:val="decimal"/>
      <w:lvlText w:val="%1."/>
      <w:lvlJc w:val="left"/>
      <w:pPr>
        <w:tabs>
          <w:tab w:val="left" w:pos="425"/>
        </w:tabs>
        <w:ind w:left="425" w:leftChars="0" w:hanging="425" w:firstLineChars="0"/>
      </w:pPr>
      <w:rPr>
        <w:rFonts w:hint="default"/>
      </w:rPr>
    </w:lvl>
  </w:abstractNum>
  <w:abstractNum w:abstractNumId="87">
    <w:nsid w:val="6D74B424"/>
    <w:multiLevelType w:val="singleLevel"/>
    <w:tmpl w:val="6D74B424"/>
    <w:lvl w:ilvl="0" w:tentative="0">
      <w:start w:val="1"/>
      <w:numFmt w:val="decimal"/>
      <w:lvlText w:val="%1."/>
      <w:lvlJc w:val="left"/>
      <w:pPr>
        <w:tabs>
          <w:tab w:val="left" w:pos="425"/>
        </w:tabs>
        <w:ind w:left="425" w:leftChars="0" w:hanging="425" w:firstLineChars="0"/>
      </w:pPr>
      <w:rPr>
        <w:rFonts w:hint="default"/>
      </w:rPr>
    </w:lvl>
  </w:abstractNum>
  <w:abstractNum w:abstractNumId="88">
    <w:nsid w:val="6E2170C1"/>
    <w:multiLevelType w:val="singleLevel"/>
    <w:tmpl w:val="6E2170C1"/>
    <w:lvl w:ilvl="0" w:tentative="0">
      <w:start w:val="1"/>
      <w:numFmt w:val="decimal"/>
      <w:suff w:val="space"/>
      <w:lvlText w:val="%1."/>
      <w:lvlJc w:val="left"/>
    </w:lvl>
  </w:abstractNum>
  <w:abstractNum w:abstractNumId="89">
    <w:nsid w:val="71F1D6A2"/>
    <w:multiLevelType w:val="multilevel"/>
    <w:tmpl w:val="71F1D6A2"/>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425"/>
        </w:tabs>
        <w:ind w:left="425" w:leftChars="0" w:hanging="425" w:firstLineChars="0"/>
      </w:pPr>
      <w:rPr>
        <w:rFonts w:hint="default"/>
      </w:rPr>
    </w:lvl>
    <w:lvl w:ilvl="2" w:tentative="0">
      <w:start w:val="1"/>
      <w:numFmt w:val="lowerRoman"/>
      <w:lvlText w:val="%3."/>
      <w:lvlJc w:val="left"/>
      <w:pPr>
        <w:tabs>
          <w:tab w:val="left" w:pos="425"/>
        </w:tabs>
        <w:ind w:left="425" w:leftChars="0" w:hanging="425" w:firstLineChars="0"/>
      </w:pPr>
      <w:rPr>
        <w:rFonts w:hint="default"/>
      </w:rPr>
    </w:lvl>
    <w:lvl w:ilvl="3" w:tentative="0">
      <w:start w:val="1"/>
      <w:numFmt w:val="decimal"/>
      <w:lvlText w:val="%4."/>
      <w:lvlJc w:val="left"/>
      <w:pPr>
        <w:tabs>
          <w:tab w:val="left" w:pos="425"/>
        </w:tabs>
        <w:ind w:left="425" w:leftChars="0" w:hanging="425" w:firstLineChars="0"/>
      </w:pPr>
      <w:rPr>
        <w:rFonts w:hint="default"/>
      </w:rPr>
    </w:lvl>
    <w:lvl w:ilvl="4" w:tentative="0">
      <w:start w:val="1"/>
      <w:numFmt w:val="lowerLetter"/>
      <w:lvlText w:val="%5."/>
      <w:lvlJc w:val="left"/>
      <w:pPr>
        <w:tabs>
          <w:tab w:val="left" w:pos="425"/>
        </w:tabs>
        <w:ind w:left="425" w:leftChars="0" w:hanging="425" w:firstLineChars="0"/>
      </w:pPr>
      <w:rPr>
        <w:rFonts w:hint="default"/>
      </w:rPr>
    </w:lvl>
    <w:lvl w:ilvl="5" w:tentative="0">
      <w:start w:val="1"/>
      <w:numFmt w:val="lowerRoman"/>
      <w:lvlText w:val="%6."/>
      <w:lvlJc w:val="left"/>
      <w:pPr>
        <w:tabs>
          <w:tab w:val="left" w:pos="425"/>
        </w:tabs>
        <w:ind w:left="425" w:leftChars="0" w:hanging="425" w:firstLineChars="0"/>
      </w:pPr>
      <w:rPr>
        <w:rFonts w:hint="default"/>
      </w:rPr>
    </w:lvl>
    <w:lvl w:ilvl="6" w:tentative="0">
      <w:start w:val="1"/>
      <w:numFmt w:val="decimal"/>
      <w:lvlText w:val="%7."/>
      <w:lvlJc w:val="left"/>
      <w:pPr>
        <w:tabs>
          <w:tab w:val="left" w:pos="425"/>
        </w:tabs>
        <w:ind w:left="425" w:leftChars="0" w:hanging="425" w:firstLineChars="0"/>
      </w:pPr>
      <w:rPr>
        <w:rFonts w:hint="default"/>
      </w:rPr>
    </w:lvl>
    <w:lvl w:ilvl="7" w:tentative="0">
      <w:start w:val="1"/>
      <w:numFmt w:val="lowerLetter"/>
      <w:lvlText w:val="%8."/>
      <w:lvlJc w:val="left"/>
      <w:pPr>
        <w:tabs>
          <w:tab w:val="left" w:pos="425"/>
        </w:tabs>
        <w:ind w:left="425" w:leftChars="0" w:hanging="425" w:firstLineChars="0"/>
      </w:pPr>
      <w:rPr>
        <w:rFonts w:hint="default"/>
      </w:rPr>
    </w:lvl>
    <w:lvl w:ilvl="8" w:tentative="0">
      <w:start w:val="1"/>
      <w:numFmt w:val="lowerRoman"/>
      <w:lvlText w:val="%9."/>
      <w:lvlJc w:val="left"/>
      <w:pPr>
        <w:tabs>
          <w:tab w:val="left" w:pos="425"/>
        </w:tabs>
        <w:ind w:left="425" w:leftChars="0" w:hanging="425" w:firstLineChars="0"/>
      </w:pPr>
      <w:rPr>
        <w:rFonts w:hint="default"/>
      </w:rPr>
    </w:lvl>
  </w:abstractNum>
  <w:abstractNum w:abstractNumId="90">
    <w:nsid w:val="72C7DD04"/>
    <w:multiLevelType w:val="singleLevel"/>
    <w:tmpl w:val="72C7DD04"/>
    <w:lvl w:ilvl="0" w:tentative="0">
      <w:start w:val="1"/>
      <w:numFmt w:val="decimal"/>
      <w:lvlText w:val="%1."/>
      <w:lvlJc w:val="left"/>
      <w:pPr>
        <w:tabs>
          <w:tab w:val="left" w:pos="312"/>
        </w:tabs>
      </w:pPr>
    </w:lvl>
  </w:abstractNum>
  <w:abstractNum w:abstractNumId="91">
    <w:nsid w:val="786527A2"/>
    <w:multiLevelType w:val="singleLevel"/>
    <w:tmpl w:val="786527A2"/>
    <w:lvl w:ilvl="0" w:tentative="0">
      <w:start w:val="1"/>
      <w:numFmt w:val="decimal"/>
      <w:lvlText w:val="%1."/>
      <w:lvlJc w:val="left"/>
      <w:pPr>
        <w:tabs>
          <w:tab w:val="left" w:pos="425"/>
        </w:tabs>
        <w:ind w:left="425" w:leftChars="0" w:hanging="425" w:firstLineChars="0"/>
      </w:pPr>
      <w:rPr>
        <w:rFonts w:hint="default"/>
      </w:rPr>
    </w:lvl>
  </w:abstractNum>
  <w:abstractNum w:abstractNumId="92">
    <w:nsid w:val="7877ECD4"/>
    <w:multiLevelType w:val="singleLevel"/>
    <w:tmpl w:val="7877ECD4"/>
    <w:lvl w:ilvl="0" w:tentative="0">
      <w:start w:val="1"/>
      <w:numFmt w:val="decimal"/>
      <w:lvlText w:val="%1."/>
      <w:lvlJc w:val="left"/>
      <w:pPr>
        <w:tabs>
          <w:tab w:val="left" w:pos="425"/>
        </w:tabs>
        <w:ind w:left="425" w:leftChars="0" w:hanging="425" w:firstLineChars="0"/>
      </w:pPr>
      <w:rPr>
        <w:rFonts w:hint="default" w:ascii="Calibri" w:hAnsi="Calibri" w:cs="Calibri"/>
        <w:b w:val="0"/>
        <w:bCs w:val="0"/>
      </w:rPr>
    </w:lvl>
  </w:abstractNum>
  <w:abstractNum w:abstractNumId="93">
    <w:nsid w:val="78F20688"/>
    <w:multiLevelType w:val="singleLevel"/>
    <w:tmpl w:val="78F20688"/>
    <w:lvl w:ilvl="0" w:tentative="0">
      <w:start w:val="1"/>
      <w:numFmt w:val="decimal"/>
      <w:lvlText w:val="%1"/>
      <w:lvlJc w:val="left"/>
      <w:pPr>
        <w:tabs>
          <w:tab w:val="left" w:pos="432"/>
        </w:tabs>
        <w:ind w:left="432" w:leftChars="0" w:hanging="432" w:firstLineChars="0"/>
      </w:pPr>
      <w:rPr>
        <w:rFonts w:hint="default"/>
      </w:rPr>
    </w:lvl>
  </w:abstractNum>
  <w:abstractNum w:abstractNumId="94">
    <w:nsid w:val="7B46376C"/>
    <w:multiLevelType w:val="multilevel"/>
    <w:tmpl w:val="7B46376C"/>
    <w:lvl w:ilvl="0" w:tentative="0">
      <w:start w:val="1"/>
      <w:numFmt w:val="decimal"/>
      <w:suff w:val="space"/>
      <w:lvlText w:val="%1."/>
      <w:lvlJc w:val="left"/>
      <w:rPr>
        <w:rFonts w:hint="default"/>
        <w:sz w:val="32"/>
        <w:szCs w:val="32"/>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95">
    <w:nsid w:val="7CB78712"/>
    <w:multiLevelType w:val="singleLevel"/>
    <w:tmpl w:val="7CB78712"/>
    <w:lvl w:ilvl="0" w:tentative="0">
      <w:start w:val="1"/>
      <w:numFmt w:val="decimal"/>
      <w:suff w:val="space"/>
      <w:lvlText w:val="%1."/>
      <w:lvlJc w:val="left"/>
    </w:lvl>
  </w:abstractNum>
  <w:abstractNum w:abstractNumId="96">
    <w:nsid w:val="7E00FE02"/>
    <w:multiLevelType w:val="singleLevel"/>
    <w:tmpl w:val="7E00FE02"/>
    <w:lvl w:ilvl="0" w:tentative="0">
      <w:start w:val="1"/>
      <w:numFmt w:val="bullet"/>
      <w:lvlText w:val=""/>
      <w:lvlJc w:val="left"/>
      <w:pPr>
        <w:tabs>
          <w:tab w:val="left" w:pos="840"/>
        </w:tabs>
        <w:ind w:left="840" w:leftChars="0" w:hanging="420" w:firstLineChars="0"/>
      </w:pPr>
      <w:rPr>
        <w:rFonts w:hint="default" w:ascii="Wingdings" w:hAnsi="Wingdings"/>
      </w:rPr>
    </w:lvl>
  </w:abstractNum>
  <w:num w:numId="1">
    <w:abstractNumId w:val="23"/>
  </w:num>
  <w:num w:numId="2">
    <w:abstractNumId w:val="8"/>
  </w:num>
  <w:num w:numId="3">
    <w:abstractNumId w:val="19"/>
  </w:num>
  <w:num w:numId="4">
    <w:abstractNumId w:val="53"/>
  </w:num>
  <w:num w:numId="5">
    <w:abstractNumId w:val="51"/>
  </w:num>
  <w:num w:numId="6">
    <w:abstractNumId w:val="50"/>
  </w:num>
  <w:num w:numId="7">
    <w:abstractNumId w:val="49"/>
  </w:num>
  <w:num w:numId="8">
    <w:abstractNumId w:val="48"/>
  </w:num>
  <w:num w:numId="9">
    <w:abstractNumId w:val="52"/>
  </w:num>
  <w:num w:numId="10">
    <w:abstractNumId w:val="47"/>
  </w:num>
  <w:num w:numId="11">
    <w:abstractNumId w:val="46"/>
  </w:num>
  <w:num w:numId="12">
    <w:abstractNumId w:val="45"/>
  </w:num>
  <w:num w:numId="13">
    <w:abstractNumId w:val="44"/>
  </w:num>
  <w:num w:numId="14">
    <w:abstractNumId w:val="61"/>
  </w:num>
  <w:num w:numId="15">
    <w:abstractNumId w:val="79"/>
  </w:num>
  <w:num w:numId="16">
    <w:abstractNumId w:val="63"/>
  </w:num>
  <w:num w:numId="17">
    <w:abstractNumId w:val="96"/>
  </w:num>
  <w:num w:numId="18">
    <w:abstractNumId w:val="21"/>
  </w:num>
  <w:num w:numId="19">
    <w:abstractNumId w:val="64"/>
  </w:num>
  <w:num w:numId="20">
    <w:abstractNumId w:val="94"/>
  </w:num>
  <w:num w:numId="21">
    <w:abstractNumId w:val="60"/>
  </w:num>
  <w:num w:numId="22">
    <w:abstractNumId w:val="55"/>
  </w:num>
  <w:num w:numId="23">
    <w:abstractNumId w:val="65"/>
  </w:num>
  <w:num w:numId="24">
    <w:abstractNumId w:val="24"/>
  </w:num>
  <w:num w:numId="25">
    <w:abstractNumId w:val="38"/>
  </w:num>
  <w:num w:numId="26">
    <w:abstractNumId w:val="7"/>
  </w:num>
  <w:num w:numId="27">
    <w:abstractNumId w:val="2"/>
  </w:num>
  <w:num w:numId="28">
    <w:abstractNumId w:val="54"/>
  </w:num>
  <w:num w:numId="29">
    <w:abstractNumId w:val="1"/>
  </w:num>
  <w:num w:numId="30">
    <w:abstractNumId w:val="28"/>
  </w:num>
  <w:num w:numId="31">
    <w:abstractNumId w:val="76"/>
  </w:num>
  <w:num w:numId="32">
    <w:abstractNumId w:val="87"/>
  </w:num>
  <w:num w:numId="33">
    <w:abstractNumId w:val="90"/>
  </w:num>
  <w:num w:numId="34">
    <w:abstractNumId w:val="93"/>
  </w:num>
  <w:num w:numId="35">
    <w:abstractNumId w:val="75"/>
  </w:num>
  <w:num w:numId="36">
    <w:abstractNumId w:val="36"/>
  </w:num>
  <w:num w:numId="37">
    <w:abstractNumId w:val="30"/>
  </w:num>
  <w:num w:numId="38">
    <w:abstractNumId w:val="25"/>
  </w:num>
  <w:num w:numId="39">
    <w:abstractNumId w:val="58"/>
  </w:num>
  <w:num w:numId="40">
    <w:abstractNumId w:val="18"/>
  </w:num>
  <w:num w:numId="41">
    <w:abstractNumId w:val="12"/>
  </w:num>
  <w:num w:numId="42">
    <w:abstractNumId w:val="66"/>
  </w:num>
  <w:num w:numId="43">
    <w:abstractNumId w:val="78"/>
  </w:num>
  <w:num w:numId="44">
    <w:abstractNumId w:val="39"/>
  </w:num>
  <w:num w:numId="45">
    <w:abstractNumId w:val="9"/>
  </w:num>
  <w:num w:numId="46">
    <w:abstractNumId w:val="74"/>
  </w:num>
  <w:num w:numId="47">
    <w:abstractNumId w:val="40"/>
  </w:num>
  <w:num w:numId="48">
    <w:abstractNumId w:val="73"/>
  </w:num>
  <w:num w:numId="49">
    <w:abstractNumId w:val="6"/>
  </w:num>
  <w:num w:numId="50">
    <w:abstractNumId w:val="31"/>
  </w:num>
  <w:num w:numId="51">
    <w:abstractNumId w:val="59"/>
  </w:num>
  <w:num w:numId="52">
    <w:abstractNumId w:val="15"/>
  </w:num>
  <w:num w:numId="53">
    <w:abstractNumId w:val="71"/>
  </w:num>
  <w:num w:numId="54">
    <w:abstractNumId w:val="85"/>
  </w:num>
  <w:num w:numId="55">
    <w:abstractNumId w:val="33"/>
  </w:num>
  <w:num w:numId="56">
    <w:abstractNumId w:val="22"/>
  </w:num>
  <w:num w:numId="57">
    <w:abstractNumId w:val="92"/>
  </w:num>
  <w:num w:numId="58">
    <w:abstractNumId w:val="84"/>
  </w:num>
  <w:num w:numId="59">
    <w:abstractNumId w:val="43"/>
  </w:num>
  <w:num w:numId="60">
    <w:abstractNumId w:val="27"/>
  </w:num>
  <w:num w:numId="61">
    <w:abstractNumId w:val="56"/>
  </w:num>
  <w:num w:numId="62">
    <w:abstractNumId w:val="29"/>
  </w:num>
  <w:num w:numId="63">
    <w:abstractNumId w:val="11"/>
  </w:num>
  <w:num w:numId="64">
    <w:abstractNumId w:val="20"/>
  </w:num>
  <w:num w:numId="65">
    <w:abstractNumId w:val="34"/>
  </w:num>
  <w:num w:numId="66">
    <w:abstractNumId w:val="62"/>
  </w:num>
  <w:num w:numId="67">
    <w:abstractNumId w:val="67"/>
  </w:num>
  <w:num w:numId="68">
    <w:abstractNumId w:val="80"/>
  </w:num>
  <w:num w:numId="69">
    <w:abstractNumId w:val="81"/>
  </w:num>
  <w:num w:numId="70">
    <w:abstractNumId w:val="91"/>
  </w:num>
  <w:num w:numId="71">
    <w:abstractNumId w:val="41"/>
  </w:num>
  <w:num w:numId="72">
    <w:abstractNumId w:val="77"/>
  </w:num>
  <w:num w:numId="73">
    <w:abstractNumId w:val="57"/>
  </w:num>
  <w:num w:numId="74">
    <w:abstractNumId w:val="70"/>
  </w:num>
  <w:num w:numId="75">
    <w:abstractNumId w:val="16"/>
  </w:num>
  <w:num w:numId="76">
    <w:abstractNumId w:val="69"/>
  </w:num>
  <w:num w:numId="77">
    <w:abstractNumId w:val="82"/>
  </w:num>
  <w:num w:numId="78">
    <w:abstractNumId w:val="17"/>
  </w:num>
  <w:num w:numId="79">
    <w:abstractNumId w:val="26"/>
  </w:num>
  <w:num w:numId="80">
    <w:abstractNumId w:val="35"/>
  </w:num>
  <w:num w:numId="81">
    <w:abstractNumId w:val="42"/>
  </w:num>
  <w:num w:numId="82">
    <w:abstractNumId w:val="32"/>
  </w:num>
  <w:num w:numId="83">
    <w:abstractNumId w:val="86"/>
  </w:num>
  <w:num w:numId="84">
    <w:abstractNumId w:val="13"/>
  </w:num>
  <w:num w:numId="85">
    <w:abstractNumId w:val="37"/>
  </w:num>
  <w:num w:numId="86">
    <w:abstractNumId w:val="14"/>
  </w:num>
  <w:num w:numId="87">
    <w:abstractNumId w:val="5"/>
  </w:num>
  <w:num w:numId="88">
    <w:abstractNumId w:val="88"/>
  </w:num>
  <w:num w:numId="89">
    <w:abstractNumId w:val="83"/>
  </w:num>
  <w:num w:numId="90">
    <w:abstractNumId w:val="0"/>
  </w:num>
  <w:num w:numId="91">
    <w:abstractNumId w:val="10"/>
  </w:num>
  <w:num w:numId="92">
    <w:abstractNumId w:val="89"/>
  </w:num>
  <w:num w:numId="93">
    <w:abstractNumId w:val="68"/>
  </w:num>
  <w:num w:numId="94">
    <w:abstractNumId w:val="72"/>
  </w:num>
  <w:num w:numId="95">
    <w:abstractNumId w:val="95"/>
  </w:num>
  <w:num w:numId="96">
    <w:abstractNumId w:val="4"/>
  </w:num>
  <w:num w:numId="9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isplayBackgroundShape w:val="1"/>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720"/>
  <w:hyphenationZone w:val="360"/>
  <w:drawingGridVerticalSpacing w:val="156"/>
  <w:displayHorizontalDrawingGridEvery w:val="1"/>
  <w:displayVerticalDrawingGridEvery w:val="1"/>
  <w:noPunctuationKerning w:val="1"/>
  <w:characterSpacingControl w:val="doNotCompress"/>
  <w:hdrShapeDefaults>
    <o:shapelayout v:ext="edit">
      <o:idmap v:ext="edit" data="2"/>
    </o:shapelayout>
  </w:hdrShapeDefault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43B9"/>
    <w:rsid w:val="00040EEF"/>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94A18"/>
    <w:rsid w:val="002C2F53"/>
    <w:rsid w:val="0033518C"/>
    <w:rsid w:val="003437C2"/>
    <w:rsid w:val="00354551"/>
    <w:rsid w:val="00377186"/>
    <w:rsid w:val="003A1C03"/>
    <w:rsid w:val="00414627"/>
    <w:rsid w:val="00425D63"/>
    <w:rsid w:val="004643D8"/>
    <w:rsid w:val="00497C24"/>
    <w:rsid w:val="004C7BA5"/>
    <w:rsid w:val="004E7628"/>
    <w:rsid w:val="004F48F2"/>
    <w:rsid w:val="005149B1"/>
    <w:rsid w:val="005647F2"/>
    <w:rsid w:val="005662D1"/>
    <w:rsid w:val="00573A09"/>
    <w:rsid w:val="005A3EE3"/>
    <w:rsid w:val="005A4526"/>
    <w:rsid w:val="005C1B16"/>
    <w:rsid w:val="005E53D0"/>
    <w:rsid w:val="006002EB"/>
    <w:rsid w:val="006128EF"/>
    <w:rsid w:val="006264B4"/>
    <w:rsid w:val="00641E35"/>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943B9"/>
    <w:rsid w:val="008A680A"/>
    <w:rsid w:val="008B0BB0"/>
    <w:rsid w:val="008B514F"/>
    <w:rsid w:val="008E6C4B"/>
    <w:rsid w:val="008F18C0"/>
    <w:rsid w:val="00907648"/>
    <w:rsid w:val="00930FDE"/>
    <w:rsid w:val="00984C93"/>
    <w:rsid w:val="00987CE1"/>
    <w:rsid w:val="0099405C"/>
    <w:rsid w:val="009A2BD6"/>
    <w:rsid w:val="009C600F"/>
    <w:rsid w:val="009D3723"/>
    <w:rsid w:val="009E04F2"/>
    <w:rsid w:val="00A03B7B"/>
    <w:rsid w:val="00A17DBD"/>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6050"/>
    <w:rsid w:val="00BB7C2B"/>
    <w:rsid w:val="00BC1664"/>
    <w:rsid w:val="00BC2546"/>
    <w:rsid w:val="00BD2721"/>
    <w:rsid w:val="00C05085"/>
    <w:rsid w:val="00C1593D"/>
    <w:rsid w:val="00C56C7E"/>
    <w:rsid w:val="00C776A4"/>
    <w:rsid w:val="00CA2C6C"/>
    <w:rsid w:val="00CC0600"/>
    <w:rsid w:val="00CC78AC"/>
    <w:rsid w:val="00CF7953"/>
    <w:rsid w:val="00D07232"/>
    <w:rsid w:val="00D10245"/>
    <w:rsid w:val="00D21BDD"/>
    <w:rsid w:val="00D65F07"/>
    <w:rsid w:val="00D7652A"/>
    <w:rsid w:val="00D92BB7"/>
    <w:rsid w:val="00DC76D2"/>
    <w:rsid w:val="00DD30ED"/>
    <w:rsid w:val="00E21C39"/>
    <w:rsid w:val="00E4669E"/>
    <w:rsid w:val="00E64C21"/>
    <w:rsid w:val="00E847B8"/>
    <w:rsid w:val="00EC24C6"/>
    <w:rsid w:val="00EF2933"/>
    <w:rsid w:val="00F05146"/>
    <w:rsid w:val="00F1115D"/>
    <w:rsid w:val="00F3513C"/>
    <w:rsid w:val="00F465C5"/>
    <w:rsid w:val="00F5180D"/>
    <w:rsid w:val="00F51B21"/>
    <w:rsid w:val="00F51D87"/>
    <w:rsid w:val="00F8455C"/>
    <w:rsid w:val="00FF48E4"/>
    <w:rsid w:val="013F696E"/>
    <w:rsid w:val="015C4E83"/>
    <w:rsid w:val="01602CF5"/>
    <w:rsid w:val="01802811"/>
    <w:rsid w:val="018730FA"/>
    <w:rsid w:val="01890ABE"/>
    <w:rsid w:val="01C42B8B"/>
    <w:rsid w:val="01CC7C92"/>
    <w:rsid w:val="01D10E05"/>
    <w:rsid w:val="01DA226F"/>
    <w:rsid w:val="02093F3D"/>
    <w:rsid w:val="021451A6"/>
    <w:rsid w:val="0225738E"/>
    <w:rsid w:val="022F565F"/>
    <w:rsid w:val="023A3459"/>
    <w:rsid w:val="0246107B"/>
    <w:rsid w:val="025C1016"/>
    <w:rsid w:val="026A7833"/>
    <w:rsid w:val="027A0354"/>
    <w:rsid w:val="027C3466"/>
    <w:rsid w:val="029B6053"/>
    <w:rsid w:val="02C74117"/>
    <w:rsid w:val="02CD6A3B"/>
    <w:rsid w:val="02D66D99"/>
    <w:rsid w:val="02DB6B5E"/>
    <w:rsid w:val="03034482"/>
    <w:rsid w:val="03060F81"/>
    <w:rsid w:val="030B6598"/>
    <w:rsid w:val="03426C22"/>
    <w:rsid w:val="03433F84"/>
    <w:rsid w:val="0350044F"/>
    <w:rsid w:val="037164F2"/>
    <w:rsid w:val="0399715A"/>
    <w:rsid w:val="03A246A8"/>
    <w:rsid w:val="03AA5FDD"/>
    <w:rsid w:val="03B127CE"/>
    <w:rsid w:val="03C505AF"/>
    <w:rsid w:val="03CA0CFE"/>
    <w:rsid w:val="03CF3FFD"/>
    <w:rsid w:val="03F90AE6"/>
    <w:rsid w:val="03FB660C"/>
    <w:rsid w:val="0400050D"/>
    <w:rsid w:val="04096DC8"/>
    <w:rsid w:val="0422003D"/>
    <w:rsid w:val="04236F88"/>
    <w:rsid w:val="04274FA2"/>
    <w:rsid w:val="044D7027"/>
    <w:rsid w:val="04765161"/>
    <w:rsid w:val="04795954"/>
    <w:rsid w:val="049E6786"/>
    <w:rsid w:val="050140F6"/>
    <w:rsid w:val="05041908"/>
    <w:rsid w:val="05097AB8"/>
    <w:rsid w:val="052528BC"/>
    <w:rsid w:val="052A3862"/>
    <w:rsid w:val="054F3EAE"/>
    <w:rsid w:val="0557339A"/>
    <w:rsid w:val="055C6BEF"/>
    <w:rsid w:val="05695D98"/>
    <w:rsid w:val="05972BFD"/>
    <w:rsid w:val="05A76A4C"/>
    <w:rsid w:val="05B22C6F"/>
    <w:rsid w:val="05E355AA"/>
    <w:rsid w:val="05E4213A"/>
    <w:rsid w:val="05E85CF9"/>
    <w:rsid w:val="060137E5"/>
    <w:rsid w:val="06293905"/>
    <w:rsid w:val="06300C43"/>
    <w:rsid w:val="06451BDC"/>
    <w:rsid w:val="06523298"/>
    <w:rsid w:val="066560F8"/>
    <w:rsid w:val="066A1827"/>
    <w:rsid w:val="066C37F1"/>
    <w:rsid w:val="06896151"/>
    <w:rsid w:val="068E39BB"/>
    <w:rsid w:val="06960CC4"/>
    <w:rsid w:val="0698721F"/>
    <w:rsid w:val="069E611E"/>
    <w:rsid w:val="06A2037F"/>
    <w:rsid w:val="06A50AB1"/>
    <w:rsid w:val="06BD19FA"/>
    <w:rsid w:val="06BF6017"/>
    <w:rsid w:val="06C5017C"/>
    <w:rsid w:val="06D418A0"/>
    <w:rsid w:val="06D53145"/>
    <w:rsid w:val="06DF468A"/>
    <w:rsid w:val="06E238DA"/>
    <w:rsid w:val="06E92012"/>
    <w:rsid w:val="06F910E9"/>
    <w:rsid w:val="07007B90"/>
    <w:rsid w:val="07052BBC"/>
    <w:rsid w:val="071D4ED9"/>
    <w:rsid w:val="073237E4"/>
    <w:rsid w:val="075C28CE"/>
    <w:rsid w:val="075F5094"/>
    <w:rsid w:val="076B33B7"/>
    <w:rsid w:val="07792E18"/>
    <w:rsid w:val="078D5C94"/>
    <w:rsid w:val="079B4753"/>
    <w:rsid w:val="079F37A7"/>
    <w:rsid w:val="07AA7883"/>
    <w:rsid w:val="07B533B8"/>
    <w:rsid w:val="07C744BD"/>
    <w:rsid w:val="07C8453B"/>
    <w:rsid w:val="07D5604C"/>
    <w:rsid w:val="07D77390"/>
    <w:rsid w:val="08052DE6"/>
    <w:rsid w:val="08107C27"/>
    <w:rsid w:val="081E4FBF"/>
    <w:rsid w:val="082C3238"/>
    <w:rsid w:val="082C74FA"/>
    <w:rsid w:val="084E752E"/>
    <w:rsid w:val="085831B1"/>
    <w:rsid w:val="085C6DF9"/>
    <w:rsid w:val="086521EE"/>
    <w:rsid w:val="08AD6425"/>
    <w:rsid w:val="08B0597E"/>
    <w:rsid w:val="08B90902"/>
    <w:rsid w:val="08D8516E"/>
    <w:rsid w:val="08EC107E"/>
    <w:rsid w:val="08F9217A"/>
    <w:rsid w:val="090B63D6"/>
    <w:rsid w:val="091B612C"/>
    <w:rsid w:val="093B74E3"/>
    <w:rsid w:val="094840A2"/>
    <w:rsid w:val="094D16B8"/>
    <w:rsid w:val="095930FC"/>
    <w:rsid w:val="0960516A"/>
    <w:rsid w:val="09690B71"/>
    <w:rsid w:val="097D7547"/>
    <w:rsid w:val="098C558E"/>
    <w:rsid w:val="09BF2546"/>
    <w:rsid w:val="09CB69C7"/>
    <w:rsid w:val="09D92F4C"/>
    <w:rsid w:val="09DD34D6"/>
    <w:rsid w:val="09E5128D"/>
    <w:rsid w:val="09EA7356"/>
    <w:rsid w:val="0A2414BD"/>
    <w:rsid w:val="0A241B2A"/>
    <w:rsid w:val="0A4124AA"/>
    <w:rsid w:val="0A4F3BAF"/>
    <w:rsid w:val="0A9E263B"/>
    <w:rsid w:val="0AB410AA"/>
    <w:rsid w:val="0AC72B50"/>
    <w:rsid w:val="0AD020DC"/>
    <w:rsid w:val="0AD17B87"/>
    <w:rsid w:val="0AF733BD"/>
    <w:rsid w:val="0B36617C"/>
    <w:rsid w:val="0B3D268C"/>
    <w:rsid w:val="0B464540"/>
    <w:rsid w:val="0B541DBC"/>
    <w:rsid w:val="0B5C5BE2"/>
    <w:rsid w:val="0B5C6DBC"/>
    <w:rsid w:val="0B725406"/>
    <w:rsid w:val="0B7C3698"/>
    <w:rsid w:val="0B840B32"/>
    <w:rsid w:val="0B9F19D3"/>
    <w:rsid w:val="0BA53447"/>
    <w:rsid w:val="0BB9501C"/>
    <w:rsid w:val="0BBC2F45"/>
    <w:rsid w:val="0BBC7839"/>
    <w:rsid w:val="0BC31834"/>
    <w:rsid w:val="0BCA06CA"/>
    <w:rsid w:val="0BD440E7"/>
    <w:rsid w:val="0BD94615"/>
    <w:rsid w:val="0BDE4D19"/>
    <w:rsid w:val="0BEC09B7"/>
    <w:rsid w:val="0BF56037"/>
    <w:rsid w:val="0BFD1FD3"/>
    <w:rsid w:val="0C0D3381"/>
    <w:rsid w:val="0C4C20FB"/>
    <w:rsid w:val="0C657B7B"/>
    <w:rsid w:val="0C6602C8"/>
    <w:rsid w:val="0C6C61CF"/>
    <w:rsid w:val="0C6F5DE9"/>
    <w:rsid w:val="0C8D4268"/>
    <w:rsid w:val="0C9839D5"/>
    <w:rsid w:val="0CB07FE6"/>
    <w:rsid w:val="0CB64357"/>
    <w:rsid w:val="0CDC0524"/>
    <w:rsid w:val="0CE00A95"/>
    <w:rsid w:val="0CF6578F"/>
    <w:rsid w:val="0CFE37DB"/>
    <w:rsid w:val="0D002797"/>
    <w:rsid w:val="0D091192"/>
    <w:rsid w:val="0D0F4ED6"/>
    <w:rsid w:val="0D1336AF"/>
    <w:rsid w:val="0D1D5AFB"/>
    <w:rsid w:val="0D1F15BD"/>
    <w:rsid w:val="0D3D0E01"/>
    <w:rsid w:val="0D4508F8"/>
    <w:rsid w:val="0D511FC0"/>
    <w:rsid w:val="0D533D0D"/>
    <w:rsid w:val="0D5A14FA"/>
    <w:rsid w:val="0D5F5804"/>
    <w:rsid w:val="0D624FDA"/>
    <w:rsid w:val="0DAE6126"/>
    <w:rsid w:val="0DD37EFF"/>
    <w:rsid w:val="0DD67C04"/>
    <w:rsid w:val="0DF93BBD"/>
    <w:rsid w:val="0DFE4B58"/>
    <w:rsid w:val="0E1B6C5D"/>
    <w:rsid w:val="0E2A22BC"/>
    <w:rsid w:val="0E320EAF"/>
    <w:rsid w:val="0E361E8B"/>
    <w:rsid w:val="0E377EDC"/>
    <w:rsid w:val="0E742397"/>
    <w:rsid w:val="0E8A6F0A"/>
    <w:rsid w:val="0E8B4D1F"/>
    <w:rsid w:val="0E911650"/>
    <w:rsid w:val="0E9953A0"/>
    <w:rsid w:val="0E9D4E90"/>
    <w:rsid w:val="0EB2798B"/>
    <w:rsid w:val="0EB9159E"/>
    <w:rsid w:val="0EC904E0"/>
    <w:rsid w:val="0EE77818"/>
    <w:rsid w:val="0EEA79A9"/>
    <w:rsid w:val="0EF40828"/>
    <w:rsid w:val="0EFD76DC"/>
    <w:rsid w:val="0F040DD9"/>
    <w:rsid w:val="0F0D50E5"/>
    <w:rsid w:val="0F4A0448"/>
    <w:rsid w:val="0F4B5E65"/>
    <w:rsid w:val="0F74557D"/>
    <w:rsid w:val="0F8C02E3"/>
    <w:rsid w:val="0F9071CA"/>
    <w:rsid w:val="0F966483"/>
    <w:rsid w:val="0F9F69E6"/>
    <w:rsid w:val="0FA3578B"/>
    <w:rsid w:val="0FA5626C"/>
    <w:rsid w:val="0FB96D88"/>
    <w:rsid w:val="0FD04DF1"/>
    <w:rsid w:val="0FD82EE0"/>
    <w:rsid w:val="0FD87FAF"/>
    <w:rsid w:val="0FE63D43"/>
    <w:rsid w:val="0FE80FB7"/>
    <w:rsid w:val="10091045"/>
    <w:rsid w:val="101277DE"/>
    <w:rsid w:val="1019343A"/>
    <w:rsid w:val="10291E0F"/>
    <w:rsid w:val="10401F77"/>
    <w:rsid w:val="104B091B"/>
    <w:rsid w:val="10527A4D"/>
    <w:rsid w:val="10540337"/>
    <w:rsid w:val="1054055F"/>
    <w:rsid w:val="107161D4"/>
    <w:rsid w:val="10B55BD2"/>
    <w:rsid w:val="10D450F9"/>
    <w:rsid w:val="10F736A7"/>
    <w:rsid w:val="11004127"/>
    <w:rsid w:val="1109680C"/>
    <w:rsid w:val="110B4BEE"/>
    <w:rsid w:val="11252483"/>
    <w:rsid w:val="112D61A6"/>
    <w:rsid w:val="112D6EFE"/>
    <w:rsid w:val="113506CB"/>
    <w:rsid w:val="11457A44"/>
    <w:rsid w:val="11731ED8"/>
    <w:rsid w:val="117C2E73"/>
    <w:rsid w:val="117D06FA"/>
    <w:rsid w:val="119817CC"/>
    <w:rsid w:val="119F3152"/>
    <w:rsid w:val="11C37460"/>
    <w:rsid w:val="11DB09A1"/>
    <w:rsid w:val="12037865"/>
    <w:rsid w:val="12082F57"/>
    <w:rsid w:val="120A562C"/>
    <w:rsid w:val="120C2D92"/>
    <w:rsid w:val="120D40DA"/>
    <w:rsid w:val="1220032A"/>
    <w:rsid w:val="12211934"/>
    <w:rsid w:val="123E38AD"/>
    <w:rsid w:val="125B2DB1"/>
    <w:rsid w:val="126C2C21"/>
    <w:rsid w:val="127C34CF"/>
    <w:rsid w:val="12833A99"/>
    <w:rsid w:val="12897505"/>
    <w:rsid w:val="128B1B14"/>
    <w:rsid w:val="12960376"/>
    <w:rsid w:val="12B55E30"/>
    <w:rsid w:val="12EA65E5"/>
    <w:rsid w:val="12FB4046"/>
    <w:rsid w:val="13141499"/>
    <w:rsid w:val="13164890"/>
    <w:rsid w:val="1319085D"/>
    <w:rsid w:val="13261B69"/>
    <w:rsid w:val="133729DB"/>
    <w:rsid w:val="134F2382"/>
    <w:rsid w:val="137C6CC2"/>
    <w:rsid w:val="138C7281"/>
    <w:rsid w:val="139D148E"/>
    <w:rsid w:val="13A946F0"/>
    <w:rsid w:val="13C62D3E"/>
    <w:rsid w:val="13EB5997"/>
    <w:rsid w:val="13EF6631"/>
    <w:rsid w:val="13F13588"/>
    <w:rsid w:val="13F37300"/>
    <w:rsid w:val="140130E1"/>
    <w:rsid w:val="14091CC1"/>
    <w:rsid w:val="141209A9"/>
    <w:rsid w:val="141D25CF"/>
    <w:rsid w:val="14204270"/>
    <w:rsid w:val="143830A9"/>
    <w:rsid w:val="1440211B"/>
    <w:rsid w:val="147025DB"/>
    <w:rsid w:val="147E12BF"/>
    <w:rsid w:val="147F7A5D"/>
    <w:rsid w:val="14883EEC"/>
    <w:rsid w:val="14960270"/>
    <w:rsid w:val="149D2EE2"/>
    <w:rsid w:val="14AF530F"/>
    <w:rsid w:val="14B95E54"/>
    <w:rsid w:val="14F03B81"/>
    <w:rsid w:val="14FC1AFD"/>
    <w:rsid w:val="15013ED9"/>
    <w:rsid w:val="15061DF6"/>
    <w:rsid w:val="151F5F49"/>
    <w:rsid w:val="152152B0"/>
    <w:rsid w:val="155C38F5"/>
    <w:rsid w:val="157A6AB4"/>
    <w:rsid w:val="157E7416"/>
    <w:rsid w:val="15AC7766"/>
    <w:rsid w:val="15C52F2D"/>
    <w:rsid w:val="15CD343F"/>
    <w:rsid w:val="15D62A35"/>
    <w:rsid w:val="15EE7C3C"/>
    <w:rsid w:val="15FF3D3A"/>
    <w:rsid w:val="160C6457"/>
    <w:rsid w:val="163A1216"/>
    <w:rsid w:val="163D20FF"/>
    <w:rsid w:val="1644475A"/>
    <w:rsid w:val="165879B7"/>
    <w:rsid w:val="16602F57"/>
    <w:rsid w:val="1667472B"/>
    <w:rsid w:val="16687DF8"/>
    <w:rsid w:val="166C6378"/>
    <w:rsid w:val="167015A7"/>
    <w:rsid w:val="168924CC"/>
    <w:rsid w:val="16B90124"/>
    <w:rsid w:val="16CF7F65"/>
    <w:rsid w:val="16D944EC"/>
    <w:rsid w:val="16E7773C"/>
    <w:rsid w:val="16EA07EB"/>
    <w:rsid w:val="170C35F4"/>
    <w:rsid w:val="172C5003"/>
    <w:rsid w:val="17787D80"/>
    <w:rsid w:val="17824C23"/>
    <w:rsid w:val="178A1F00"/>
    <w:rsid w:val="17B965B0"/>
    <w:rsid w:val="17BE54F1"/>
    <w:rsid w:val="17DB097F"/>
    <w:rsid w:val="17F13B56"/>
    <w:rsid w:val="17F4132A"/>
    <w:rsid w:val="18017181"/>
    <w:rsid w:val="18183B5A"/>
    <w:rsid w:val="181B46D2"/>
    <w:rsid w:val="183C4BA9"/>
    <w:rsid w:val="18420401"/>
    <w:rsid w:val="185540E5"/>
    <w:rsid w:val="18561C0B"/>
    <w:rsid w:val="185F4F64"/>
    <w:rsid w:val="186617A0"/>
    <w:rsid w:val="18721BFE"/>
    <w:rsid w:val="18773C95"/>
    <w:rsid w:val="18776388"/>
    <w:rsid w:val="188E2BFB"/>
    <w:rsid w:val="189015C1"/>
    <w:rsid w:val="189748C7"/>
    <w:rsid w:val="189953CA"/>
    <w:rsid w:val="189D655B"/>
    <w:rsid w:val="189D65CF"/>
    <w:rsid w:val="18A478EF"/>
    <w:rsid w:val="18BC2603"/>
    <w:rsid w:val="19230B08"/>
    <w:rsid w:val="192A144A"/>
    <w:rsid w:val="193A152D"/>
    <w:rsid w:val="193E10C8"/>
    <w:rsid w:val="196C7E7F"/>
    <w:rsid w:val="1974020A"/>
    <w:rsid w:val="197762DD"/>
    <w:rsid w:val="19956AD1"/>
    <w:rsid w:val="19D76D7C"/>
    <w:rsid w:val="19E341C6"/>
    <w:rsid w:val="19F4792E"/>
    <w:rsid w:val="1A0A7151"/>
    <w:rsid w:val="1A130087"/>
    <w:rsid w:val="1A1D6E85"/>
    <w:rsid w:val="1A20213D"/>
    <w:rsid w:val="1A44723C"/>
    <w:rsid w:val="1A455EEA"/>
    <w:rsid w:val="1A643794"/>
    <w:rsid w:val="1A7F5382"/>
    <w:rsid w:val="1A815666"/>
    <w:rsid w:val="1AA11864"/>
    <w:rsid w:val="1AB23A71"/>
    <w:rsid w:val="1ACB7F93"/>
    <w:rsid w:val="1AD37D98"/>
    <w:rsid w:val="1AD751A4"/>
    <w:rsid w:val="1AEC504B"/>
    <w:rsid w:val="1AED3957"/>
    <w:rsid w:val="1AF95B35"/>
    <w:rsid w:val="1B351FAC"/>
    <w:rsid w:val="1B3F1495"/>
    <w:rsid w:val="1B532AED"/>
    <w:rsid w:val="1B5763C6"/>
    <w:rsid w:val="1B721452"/>
    <w:rsid w:val="1B8924D7"/>
    <w:rsid w:val="1B9B2757"/>
    <w:rsid w:val="1BA80D15"/>
    <w:rsid w:val="1BB500B2"/>
    <w:rsid w:val="1BCD053B"/>
    <w:rsid w:val="1BD33CD1"/>
    <w:rsid w:val="1BDE2EF1"/>
    <w:rsid w:val="1BE614F8"/>
    <w:rsid w:val="1BE61C24"/>
    <w:rsid w:val="1BE77F55"/>
    <w:rsid w:val="1BEC0637"/>
    <w:rsid w:val="1C053D3A"/>
    <w:rsid w:val="1C2578D4"/>
    <w:rsid w:val="1C4B3B00"/>
    <w:rsid w:val="1C561B88"/>
    <w:rsid w:val="1C6E54E6"/>
    <w:rsid w:val="1C7A6434"/>
    <w:rsid w:val="1C8713FB"/>
    <w:rsid w:val="1CA0398C"/>
    <w:rsid w:val="1CA060C5"/>
    <w:rsid w:val="1CB72684"/>
    <w:rsid w:val="1CBF7F8F"/>
    <w:rsid w:val="1CC53CE6"/>
    <w:rsid w:val="1CCC38A4"/>
    <w:rsid w:val="1CDF48C5"/>
    <w:rsid w:val="1CFD661C"/>
    <w:rsid w:val="1D003B60"/>
    <w:rsid w:val="1D0A3613"/>
    <w:rsid w:val="1D216C8C"/>
    <w:rsid w:val="1D221E43"/>
    <w:rsid w:val="1D22539B"/>
    <w:rsid w:val="1D26331A"/>
    <w:rsid w:val="1D46535C"/>
    <w:rsid w:val="1D51472D"/>
    <w:rsid w:val="1D5A219E"/>
    <w:rsid w:val="1D5A65E9"/>
    <w:rsid w:val="1D6D6F60"/>
    <w:rsid w:val="1D6F6BEA"/>
    <w:rsid w:val="1D8052A1"/>
    <w:rsid w:val="1D8738C0"/>
    <w:rsid w:val="1DA50C0A"/>
    <w:rsid w:val="1DAC2E72"/>
    <w:rsid w:val="1DC1221D"/>
    <w:rsid w:val="1DC16D85"/>
    <w:rsid w:val="1DC842ED"/>
    <w:rsid w:val="1DC97EE6"/>
    <w:rsid w:val="1DD22755"/>
    <w:rsid w:val="1DEA41D2"/>
    <w:rsid w:val="1E004AF3"/>
    <w:rsid w:val="1E1265D5"/>
    <w:rsid w:val="1E2012C8"/>
    <w:rsid w:val="1E22216C"/>
    <w:rsid w:val="1E326C77"/>
    <w:rsid w:val="1E380731"/>
    <w:rsid w:val="1E390005"/>
    <w:rsid w:val="1E425066"/>
    <w:rsid w:val="1E426EBA"/>
    <w:rsid w:val="1E4E1D03"/>
    <w:rsid w:val="1E5866DD"/>
    <w:rsid w:val="1E707937"/>
    <w:rsid w:val="1EA77AE1"/>
    <w:rsid w:val="1ED62D5C"/>
    <w:rsid w:val="1EDC72B9"/>
    <w:rsid w:val="1EF1268E"/>
    <w:rsid w:val="1EF34658"/>
    <w:rsid w:val="1EF3500D"/>
    <w:rsid w:val="1EFB350D"/>
    <w:rsid w:val="1F0E65DF"/>
    <w:rsid w:val="1F100D66"/>
    <w:rsid w:val="1F4F6D47"/>
    <w:rsid w:val="1F5802A9"/>
    <w:rsid w:val="1F5844BB"/>
    <w:rsid w:val="1F6122A5"/>
    <w:rsid w:val="1F854FEF"/>
    <w:rsid w:val="1F96434B"/>
    <w:rsid w:val="1FB2093B"/>
    <w:rsid w:val="1FB82963"/>
    <w:rsid w:val="1FD85A9C"/>
    <w:rsid w:val="1FDD6F32"/>
    <w:rsid w:val="20010C2C"/>
    <w:rsid w:val="202E2AB2"/>
    <w:rsid w:val="20303E66"/>
    <w:rsid w:val="2040730C"/>
    <w:rsid w:val="20484530"/>
    <w:rsid w:val="205962A4"/>
    <w:rsid w:val="206A16D1"/>
    <w:rsid w:val="206C00B9"/>
    <w:rsid w:val="207134BD"/>
    <w:rsid w:val="2072364A"/>
    <w:rsid w:val="20790B8D"/>
    <w:rsid w:val="207B6D2E"/>
    <w:rsid w:val="208B04A1"/>
    <w:rsid w:val="208B3C93"/>
    <w:rsid w:val="208C5913"/>
    <w:rsid w:val="20943C19"/>
    <w:rsid w:val="20B74748"/>
    <w:rsid w:val="20B95C78"/>
    <w:rsid w:val="20C506F5"/>
    <w:rsid w:val="20ED4838"/>
    <w:rsid w:val="20F65EFC"/>
    <w:rsid w:val="21190222"/>
    <w:rsid w:val="212E31F6"/>
    <w:rsid w:val="21576D63"/>
    <w:rsid w:val="215A1609"/>
    <w:rsid w:val="215D76E0"/>
    <w:rsid w:val="215E069D"/>
    <w:rsid w:val="21693274"/>
    <w:rsid w:val="216F4B4A"/>
    <w:rsid w:val="217D46AD"/>
    <w:rsid w:val="219C575F"/>
    <w:rsid w:val="21AA3516"/>
    <w:rsid w:val="21B7196D"/>
    <w:rsid w:val="220F17A9"/>
    <w:rsid w:val="2217128C"/>
    <w:rsid w:val="221A3776"/>
    <w:rsid w:val="222F1D3F"/>
    <w:rsid w:val="22364F87"/>
    <w:rsid w:val="223B5668"/>
    <w:rsid w:val="224375CE"/>
    <w:rsid w:val="225A426B"/>
    <w:rsid w:val="225E6F94"/>
    <w:rsid w:val="226971BB"/>
    <w:rsid w:val="22781734"/>
    <w:rsid w:val="227855A0"/>
    <w:rsid w:val="22934188"/>
    <w:rsid w:val="22994D8A"/>
    <w:rsid w:val="229F2CE2"/>
    <w:rsid w:val="22A949CA"/>
    <w:rsid w:val="22BA691A"/>
    <w:rsid w:val="22BB1BB9"/>
    <w:rsid w:val="22C22C88"/>
    <w:rsid w:val="22C97BAA"/>
    <w:rsid w:val="22CD0962"/>
    <w:rsid w:val="22DE1524"/>
    <w:rsid w:val="22E73A08"/>
    <w:rsid w:val="2310441E"/>
    <w:rsid w:val="2313683F"/>
    <w:rsid w:val="23267EF1"/>
    <w:rsid w:val="2363643C"/>
    <w:rsid w:val="23640F58"/>
    <w:rsid w:val="23767606"/>
    <w:rsid w:val="237F04BF"/>
    <w:rsid w:val="238356C0"/>
    <w:rsid w:val="239D4AD9"/>
    <w:rsid w:val="23A21A79"/>
    <w:rsid w:val="23A8416F"/>
    <w:rsid w:val="23B04FB1"/>
    <w:rsid w:val="23B441A2"/>
    <w:rsid w:val="23C710C0"/>
    <w:rsid w:val="23CE18C6"/>
    <w:rsid w:val="23D1393B"/>
    <w:rsid w:val="23EE3640"/>
    <w:rsid w:val="23FB23CB"/>
    <w:rsid w:val="241D1128"/>
    <w:rsid w:val="242F6132"/>
    <w:rsid w:val="24467C80"/>
    <w:rsid w:val="244E33B0"/>
    <w:rsid w:val="24787864"/>
    <w:rsid w:val="248D1474"/>
    <w:rsid w:val="24A42876"/>
    <w:rsid w:val="24AB76A1"/>
    <w:rsid w:val="24B92A42"/>
    <w:rsid w:val="24E24F53"/>
    <w:rsid w:val="24E37481"/>
    <w:rsid w:val="25203261"/>
    <w:rsid w:val="25224138"/>
    <w:rsid w:val="25317C88"/>
    <w:rsid w:val="25356B4C"/>
    <w:rsid w:val="25452DBD"/>
    <w:rsid w:val="254C3116"/>
    <w:rsid w:val="254F038A"/>
    <w:rsid w:val="25622DD8"/>
    <w:rsid w:val="25950E63"/>
    <w:rsid w:val="25A53741"/>
    <w:rsid w:val="25DA006F"/>
    <w:rsid w:val="25E568FD"/>
    <w:rsid w:val="26063217"/>
    <w:rsid w:val="26281F8A"/>
    <w:rsid w:val="262E5023"/>
    <w:rsid w:val="267E6EFD"/>
    <w:rsid w:val="268F2EB8"/>
    <w:rsid w:val="269273A3"/>
    <w:rsid w:val="26937225"/>
    <w:rsid w:val="26A00A38"/>
    <w:rsid w:val="26A81F65"/>
    <w:rsid w:val="26AA1AA0"/>
    <w:rsid w:val="26D21889"/>
    <w:rsid w:val="26DE6C18"/>
    <w:rsid w:val="26FC4863"/>
    <w:rsid w:val="26FD52D9"/>
    <w:rsid w:val="27037B8A"/>
    <w:rsid w:val="270B4022"/>
    <w:rsid w:val="27160EE4"/>
    <w:rsid w:val="273012F7"/>
    <w:rsid w:val="27396521"/>
    <w:rsid w:val="27417518"/>
    <w:rsid w:val="274C7976"/>
    <w:rsid w:val="274F566B"/>
    <w:rsid w:val="27637EA1"/>
    <w:rsid w:val="276428EB"/>
    <w:rsid w:val="279462AC"/>
    <w:rsid w:val="279C29FA"/>
    <w:rsid w:val="279F26E5"/>
    <w:rsid w:val="27BB17A0"/>
    <w:rsid w:val="27E64767"/>
    <w:rsid w:val="27EA3965"/>
    <w:rsid w:val="27FE6547"/>
    <w:rsid w:val="28125B4F"/>
    <w:rsid w:val="28286124"/>
    <w:rsid w:val="282A0A08"/>
    <w:rsid w:val="28323871"/>
    <w:rsid w:val="28357A8F"/>
    <w:rsid w:val="2836794D"/>
    <w:rsid w:val="28374BFC"/>
    <w:rsid w:val="28422863"/>
    <w:rsid w:val="284A4D73"/>
    <w:rsid w:val="285C537B"/>
    <w:rsid w:val="285D2D4B"/>
    <w:rsid w:val="286761A3"/>
    <w:rsid w:val="28883F4F"/>
    <w:rsid w:val="288B48BB"/>
    <w:rsid w:val="289035E9"/>
    <w:rsid w:val="28943114"/>
    <w:rsid w:val="28956780"/>
    <w:rsid w:val="28A0231E"/>
    <w:rsid w:val="28A2372C"/>
    <w:rsid w:val="28BA2BF3"/>
    <w:rsid w:val="28C43D08"/>
    <w:rsid w:val="28D01E17"/>
    <w:rsid w:val="28D63470"/>
    <w:rsid w:val="28D97A2C"/>
    <w:rsid w:val="28DC6735"/>
    <w:rsid w:val="28E715B2"/>
    <w:rsid w:val="28ED6387"/>
    <w:rsid w:val="28F16AC5"/>
    <w:rsid w:val="28FA3D43"/>
    <w:rsid w:val="290336EA"/>
    <w:rsid w:val="2920604A"/>
    <w:rsid w:val="292D173D"/>
    <w:rsid w:val="292F44DF"/>
    <w:rsid w:val="2941338A"/>
    <w:rsid w:val="294C6E3F"/>
    <w:rsid w:val="294F4A48"/>
    <w:rsid w:val="295D10E1"/>
    <w:rsid w:val="298A2C67"/>
    <w:rsid w:val="29B34495"/>
    <w:rsid w:val="29C65A93"/>
    <w:rsid w:val="29CD7BEE"/>
    <w:rsid w:val="29D33614"/>
    <w:rsid w:val="29D820AE"/>
    <w:rsid w:val="29E027C4"/>
    <w:rsid w:val="29E9432E"/>
    <w:rsid w:val="2A08233A"/>
    <w:rsid w:val="2A0F0A32"/>
    <w:rsid w:val="2AAC6D47"/>
    <w:rsid w:val="2AB76F3C"/>
    <w:rsid w:val="2ACF4E96"/>
    <w:rsid w:val="2AE149E6"/>
    <w:rsid w:val="2AE4209A"/>
    <w:rsid w:val="2AF4514F"/>
    <w:rsid w:val="2AF67119"/>
    <w:rsid w:val="2AFC7898"/>
    <w:rsid w:val="2B030D51"/>
    <w:rsid w:val="2B0F442A"/>
    <w:rsid w:val="2B2579A4"/>
    <w:rsid w:val="2B32169C"/>
    <w:rsid w:val="2B432D21"/>
    <w:rsid w:val="2B4C73C7"/>
    <w:rsid w:val="2B4D16E3"/>
    <w:rsid w:val="2B4F2F11"/>
    <w:rsid w:val="2B4F74FE"/>
    <w:rsid w:val="2B52683F"/>
    <w:rsid w:val="2B763693"/>
    <w:rsid w:val="2B7B1CD4"/>
    <w:rsid w:val="2B7B2CD7"/>
    <w:rsid w:val="2B8943E8"/>
    <w:rsid w:val="2B8A61C7"/>
    <w:rsid w:val="2B8A6344"/>
    <w:rsid w:val="2B8D0C77"/>
    <w:rsid w:val="2BA459FB"/>
    <w:rsid w:val="2BAA2587"/>
    <w:rsid w:val="2BC83395"/>
    <w:rsid w:val="2BD939C7"/>
    <w:rsid w:val="2BE27F2E"/>
    <w:rsid w:val="2BF35C97"/>
    <w:rsid w:val="2BFF572F"/>
    <w:rsid w:val="2C006E5D"/>
    <w:rsid w:val="2C1B2230"/>
    <w:rsid w:val="2C2B6D0A"/>
    <w:rsid w:val="2C2B7C8F"/>
    <w:rsid w:val="2C42277B"/>
    <w:rsid w:val="2C660051"/>
    <w:rsid w:val="2C6E49DE"/>
    <w:rsid w:val="2C7F6DBF"/>
    <w:rsid w:val="2C855C0D"/>
    <w:rsid w:val="2C866B0B"/>
    <w:rsid w:val="2C8965FC"/>
    <w:rsid w:val="2C8E3C12"/>
    <w:rsid w:val="2C9E30CA"/>
    <w:rsid w:val="2CEA51BE"/>
    <w:rsid w:val="2CEE1DA9"/>
    <w:rsid w:val="2CEE3BC3"/>
    <w:rsid w:val="2CF3503A"/>
    <w:rsid w:val="2D0700B4"/>
    <w:rsid w:val="2D1C2B97"/>
    <w:rsid w:val="2D1E0854"/>
    <w:rsid w:val="2D2500D2"/>
    <w:rsid w:val="2D2C5A17"/>
    <w:rsid w:val="2D430559"/>
    <w:rsid w:val="2D4C5411"/>
    <w:rsid w:val="2D4D587B"/>
    <w:rsid w:val="2D593A83"/>
    <w:rsid w:val="2D706E94"/>
    <w:rsid w:val="2D7C5178"/>
    <w:rsid w:val="2D8914DF"/>
    <w:rsid w:val="2D89265F"/>
    <w:rsid w:val="2D8F379E"/>
    <w:rsid w:val="2D90513A"/>
    <w:rsid w:val="2DC1677B"/>
    <w:rsid w:val="2DC23B73"/>
    <w:rsid w:val="2DD50BEF"/>
    <w:rsid w:val="2DE41D3C"/>
    <w:rsid w:val="2E113D8E"/>
    <w:rsid w:val="2E194CBC"/>
    <w:rsid w:val="2E1E3201"/>
    <w:rsid w:val="2E2959A0"/>
    <w:rsid w:val="2E310CF9"/>
    <w:rsid w:val="2E381B02"/>
    <w:rsid w:val="2E3E1CB9"/>
    <w:rsid w:val="2E3F0F56"/>
    <w:rsid w:val="2E5F5304"/>
    <w:rsid w:val="2E6A4272"/>
    <w:rsid w:val="2E6E7857"/>
    <w:rsid w:val="2E853436"/>
    <w:rsid w:val="2EA3060B"/>
    <w:rsid w:val="2EA86996"/>
    <w:rsid w:val="2EB07D15"/>
    <w:rsid w:val="2EC4391B"/>
    <w:rsid w:val="2F0F4049"/>
    <w:rsid w:val="2F1917C3"/>
    <w:rsid w:val="2F247274"/>
    <w:rsid w:val="2F370591"/>
    <w:rsid w:val="2F3740ED"/>
    <w:rsid w:val="2F3E40D8"/>
    <w:rsid w:val="2F43624E"/>
    <w:rsid w:val="2F4608F5"/>
    <w:rsid w:val="2F4C62AE"/>
    <w:rsid w:val="2F54485C"/>
    <w:rsid w:val="2F6161C9"/>
    <w:rsid w:val="2F763CAE"/>
    <w:rsid w:val="2F7A0EEE"/>
    <w:rsid w:val="2F937FAD"/>
    <w:rsid w:val="2FAA48BF"/>
    <w:rsid w:val="2FB8241F"/>
    <w:rsid w:val="2FC75471"/>
    <w:rsid w:val="2FDA232E"/>
    <w:rsid w:val="30237BCF"/>
    <w:rsid w:val="303B2136"/>
    <w:rsid w:val="303E0011"/>
    <w:rsid w:val="30491802"/>
    <w:rsid w:val="304B5475"/>
    <w:rsid w:val="304C5F3D"/>
    <w:rsid w:val="304D0D09"/>
    <w:rsid w:val="304E16EE"/>
    <w:rsid w:val="30866D26"/>
    <w:rsid w:val="308B46F0"/>
    <w:rsid w:val="30AD3D17"/>
    <w:rsid w:val="30C87410"/>
    <w:rsid w:val="30CE4FA6"/>
    <w:rsid w:val="30DE4CB6"/>
    <w:rsid w:val="30F304E8"/>
    <w:rsid w:val="30F46739"/>
    <w:rsid w:val="312945C7"/>
    <w:rsid w:val="31366DDF"/>
    <w:rsid w:val="313E1763"/>
    <w:rsid w:val="31413B7F"/>
    <w:rsid w:val="314A5691"/>
    <w:rsid w:val="314B0CE4"/>
    <w:rsid w:val="314D62E1"/>
    <w:rsid w:val="315C7DFC"/>
    <w:rsid w:val="316D2048"/>
    <w:rsid w:val="317C7E95"/>
    <w:rsid w:val="319A4040"/>
    <w:rsid w:val="319D45C3"/>
    <w:rsid w:val="319F4334"/>
    <w:rsid w:val="31A36B64"/>
    <w:rsid w:val="31DE5041"/>
    <w:rsid w:val="31E63BA8"/>
    <w:rsid w:val="31ED3189"/>
    <w:rsid w:val="3212357F"/>
    <w:rsid w:val="323963CE"/>
    <w:rsid w:val="324301EE"/>
    <w:rsid w:val="32477E5C"/>
    <w:rsid w:val="32480E1A"/>
    <w:rsid w:val="3260427C"/>
    <w:rsid w:val="3287481B"/>
    <w:rsid w:val="32C1718D"/>
    <w:rsid w:val="3301297C"/>
    <w:rsid w:val="33062F0A"/>
    <w:rsid w:val="33304DB8"/>
    <w:rsid w:val="333304B5"/>
    <w:rsid w:val="333B06D1"/>
    <w:rsid w:val="33513F06"/>
    <w:rsid w:val="33554492"/>
    <w:rsid w:val="335D7E9A"/>
    <w:rsid w:val="336A6E4E"/>
    <w:rsid w:val="337C2D44"/>
    <w:rsid w:val="339D5333"/>
    <w:rsid w:val="33A4500D"/>
    <w:rsid w:val="33D003BF"/>
    <w:rsid w:val="33E32E64"/>
    <w:rsid w:val="34012D3B"/>
    <w:rsid w:val="34106F3E"/>
    <w:rsid w:val="341D2DD9"/>
    <w:rsid w:val="341E52E0"/>
    <w:rsid w:val="342269AB"/>
    <w:rsid w:val="34414C55"/>
    <w:rsid w:val="34447EA2"/>
    <w:rsid w:val="34474DD2"/>
    <w:rsid w:val="345D4BBF"/>
    <w:rsid w:val="346A2C09"/>
    <w:rsid w:val="34772156"/>
    <w:rsid w:val="34824267"/>
    <w:rsid w:val="34891144"/>
    <w:rsid w:val="349801B2"/>
    <w:rsid w:val="349B0D61"/>
    <w:rsid w:val="34BD575B"/>
    <w:rsid w:val="34CC28BA"/>
    <w:rsid w:val="34CF4FA0"/>
    <w:rsid w:val="34CF7158"/>
    <w:rsid w:val="34D01D12"/>
    <w:rsid w:val="34E91773"/>
    <w:rsid w:val="35050B53"/>
    <w:rsid w:val="351078BA"/>
    <w:rsid w:val="35141C21"/>
    <w:rsid w:val="352D221A"/>
    <w:rsid w:val="353C0E2D"/>
    <w:rsid w:val="35680547"/>
    <w:rsid w:val="35815C71"/>
    <w:rsid w:val="3599165E"/>
    <w:rsid w:val="359E4EC6"/>
    <w:rsid w:val="35A159FA"/>
    <w:rsid w:val="35B45BAD"/>
    <w:rsid w:val="35C83CF1"/>
    <w:rsid w:val="35E13004"/>
    <w:rsid w:val="35ED19A9"/>
    <w:rsid w:val="35F30C8A"/>
    <w:rsid w:val="35F5085E"/>
    <w:rsid w:val="360242EB"/>
    <w:rsid w:val="3633523C"/>
    <w:rsid w:val="363E65E7"/>
    <w:rsid w:val="367B74AA"/>
    <w:rsid w:val="36812BF5"/>
    <w:rsid w:val="36D42F11"/>
    <w:rsid w:val="36D43787"/>
    <w:rsid w:val="36E44B5A"/>
    <w:rsid w:val="36F67098"/>
    <w:rsid w:val="37014317"/>
    <w:rsid w:val="370435BB"/>
    <w:rsid w:val="37180CA8"/>
    <w:rsid w:val="371D62BE"/>
    <w:rsid w:val="37201BFC"/>
    <w:rsid w:val="373D42D2"/>
    <w:rsid w:val="374426C4"/>
    <w:rsid w:val="374B578D"/>
    <w:rsid w:val="37604154"/>
    <w:rsid w:val="37742841"/>
    <w:rsid w:val="378C0D4E"/>
    <w:rsid w:val="37927627"/>
    <w:rsid w:val="37C9242B"/>
    <w:rsid w:val="37CA23C1"/>
    <w:rsid w:val="37D746BF"/>
    <w:rsid w:val="380A28CA"/>
    <w:rsid w:val="3847627E"/>
    <w:rsid w:val="384A4E91"/>
    <w:rsid w:val="38506EE3"/>
    <w:rsid w:val="386F49B2"/>
    <w:rsid w:val="38716568"/>
    <w:rsid w:val="3882287D"/>
    <w:rsid w:val="38A104D8"/>
    <w:rsid w:val="38A5089C"/>
    <w:rsid w:val="38AF73EA"/>
    <w:rsid w:val="38D0417E"/>
    <w:rsid w:val="38D94F40"/>
    <w:rsid w:val="38F55DE6"/>
    <w:rsid w:val="39020FBA"/>
    <w:rsid w:val="390B1F9E"/>
    <w:rsid w:val="39113C01"/>
    <w:rsid w:val="392A081F"/>
    <w:rsid w:val="39322FCA"/>
    <w:rsid w:val="394B0F5B"/>
    <w:rsid w:val="394F1A71"/>
    <w:rsid w:val="39552C99"/>
    <w:rsid w:val="39561EE2"/>
    <w:rsid w:val="396A418B"/>
    <w:rsid w:val="396B770E"/>
    <w:rsid w:val="398761DF"/>
    <w:rsid w:val="39933350"/>
    <w:rsid w:val="39965008"/>
    <w:rsid w:val="39A71E6F"/>
    <w:rsid w:val="39AE76A2"/>
    <w:rsid w:val="39C34370"/>
    <w:rsid w:val="39CC4F72"/>
    <w:rsid w:val="39DA6378"/>
    <w:rsid w:val="3A0472C2"/>
    <w:rsid w:val="3A296D28"/>
    <w:rsid w:val="3A2F3750"/>
    <w:rsid w:val="3A40531D"/>
    <w:rsid w:val="3A4B6C9E"/>
    <w:rsid w:val="3A5D196B"/>
    <w:rsid w:val="3A8659CE"/>
    <w:rsid w:val="3AAC34CE"/>
    <w:rsid w:val="3AB71C84"/>
    <w:rsid w:val="3ABE3914"/>
    <w:rsid w:val="3AC23D63"/>
    <w:rsid w:val="3ACD59CC"/>
    <w:rsid w:val="3AEF2BD5"/>
    <w:rsid w:val="3AF61300"/>
    <w:rsid w:val="3B023089"/>
    <w:rsid w:val="3B131EB2"/>
    <w:rsid w:val="3B1A29FC"/>
    <w:rsid w:val="3B2371FD"/>
    <w:rsid w:val="3B3C72A7"/>
    <w:rsid w:val="3B52524A"/>
    <w:rsid w:val="3B5838C6"/>
    <w:rsid w:val="3B6A75F8"/>
    <w:rsid w:val="3B7B35B3"/>
    <w:rsid w:val="3B9D5CA4"/>
    <w:rsid w:val="3BA161E5"/>
    <w:rsid w:val="3BCE5DD9"/>
    <w:rsid w:val="3C1934F8"/>
    <w:rsid w:val="3C261771"/>
    <w:rsid w:val="3C3224EB"/>
    <w:rsid w:val="3C3D6ABB"/>
    <w:rsid w:val="3C496D22"/>
    <w:rsid w:val="3C4F5C28"/>
    <w:rsid w:val="3C537349"/>
    <w:rsid w:val="3C553E04"/>
    <w:rsid w:val="3C607E9A"/>
    <w:rsid w:val="3C722C08"/>
    <w:rsid w:val="3C9936C1"/>
    <w:rsid w:val="3CAC611A"/>
    <w:rsid w:val="3CB61896"/>
    <w:rsid w:val="3CBF6066"/>
    <w:rsid w:val="3CC86CCC"/>
    <w:rsid w:val="3CDE3DFA"/>
    <w:rsid w:val="3CE23559"/>
    <w:rsid w:val="3CE558AB"/>
    <w:rsid w:val="3CEF6950"/>
    <w:rsid w:val="3CF946D6"/>
    <w:rsid w:val="3D0C2395"/>
    <w:rsid w:val="3D137F9F"/>
    <w:rsid w:val="3D14084E"/>
    <w:rsid w:val="3D196379"/>
    <w:rsid w:val="3D1C60E0"/>
    <w:rsid w:val="3D346110"/>
    <w:rsid w:val="3D3561A5"/>
    <w:rsid w:val="3D374762"/>
    <w:rsid w:val="3D38507D"/>
    <w:rsid w:val="3D3B6F75"/>
    <w:rsid w:val="3D4124DC"/>
    <w:rsid w:val="3D421E06"/>
    <w:rsid w:val="3D43055D"/>
    <w:rsid w:val="3D4307F8"/>
    <w:rsid w:val="3D4A148F"/>
    <w:rsid w:val="3D4E0F7F"/>
    <w:rsid w:val="3D5B3B5C"/>
    <w:rsid w:val="3D610FE5"/>
    <w:rsid w:val="3D717BF8"/>
    <w:rsid w:val="3D8251E6"/>
    <w:rsid w:val="3DCC6B68"/>
    <w:rsid w:val="3DD22267"/>
    <w:rsid w:val="3E021D6A"/>
    <w:rsid w:val="3E0C5E04"/>
    <w:rsid w:val="3E2C0222"/>
    <w:rsid w:val="3E391C63"/>
    <w:rsid w:val="3E4A43FC"/>
    <w:rsid w:val="3E676C24"/>
    <w:rsid w:val="3E803CE8"/>
    <w:rsid w:val="3E843BD8"/>
    <w:rsid w:val="3E8935BB"/>
    <w:rsid w:val="3E9055C8"/>
    <w:rsid w:val="3EAB322E"/>
    <w:rsid w:val="3EAF565D"/>
    <w:rsid w:val="3EBF336D"/>
    <w:rsid w:val="3EC71318"/>
    <w:rsid w:val="3EC92671"/>
    <w:rsid w:val="3ECB4FAF"/>
    <w:rsid w:val="3ED94336"/>
    <w:rsid w:val="3EDD1406"/>
    <w:rsid w:val="3EE21AF0"/>
    <w:rsid w:val="3EEB27FE"/>
    <w:rsid w:val="3EEE7CE8"/>
    <w:rsid w:val="3F160DD8"/>
    <w:rsid w:val="3F1E4982"/>
    <w:rsid w:val="3F4E55F8"/>
    <w:rsid w:val="3F540E35"/>
    <w:rsid w:val="3F7A2612"/>
    <w:rsid w:val="3F821C91"/>
    <w:rsid w:val="3F8536DE"/>
    <w:rsid w:val="3FA07A8C"/>
    <w:rsid w:val="3FA4737A"/>
    <w:rsid w:val="3FAE2A19"/>
    <w:rsid w:val="3FBB3264"/>
    <w:rsid w:val="3FBF43B6"/>
    <w:rsid w:val="3FC90D91"/>
    <w:rsid w:val="3FE9009B"/>
    <w:rsid w:val="3FFF0C57"/>
    <w:rsid w:val="3FFF2A05"/>
    <w:rsid w:val="401633E7"/>
    <w:rsid w:val="401F50D7"/>
    <w:rsid w:val="403B5464"/>
    <w:rsid w:val="40591A3B"/>
    <w:rsid w:val="40666145"/>
    <w:rsid w:val="406F6E48"/>
    <w:rsid w:val="4077259B"/>
    <w:rsid w:val="409C282B"/>
    <w:rsid w:val="40A1265B"/>
    <w:rsid w:val="40A93B94"/>
    <w:rsid w:val="40AA2996"/>
    <w:rsid w:val="40AD06B3"/>
    <w:rsid w:val="40B57568"/>
    <w:rsid w:val="40B732E0"/>
    <w:rsid w:val="40C17CBA"/>
    <w:rsid w:val="40C32782"/>
    <w:rsid w:val="40CA3AB9"/>
    <w:rsid w:val="40CF33D0"/>
    <w:rsid w:val="40DF5ADD"/>
    <w:rsid w:val="40E13EB9"/>
    <w:rsid w:val="4154019B"/>
    <w:rsid w:val="416965B3"/>
    <w:rsid w:val="418F5C2E"/>
    <w:rsid w:val="419941D8"/>
    <w:rsid w:val="41A17335"/>
    <w:rsid w:val="41AF2209"/>
    <w:rsid w:val="41B80A98"/>
    <w:rsid w:val="41B811FB"/>
    <w:rsid w:val="41BE232F"/>
    <w:rsid w:val="41C04427"/>
    <w:rsid w:val="41C66C59"/>
    <w:rsid w:val="41CE2E0E"/>
    <w:rsid w:val="41DC3B36"/>
    <w:rsid w:val="41DD1CB3"/>
    <w:rsid w:val="41E2633C"/>
    <w:rsid w:val="420360C6"/>
    <w:rsid w:val="420D4EAA"/>
    <w:rsid w:val="421554F2"/>
    <w:rsid w:val="42274495"/>
    <w:rsid w:val="422F7524"/>
    <w:rsid w:val="42580E90"/>
    <w:rsid w:val="42673E2F"/>
    <w:rsid w:val="428E19BE"/>
    <w:rsid w:val="42A3157C"/>
    <w:rsid w:val="42AD6748"/>
    <w:rsid w:val="42D44898"/>
    <w:rsid w:val="42E00149"/>
    <w:rsid w:val="42E56500"/>
    <w:rsid w:val="430842D4"/>
    <w:rsid w:val="430F0AD1"/>
    <w:rsid w:val="43160791"/>
    <w:rsid w:val="43212C92"/>
    <w:rsid w:val="43217136"/>
    <w:rsid w:val="43236A0A"/>
    <w:rsid w:val="433D6D2B"/>
    <w:rsid w:val="43496A2C"/>
    <w:rsid w:val="434E33FB"/>
    <w:rsid w:val="434F4A26"/>
    <w:rsid w:val="435223A0"/>
    <w:rsid w:val="43595306"/>
    <w:rsid w:val="435C3CCA"/>
    <w:rsid w:val="43644E69"/>
    <w:rsid w:val="439223D0"/>
    <w:rsid w:val="43935C63"/>
    <w:rsid w:val="43984449"/>
    <w:rsid w:val="43B17252"/>
    <w:rsid w:val="43BC24AE"/>
    <w:rsid w:val="43C533EA"/>
    <w:rsid w:val="43CC4613"/>
    <w:rsid w:val="43D1364B"/>
    <w:rsid w:val="43DA70F0"/>
    <w:rsid w:val="43DF245E"/>
    <w:rsid w:val="43E06D85"/>
    <w:rsid w:val="43EE0AA6"/>
    <w:rsid w:val="43F32881"/>
    <w:rsid w:val="440203D8"/>
    <w:rsid w:val="441775F9"/>
    <w:rsid w:val="44366C11"/>
    <w:rsid w:val="44440DC3"/>
    <w:rsid w:val="4449126C"/>
    <w:rsid w:val="445873A3"/>
    <w:rsid w:val="446175AE"/>
    <w:rsid w:val="446D610C"/>
    <w:rsid w:val="446F0E72"/>
    <w:rsid w:val="44953938"/>
    <w:rsid w:val="449B13EE"/>
    <w:rsid w:val="44A61570"/>
    <w:rsid w:val="44A66E7D"/>
    <w:rsid w:val="44CD20C7"/>
    <w:rsid w:val="4525645E"/>
    <w:rsid w:val="45260F5D"/>
    <w:rsid w:val="45284162"/>
    <w:rsid w:val="4538379F"/>
    <w:rsid w:val="4541586E"/>
    <w:rsid w:val="45433394"/>
    <w:rsid w:val="459313C2"/>
    <w:rsid w:val="459B6D2C"/>
    <w:rsid w:val="45D870F5"/>
    <w:rsid w:val="45E922DF"/>
    <w:rsid w:val="460B7586"/>
    <w:rsid w:val="46284338"/>
    <w:rsid w:val="4631143E"/>
    <w:rsid w:val="46454EEA"/>
    <w:rsid w:val="464D3F77"/>
    <w:rsid w:val="4658510E"/>
    <w:rsid w:val="46603AD2"/>
    <w:rsid w:val="46737CA9"/>
    <w:rsid w:val="4674757D"/>
    <w:rsid w:val="46875502"/>
    <w:rsid w:val="469513B7"/>
    <w:rsid w:val="46A83CD3"/>
    <w:rsid w:val="46AF4534"/>
    <w:rsid w:val="46B7486B"/>
    <w:rsid w:val="46B8390E"/>
    <w:rsid w:val="46C75DEA"/>
    <w:rsid w:val="46CD5B98"/>
    <w:rsid w:val="46D27838"/>
    <w:rsid w:val="46DC50C5"/>
    <w:rsid w:val="46E437E1"/>
    <w:rsid w:val="46FB622B"/>
    <w:rsid w:val="47013917"/>
    <w:rsid w:val="470C0AEC"/>
    <w:rsid w:val="472131D6"/>
    <w:rsid w:val="47311DCA"/>
    <w:rsid w:val="47431D24"/>
    <w:rsid w:val="47470357"/>
    <w:rsid w:val="474B29D4"/>
    <w:rsid w:val="475F275A"/>
    <w:rsid w:val="47782E57"/>
    <w:rsid w:val="478F374B"/>
    <w:rsid w:val="479C727C"/>
    <w:rsid w:val="47A125F4"/>
    <w:rsid w:val="47AB5220"/>
    <w:rsid w:val="47C60497"/>
    <w:rsid w:val="47D44F36"/>
    <w:rsid w:val="47F37382"/>
    <w:rsid w:val="47FC1154"/>
    <w:rsid w:val="48071225"/>
    <w:rsid w:val="48083D23"/>
    <w:rsid w:val="481763E1"/>
    <w:rsid w:val="482041AD"/>
    <w:rsid w:val="482254E2"/>
    <w:rsid w:val="484216E1"/>
    <w:rsid w:val="48965ED0"/>
    <w:rsid w:val="48B05D48"/>
    <w:rsid w:val="48BF71D5"/>
    <w:rsid w:val="48C200B9"/>
    <w:rsid w:val="49127986"/>
    <w:rsid w:val="491867F3"/>
    <w:rsid w:val="49246EA9"/>
    <w:rsid w:val="49417BEA"/>
    <w:rsid w:val="49425710"/>
    <w:rsid w:val="494C11A5"/>
    <w:rsid w:val="49521730"/>
    <w:rsid w:val="496176B6"/>
    <w:rsid w:val="49757894"/>
    <w:rsid w:val="49802887"/>
    <w:rsid w:val="49803BE8"/>
    <w:rsid w:val="49831FB1"/>
    <w:rsid w:val="49A35A96"/>
    <w:rsid w:val="49AE2575"/>
    <w:rsid w:val="49B26D3A"/>
    <w:rsid w:val="49BE56DF"/>
    <w:rsid w:val="49C10D2B"/>
    <w:rsid w:val="49CF28C5"/>
    <w:rsid w:val="49D2118A"/>
    <w:rsid w:val="49F42EAF"/>
    <w:rsid w:val="4A111CB3"/>
    <w:rsid w:val="4A1543F7"/>
    <w:rsid w:val="4A2A5925"/>
    <w:rsid w:val="4A310AB6"/>
    <w:rsid w:val="4A3F748D"/>
    <w:rsid w:val="4A503956"/>
    <w:rsid w:val="4A541B9F"/>
    <w:rsid w:val="4A5F084F"/>
    <w:rsid w:val="4A8C3322"/>
    <w:rsid w:val="4A8E3303"/>
    <w:rsid w:val="4AA06B93"/>
    <w:rsid w:val="4ADA167D"/>
    <w:rsid w:val="4ADD5140"/>
    <w:rsid w:val="4AE35ED3"/>
    <w:rsid w:val="4AE90539"/>
    <w:rsid w:val="4AF15640"/>
    <w:rsid w:val="4AF16491"/>
    <w:rsid w:val="4AF32BD9"/>
    <w:rsid w:val="4AFC3819"/>
    <w:rsid w:val="4B043D45"/>
    <w:rsid w:val="4B045373"/>
    <w:rsid w:val="4B0C0B4F"/>
    <w:rsid w:val="4B19154C"/>
    <w:rsid w:val="4B1E3247"/>
    <w:rsid w:val="4B231661"/>
    <w:rsid w:val="4B2A6963"/>
    <w:rsid w:val="4B2F18DD"/>
    <w:rsid w:val="4B5C0F5E"/>
    <w:rsid w:val="4B703595"/>
    <w:rsid w:val="4B9752AA"/>
    <w:rsid w:val="4B9A1834"/>
    <w:rsid w:val="4B9C03AC"/>
    <w:rsid w:val="4BB07716"/>
    <w:rsid w:val="4BCD61D9"/>
    <w:rsid w:val="4BDC2C88"/>
    <w:rsid w:val="4C0E5653"/>
    <w:rsid w:val="4C1B5BC3"/>
    <w:rsid w:val="4C391D85"/>
    <w:rsid w:val="4C517BDB"/>
    <w:rsid w:val="4C634E29"/>
    <w:rsid w:val="4C635C81"/>
    <w:rsid w:val="4C8E75EA"/>
    <w:rsid w:val="4CC272A4"/>
    <w:rsid w:val="4CD362CA"/>
    <w:rsid w:val="4CD47A33"/>
    <w:rsid w:val="4CDB40C2"/>
    <w:rsid w:val="4CE216E4"/>
    <w:rsid w:val="4D05239A"/>
    <w:rsid w:val="4D3874B5"/>
    <w:rsid w:val="4D4373FC"/>
    <w:rsid w:val="4D4A5C02"/>
    <w:rsid w:val="4D4C5434"/>
    <w:rsid w:val="4D6A4B9D"/>
    <w:rsid w:val="4D834C75"/>
    <w:rsid w:val="4D940394"/>
    <w:rsid w:val="4DC2376B"/>
    <w:rsid w:val="4DE2073F"/>
    <w:rsid w:val="4DE67291"/>
    <w:rsid w:val="4E233D62"/>
    <w:rsid w:val="4E40569A"/>
    <w:rsid w:val="4E452CBA"/>
    <w:rsid w:val="4E4769A2"/>
    <w:rsid w:val="4E5C41AE"/>
    <w:rsid w:val="4E612478"/>
    <w:rsid w:val="4E8D6C9B"/>
    <w:rsid w:val="4E93713A"/>
    <w:rsid w:val="4E952ACA"/>
    <w:rsid w:val="4E9F0EB6"/>
    <w:rsid w:val="4EC5306C"/>
    <w:rsid w:val="4EC60A11"/>
    <w:rsid w:val="4ECA2430"/>
    <w:rsid w:val="4ECB7FBD"/>
    <w:rsid w:val="4ECD3EE9"/>
    <w:rsid w:val="4ED13D9A"/>
    <w:rsid w:val="4ED33793"/>
    <w:rsid w:val="4EDC1640"/>
    <w:rsid w:val="4EED1B68"/>
    <w:rsid w:val="4EFE20DA"/>
    <w:rsid w:val="4F133DD7"/>
    <w:rsid w:val="4F1D4C56"/>
    <w:rsid w:val="4F1E3FF2"/>
    <w:rsid w:val="4F212E7C"/>
    <w:rsid w:val="4F213095"/>
    <w:rsid w:val="4F257D84"/>
    <w:rsid w:val="4F2844FE"/>
    <w:rsid w:val="4F2D74A2"/>
    <w:rsid w:val="4F3B2459"/>
    <w:rsid w:val="4F4977F9"/>
    <w:rsid w:val="4F7353CB"/>
    <w:rsid w:val="4F7D4CA2"/>
    <w:rsid w:val="4F95041B"/>
    <w:rsid w:val="4F975BBA"/>
    <w:rsid w:val="4FBA3171"/>
    <w:rsid w:val="4FC512A5"/>
    <w:rsid w:val="4FD14537"/>
    <w:rsid w:val="4FD94424"/>
    <w:rsid w:val="4FDD2ABF"/>
    <w:rsid w:val="4FEB2933"/>
    <w:rsid w:val="4FF4529B"/>
    <w:rsid w:val="50033E4B"/>
    <w:rsid w:val="50175B49"/>
    <w:rsid w:val="50322335"/>
    <w:rsid w:val="5040301A"/>
    <w:rsid w:val="505463A5"/>
    <w:rsid w:val="505B508B"/>
    <w:rsid w:val="50795888"/>
    <w:rsid w:val="509030B6"/>
    <w:rsid w:val="50931F26"/>
    <w:rsid w:val="509D33E5"/>
    <w:rsid w:val="50B81DB7"/>
    <w:rsid w:val="50BA4F00"/>
    <w:rsid w:val="50C50B26"/>
    <w:rsid w:val="50F639B0"/>
    <w:rsid w:val="50FD540C"/>
    <w:rsid w:val="510F601F"/>
    <w:rsid w:val="512276E5"/>
    <w:rsid w:val="512A1962"/>
    <w:rsid w:val="513B77C9"/>
    <w:rsid w:val="51457D44"/>
    <w:rsid w:val="514D66AC"/>
    <w:rsid w:val="5150055F"/>
    <w:rsid w:val="518E0501"/>
    <w:rsid w:val="51976F41"/>
    <w:rsid w:val="519A012F"/>
    <w:rsid w:val="51AE428B"/>
    <w:rsid w:val="51B4236C"/>
    <w:rsid w:val="51B47AA9"/>
    <w:rsid w:val="51BF438F"/>
    <w:rsid w:val="51E24880"/>
    <w:rsid w:val="51E33768"/>
    <w:rsid w:val="51F2145C"/>
    <w:rsid w:val="52395BA2"/>
    <w:rsid w:val="524F5411"/>
    <w:rsid w:val="525B7E1D"/>
    <w:rsid w:val="52640EAD"/>
    <w:rsid w:val="527168E3"/>
    <w:rsid w:val="52744BA5"/>
    <w:rsid w:val="527E5A0B"/>
    <w:rsid w:val="528D35CA"/>
    <w:rsid w:val="52A23659"/>
    <w:rsid w:val="52AB07CA"/>
    <w:rsid w:val="52AF7E9E"/>
    <w:rsid w:val="52B328EE"/>
    <w:rsid w:val="52B65132"/>
    <w:rsid w:val="52E04FF4"/>
    <w:rsid w:val="52E24F4E"/>
    <w:rsid w:val="53065ECD"/>
    <w:rsid w:val="53135717"/>
    <w:rsid w:val="531E71EE"/>
    <w:rsid w:val="532A7D28"/>
    <w:rsid w:val="533F47B1"/>
    <w:rsid w:val="534C54DF"/>
    <w:rsid w:val="53A66A33"/>
    <w:rsid w:val="53B76D66"/>
    <w:rsid w:val="53C46F72"/>
    <w:rsid w:val="53D61877"/>
    <w:rsid w:val="53E42357"/>
    <w:rsid w:val="540168A6"/>
    <w:rsid w:val="54051A97"/>
    <w:rsid w:val="542A140D"/>
    <w:rsid w:val="542B3809"/>
    <w:rsid w:val="545664CF"/>
    <w:rsid w:val="5458445F"/>
    <w:rsid w:val="545D5F55"/>
    <w:rsid w:val="54B9091C"/>
    <w:rsid w:val="54BD498D"/>
    <w:rsid w:val="54C6369A"/>
    <w:rsid w:val="552B51BC"/>
    <w:rsid w:val="5547000F"/>
    <w:rsid w:val="55523196"/>
    <w:rsid w:val="55572544"/>
    <w:rsid w:val="5558300C"/>
    <w:rsid w:val="556C4241"/>
    <w:rsid w:val="55794BB0"/>
    <w:rsid w:val="55844E99"/>
    <w:rsid w:val="55A04672"/>
    <w:rsid w:val="55B02B66"/>
    <w:rsid w:val="55B974B0"/>
    <w:rsid w:val="55D3059C"/>
    <w:rsid w:val="55FA495C"/>
    <w:rsid w:val="561623FF"/>
    <w:rsid w:val="561F3061"/>
    <w:rsid w:val="562F4839"/>
    <w:rsid w:val="564076B6"/>
    <w:rsid w:val="56510F8F"/>
    <w:rsid w:val="565306E5"/>
    <w:rsid w:val="56A76A83"/>
    <w:rsid w:val="56AD2D63"/>
    <w:rsid w:val="56B25162"/>
    <w:rsid w:val="56BC5764"/>
    <w:rsid w:val="56C13637"/>
    <w:rsid w:val="56C87388"/>
    <w:rsid w:val="571B1962"/>
    <w:rsid w:val="57360094"/>
    <w:rsid w:val="57402979"/>
    <w:rsid w:val="576E682D"/>
    <w:rsid w:val="5781344E"/>
    <w:rsid w:val="57846812"/>
    <w:rsid w:val="57B83795"/>
    <w:rsid w:val="57CA2A28"/>
    <w:rsid w:val="57CD2261"/>
    <w:rsid w:val="57E1616A"/>
    <w:rsid w:val="57ED228D"/>
    <w:rsid w:val="57ED2AB6"/>
    <w:rsid w:val="57F44ADD"/>
    <w:rsid w:val="58057058"/>
    <w:rsid w:val="580B072C"/>
    <w:rsid w:val="58333B00"/>
    <w:rsid w:val="58492617"/>
    <w:rsid w:val="584F3E09"/>
    <w:rsid w:val="58516421"/>
    <w:rsid w:val="587326BB"/>
    <w:rsid w:val="587C7581"/>
    <w:rsid w:val="58A12122"/>
    <w:rsid w:val="58A741E8"/>
    <w:rsid w:val="58B00310"/>
    <w:rsid w:val="58C60061"/>
    <w:rsid w:val="58D17877"/>
    <w:rsid w:val="58D67672"/>
    <w:rsid w:val="58DC57AB"/>
    <w:rsid w:val="58EC71FB"/>
    <w:rsid w:val="58F447DB"/>
    <w:rsid w:val="59102873"/>
    <w:rsid w:val="593F0A12"/>
    <w:rsid w:val="59583222"/>
    <w:rsid w:val="596C6317"/>
    <w:rsid w:val="5979517E"/>
    <w:rsid w:val="597C249C"/>
    <w:rsid w:val="59814DAE"/>
    <w:rsid w:val="59822285"/>
    <w:rsid w:val="598F1597"/>
    <w:rsid w:val="599C0E6D"/>
    <w:rsid w:val="59AD0C72"/>
    <w:rsid w:val="59B77A55"/>
    <w:rsid w:val="59BA3FF2"/>
    <w:rsid w:val="59EE791A"/>
    <w:rsid w:val="59EF227E"/>
    <w:rsid w:val="5A207A66"/>
    <w:rsid w:val="5A2B3D21"/>
    <w:rsid w:val="5A2E04F8"/>
    <w:rsid w:val="5A335030"/>
    <w:rsid w:val="5A3D107F"/>
    <w:rsid w:val="5A3E01F0"/>
    <w:rsid w:val="5A4124BE"/>
    <w:rsid w:val="5A44578C"/>
    <w:rsid w:val="5A450A12"/>
    <w:rsid w:val="5A472AAA"/>
    <w:rsid w:val="5A4B333B"/>
    <w:rsid w:val="5A6B696E"/>
    <w:rsid w:val="5A753663"/>
    <w:rsid w:val="5A814CA9"/>
    <w:rsid w:val="5A875679"/>
    <w:rsid w:val="5A8E77E6"/>
    <w:rsid w:val="5A93303B"/>
    <w:rsid w:val="5A9A1F54"/>
    <w:rsid w:val="5A9F6E67"/>
    <w:rsid w:val="5AAB580B"/>
    <w:rsid w:val="5ABF662D"/>
    <w:rsid w:val="5AC8371E"/>
    <w:rsid w:val="5ACE32A8"/>
    <w:rsid w:val="5ADB1D96"/>
    <w:rsid w:val="5B043F24"/>
    <w:rsid w:val="5B2D41AF"/>
    <w:rsid w:val="5B362ED0"/>
    <w:rsid w:val="5B3A22EE"/>
    <w:rsid w:val="5B4369DC"/>
    <w:rsid w:val="5B4D0671"/>
    <w:rsid w:val="5B582907"/>
    <w:rsid w:val="5B6D2AC1"/>
    <w:rsid w:val="5B961E3B"/>
    <w:rsid w:val="5BB950FA"/>
    <w:rsid w:val="5BC64949"/>
    <w:rsid w:val="5BCC6D53"/>
    <w:rsid w:val="5BE15701"/>
    <w:rsid w:val="5BE525F1"/>
    <w:rsid w:val="5BF07ACE"/>
    <w:rsid w:val="5BF65BFF"/>
    <w:rsid w:val="5BF70F8E"/>
    <w:rsid w:val="5C103ABE"/>
    <w:rsid w:val="5C11169E"/>
    <w:rsid w:val="5C214177"/>
    <w:rsid w:val="5C230FD4"/>
    <w:rsid w:val="5C250A68"/>
    <w:rsid w:val="5C2D3FFE"/>
    <w:rsid w:val="5C2E7BAE"/>
    <w:rsid w:val="5C367984"/>
    <w:rsid w:val="5C41790B"/>
    <w:rsid w:val="5C576CE3"/>
    <w:rsid w:val="5CA0231D"/>
    <w:rsid w:val="5CAC0488"/>
    <w:rsid w:val="5CCD5897"/>
    <w:rsid w:val="5CE84AF5"/>
    <w:rsid w:val="5CF60EE0"/>
    <w:rsid w:val="5D142AA5"/>
    <w:rsid w:val="5D611D31"/>
    <w:rsid w:val="5D7C523D"/>
    <w:rsid w:val="5D7F7337"/>
    <w:rsid w:val="5D8A62F6"/>
    <w:rsid w:val="5DA04DDC"/>
    <w:rsid w:val="5DAA158A"/>
    <w:rsid w:val="5DAD2909"/>
    <w:rsid w:val="5DB70CF3"/>
    <w:rsid w:val="5DEF5A0F"/>
    <w:rsid w:val="5DF01976"/>
    <w:rsid w:val="5E005E6E"/>
    <w:rsid w:val="5E32757F"/>
    <w:rsid w:val="5E3679F0"/>
    <w:rsid w:val="5E5E7F75"/>
    <w:rsid w:val="5E62059E"/>
    <w:rsid w:val="5E6B721B"/>
    <w:rsid w:val="5E81495D"/>
    <w:rsid w:val="5E826883"/>
    <w:rsid w:val="5E9C447B"/>
    <w:rsid w:val="5EC73876"/>
    <w:rsid w:val="5EE2518A"/>
    <w:rsid w:val="5EED3541"/>
    <w:rsid w:val="5EF04511"/>
    <w:rsid w:val="5F076D88"/>
    <w:rsid w:val="5F0831BF"/>
    <w:rsid w:val="5F096FA4"/>
    <w:rsid w:val="5F0B2935"/>
    <w:rsid w:val="5F0F7529"/>
    <w:rsid w:val="5F1B25EB"/>
    <w:rsid w:val="5F255781"/>
    <w:rsid w:val="5F43144F"/>
    <w:rsid w:val="5F6928E0"/>
    <w:rsid w:val="5F6D4AD6"/>
    <w:rsid w:val="5F934621"/>
    <w:rsid w:val="5FC82C9D"/>
    <w:rsid w:val="5FDE7373"/>
    <w:rsid w:val="5FFA3AEF"/>
    <w:rsid w:val="5FFB445E"/>
    <w:rsid w:val="600B28A8"/>
    <w:rsid w:val="60103B81"/>
    <w:rsid w:val="602B61C0"/>
    <w:rsid w:val="60697CFC"/>
    <w:rsid w:val="607024A6"/>
    <w:rsid w:val="60712C95"/>
    <w:rsid w:val="60791F08"/>
    <w:rsid w:val="60905C41"/>
    <w:rsid w:val="60A81322"/>
    <w:rsid w:val="60AD2985"/>
    <w:rsid w:val="60B026AD"/>
    <w:rsid w:val="60B62814"/>
    <w:rsid w:val="60C70E79"/>
    <w:rsid w:val="60D21F8D"/>
    <w:rsid w:val="60EC3979"/>
    <w:rsid w:val="60F25756"/>
    <w:rsid w:val="60FE6ED6"/>
    <w:rsid w:val="61141A28"/>
    <w:rsid w:val="614123E3"/>
    <w:rsid w:val="615F0C4B"/>
    <w:rsid w:val="6172131F"/>
    <w:rsid w:val="61774699"/>
    <w:rsid w:val="6180703D"/>
    <w:rsid w:val="619E5A94"/>
    <w:rsid w:val="61A40A91"/>
    <w:rsid w:val="61AA07AE"/>
    <w:rsid w:val="61AD1E69"/>
    <w:rsid w:val="61BB6C21"/>
    <w:rsid w:val="61C15914"/>
    <w:rsid w:val="61F81656"/>
    <w:rsid w:val="6209638C"/>
    <w:rsid w:val="62157A0E"/>
    <w:rsid w:val="62187CF8"/>
    <w:rsid w:val="621E3CCD"/>
    <w:rsid w:val="622E2554"/>
    <w:rsid w:val="62514EEA"/>
    <w:rsid w:val="625207B2"/>
    <w:rsid w:val="62632F8F"/>
    <w:rsid w:val="627E086B"/>
    <w:rsid w:val="62826A20"/>
    <w:rsid w:val="62A0335F"/>
    <w:rsid w:val="62DE3452"/>
    <w:rsid w:val="630A1FF2"/>
    <w:rsid w:val="63306AC8"/>
    <w:rsid w:val="63351789"/>
    <w:rsid w:val="634E434E"/>
    <w:rsid w:val="63666773"/>
    <w:rsid w:val="637103E4"/>
    <w:rsid w:val="638712C9"/>
    <w:rsid w:val="638730CF"/>
    <w:rsid w:val="63955159"/>
    <w:rsid w:val="63C9049F"/>
    <w:rsid w:val="63CA30D8"/>
    <w:rsid w:val="63D47B81"/>
    <w:rsid w:val="63E02C32"/>
    <w:rsid w:val="63FF0832"/>
    <w:rsid w:val="63FF0FC8"/>
    <w:rsid w:val="640569D5"/>
    <w:rsid w:val="641A0EC0"/>
    <w:rsid w:val="643C1EFF"/>
    <w:rsid w:val="64684338"/>
    <w:rsid w:val="64AB3299"/>
    <w:rsid w:val="64B13A1E"/>
    <w:rsid w:val="64C10F83"/>
    <w:rsid w:val="64C91C90"/>
    <w:rsid w:val="64DD2FE4"/>
    <w:rsid w:val="64DD5E1C"/>
    <w:rsid w:val="64E67DD2"/>
    <w:rsid w:val="64F13EEB"/>
    <w:rsid w:val="652E11D3"/>
    <w:rsid w:val="65347F25"/>
    <w:rsid w:val="653603C7"/>
    <w:rsid w:val="654F52D1"/>
    <w:rsid w:val="65664400"/>
    <w:rsid w:val="656F7D69"/>
    <w:rsid w:val="657607C4"/>
    <w:rsid w:val="659C46CE"/>
    <w:rsid w:val="659F7353"/>
    <w:rsid w:val="65BD4645"/>
    <w:rsid w:val="65C35849"/>
    <w:rsid w:val="65E34872"/>
    <w:rsid w:val="65E96492"/>
    <w:rsid w:val="66171FA7"/>
    <w:rsid w:val="6644245E"/>
    <w:rsid w:val="6647786B"/>
    <w:rsid w:val="6666229E"/>
    <w:rsid w:val="66746A25"/>
    <w:rsid w:val="66792E52"/>
    <w:rsid w:val="667F60F5"/>
    <w:rsid w:val="66836460"/>
    <w:rsid w:val="66A15A5F"/>
    <w:rsid w:val="66A17AC3"/>
    <w:rsid w:val="66B2003F"/>
    <w:rsid w:val="66C13CA7"/>
    <w:rsid w:val="66C55F25"/>
    <w:rsid w:val="66C93C02"/>
    <w:rsid w:val="66E14AAB"/>
    <w:rsid w:val="66E27635"/>
    <w:rsid w:val="6712276E"/>
    <w:rsid w:val="671640B0"/>
    <w:rsid w:val="671A233E"/>
    <w:rsid w:val="671A2823"/>
    <w:rsid w:val="671A443C"/>
    <w:rsid w:val="674D79C1"/>
    <w:rsid w:val="674D7D2D"/>
    <w:rsid w:val="67774CB6"/>
    <w:rsid w:val="679C0DC3"/>
    <w:rsid w:val="67A72273"/>
    <w:rsid w:val="67A92668"/>
    <w:rsid w:val="67BE346E"/>
    <w:rsid w:val="67DE7B0E"/>
    <w:rsid w:val="67E266DE"/>
    <w:rsid w:val="67E34573"/>
    <w:rsid w:val="67E81E4D"/>
    <w:rsid w:val="67F85A01"/>
    <w:rsid w:val="68142C42"/>
    <w:rsid w:val="68255439"/>
    <w:rsid w:val="683F3A37"/>
    <w:rsid w:val="684E5A28"/>
    <w:rsid w:val="685070C8"/>
    <w:rsid w:val="685C0145"/>
    <w:rsid w:val="68764CB5"/>
    <w:rsid w:val="687F47D4"/>
    <w:rsid w:val="688F22C8"/>
    <w:rsid w:val="68972DED"/>
    <w:rsid w:val="68976CC2"/>
    <w:rsid w:val="68991F6D"/>
    <w:rsid w:val="68A23436"/>
    <w:rsid w:val="68AB3AA2"/>
    <w:rsid w:val="68B25FB7"/>
    <w:rsid w:val="68D33740"/>
    <w:rsid w:val="68DD74D8"/>
    <w:rsid w:val="694519D2"/>
    <w:rsid w:val="695465A4"/>
    <w:rsid w:val="698060B5"/>
    <w:rsid w:val="69AF244E"/>
    <w:rsid w:val="69B85315"/>
    <w:rsid w:val="69C67F6C"/>
    <w:rsid w:val="69CB4BBC"/>
    <w:rsid w:val="69DE389D"/>
    <w:rsid w:val="69DF403D"/>
    <w:rsid w:val="69E63850"/>
    <w:rsid w:val="69FF1008"/>
    <w:rsid w:val="6A050C21"/>
    <w:rsid w:val="6A0833CB"/>
    <w:rsid w:val="6A090DD8"/>
    <w:rsid w:val="6A291EA8"/>
    <w:rsid w:val="6A3749C6"/>
    <w:rsid w:val="6A443C56"/>
    <w:rsid w:val="6A4B322E"/>
    <w:rsid w:val="6A742471"/>
    <w:rsid w:val="6A7E1EF5"/>
    <w:rsid w:val="6A9A1606"/>
    <w:rsid w:val="6A9F1CE8"/>
    <w:rsid w:val="6AC02C0D"/>
    <w:rsid w:val="6AC60EBA"/>
    <w:rsid w:val="6AE9439A"/>
    <w:rsid w:val="6AF05909"/>
    <w:rsid w:val="6AFF5AC3"/>
    <w:rsid w:val="6B035B08"/>
    <w:rsid w:val="6B1018ED"/>
    <w:rsid w:val="6B105BA9"/>
    <w:rsid w:val="6B18301A"/>
    <w:rsid w:val="6B3425B0"/>
    <w:rsid w:val="6B413622"/>
    <w:rsid w:val="6B4714A1"/>
    <w:rsid w:val="6B5577DE"/>
    <w:rsid w:val="6B620898"/>
    <w:rsid w:val="6B8204BE"/>
    <w:rsid w:val="6B864EA6"/>
    <w:rsid w:val="6B8E1C85"/>
    <w:rsid w:val="6BA62600"/>
    <w:rsid w:val="6BB1642E"/>
    <w:rsid w:val="6BBF7ED7"/>
    <w:rsid w:val="6BD10E4A"/>
    <w:rsid w:val="6BD235EF"/>
    <w:rsid w:val="6BDA1170"/>
    <w:rsid w:val="6BDA57C6"/>
    <w:rsid w:val="6BE040BF"/>
    <w:rsid w:val="6C0E5BFA"/>
    <w:rsid w:val="6C1256EA"/>
    <w:rsid w:val="6C1A00FB"/>
    <w:rsid w:val="6C4B29AA"/>
    <w:rsid w:val="6C53087C"/>
    <w:rsid w:val="6C6335E6"/>
    <w:rsid w:val="6C64581A"/>
    <w:rsid w:val="6C717D8E"/>
    <w:rsid w:val="6C7812C6"/>
    <w:rsid w:val="6C7D1B5B"/>
    <w:rsid w:val="6C810FA2"/>
    <w:rsid w:val="6C8402FA"/>
    <w:rsid w:val="6C867C25"/>
    <w:rsid w:val="6C891725"/>
    <w:rsid w:val="6C8A0D6E"/>
    <w:rsid w:val="6CAA1542"/>
    <w:rsid w:val="6CB17A52"/>
    <w:rsid w:val="6CB251B9"/>
    <w:rsid w:val="6CC324AF"/>
    <w:rsid w:val="6CC602AC"/>
    <w:rsid w:val="6CDE381E"/>
    <w:rsid w:val="6D18653C"/>
    <w:rsid w:val="6D2B3E12"/>
    <w:rsid w:val="6D3723B5"/>
    <w:rsid w:val="6D447135"/>
    <w:rsid w:val="6D52068F"/>
    <w:rsid w:val="6D554633"/>
    <w:rsid w:val="6D5910F7"/>
    <w:rsid w:val="6D823EBE"/>
    <w:rsid w:val="6D845327"/>
    <w:rsid w:val="6D8F3ADA"/>
    <w:rsid w:val="6D971802"/>
    <w:rsid w:val="6DA447CD"/>
    <w:rsid w:val="6DB44F9A"/>
    <w:rsid w:val="6DB4753E"/>
    <w:rsid w:val="6DE149AF"/>
    <w:rsid w:val="6DE459AB"/>
    <w:rsid w:val="6DE6011D"/>
    <w:rsid w:val="6DF606F4"/>
    <w:rsid w:val="6DF766C9"/>
    <w:rsid w:val="6DFD1A82"/>
    <w:rsid w:val="6E097C33"/>
    <w:rsid w:val="6E0B7B75"/>
    <w:rsid w:val="6E1B45FE"/>
    <w:rsid w:val="6E203165"/>
    <w:rsid w:val="6E3E1D88"/>
    <w:rsid w:val="6E492F1A"/>
    <w:rsid w:val="6E4B18BC"/>
    <w:rsid w:val="6E515FB0"/>
    <w:rsid w:val="6E683D96"/>
    <w:rsid w:val="6E805B45"/>
    <w:rsid w:val="6EB04D47"/>
    <w:rsid w:val="6EBE0D6F"/>
    <w:rsid w:val="6EC21673"/>
    <w:rsid w:val="6EC22F9E"/>
    <w:rsid w:val="6EC82A12"/>
    <w:rsid w:val="6EC94B3B"/>
    <w:rsid w:val="6ECD18EA"/>
    <w:rsid w:val="6F102F81"/>
    <w:rsid w:val="6F2319BD"/>
    <w:rsid w:val="6F2A4AF9"/>
    <w:rsid w:val="6F351C7C"/>
    <w:rsid w:val="6F4705F4"/>
    <w:rsid w:val="6F472FFE"/>
    <w:rsid w:val="6F4F680E"/>
    <w:rsid w:val="6F596628"/>
    <w:rsid w:val="6F59718C"/>
    <w:rsid w:val="6F5A5DF9"/>
    <w:rsid w:val="6F646F1B"/>
    <w:rsid w:val="6F9016CB"/>
    <w:rsid w:val="6FB66A33"/>
    <w:rsid w:val="6FC31879"/>
    <w:rsid w:val="6FE256F3"/>
    <w:rsid w:val="700F3CEF"/>
    <w:rsid w:val="701B7177"/>
    <w:rsid w:val="70221C74"/>
    <w:rsid w:val="7040644A"/>
    <w:rsid w:val="705A7BF3"/>
    <w:rsid w:val="70730EA4"/>
    <w:rsid w:val="709F6FAD"/>
    <w:rsid w:val="70AD73F2"/>
    <w:rsid w:val="70AF181F"/>
    <w:rsid w:val="70D149B2"/>
    <w:rsid w:val="70D576DC"/>
    <w:rsid w:val="70E83B64"/>
    <w:rsid w:val="710375AA"/>
    <w:rsid w:val="710614CD"/>
    <w:rsid w:val="711D41EA"/>
    <w:rsid w:val="71267175"/>
    <w:rsid w:val="715520B6"/>
    <w:rsid w:val="715D7825"/>
    <w:rsid w:val="715E1287"/>
    <w:rsid w:val="71674783"/>
    <w:rsid w:val="71675783"/>
    <w:rsid w:val="718536A7"/>
    <w:rsid w:val="718C47C5"/>
    <w:rsid w:val="71982DFA"/>
    <w:rsid w:val="719B652C"/>
    <w:rsid w:val="71A02719"/>
    <w:rsid w:val="71A55910"/>
    <w:rsid w:val="71B363DF"/>
    <w:rsid w:val="71EC42E8"/>
    <w:rsid w:val="72141A90"/>
    <w:rsid w:val="72192C03"/>
    <w:rsid w:val="72343B0D"/>
    <w:rsid w:val="72387039"/>
    <w:rsid w:val="723A0276"/>
    <w:rsid w:val="723F4C55"/>
    <w:rsid w:val="72404633"/>
    <w:rsid w:val="724177ED"/>
    <w:rsid w:val="724A6091"/>
    <w:rsid w:val="724A7260"/>
    <w:rsid w:val="72514046"/>
    <w:rsid w:val="725531A4"/>
    <w:rsid w:val="727E1D88"/>
    <w:rsid w:val="727E2CB9"/>
    <w:rsid w:val="728E7B55"/>
    <w:rsid w:val="729445D6"/>
    <w:rsid w:val="729B45A7"/>
    <w:rsid w:val="72AC3F6A"/>
    <w:rsid w:val="72AC65F9"/>
    <w:rsid w:val="72BB1FB5"/>
    <w:rsid w:val="72C834C6"/>
    <w:rsid w:val="72CE6470"/>
    <w:rsid w:val="72D354A8"/>
    <w:rsid w:val="72E0192B"/>
    <w:rsid w:val="72EA1AD5"/>
    <w:rsid w:val="72FF004B"/>
    <w:rsid w:val="72FF30F0"/>
    <w:rsid w:val="73144129"/>
    <w:rsid w:val="731E0B7C"/>
    <w:rsid w:val="73204A36"/>
    <w:rsid w:val="73257B3E"/>
    <w:rsid w:val="73281C56"/>
    <w:rsid w:val="73392080"/>
    <w:rsid w:val="733B471A"/>
    <w:rsid w:val="73400027"/>
    <w:rsid w:val="73441F01"/>
    <w:rsid w:val="734475B2"/>
    <w:rsid w:val="7347064A"/>
    <w:rsid w:val="73653E36"/>
    <w:rsid w:val="73671DA1"/>
    <w:rsid w:val="73766A6E"/>
    <w:rsid w:val="73AF79B3"/>
    <w:rsid w:val="73BE0298"/>
    <w:rsid w:val="73CC1CCD"/>
    <w:rsid w:val="73FF12FD"/>
    <w:rsid w:val="74195D8B"/>
    <w:rsid w:val="742F2A4E"/>
    <w:rsid w:val="744620EA"/>
    <w:rsid w:val="7450663C"/>
    <w:rsid w:val="745420D5"/>
    <w:rsid w:val="745D3156"/>
    <w:rsid w:val="747E0B41"/>
    <w:rsid w:val="748922C2"/>
    <w:rsid w:val="749869A9"/>
    <w:rsid w:val="74987F0D"/>
    <w:rsid w:val="74AA1761"/>
    <w:rsid w:val="74AB728F"/>
    <w:rsid w:val="74B065E8"/>
    <w:rsid w:val="74CE6698"/>
    <w:rsid w:val="74DF2330"/>
    <w:rsid w:val="74F1363F"/>
    <w:rsid w:val="75003489"/>
    <w:rsid w:val="751014CE"/>
    <w:rsid w:val="75125026"/>
    <w:rsid w:val="75183646"/>
    <w:rsid w:val="75184F78"/>
    <w:rsid w:val="751C3F29"/>
    <w:rsid w:val="75323898"/>
    <w:rsid w:val="753366D1"/>
    <w:rsid w:val="754E76F9"/>
    <w:rsid w:val="757112EB"/>
    <w:rsid w:val="759E089B"/>
    <w:rsid w:val="75A872AC"/>
    <w:rsid w:val="75AE25D4"/>
    <w:rsid w:val="75C31F52"/>
    <w:rsid w:val="76060864"/>
    <w:rsid w:val="7609412E"/>
    <w:rsid w:val="76157B85"/>
    <w:rsid w:val="761D7201"/>
    <w:rsid w:val="763C052D"/>
    <w:rsid w:val="76516E0F"/>
    <w:rsid w:val="765A0A5B"/>
    <w:rsid w:val="76665502"/>
    <w:rsid w:val="768E37B8"/>
    <w:rsid w:val="76925567"/>
    <w:rsid w:val="76967998"/>
    <w:rsid w:val="76986221"/>
    <w:rsid w:val="76C123FB"/>
    <w:rsid w:val="76D01BC9"/>
    <w:rsid w:val="76E47D16"/>
    <w:rsid w:val="76EE5C21"/>
    <w:rsid w:val="76F31C74"/>
    <w:rsid w:val="76FE0619"/>
    <w:rsid w:val="77045F6D"/>
    <w:rsid w:val="77173DE2"/>
    <w:rsid w:val="77324F34"/>
    <w:rsid w:val="77483FE2"/>
    <w:rsid w:val="774F3B96"/>
    <w:rsid w:val="777234E1"/>
    <w:rsid w:val="77791C41"/>
    <w:rsid w:val="77884AB3"/>
    <w:rsid w:val="77935205"/>
    <w:rsid w:val="77B43AFA"/>
    <w:rsid w:val="77C52778"/>
    <w:rsid w:val="77C8358B"/>
    <w:rsid w:val="77D777E8"/>
    <w:rsid w:val="77E92D01"/>
    <w:rsid w:val="780340CB"/>
    <w:rsid w:val="781B08C4"/>
    <w:rsid w:val="783B3DB6"/>
    <w:rsid w:val="78437A1E"/>
    <w:rsid w:val="78540E39"/>
    <w:rsid w:val="78622A72"/>
    <w:rsid w:val="78747CA5"/>
    <w:rsid w:val="78760DAF"/>
    <w:rsid w:val="78934A73"/>
    <w:rsid w:val="78997A4E"/>
    <w:rsid w:val="78A02A5A"/>
    <w:rsid w:val="78A5543C"/>
    <w:rsid w:val="78B83176"/>
    <w:rsid w:val="78BE723F"/>
    <w:rsid w:val="78BF595B"/>
    <w:rsid w:val="78D35C78"/>
    <w:rsid w:val="78E33F6B"/>
    <w:rsid w:val="78E83890"/>
    <w:rsid w:val="78F1737F"/>
    <w:rsid w:val="793B7903"/>
    <w:rsid w:val="793F73F3"/>
    <w:rsid w:val="7941003E"/>
    <w:rsid w:val="79440EAD"/>
    <w:rsid w:val="794A0B34"/>
    <w:rsid w:val="794E7636"/>
    <w:rsid w:val="79507FD7"/>
    <w:rsid w:val="795132CE"/>
    <w:rsid w:val="79520B82"/>
    <w:rsid w:val="796C21B2"/>
    <w:rsid w:val="797F465B"/>
    <w:rsid w:val="79992EB5"/>
    <w:rsid w:val="799C6F4B"/>
    <w:rsid w:val="79A27982"/>
    <w:rsid w:val="79AB6836"/>
    <w:rsid w:val="7A0E5634"/>
    <w:rsid w:val="7A113857"/>
    <w:rsid w:val="7A122D59"/>
    <w:rsid w:val="7A150154"/>
    <w:rsid w:val="7A292CEF"/>
    <w:rsid w:val="7A2D61B9"/>
    <w:rsid w:val="7A42083A"/>
    <w:rsid w:val="7A585AC3"/>
    <w:rsid w:val="7A7B2887"/>
    <w:rsid w:val="7AA913A5"/>
    <w:rsid w:val="7AD2139B"/>
    <w:rsid w:val="7AD36723"/>
    <w:rsid w:val="7AD77021"/>
    <w:rsid w:val="7AF1471D"/>
    <w:rsid w:val="7B0A65E0"/>
    <w:rsid w:val="7B0D0C43"/>
    <w:rsid w:val="7B2C1BF9"/>
    <w:rsid w:val="7B2F16E9"/>
    <w:rsid w:val="7B334D35"/>
    <w:rsid w:val="7B3F290A"/>
    <w:rsid w:val="7B58479C"/>
    <w:rsid w:val="7B7E0E12"/>
    <w:rsid w:val="7B7F2B78"/>
    <w:rsid w:val="7B8C2698"/>
    <w:rsid w:val="7BA43E85"/>
    <w:rsid w:val="7BA51E3A"/>
    <w:rsid w:val="7BC42654"/>
    <w:rsid w:val="7BDC02E3"/>
    <w:rsid w:val="7BE5355B"/>
    <w:rsid w:val="7BED75DA"/>
    <w:rsid w:val="7BF10415"/>
    <w:rsid w:val="7BF236DA"/>
    <w:rsid w:val="7BF54DCD"/>
    <w:rsid w:val="7BFE5496"/>
    <w:rsid w:val="7C097E38"/>
    <w:rsid w:val="7C0C1981"/>
    <w:rsid w:val="7C102026"/>
    <w:rsid w:val="7C4054F5"/>
    <w:rsid w:val="7C9076DA"/>
    <w:rsid w:val="7C945CA8"/>
    <w:rsid w:val="7CA57264"/>
    <w:rsid w:val="7CA97121"/>
    <w:rsid w:val="7CB63753"/>
    <w:rsid w:val="7CDD3168"/>
    <w:rsid w:val="7CE23AF4"/>
    <w:rsid w:val="7D0464F5"/>
    <w:rsid w:val="7D1961AD"/>
    <w:rsid w:val="7D3905FD"/>
    <w:rsid w:val="7D582886"/>
    <w:rsid w:val="7D6A2702"/>
    <w:rsid w:val="7D6C4033"/>
    <w:rsid w:val="7D6C6800"/>
    <w:rsid w:val="7D873368"/>
    <w:rsid w:val="7D920542"/>
    <w:rsid w:val="7D99104D"/>
    <w:rsid w:val="7D997807"/>
    <w:rsid w:val="7D9D6DDE"/>
    <w:rsid w:val="7DA27FCE"/>
    <w:rsid w:val="7DBF0DE0"/>
    <w:rsid w:val="7DC95884"/>
    <w:rsid w:val="7DD44C5B"/>
    <w:rsid w:val="7DDF7133"/>
    <w:rsid w:val="7DE721D6"/>
    <w:rsid w:val="7E1A1149"/>
    <w:rsid w:val="7E631DD5"/>
    <w:rsid w:val="7E6A2B1A"/>
    <w:rsid w:val="7E837B9F"/>
    <w:rsid w:val="7EB24EA1"/>
    <w:rsid w:val="7ED61926"/>
    <w:rsid w:val="7EE40316"/>
    <w:rsid w:val="7EE5696A"/>
    <w:rsid w:val="7EFF3816"/>
    <w:rsid w:val="7F0B3F10"/>
    <w:rsid w:val="7F142050"/>
    <w:rsid w:val="7F1E3F4E"/>
    <w:rsid w:val="7F2839F3"/>
    <w:rsid w:val="7F297F21"/>
    <w:rsid w:val="7F2E0D8C"/>
    <w:rsid w:val="7F2F3D0E"/>
    <w:rsid w:val="7F4C7055"/>
    <w:rsid w:val="7F4D0390"/>
    <w:rsid w:val="7F4E0DC0"/>
    <w:rsid w:val="7F623E3B"/>
    <w:rsid w:val="7F925A7A"/>
    <w:rsid w:val="7F9F23E4"/>
    <w:rsid w:val="7FA635FA"/>
    <w:rsid w:val="7FB5609A"/>
    <w:rsid w:val="7FD665D7"/>
    <w:rsid w:val="7FF777F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iPriority="99"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Calibri" w:hAnsi="Calibri" w:eastAsia="SimSun" w:cs="Times New Roman"/>
      <w:sz w:val="20"/>
      <w:lang w:val="en-US" w:eastAsia="zh-CN" w:bidi="ar-SA"/>
    </w:rPr>
  </w:style>
  <w:style w:type="paragraph" w:styleId="2">
    <w:name w:val="heading 1"/>
    <w:basedOn w:val="1"/>
    <w:next w:val="1"/>
    <w:qFormat/>
    <w:uiPriority w:val="9"/>
    <w:pPr>
      <w:keepNext/>
      <w:keepLines/>
      <w:numPr>
        <w:ilvl w:val="0"/>
        <w:numId w:val="1"/>
      </w:numPr>
      <w:spacing w:before="120" w:after="120" w:line="240" w:lineRule="auto"/>
      <w:outlineLvl w:val="0"/>
    </w:pPr>
    <w:rPr>
      <w:rFonts w:cs="Calibri"/>
      <w:b/>
      <w:bCs/>
      <w:color w:val="203864"/>
      <w:kern w:val="44"/>
      <w:sz w:val="36"/>
      <w:szCs w:val="32"/>
    </w:rPr>
  </w:style>
  <w:style w:type="paragraph" w:styleId="3">
    <w:name w:val="heading 2"/>
    <w:basedOn w:val="1"/>
    <w:next w:val="1"/>
    <w:link w:val="250"/>
    <w:unhideWhenUsed/>
    <w:qFormat/>
    <w:uiPriority w:val="9"/>
    <w:pPr>
      <w:keepNext/>
      <w:keepLines/>
      <w:numPr>
        <w:ilvl w:val="1"/>
        <w:numId w:val="2"/>
      </w:numPr>
      <w:spacing w:line="240" w:lineRule="auto"/>
      <w:outlineLvl w:val="1"/>
    </w:pPr>
    <w:rPr>
      <w:rFonts w:cs="Calibri"/>
      <w:b/>
      <w:bCs/>
      <w:color w:val="366091"/>
      <w:sz w:val="28"/>
      <w:szCs w:val="32"/>
    </w:rPr>
  </w:style>
  <w:style w:type="paragraph" w:styleId="4">
    <w:name w:val="heading 3"/>
    <w:basedOn w:val="1"/>
    <w:next w:val="1"/>
    <w:link w:val="251"/>
    <w:unhideWhenUsed/>
    <w:qFormat/>
    <w:uiPriority w:val="9"/>
    <w:pPr>
      <w:keepNext/>
      <w:keepLines/>
      <w:numPr>
        <w:ilvl w:val="0"/>
        <w:numId w:val="3"/>
      </w:numPr>
      <w:spacing w:before="120" w:after="120" w:line="240" w:lineRule="auto"/>
      <w:outlineLvl w:val="2"/>
    </w:pPr>
    <w:rPr>
      <w:rFonts w:cs="Calibri"/>
      <w:b/>
      <w:bCs/>
      <w:color w:val="548DD4"/>
      <w:sz w:val="28"/>
      <w:szCs w:val="28"/>
    </w:rPr>
  </w:style>
  <w:style w:type="paragraph" w:styleId="5">
    <w:name w:val="heading 4"/>
    <w:basedOn w:val="1"/>
    <w:next w:val="1"/>
    <w:link w:val="252"/>
    <w:unhideWhenUsed/>
    <w:qFormat/>
    <w:uiPriority w:val="9"/>
    <w:pPr>
      <w:keepNext/>
      <w:keepLines/>
      <w:spacing w:before="120" w:after="120" w:line="240" w:lineRule="auto"/>
      <w:outlineLvl w:val="3"/>
    </w:pPr>
    <w:rPr>
      <w:b/>
      <w:bCs/>
      <w:color w:val="8DB3E2"/>
      <w:sz w:val="24"/>
      <w:szCs w:val="28"/>
    </w:rPr>
  </w:style>
  <w:style w:type="paragraph" w:styleId="6">
    <w:name w:val="heading 5"/>
    <w:basedOn w:val="1"/>
    <w:next w:val="1"/>
    <w:unhideWhenUsed/>
    <w:qFormat/>
    <w:uiPriority w:val="9"/>
    <w:pPr>
      <w:keepNext/>
      <w:keepLines/>
      <w:spacing w:before="280" w:after="290" w:line="376" w:lineRule="auto"/>
      <w:outlineLvl w:val="4"/>
    </w:pPr>
    <w:rPr>
      <w:b/>
      <w:bCs/>
      <w:sz w:val="28"/>
      <w:szCs w:val="28"/>
    </w:rPr>
  </w:style>
  <w:style w:type="paragraph" w:styleId="7">
    <w:name w:val="heading 6"/>
    <w:basedOn w:val="1"/>
    <w:next w:val="1"/>
    <w:unhideWhenUsed/>
    <w:qFormat/>
    <w:uiPriority w:val="9"/>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9"/>
    <w:pPr>
      <w:keepNext/>
      <w:keepLines/>
      <w:spacing w:before="240" w:after="64" w:line="320" w:lineRule="auto"/>
      <w:outlineLvl w:val="6"/>
    </w:pPr>
    <w:rPr>
      <w:b/>
      <w:bCs/>
      <w:sz w:val="24"/>
      <w:szCs w:val="24"/>
    </w:rPr>
  </w:style>
  <w:style w:type="paragraph" w:styleId="9">
    <w:name w:val="heading 8"/>
    <w:basedOn w:val="1"/>
    <w:next w:val="1"/>
    <w:semiHidden/>
    <w:unhideWhenUsed/>
    <w:qFormat/>
    <w:uiPriority w:val="9"/>
    <w:pPr>
      <w:keepNext/>
      <w:keepLines/>
      <w:spacing w:before="240" w:after="64" w:line="320" w:lineRule="auto"/>
      <w:outlineLvl w:val="7"/>
    </w:pPr>
    <w:rPr>
      <w:sz w:val="24"/>
      <w:szCs w:val="24"/>
    </w:rPr>
  </w:style>
  <w:style w:type="paragraph" w:styleId="10">
    <w:name w:val="heading 9"/>
    <w:basedOn w:val="1"/>
    <w:next w:val="1"/>
    <w:semiHidden/>
    <w:unhideWhenUsed/>
    <w:qFormat/>
    <w:uiPriority w:val="9"/>
    <w:pPr>
      <w:keepNext/>
      <w:keepLines/>
      <w:spacing w:before="240" w:after="64" w:line="320" w:lineRule="auto"/>
      <w:outlineLvl w:val="8"/>
    </w:pPr>
    <w:rPr>
      <w:szCs w:val="21"/>
    </w:rPr>
  </w:style>
  <w:style w:type="character" w:default="1" w:styleId="11">
    <w:name w:val="Default Paragraph Font"/>
    <w:unhideWhenUsed/>
    <w:uiPriority w:val="1"/>
  </w:style>
  <w:style w:type="table" w:default="1" w:styleId="12">
    <w:name w:val="Normal Table"/>
    <w:unhideWhenUsed/>
    <w:uiPriority w:val="99"/>
    <w:tblPr>
      <w:tblCellMar>
        <w:top w:w="0" w:type="dxa"/>
        <w:left w:w="108" w:type="dxa"/>
        <w:bottom w:w="0" w:type="dxa"/>
        <w:right w:w="108" w:type="dxa"/>
      </w:tblCellMar>
    </w:tblPr>
  </w:style>
  <w:style w:type="paragraph" w:styleId="13">
    <w:name w:val="Balloon Text"/>
    <w:basedOn w:val="1"/>
    <w:semiHidden/>
    <w:unhideWhenUsed/>
    <w:uiPriority w:val="99"/>
    <w:rPr>
      <w:sz w:val="16"/>
      <w:szCs w:val="16"/>
    </w:rPr>
  </w:style>
  <w:style w:type="paragraph" w:styleId="14">
    <w:name w:val="Block Text"/>
    <w:basedOn w:val="1"/>
    <w:semiHidden/>
    <w:unhideWhenUsed/>
    <w:uiPriority w:val="99"/>
    <w:pPr>
      <w:spacing w:after="120"/>
      <w:ind w:left="1440" w:leftChars="700" w:right="1440" w:rightChars="700"/>
    </w:pPr>
  </w:style>
  <w:style w:type="paragraph" w:styleId="15">
    <w:name w:val="Body Text"/>
    <w:basedOn w:val="1"/>
    <w:semiHidden/>
    <w:unhideWhenUsed/>
    <w:uiPriority w:val="99"/>
    <w:pPr>
      <w:spacing w:after="120"/>
    </w:pPr>
  </w:style>
  <w:style w:type="paragraph" w:styleId="16">
    <w:name w:val="Body Text 2"/>
    <w:basedOn w:val="1"/>
    <w:semiHidden/>
    <w:unhideWhenUsed/>
    <w:uiPriority w:val="99"/>
    <w:pPr>
      <w:spacing w:after="120" w:line="480" w:lineRule="auto"/>
    </w:pPr>
  </w:style>
  <w:style w:type="paragraph" w:styleId="17">
    <w:name w:val="Body Text 3"/>
    <w:basedOn w:val="1"/>
    <w:semiHidden/>
    <w:unhideWhenUsed/>
    <w:uiPriority w:val="99"/>
    <w:pPr>
      <w:spacing w:after="120"/>
    </w:pPr>
    <w:rPr>
      <w:sz w:val="16"/>
      <w:szCs w:val="16"/>
    </w:rPr>
  </w:style>
  <w:style w:type="paragraph" w:styleId="18">
    <w:name w:val="Body Text First Indent"/>
    <w:basedOn w:val="15"/>
    <w:semiHidden/>
    <w:unhideWhenUsed/>
    <w:uiPriority w:val="99"/>
    <w:pPr>
      <w:ind w:firstLine="420" w:firstLineChars="100"/>
    </w:pPr>
  </w:style>
  <w:style w:type="paragraph" w:styleId="19">
    <w:name w:val="Body Text Indent"/>
    <w:basedOn w:val="1"/>
    <w:semiHidden/>
    <w:unhideWhenUsed/>
    <w:uiPriority w:val="99"/>
    <w:pPr>
      <w:spacing w:after="120"/>
      <w:ind w:left="420" w:leftChars="200"/>
    </w:pPr>
  </w:style>
  <w:style w:type="paragraph" w:styleId="20">
    <w:name w:val="Body Text First Indent 2"/>
    <w:basedOn w:val="19"/>
    <w:semiHidden/>
    <w:unhideWhenUsed/>
    <w:uiPriority w:val="99"/>
    <w:pPr>
      <w:ind w:firstLine="420" w:firstLineChars="200"/>
    </w:pPr>
  </w:style>
  <w:style w:type="paragraph" w:styleId="21">
    <w:name w:val="Body Text Indent 2"/>
    <w:basedOn w:val="1"/>
    <w:semiHidden/>
    <w:unhideWhenUsed/>
    <w:uiPriority w:val="99"/>
    <w:pPr>
      <w:spacing w:after="120" w:line="480" w:lineRule="auto"/>
      <w:ind w:left="420" w:leftChars="200"/>
    </w:pPr>
  </w:style>
  <w:style w:type="paragraph" w:styleId="22">
    <w:name w:val="Body Text Indent 3"/>
    <w:basedOn w:val="1"/>
    <w:semiHidden/>
    <w:unhideWhenUsed/>
    <w:uiPriority w:val="99"/>
    <w:pPr>
      <w:spacing w:after="120"/>
      <w:ind w:left="420" w:leftChars="200"/>
    </w:pPr>
    <w:rPr>
      <w:sz w:val="16"/>
      <w:szCs w:val="16"/>
    </w:rPr>
  </w:style>
  <w:style w:type="paragraph" w:styleId="23">
    <w:name w:val="caption"/>
    <w:basedOn w:val="1"/>
    <w:next w:val="1"/>
    <w:semiHidden/>
    <w:unhideWhenUsed/>
    <w:qFormat/>
    <w:uiPriority w:val="35"/>
    <w:rPr>
      <w:rFonts w:ascii="Arial" w:hAnsi="Arial" w:eastAsia="黑体" w:cs="Arial"/>
      <w:sz w:val="20"/>
    </w:rPr>
  </w:style>
  <w:style w:type="paragraph" w:styleId="24">
    <w:name w:val="Closing"/>
    <w:basedOn w:val="1"/>
    <w:semiHidden/>
    <w:unhideWhenUsed/>
    <w:uiPriority w:val="99"/>
    <w:pPr>
      <w:ind w:left="100" w:leftChars="2100"/>
    </w:pPr>
  </w:style>
  <w:style w:type="character" w:styleId="25">
    <w:name w:val="annotation reference"/>
    <w:basedOn w:val="11"/>
    <w:semiHidden/>
    <w:unhideWhenUsed/>
    <w:uiPriority w:val="99"/>
    <w:rPr>
      <w:sz w:val="21"/>
      <w:szCs w:val="21"/>
    </w:rPr>
  </w:style>
  <w:style w:type="paragraph" w:styleId="26">
    <w:name w:val="annotation text"/>
    <w:basedOn w:val="1"/>
    <w:semiHidden/>
    <w:unhideWhenUsed/>
    <w:uiPriority w:val="99"/>
    <w:pPr>
      <w:jc w:val="left"/>
    </w:pPr>
  </w:style>
  <w:style w:type="paragraph" w:styleId="27">
    <w:name w:val="annotation subject"/>
    <w:basedOn w:val="26"/>
    <w:next w:val="26"/>
    <w:semiHidden/>
    <w:unhideWhenUsed/>
    <w:uiPriority w:val="99"/>
    <w:rPr>
      <w:b/>
      <w:bCs/>
    </w:rPr>
  </w:style>
  <w:style w:type="paragraph" w:styleId="28">
    <w:name w:val="Date"/>
    <w:basedOn w:val="1"/>
    <w:next w:val="1"/>
    <w:semiHidden/>
    <w:unhideWhenUsed/>
    <w:uiPriority w:val="99"/>
    <w:pPr>
      <w:ind w:left="100" w:leftChars="2500"/>
    </w:pPr>
  </w:style>
  <w:style w:type="paragraph" w:styleId="29">
    <w:name w:val="Document Map"/>
    <w:basedOn w:val="1"/>
    <w:semiHidden/>
    <w:unhideWhenUsed/>
    <w:uiPriority w:val="99"/>
    <w:pPr>
      <w:shd w:val="clear" w:color="auto" w:fill="000080"/>
    </w:pPr>
  </w:style>
  <w:style w:type="paragraph" w:styleId="30">
    <w:name w:val="E-mail Signature"/>
    <w:basedOn w:val="1"/>
    <w:semiHidden/>
    <w:unhideWhenUsed/>
    <w:uiPriority w:val="99"/>
  </w:style>
  <w:style w:type="character" w:styleId="31">
    <w:name w:val="Emphasis"/>
    <w:basedOn w:val="11"/>
    <w:qFormat/>
    <w:uiPriority w:val="20"/>
    <w:rPr>
      <w:i/>
      <w:iCs/>
    </w:rPr>
  </w:style>
  <w:style w:type="character" w:styleId="32">
    <w:name w:val="endnote reference"/>
    <w:basedOn w:val="11"/>
    <w:semiHidden/>
    <w:unhideWhenUsed/>
    <w:uiPriority w:val="99"/>
    <w:rPr>
      <w:vertAlign w:val="superscript"/>
    </w:rPr>
  </w:style>
  <w:style w:type="paragraph" w:styleId="33">
    <w:name w:val="endnote text"/>
    <w:basedOn w:val="1"/>
    <w:semiHidden/>
    <w:unhideWhenUsed/>
    <w:uiPriority w:val="99"/>
    <w:pPr>
      <w:snapToGrid w:val="0"/>
      <w:jc w:val="left"/>
    </w:pPr>
  </w:style>
  <w:style w:type="paragraph" w:styleId="34">
    <w:name w:val="envelope address"/>
    <w:basedOn w:val="1"/>
    <w:semiHidden/>
    <w:unhideWhenUsed/>
    <w:uiPriority w:val="99"/>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semiHidden/>
    <w:unhideWhenUsed/>
    <w:uiPriority w:val="99"/>
    <w:pPr>
      <w:snapToGrid w:val="0"/>
    </w:pPr>
    <w:rPr>
      <w:rFonts w:ascii="Arial" w:hAnsi="Arial" w:cs="Arial"/>
    </w:rPr>
  </w:style>
  <w:style w:type="character" w:styleId="36">
    <w:name w:val="FollowedHyperlink"/>
    <w:basedOn w:val="11"/>
    <w:semiHidden/>
    <w:unhideWhenUsed/>
    <w:uiPriority w:val="99"/>
    <w:rPr>
      <w:color w:val="800080"/>
      <w:u w:val="single"/>
    </w:rPr>
  </w:style>
  <w:style w:type="paragraph" w:styleId="37">
    <w:name w:val="footer"/>
    <w:basedOn w:val="1"/>
    <w:semiHidden/>
    <w:unhideWhenUsed/>
    <w:uiPriority w:val="99"/>
    <w:pPr>
      <w:tabs>
        <w:tab w:val="center" w:pos="4153"/>
        <w:tab w:val="right" w:pos="8306"/>
      </w:tabs>
      <w:snapToGrid w:val="0"/>
      <w:jc w:val="left"/>
    </w:pPr>
    <w:rPr>
      <w:sz w:val="18"/>
      <w:szCs w:val="18"/>
    </w:rPr>
  </w:style>
  <w:style w:type="character" w:styleId="38">
    <w:name w:val="footnote reference"/>
    <w:basedOn w:val="11"/>
    <w:semiHidden/>
    <w:unhideWhenUsed/>
    <w:uiPriority w:val="99"/>
    <w:rPr>
      <w:vertAlign w:val="superscript"/>
    </w:rPr>
  </w:style>
  <w:style w:type="paragraph" w:styleId="39">
    <w:name w:val="footnote text"/>
    <w:basedOn w:val="1"/>
    <w:semiHidden/>
    <w:unhideWhenUsed/>
    <w:uiPriority w:val="99"/>
    <w:pPr>
      <w:snapToGrid w:val="0"/>
      <w:jc w:val="left"/>
    </w:pPr>
    <w:rPr>
      <w:sz w:val="18"/>
      <w:szCs w:val="18"/>
    </w:rPr>
  </w:style>
  <w:style w:type="paragraph" w:styleId="40">
    <w:name w:val="header"/>
    <w:basedOn w:val="1"/>
    <w:unhideWhenUsed/>
    <w:uiPriority w:val="99"/>
    <w:pPr>
      <w:tabs>
        <w:tab w:val="center" w:pos="4153"/>
        <w:tab w:val="right" w:pos="8306"/>
      </w:tabs>
      <w:snapToGrid w:val="0"/>
    </w:pPr>
    <w:rPr>
      <w:sz w:val="18"/>
      <w:szCs w:val="18"/>
    </w:rPr>
  </w:style>
  <w:style w:type="character" w:styleId="41">
    <w:name w:val="HTML Acronym"/>
    <w:basedOn w:val="11"/>
    <w:semiHidden/>
    <w:unhideWhenUsed/>
    <w:uiPriority w:val="99"/>
  </w:style>
  <w:style w:type="paragraph" w:styleId="42">
    <w:name w:val="HTML Address"/>
    <w:basedOn w:val="1"/>
    <w:semiHidden/>
    <w:unhideWhenUsed/>
    <w:uiPriority w:val="99"/>
    <w:rPr>
      <w:i/>
      <w:iCs/>
    </w:rPr>
  </w:style>
  <w:style w:type="character" w:styleId="43">
    <w:name w:val="HTML Cite"/>
    <w:basedOn w:val="11"/>
    <w:semiHidden/>
    <w:unhideWhenUsed/>
    <w:uiPriority w:val="99"/>
    <w:rPr>
      <w:i/>
      <w:iCs/>
    </w:rPr>
  </w:style>
  <w:style w:type="character" w:styleId="44">
    <w:name w:val="HTML Code"/>
    <w:basedOn w:val="11"/>
    <w:semiHidden/>
    <w:unhideWhenUsed/>
    <w:uiPriority w:val="99"/>
    <w:rPr>
      <w:rFonts w:ascii="Courier New" w:hAnsi="Courier New" w:cs="Courier New"/>
      <w:sz w:val="20"/>
      <w:szCs w:val="20"/>
    </w:rPr>
  </w:style>
  <w:style w:type="character" w:styleId="45">
    <w:name w:val="HTML Definition"/>
    <w:basedOn w:val="11"/>
    <w:semiHidden/>
    <w:unhideWhenUsed/>
    <w:uiPriority w:val="99"/>
    <w:rPr>
      <w:i/>
      <w:iCs/>
    </w:rPr>
  </w:style>
  <w:style w:type="character" w:styleId="46">
    <w:name w:val="HTML Keyboard"/>
    <w:basedOn w:val="11"/>
    <w:semiHidden/>
    <w:unhideWhenUsed/>
    <w:uiPriority w:val="99"/>
    <w:rPr>
      <w:rFonts w:ascii="Courier New" w:hAnsi="Courier New" w:cs="Courier New"/>
      <w:sz w:val="20"/>
      <w:szCs w:val="20"/>
    </w:rPr>
  </w:style>
  <w:style w:type="paragraph" w:styleId="47">
    <w:name w:val="HTML Preformatted"/>
    <w:basedOn w:val="1"/>
    <w:semiHidden/>
    <w:unhideWhenUsed/>
    <w:uiPriority w:val="99"/>
    <w:rPr>
      <w:rFonts w:ascii="Courier New" w:hAnsi="Courier New" w:cs="Courier New"/>
      <w:sz w:val="20"/>
    </w:rPr>
  </w:style>
  <w:style w:type="character" w:styleId="48">
    <w:name w:val="HTML Sample"/>
    <w:basedOn w:val="11"/>
    <w:semiHidden/>
    <w:unhideWhenUsed/>
    <w:uiPriority w:val="99"/>
    <w:rPr>
      <w:rFonts w:ascii="Courier New" w:hAnsi="Courier New" w:cs="Courier New"/>
    </w:rPr>
  </w:style>
  <w:style w:type="character" w:styleId="49">
    <w:name w:val="HTML Typewriter"/>
    <w:basedOn w:val="11"/>
    <w:semiHidden/>
    <w:unhideWhenUsed/>
    <w:uiPriority w:val="99"/>
    <w:rPr>
      <w:rFonts w:ascii="Courier New" w:hAnsi="Courier New" w:cs="Courier New"/>
      <w:sz w:val="20"/>
      <w:szCs w:val="20"/>
    </w:rPr>
  </w:style>
  <w:style w:type="character" w:styleId="50">
    <w:name w:val="HTML Variable"/>
    <w:basedOn w:val="11"/>
    <w:semiHidden/>
    <w:unhideWhenUsed/>
    <w:uiPriority w:val="99"/>
    <w:rPr>
      <w:i/>
      <w:iCs/>
    </w:rPr>
  </w:style>
  <w:style w:type="character" w:styleId="51">
    <w:name w:val="Hyperlink"/>
    <w:basedOn w:val="11"/>
    <w:semiHidden/>
    <w:unhideWhenUsed/>
    <w:uiPriority w:val="99"/>
    <w:rPr>
      <w:color w:val="0000FF"/>
      <w:u w:val="single"/>
    </w:rPr>
  </w:style>
  <w:style w:type="paragraph" w:styleId="52">
    <w:name w:val="index 1"/>
    <w:basedOn w:val="1"/>
    <w:next w:val="1"/>
    <w:semiHidden/>
    <w:unhideWhenUsed/>
    <w:uiPriority w:val="99"/>
  </w:style>
  <w:style w:type="paragraph" w:styleId="53">
    <w:name w:val="index 2"/>
    <w:basedOn w:val="1"/>
    <w:next w:val="1"/>
    <w:semiHidden/>
    <w:unhideWhenUsed/>
    <w:uiPriority w:val="99"/>
    <w:pPr>
      <w:ind w:left="200" w:leftChars="200"/>
    </w:pPr>
  </w:style>
  <w:style w:type="paragraph" w:styleId="54">
    <w:name w:val="index 3"/>
    <w:basedOn w:val="1"/>
    <w:next w:val="1"/>
    <w:semiHidden/>
    <w:unhideWhenUsed/>
    <w:uiPriority w:val="99"/>
    <w:pPr>
      <w:ind w:left="400" w:leftChars="400"/>
    </w:pPr>
  </w:style>
  <w:style w:type="paragraph" w:styleId="55">
    <w:name w:val="index 4"/>
    <w:basedOn w:val="1"/>
    <w:next w:val="1"/>
    <w:semiHidden/>
    <w:unhideWhenUsed/>
    <w:uiPriority w:val="99"/>
    <w:pPr>
      <w:ind w:left="600" w:leftChars="600"/>
    </w:pPr>
  </w:style>
  <w:style w:type="paragraph" w:styleId="56">
    <w:name w:val="index 5"/>
    <w:basedOn w:val="1"/>
    <w:next w:val="1"/>
    <w:semiHidden/>
    <w:unhideWhenUsed/>
    <w:uiPriority w:val="99"/>
    <w:pPr>
      <w:ind w:left="800" w:leftChars="800"/>
    </w:pPr>
  </w:style>
  <w:style w:type="paragraph" w:styleId="57">
    <w:name w:val="index 6"/>
    <w:basedOn w:val="1"/>
    <w:next w:val="1"/>
    <w:semiHidden/>
    <w:unhideWhenUsed/>
    <w:uiPriority w:val="99"/>
    <w:pPr>
      <w:ind w:left="1000" w:leftChars="1000"/>
    </w:pPr>
  </w:style>
  <w:style w:type="paragraph" w:styleId="58">
    <w:name w:val="index 7"/>
    <w:basedOn w:val="1"/>
    <w:next w:val="1"/>
    <w:semiHidden/>
    <w:unhideWhenUsed/>
    <w:uiPriority w:val="99"/>
    <w:pPr>
      <w:ind w:left="1200" w:leftChars="1200"/>
    </w:pPr>
  </w:style>
  <w:style w:type="paragraph" w:styleId="59">
    <w:name w:val="index 8"/>
    <w:basedOn w:val="1"/>
    <w:next w:val="1"/>
    <w:semiHidden/>
    <w:unhideWhenUsed/>
    <w:uiPriority w:val="99"/>
    <w:pPr>
      <w:ind w:left="1400" w:leftChars="1400"/>
    </w:pPr>
  </w:style>
  <w:style w:type="paragraph" w:styleId="60">
    <w:name w:val="index 9"/>
    <w:basedOn w:val="1"/>
    <w:next w:val="1"/>
    <w:semiHidden/>
    <w:unhideWhenUsed/>
    <w:uiPriority w:val="99"/>
    <w:pPr>
      <w:ind w:left="1600" w:leftChars="1600"/>
    </w:pPr>
  </w:style>
  <w:style w:type="paragraph" w:styleId="61">
    <w:name w:val="index heading"/>
    <w:basedOn w:val="1"/>
    <w:next w:val="52"/>
    <w:semiHidden/>
    <w:unhideWhenUsed/>
    <w:uiPriority w:val="99"/>
    <w:rPr>
      <w:rFonts w:ascii="Arial" w:hAnsi="Arial" w:cs="Arial"/>
      <w:b/>
      <w:bCs/>
    </w:rPr>
  </w:style>
  <w:style w:type="character" w:styleId="62">
    <w:name w:val="line number"/>
    <w:basedOn w:val="11"/>
    <w:semiHidden/>
    <w:unhideWhenUsed/>
    <w:uiPriority w:val="99"/>
  </w:style>
  <w:style w:type="paragraph" w:styleId="63">
    <w:name w:val="List"/>
    <w:basedOn w:val="1"/>
    <w:semiHidden/>
    <w:unhideWhenUsed/>
    <w:uiPriority w:val="99"/>
    <w:pPr>
      <w:ind w:left="200" w:hanging="200" w:hangingChars="200"/>
    </w:pPr>
  </w:style>
  <w:style w:type="paragraph" w:styleId="64">
    <w:name w:val="List 2"/>
    <w:basedOn w:val="1"/>
    <w:semiHidden/>
    <w:unhideWhenUsed/>
    <w:uiPriority w:val="99"/>
    <w:pPr>
      <w:ind w:left="100" w:leftChars="200" w:hanging="200" w:hangingChars="200"/>
    </w:pPr>
  </w:style>
  <w:style w:type="paragraph" w:styleId="65">
    <w:name w:val="List 3"/>
    <w:basedOn w:val="1"/>
    <w:semiHidden/>
    <w:unhideWhenUsed/>
    <w:uiPriority w:val="99"/>
    <w:pPr>
      <w:ind w:left="100" w:leftChars="400" w:hanging="200" w:hangingChars="200"/>
    </w:pPr>
  </w:style>
  <w:style w:type="paragraph" w:styleId="66">
    <w:name w:val="List 4"/>
    <w:basedOn w:val="1"/>
    <w:semiHidden/>
    <w:unhideWhenUsed/>
    <w:uiPriority w:val="99"/>
    <w:pPr>
      <w:ind w:left="100" w:leftChars="600" w:hanging="200" w:hangingChars="200"/>
    </w:pPr>
  </w:style>
  <w:style w:type="paragraph" w:styleId="67">
    <w:name w:val="List 5"/>
    <w:basedOn w:val="1"/>
    <w:semiHidden/>
    <w:unhideWhenUsed/>
    <w:uiPriority w:val="99"/>
    <w:pPr>
      <w:ind w:left="100" w:leftChars="800" w:hanging="200" w:hangingChars="200"/>
    </w:pPr>
  </w:style>
  <w:style w:type="paragraph" w:styleId="68">
    <w:name w:val="List Bullet"/>
    <w:basedOn w:val="1"/>
    <w:semiHidden/>
    <w:unhideWhenUsed/>
    <w:uiPriority w:val="99"/>
    <w:pPr>
      <w:numPr>
        <w:ilvl w:val="0"/>
        <w:numId w:val="4"/>
      </w:numPr>
    </w:pPr>
  </w:style>
  <w:style w:type="paragraph" w:styleId="69">
    <w:name w:val="List Bullet 2"/>
    <w:basedOn w:val="1"/>
    <w:semiHidden/>
    <w:unhideWhenUsed/>
    <w:uiPriority w:val="99"/>
    <w:pPr>
      <w:numPr>
        <w:ilvl w:val="0"/>
        <w:numId w:val="5"/>
      </w:numPr>
    </w:pPr>
  </w:style>
  <w:style w:type="paragraph" w:styleId="70">
    <w:name w:val="List Bullet 3"/>
    <w:basedOn w:val="1"/>
    <w:semiHidden/>
    <w:unhideWhenUsed/>
    <w:uiPriority w:val="99"/>
    <w:pPr>
      <w:numPr>
        <w:ilvl w:val="0"/>
        <w:numId w:val="6"/>
      </w:numPr>
    </w:pPr>
  </w:style>
  <w:style w:type="paragraph" w:styleId="71">
    <w:name w:val="List Bullet 4"/>
    <w:basedOn w:val="1"/>
    <w:semiHidden/>
    <w:unhideWhenUsed/>
    <w:uiPriority w:val="99"/>
    <w:pPr>
      <w:numPr>
        <w:ilvl w:val="0"/>
        <w:numId w:val="7"/>
      </w:numPr>
    </w:pPr>
  </w:style>
  <w:style w:type="paragraph" w:styleId="72">
    <w:name w:val="List Bullet 5"/>
    <w:basedOn w:val="1"/>
    <w:semiHidden/>
    <w:unhideWhenUsed/>
    <w:uiPriority w:val="99"/>
    <w:pPr>
      <w:numPr>
        <w:ilvl w:val="0"/>
        <w:numId w:val="8"/>
      </w:numPr>
    </w:pPr>
  </w:style>
  <w:style w:type="paragraph" w:styleId="73">
    <w:name w:val="List Continue"/>
    <w:basedOn w:val="1"/>
    <w:semiHidden/>
    <w:unhideWhenUsed/>
    <w:uiPriority w:val="99"/>
    <w:pPr>
      <w:spacing w:after="120"/>
      <w:ind w:left="420" w:leftChars="200"/>
    </w:pPr>
  </w:style>
  <w:style w:type="paragraph" w:styleId="74">
    <w:name w:val="List Continue 2"/>
    <w:basedOn w:val="1"/>
    <w:semiHidden/>
    <w:unhideWhenUsed/>
    <w:uiPriority w:val="99"/>
    <w:pPr>
      <w:spacing w:after="120"/>
      <w:ind w:left="840" w:leftChars="400"/>
    </w:pPr>
  </w:style>
  <w:style w:type="paragraph" w:styleId="75">
    <w:name w:val="List Continue 3"/>
    <w:basedOn w:val="1"/>
    <w:semiHidden/>
    <w:unhideWhenUsed/>
    <w:uiPriority w:val="99"/>
    <w:pPr>
      <w:spacing w:after="120"/>
      <w:ind w:left="1260" w:leftChars="600"/>
    </w:pPr>
  </w:style>
  <w:style w:type="paragraph" w:styleId="76">
    <w:name w:val="List Continue 4"/>
    <w:basedOn w:val="1"/>
    <w:semiHidden/>
    <w:unhideWhenUsed/>
    <w:uiPriority w:val="99"/>
    <w:pPr>
      <w:spacing w:after="120"/>
      <w:ind w:left="1680" w:leftChars="800"/>
    </w:pPr>
  </w:style>
  <w:style w:type="paragraph" w:styleId="77">
    <w:name w:val="List Continue 5"/>
    <w:basedOn w:val="1"/>
    <w:semiHidden/>
    <w:unhideWhenUsed/>
    <w:uiPriority w:val="99"/>
    <w:pPr>
      <w:spacing w:after="120"/>
      <w:ind w:left="2100" w:leftChars="1000"/>
    </w:pPr>
  </w:style>
  <w:style w:type="paragraph" w:styleId="78">
    <w:name w:val="List Number"/>
    <w:basedOn w:val="1"/>
    <w:semiHidden/>
    <w:unhideWhenUsed/>
    <w:uiPriority w:val="99"/>
    <w:pPr>
      <w:numPr>
        <w:ilvl w:val="0"/>
        <w:numId w:val="9"/>
      </w:numPr>
    </w:pPr>
  </w:style>
  <w:style w:type="paragraph" w:styleId="79">
    <w:name w:val="List Number 2"/>
    <w:basedOn w:val="1"/>
    <w:semiHidden/>
    <w:unhideWhenUsed/>
    <w:uiPriority w:val="99"/>
    <w:pPr>
      <w:numPr>
        <w:ilvl w:val="0"/>
        <w:numId w:val="10"/>
      </w:numPr>
    </w:pPr>
  </w:style>
  <w:style w:type="paragraph" w:styleId="80">
    <w:name w:val="List Number 3"/>
    <w:basedOn w:val="1"/>
    <w:semiHidden/>
    <w:unhideWhenUsed/>
    <w:uiPriority w:val="99"/>
    <w:pPr>
      <w:numPr>
        <w:ilvl w:val="0"/>
        <w:numId w:val="11"/>
      </w:numPr>
    </w:pPr>
  </w:style>
  <w:style w:type="paragraph" w:styleId="81">
    <w:name w:val="List Number 4"/>
    <w:basedOn w:val="1"/>
    <w:semiHidden/>
    <w:unhideWhenUsed/>
    <w:uiPriority w:val="99"/>
    <w:pPr>
      <w:numPr>
        <w:ilvl w:val="0"/>
        <w:numId w:val="12"/>
      </w:numPr>
    </w:pPr>
  </w:style>
  <w:style w:type="paragraph" w:styleId="82">
    <w:name w:val="List Number 5"/>
    <w:basedOn w:val="1"/>
    <w:semiHidden/>
    <w:unhideWhenUsed/>
    <w:uiPriority w:val="99"/>
    <w:pPr>
      <w:numPr>
        <w:ilvl w:val="0"/>
        <w:numId w:val="13"/>
      </w:numPr>
    </w:pPr>
  </w:style>
  <w:style w:type="paragraph" w:styleId="83">
    <w:name w:val="macro"/>
    <w:semiHidden/>
    <w:unhideWhenUsed/>
    <w:uiPriority w:val="99"/>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eastAsia="SimSun" w:cs="Courier New"/>
      <w:kern w:val="2"/>
      <w:sz w:val="24"/>
      <w:szCs w:val="24"/>
      <w:lang w:val="en-US" w:eastAsia="zh-CN" w:bidi="ar-SA"/>
    </w:rPr>
  </w:style>
  <w:style w:type="paragraph" w:styleId="84">
    <w:name w:val="Message Header"/>
    <w:basedOn w:val="1"/>
    <w:semiHidden/>
    <w:unhideWhenUsed/>
    <w:uiPriority w:val="99"/>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semiHidden/>
    <w:unhideWhenUsed/>
    <w:uiPriority w:val="99"/>
    <w:pPr>
      <w:spacing w:before="100" w:beforeAutospacing="1" w:after="100" w:afterAutospacing="1"/>
      <w:ind w:left="0" w:right="0"/>
      <w:jc w:val="left"/>
    </w:pPr>
    <w:rPr>
      <w:rFonts w:ascii="Times New Roman" w:hAnsi="Times New Roman" w:eastAsia="SimSun" w:cs="Times New Roman"/>
      <w:kern w:val="0"/>
      <w:sz w:val="24"/>
      <w:szCs w:val="24"/>
      <w:lang w:val="en-US" w:eastAsia="zh-CN" w:bidi="ar"/>
    </w:rPr>
  </w:style>
  <w:style w:type="paragraph" w:styleId="86">
    <w:name w:val="Normal Indent"/>
    <w:basedOn w:val="1"/>
    <w:semiHidden/>
    <w:unhideWhenUsed/>
    <w:uiPriority w:val="99"/>
    <w:pPr>
      <w:ind w:firstLine="420" w:firstLineChars="200"/>
    </w:pPr>
  </w:style>
  <w:style w:type="paragraph" w:styleId="87">
    <w:name w:val="Note Heading"/>
    <w:basedOn w:val="1"/>
    <w:next w:val="1"/>
    <w:semiHidden/>
    <w:unhideWhenUsed/>
    <w:uiPriority w:val="99"/>
    <w:pPr>
      <w:jc w:val="center"/>
    </w:pPr>
  </w:style>
  <w:style w:type="character" w:styleId="88">
    <w:name w:val="page number"/>
    <w:basedOn w:val="11"/>
    <w:semiHidden/>
    <w:unhideWhenUsed/>
    <w:uiPriority w:val="99"/>
  </w:style>
  <w:style w:type="paragraph" w:styleId="89">
    <w:name w:val="Plain Text"/>
    <w:basedOn w:val="1"/>
    <w:semiHidden/>
    <w:unhideWhenUsed/>
    <w:uiPriority w:val="99"/>
    <w:rPr>
      <w:rFonts w:ascii="SimSun" w:hAnsi="Courier New" w:cs="Courier New"/>
      <w:szCs w:val="21"/>
    </w:rPr>
  </w:style>
  <w:style w:type="paragraph" w:styleId="90">
    <w:name w:val="Salutation"/>
    <w:basedOn w:val="1"/>
    <w:next w:val="1"/>
    <w:semiHidden/>
    <w:unhideWhenUsed/>
    <w:uiPriority w:val="99"/>
  </w:style>
  <w:style w:type="paragraph" w:styleId="91">
    <w:name w:val="Signature"/>
    <w:basedOn w:val="1"/>
    <w:semiHidden/>
    <w:unhideWhenUsed/>
    <w:uiPriority w:val="99"/>
    <w:pPr>
      <w:ind w:left="100" w:leftChars="2100"/>
    </w:pPr>
  </w:style>
  <w:style w:type="character" w:styleId="92">
    <w:name w:val="Strong"/>
    <w:basedOn w:val="11"/>
    <w:qFormat/>
    <w:uiPriority w:val="22"/>
    <w:rPr>
      <w:b/>
      <w:bCs/>
    </w:rPr>
  </w:style>
  <w:style w:type="paragraph" w:styleId="93">
    <w:name w:val="Subtitle"/>
    <w:basedOn w:val="1"/>
    <w:next w:val="1"/>
    <w:qFormat/>
    <w:uiPriority w:val="11"/>
    <w:pPr>
      <w:spacing w:before="240" w:after="60" w:line="312" w:lineRule="auto"/>
      <w:jc w:val="center"/>
      <w:outlineLvl w:val="1"/>
    </w:pPr>
    <w:rPr>
      <w:rFonts w:ascii="Arial" w:hAnsi="Arial" w:cs="Arial"/>
      <w:b/>
      <w:bCs/>
      <w:kern w:val="28"/>
      <w:sz w:val="32"/>
      <w:szCs w:val="32"/>
    </w:rPr>
  </w:style>
  <w:style w:type="table" w:styleId="94">
    <w:name w:val="Table 3D effects 1"/>
    <w:basedOn w:val="12"/>
    <w:semiHidden/>
    <w:unhideWhenUsed/>
    <w:uiPriority w:val="99"/>
    <w:pPr>
      <w:widowControl w:val="0"/>
      <w:jc w:val="both"/>
    </w:pPr>
    <w:tblPr/>
    <w:tcPr>
      <w:shd w:val="solid" w:color="C0C0C0" w:fill="FFFFFF"/>
    </w:tcPr>
    <w:tblStylePr w:type="firstRow">
      <w:rPr>
        <w:b/>
        <w:bCs/>
        <w:color w:val="800080"/>
      </w:rPr>
      <w:tblPr/>
      <w:tcPr>
        <w:tcBorders>
          <w:top w:val="nil"/>
          <w:left w:val="single" w:color="808080" w:sz="6" w:space="0"/>
          <w:bottom w:val="nil"/>
          <w:right w:val="nil"/>
          <w:insideH w:val="nil"/>
          <w:insideV w:val="nil"/>
          <w:tl2br w:val="nil"/>
          <w:tr2bl w:val="nil"/>
        </w:tcBorders>
      </w:tcPr>
    </w:tblStylePr>
    <w:tblStylePr w:type="lastRow">
      <w:tblPr/>
      <w:tcPr>
        <w:tcBorders>
          <w:top w:val="single" w:color="FFFFFF" w:sz="6" w:space="0"/>
          <w:left w:val="nil"/>
          <w:bottom w:val="nil"/>
          <w:right w:val="nil"/>
          <w:insideH w:val="nil"/>
          <w:insideV w:val="nil"/>
          <w:tl2br w:val="nil"/>
          <w:tr2bl w:val="nil"/>
        </w:tcBorders>
      </w:tcPr>
    </w:tblStylePr>
    <w:tblStylePr w:type="firstCol">
      <w:rPr>
        <w:b/>
        <w:bCs/>
      </w:rPr>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single" w:color="FFFFFF" w:sz="6" w:space="0"/>
          <w:right w:val="nil"/>
          <w:insideH w:val="nil"/>
          <w:insideV w:val="nil"/>
          <w:tl2br w:val="nil"/>
          <w:tr2bl w:val="nil"/>
        </w:tcBorders>
      </w:tcPr>
    </w:tblStylePr>
    <w:tblStylePr w:type="neCell">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tblStylePr w:type="seCell">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95">
    <w:name w:val="Table 3D effects 2"/>
    <w:basedOn w:val="12"/>
    <w:semiHidden/>
    <w:unhideWhenUsed/>
    <w:uiPriority w:val="99"/>
    <w:pPr>
      <w:widowControl w:val="0"/>
      <w:jc w:val="both"/>
    </w:pPr>
    <w:tblPr>
      <w:tblStyleRowBandSize w:val="1"/>
    </w:tblPr>
    <w:tcPr>
      <w:shd w:val="solid" w:color="C0C0C0" w:fill="FFFFFF"/>
    </w:tc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nil"/>
          <w:right w:val="single" w:color="FFFFFF" w:sz="6" w:space="0"/>
          <w:insideH w:val="nil"/>
          <w:insideV w:val="nil"/>
          <w:tl2br w:val="nil"/>
          <w:tr2bl w:val="nil"/>
        </w:tcBorders>
      </w:tcPr>
    </w:tblStylePr>
    <w:tblStylePr w:type="band1Horz">
      <w:tblPr/>
      <w:tcPr>
        <w:tcBorders>
          <w:top w:val="single" w:color="808080" w:sz="6" w:space="0"/>
          <w:left w:val="single" w:color="FFFFFF" w:sz="6" w:space="0"/>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96">
    <w:name w:val="Table 3D effects 3"/>
    <w:basedOn w:val="12"/>
    <w:semiHidden/>
    <w:unhideWhenUsed/>
    <w:uiPriority w:val="99"/>
    <w:pPr>
      <w:widowControl w:val="0"/>
      <w:jc w:val="both"/>
    </w:pPr>
    <w:tblPr>
      <w:tblStyleRowBandSize w:val="1"/>
      <w:tblStyleColBandSize w:val="1"/>
    </w:tbl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nil"/>
          <w:right w:val="single" w:color="FFFFFF" w:sz="6" w:space="0"/>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97">
    <w:name w:val="Table Classic 1"/>
    <w:basedOn w:val="12"/>
    <w:semiHidden/>
    <w:unhideWhenUsed/>
    <w:uiPriority w:val="99"/>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top w:val="nil"/>
          <w:left w:val="single" w:color="000000" w:sz="6" w:space="0"/>
          <w:bottom w:val="nil"/>
          <w:right w:val="nil"/>
          <w:insideH w:val="nil"/>
          <w:insideV w:val="nil"/>
          <w:tl2br w:val="nil"/>
          <w:tr2bl w:val="nil"/>
        </w:tcBorders>
      </w:tcPr>
    </w:tblStylePr>
    <w:tblStylePr w:type="lastRow">
      <w:rPr>
        <w:color w:val="auto"/>
      </w:rPr>
      <w:tblPr/>
      <w:tcPr>
        <w:tcBorders>
          <w:top w:val="single" w:color="000000" w:sz="6" w:space="0"/>
          <w:left w:val="nil"/>
          <w:bottom w:val="nil"/>
          <w:right w:val="nil"/>
          <w:insideH w:val="nil"/>
          <w:insideV w:val="nil"/>
          <w:tl2br w:val="nil"/>
          <w:tr2bl w:val="nil"/>
        </w:tcBorders>
      </w:tcPr>
    </w:tblStylePr>
    <w:tblStylePr w:type="firstCol">
      <w:tblPr/>
      <w:tcPr>
        <w:tcBorders>
          <w:top w:val="nil"/>
          <w:left w:val="nil"/>
          <w:bottom w:val="nil"/>
          <w:right w:val="single" w:color="000000" w:sz="6" w:space="0"/>
          <w:insideH w:val="nil"/>
          <w:insideV w:val="nil"/>
          <w:tl2br w:val="nil"/>
          <w:tr2bl w:val="nil"/>
        </w:tcBorders>
      </w:tcPr>
    </w:tblStylePr>
    <w:tblStylePr w:type="neCell">
      <w:rPr>
        <w:b/>
        <w:bCs/>
        <w:i w:val="0"/>
        <w:iCs w:val="0"/>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98">
    <w:name w:val="Table Classic 2"/>
    <w:basedOn w:val="12"/>
    <w:semiHidden/>
    <w:unhideWhenUsed/>
    <w:uiPriority w:val="99"/>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top w:val="nil"/>
          <w:left w:val="single" w:color="000000" w:sz="6" w:space="0"/>
          <w:bottom w:val="nil"/>
          <w:right w:val="nil"/>
          <w:insideH w:val="nil"/>
          <w:insideV w:val="nil"/>
          <w:tl2br w:val="nil"/>
          <w:tr2bl w:val="nil"/>
        </w:tcBorders>
        <w:shd w:val="solid" w:color="800080" w:fill="FFFFFF"/>
      </w:tcPr>
    </w:tblStylePr>
    <w:tblStylePr w:type="lastRow">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shd w:val="solid" w:color="C0C0C0" w:fill="FFFFFF"/>
      </w:tcPr>
    </w:tblStylePr>
    <w:tblStylePr w:type="neCel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shd w:val="solid" w:color="800080" w:fill="FFFFFF"/>
      </w:tcPr>
    </w:tblStylePr>
    <w:tblStylePr w:type="swCell">
      <w:rPr>
        <w:color w:val="000080"/>
      </w:rPr>
      <w:tblPr/>
      <w:tcPr>
        <w:tcBorders>
          <w:top w:val="nil"/>
          <w:left w:val="nil"/>
          <w:bottom w:val="nil"/>
          <w:right w:val="nil"/>
          <w:insideH w:val="nil"/>
          <w:insideV w:val="nil"/>
          <w:tl2br w:val="nil"/>
          <w:tr2bl w:val="nil"/>
        </w:tcBorders>
      </w:tcPr>
    </w:tblStylePr>
  </w:style>
  <w:style w:type="table" w:styleId="99">
    <w:name w:val="Table Classic 3"/>
    <w:basedOn w:val="12"/>
    <w:semiHidden/>
    <w:unhideWhenUsed/>
    <w:uiPriority w:val="99"/>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top w:val="nil"/>
          <w:left w:val="single" w:color="000000" w:sz="6" w:space="0"/>
          <w:bottom w:val="nil"/>
          <w:right w:val="nil"/>
          <w:insideH w:val="nil"/>
          <w:insideV w:val="nil"/>
          <w:tl2br w:val="nil"/>
          <w:tr2bl w:val="nil"/>
        </w:tcBorders>
        <w:shd w:val="solid" w:color="000080" w:fill="FFFFFF"/>
      </w:tcPr>
    </w:tblStylePr>
    <w:tblStylePr w:type="lastRow">
      <w:rPr>
        <w:color w:val="000080"/>
      </w:rPr>
      <w:tblPr/>
      <w:tcPr>
        <w:tcBorders>
          <w:top w:val="single" w:color="000000" w:sz="12" w:space="0"/>
          <w:left w:val="nil"/>
          <w:bottom w:val="nil"/>
          <w:right w:val="nil"/>
          <w:insideH w:val="nil"/>
          <w:insideV w:val="nil"/>
          <w:tl2br w:val="nil"/>
          <w:tr2bl w:val="nil"/>
        </w:tcBorders>
        <w:shd w:val="solid" w:color="FFFFFF" w:fill="FFFFFF"/>
      </w:tcPr>
    </w:tblStylePr>
    <w:tblStylePr w:type="firstCol">
      <w:rPr>
        <w:b/>
        <w:bCs/>
        <w:color w:val="000000"/>
      </w:rPr>
      <w:tblPr/>
      <w:tcPr>
        <w:tcBorders>
          <w:top w:val="nil"/>
          <w:left w:val="nil"/>
          <w:bottom w:val="nil"/>
          <w:right w:val="nil"/>
          <w:insideH w:val="nil"/>
          <w:insideV w:val="nil"/>
          <w:tl2br w:val="nil"/>
          <w:tr2bl w:val="nil"/>
        </w:tcBorders>
      </w:tcPr>
    </w:tblStylePr>
  </w:style>
  <w:style w:type="table" w:styleId="100">
    <w:name w:val="Table Classic 4"/>
    <w:basedOn w:val="12"/>
    <w:semiHidden/>
    <w:unhideWhenUsed/>
    <w:uiPriority w:val="99"/>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top w:val="nil"/>
          <w:left w:val="single" w:color="000000" w:sz="6" w:space="0"/>
          <w:bottom w:val="nil"/>
          <w:right w:val="nil"/>
          <w:insideH w:val="nil"/>
          <w:insideV w:val="nil"/>
          <w:tl2br w:val="nil"/>
          <w:tr2bl w:val="nil"/>
        </w:tcBorders>
        <w:shd w:val="pct50" w:color="000080" w:fill="FFFFFF"/>
      </w:tcPr>
    </w:tblStylePr>
    <w:tblStylePr w:type="lastRow">
      <w:rPr>
        <w:color w:val="000080"/>
      </w:rPr>
      <w:tblPr/>
      <w:tcPr>
        <w:tcBorders>
          <w:top w:val="nil"/>
          <w:left w:val="single" w:color="000000" w:sz="6" w:space="0"/>
          <w:bottom w:val="nil"/>
          <w:right w:val="nil"/>
          <w:insideH w:val="nil"/>
          <w:insideV w:val="nil"/>
          <w:tl2br w:val="nil"/>
          <w:tr2bl w:val="nil"/>
        </w:tcBorders>
        <w:shd w:val="pct50" w:color="000000" w:fill="FFFFFF"/>
      </w:tcPr>
    </w:tblStylePr>
    <w:tblStylePr w:type="firstCol">
      <w:rPr>
        <w:b/>
        <w:bCs/>
      </w:rPr>
      <w:tblPr/>
      <w:tcPr>
        <w:tcBorders>
          <w:top w:val="nil"/>
          <w:left w:val="nil"/>
          <w:bottom w:val="nil"/>
          <w:right w:val="nil"/>
          <w:insideH w:val="nil"/>
          <w:insideV w:val="nil"/>
          <w:tl2br w:val="nil"/>
          <w:tr2bl w:val="nil"/>
        </w:tcBorders>
      </w:tcPr>
    </w:tblStylePr>
    <w:tblStylePr w:type="nwCell">
      <w:rPr>
        <w:b/>
        <w:bCs/>
      </w:rPr>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101">
    <w:name w:val="Table Colorful 1"/>
    <w:basedOn w:val="12"/>
    <w:semiHidden/>
    <w:unhideWhenUsed/>
    <w:uiPriority w:val="99"/>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op w:val="nil"/>
          <w:left w:val="nil"/>
          <w:bottom w:val="nil"/>
          <w:right w:val="nil"/>
          <w:insideH w:val="nil"/>
          <w:insideV w:val="nil"/>
          <w:tl2br w:val="nil"/>
          <w:tr2bl w:val="nil"/>
        </w:tcBorders>
        <w:shd w:val="solid" w:color="000000" w:fill="FFFFFF"/>
      </w:tcPr>
    </w:tblStylePr>
    <w:tblStylePr w:type="firstCol">
      <w:rPr>
        <w:b/>
        <w:bCs/>
        <w:i/>
        <w:iCs/>
      </w:rPr>
      <w:tblPr/>
      <w:tcPr>
        <w:tcBorders>
          <w:top w:val="nil"/>
          <w:left w:val="nil"/>
          <w:bottom w:val="nil"/>
          <w:right w:val="nil"/>
          <w:insideH w:val="nil"/>
          <w:insideV w:val="nil"/>
          <w:tl2br w:val="nil"/>
          <w:tr2bl w:val="nil"/>
        </w:tcBorders>
        <w:shd w:val="solid" w:color="000080" w:fill="FFFFFF"/>
      </w:tcPr>
    </w:tblStylePr>
    <w:tblStylePr w:type="nwCell">
      <w:tblPr/>
      <w:tcPr>
        <w:tcBorders>
          <w:top w:val="nil"/>
          <w:left w:val="nil"/>
          <w:bottom w:val="nil"/>
          <w:right w:val="nil"/>
          <w:insideH w:val="nil"/>
          <w:insideV w:val="nil"/>
          <w:tl2br w:val="nil"/>
          <w:tr2bl w:val="nil"/>
        </w:tcBorders>
        <w:shd w:val="solid" w:color="00000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102">
    <w:name w:val="Table Colorful 2"/>
    <w:basedOn w:val="12"/>
    <w:semiHidden/>
    <w:unhideWhenUsed/>
    <w:uiPriority w:val="99"/>
    <w:pPr>
      <w:widowControl w:val="0"/>
      <w:jc w:val="both"/>
    </w:pPr>
    <w:tblPr>
      <w:tblBorders>
        <w:bottom w:val="single" w:color="000000" w:sz="12" w:space="0"/>
      </w:tblBorders>
    </w:tblPr>
    <w:tcPr>
      <w:shd w:val="pct20" w:color="FFFF00" w:fill="FFFFFF"/>
    </w:tcPr>
    <w:tblStylePr w:type="firstRow">
      <w:rPr>
        <w:b/>
        <w:bCs/>
        <w:i/>
        <w:iCs/>
        <w:color w:val="FFFFFF"/>
      </w:rPr>
      <w:tblPr/>
      <w:tcPr>
        <w:tcBorders>
          <w:top w:val="nil"/>
          <w:left w:val="single" w:color="000000" w:sz="12" w:space="0"/>
          <w:bottom w:val="nil"/>
          <w:right w:val="nil"/>
          <w:insideH w:val="nil"/>
          <w:insideV w:val="nil"/>
          <w:tl2br w:val="nil"/>
          <w:tr2bl w:val="nil"/>
        </w:tcBorders>
        <w:shd w:val="solid" w:color="800000" w:fill="FFFFFF"/>
      </w:tcPr>
    </w:tblStylePr>
    <w:tblStylePr w:type="firstCol">
      <w:rPr>
        <w:b/>
        <w:bCs/>
        <w:i/>
        <w:iCs/>
      </w:rPr>
      <w:tblPr/>
      <w:tcPr>
        <w:tcBorders>
          <w:top w:val="nil"/>
          <w:left w:val="nil"/>
          <w:bottom w:val="nil"/>
          <w:right w:val="nil"/>
          <w:insideH w:val="nil"/>
          <w:insideV w:val="nil"/>
          <w:tl2br w:val="nil"/>
          <w:tr2bl w:val="nil"/>
        </w:tcBorders>
      </w:tcPr>
    </w:tblStylePr>
    <w:tblStylePr w:type="lastCol">
      <w:tblPr/>
      <w:tcPr>
        <w:tcBorders>
          <w:top w:val="nil"/>
          <w:left w:val="nil"/>
          <w:bottom w:val="nil"/>
          <w:right w:val="nil"/>
          <w:insideH w:val="nil"/>
          <w:insideV w:val="nil"/>
          <w:tl2br w:val="nil"/>
          <w:tr2bl w:val="nil"/>
        </w:tcBorders>
        <w:shd w:val="solid" w:color="C0C0C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103">
    <w:name w:val="Table Colorful 3"/>
    <w:basedOn w:val="12"/>
    <w:semiHidden/>
    <w:unhideWhenUsed/>
    <w:uiPriority w:val="99"/>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top w:val="nil"/>
          <w:left w:val="single" w:color="000000" w:sz="6" w:space="0"/>
          <w:bottom w:val="nil"/>
          <w:right w:val="nil"/>
          <w:insideH w:val="nil"/>
          <w:insideV w:val="nil"/>
          <w:tl2br w:val="nil"/>
          <w:tr2bl w:val="nil"/>
        </w:tcBorders>
        <w:shd w:val="solid" w:color="008080" w:fill="FFFFFF"/>
      </w:tcPr>
    </w:tblStylePr>
    <w:tblStylePr w:type="firstCol">
      <w:tblPr/>
      <w:tcPr>
        <w:tcBorders>
          <w:top w:val="nil"/>
          <w:left w:val="nil"/>
          <w:bottom w:val="single" w:color="000000" w:sz="36" w:space="0"/>
          <w:right w:val="single" w:color="000000" w:sz="6" w:space="0"/>
          <w:insideH w:val="nil"/>
          <w:insideV w:val="nil"/>
          <w:tl2br w:val="nil"/>
          <w:tr2bl w:val="nil"/>
        </w:tcBorders>
        <w:shd w:val="solid" w:color="008080" w:fill="FFFFFF"/>
      </w:tcPr>
    </w:tblStylePr>
    <w:tblStylePr w:type="nwCell">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104">
    <w:name w:val="Table Columns 1"/>
    <w:basedOn w:val="12"/>
    <w:semiHidden/>
    <w:unhideWhenUsed/>
    <w:uiPriority w:val="99"/>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top w:val="nil"/>
          <w:left w:val="double" w:color="000000" w:sz="6" w:space="0"/>
          <w:bottom w:val="nil"/>
          <w:right w:val="nil"/>
          <w:insideH w:val="nil"/>
          <w:insideV w:val="nil"/>
          <w:tl2br w:val="nil"/>
          <w:tr2bl w:val="nil"/>
        </w:tcBorders>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05">
    <w:name w:val="Table Columns 2"/>
    <w:basedOn w:val="12"/>
    <w:semiHidden/>
    <w:unhideWhenUsed/>
    <w:uiPriority w:val="99"/>
    <w:pPr>
      <w:widowControl w:val="0"/>
      <w:jc w:val="both"/>
    </w:pPr>
    <w:rPr>
      <w:b/>
      <w:bCs/>
    </w:rPr>
    <w:tblPr>
      <w:tblStyleColBandSize w:val="1"/>
    </w:tblPr>
    <w:tblStylePr w:type="firstRow">
      <w:rPr>
        <w:color w:val="FFFFFF"/>
      </w:rPr>
      <w:tblPr/>
      <w:tcPr>
        <w:tcBorders>
          <w:top w:val="nil"/>
          <w:left w:val="nil"/>
          <w:bottom w:val="nil"/>
          <w:right w:val="nil"/>
          <w:insideH w:val="nil"/>
          <w:insideV w:val="nil"/>
          <w:tl2br w:val="nil"/>
          <w:tr2bl w:val="nil"/>
        </w:tcBorders>
        <w:shd w:val="solid" w:color="000080" w:fill="FFFFFF"/>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color w:val="00000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06">
    <w:name w:val="Table Columns 3"/>
    <w:basedOn w:val="12"/>
    <w:semiHidden/>
    <w:unhideWhenUsed/>
    <w:uiPriority w:val="99"/>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op w:val="nil"/>
          <w:left w:val="nil"/>
          <w:bottom w:val="nil"/>
          <w:right w:val="nil"/>
          <w:insideH w:val="nil"/>
          <w:insideV w:val="nil"/>
          <w:tl2br w:val="nil"/>
          <w:tr2bl w:val="nil"/>
        </w:tcBorders>
        <w:shd w:val="solid" w:color="000080" w:fill="FFFFFF"/>
      </w:tcPr>
    </w:tblStylePr>
    <w:tblStylePr w:type="lastRow">
      <w:rPr>
        <w:b w:val="0"/>
        <w:bCs w:val="0"/>
      </w:rPr>
      <w:tblPr/>
      <w:tcPr>
        <w:tcBorders>
          <w:top w:val="single" w:color="000080" w:sz="6" w:space="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op w:val="nil"/>
          <w:left w:val="nil"/>
          <w:bottom w:val="nil"/>
          <w:right w:val="nil"/>
          <w:insideH w:val="nil"/>
          <w:insideV w:val="nil"/>
          <w:tl2br w:val="nil"/>
          <w:tr2bl w:val="nil"/>
        </w:tcBorders>
      </w:tcPr>
    </w:tblStylePr>
  </w:style>
  <w:style w:type="table" w:styleId="107">
    <w:name w:val="Table Columns 4"/>
    <w:basedOn w:val="12"/>
    <w:semiHidden/>
    <w:unhideWhenUsed/>
    <w:uiPriority w:val="99"/>
    <w:pPr>
      <w:widowControl w:val="0"/>
      <w:jc w:val="both"/>
    </w:pPr>
    <w:tblPr>
      <w:tblStyleColBandSize w:val="1"/>
    </w:tblPr>
    <w:tblStylePr w:type="firstRow">
      <w:rPr>
        <w:color w:val="FFFFFF"/>
      </w:rPr>
      <w:tblPr/>
      <w:tcPr>
        <w:tcBorders>
          <w:top w:val="nil"/>
          <w:left w:val="nil"/>
          <w:bottom w:val="nil"/>
          <w:right w:val="nil"/>
          <w:insideH w:val="nil"/>
          <w:insideV w:val="nil"/>
          <w:tl2br w:val="nil"/>
          <w:tr2bl w:val="nil"/>
        </w:tcBorders>
        <w:shd w:val="solid" w:color="000000" w:fill="FFFFFF"/>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semiHidden/>
    <w:unhideWhenUsed/>
    <w:uiPriority w:val="99"/>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top w:val="nil"/>
          <w:left w:val="single" w:color="808080" w:sz="6" w:space="0"/>
          <w:bottom w:val="nil"/>
          <w:right w:val="nil"/>
          <w:insideH w:val="nil"/>
          <w:insideV w:val="nil"/>
          <w:tl2br w:val="nil"/>
          <w:tr2bl w:val="nil"/>
        </w:tcBorders>
      </w:tcPr>
    </w:tblStylePr>
    <w:tblStylePr w:type="lastRow">
      <w:rPr>
        <w:b/>
        <w:bCs/>
      </w:rPr>
      <w:tblPr/>
      <w:tcPr>
        <w:tcBorders>
          <w:top w:val="single" w:color="80808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semiHidden/>
    <w:unhideWhenUsed/>
    <w:uiPriority w:val="99"/>
    <w:pPr>
      <w:widowControl w:val="0"/>
      <w:jc w:val="both"/>
    </w:pPr>
    <w:tblPr>
      <w:tblBorders>
        <w:insideH w:val="single" w:color="FFFFFF" w:sz="18" w:space="0"/>
        <w:insideV w:val="single" w:color="FFFFFF" w:sz="18" w:space="0"/>
      </w:tblBorders>
    </w:tblPr>
    <w:tblStylePr w:type="firstRow">
      <w:rPr>
        <w:b/>
        <w:bCs/>
        <w:color w:val="auto"/>
      </w:rPr>
      <w:tblPr/>
      <w:tcPr>
        <w:tcBorders>
          <w:top w:val="nil"/>
          <w:left w:val="nil"/>
          <w:bottom w:val="nil"/>
          <w:right w:val="nil"/>
          <w:insideH w:val="nil"/>
          <w:insideV w:val="nil"/>
          <w:tl2br w:val="nil"/>
          <w:tr2bl w:val="nil"/>
        </w:tcBorders>
        <w:shd w:val="pct20" w:color="000000" w:fill="FFFFFF"/>
      </w:tcPr>
    </w:tblStylePr>
    <w:tblStylePr w:type="band1Horz">
      <w:rPr>
        <w:color w:val="auto"/>
      </w:rPr>
      <w:tblPr/>
      <w:tcPr>
        <w:tcBorders>
          <w:top w:val="nil"/>
          <w:left w:val="nil"/>
          <w:bottom w:val="nil"/>
          <w:right w:val="nil"/>
          <w:insideH w:val="nil"/>
          <w:insideV w:val="nil"/>
          <w:tl2br w:val="nil"/>
          <w:tr2bl w:val="nil"/>
        </w:tcBorders>
        <w:shd w:val="pct5" w:color="000000" w:fill="FFFFFF"/>
      </w:tcPr>
    </w:tblStylePr>
    <w:tblStylePr w:type="band2Horz">
      <w:rPr>
        <w:color w:val="auto"/>
      </w:rPr>
      <w:tblPr/>
      <w:tcPr>
        <w:tcBorders>
          <w:top w:val="nil"/>
          <w:left w:val="nil"/>
          <w:bottom w:val="nil"/>
          <w:right w:val="nil"/>
          <w:insideH w:val="nil"/>
          <w:insideV w:val="nil"/>
          <w:tl2br w:val="nil"/>
          <w:tr2bl w:val="nil"/>
        </w:tcBorders>
        <w:shd w:val="pct20" w:color="000000" w:fill="FFFFFF"/>
      </w:tcPr>
    </w:tblStylePr>
  </w:style>
  <w:style w:type="table" w:styleId="110">
    <w:name w:val="Table Elegant"/>
    <w:basedOn w:val="12"/>
    <w:semiHidden/>
    <w:unhideWhenUsed/>
    <w:uiPriority w:val="99"/>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op w:val="nil"/>
          <w:left w:val="nil"/>
          <w:bottom w:val="nil"/>
          <w:right w:val="nil"/>
          <w:insideH w:val="nil"/>
          <w:insideV w:val="nil"/>
          <w:tl2br w:val="nil"/>
          <w:tr2bl w:val="nil"/>
        </w:tcBorders>
      </w:tcPr>
    </w:tblStylePr>
  </w:style>
  <w:style w:type="table" w:styleId="111">
    <w:name w:val="Table Grid"/>
    <w:basedOn w:val="12"/>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semiHidden/>
    <w:unhideWhenUsed/>
    <w:uiPriority w:val="99"/>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op w:val="nil"/>
          <w:left w:val="nil"/>
          <w:bottom w:val="nil"/>
          <w:right w:val="nil"/>
          <w:insideH w:val="nil"/>
          <w:insideV w:val="nil"/>
          <w:tl2br w:val="nil"/>
          <w:tr2bl w:val="nil"/>
        </w:tcBorders>
      </w:tcPr>
    </w:tblStylePr>
    <w:tblStylePr w:type="lastCol">
      <w:rPr>
        <w:i/>
        <w:i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13">
    <w:name w:val="Table Grid 2"/>
    <w:basedOn w:val="12"/>
    <w:semiHidden/>
    <w:unhideWhenUsed/>
    <w:uiPriority w:val="99"/>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op w:val="nil"/>
          <w:left w:val="nil"/>
          <w:bottom w:val="nil"/>
          <w:right w:val="nil"/>
          <w:insideH w:val="nil"/>
          <w:insideV w:val="nil"/>
          <w:tl2br w:val="nil"/>
          <w:tr2bl w:val="nil"/>
        </w:tcBorders>
      </w:tcPr>
    </w:tblStylePr>
    <w:tblStylePr w:type="lastRow">
      <w:rPr>
        <w:b/>
        <w:bCs/>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style>
  <w:style w:type="table" w:styleId="114">
    <w:name w:val="Table Grid 3"/>
    <w:basedOn w:val="12"/>
    <w:semiHidden/>
    <w:unhideWhenUsed/>
    <w:uiPriority w:val="99"/>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top w:val="nil"/>
          <w:left w:val="single" w:color="000000" w:sz="6" w:space="0"/>
          <w:bottom w:val="nil"/>
          <w:right w:val="nil"/>
          <w:insideH w:val="nil"/>
          <w:insideV w:val="nil"/>
          <w:tl2br w:val="nil"/>
          <w:tr2bl w:val="nil"/>
        </w:tcBorders>
        <w:shd w:val="pct30" w:color="FFFF00" w:fill="FFFFFF"/>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15">
    <w:name w:val="Table Grid 4"/>
    <w:basedOn w:val="12"/>
    <w:semiHidden/>
    <w:unhideWhenUsed/>
    <w:uiPriority w:val="99"/>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top w:val="nil"/>
          <w:left w:val="single" w:color="000000" w:sz="6" w:space="0"/>
          <w:bottom w:val="nil"/>
          <w:right w:val="nil"/>
          <w:insideH w:val="nil"/>
          <w:insideV w:val="nil"/>
          <w:tl2br w:val="nil"/>
          <w:tr2bl w:val="nil"/>
        </w:tcBorders>
        <w:shd w:val="pct30" w:color="FFFF00" w:fill="FFFFFF"/>
      </w:tcPr>
    </w:tblStylePr>
    <w:tblStylePr w:type="lastRow">
      <w:rPr>
        <w:b/>
        <w:bCs/>
        <w:color w:val="auto"/>
      </w:rPr>
      <w:tblPr/>
      <w:tcPr>
        <w:tcBorders>
          <w:top w:val="single" w:color="000000" w:sz="6" w:space="0"/>
          <w:left w:val="nil"/>
          <w:bottom w:val="nil"/>
          <w:right w:val="nil"/>
          <w:insideH w:val="nil"/>
          <w:insideV w:val="nil"/>
          <w:tl2br w:val="nil"/>
          <w:tr2bl w:val="nil"/>
        </w:tcBorders>
        <w:shd w:val="pct30" w:color="FFFF00" w:fill="FFFFFF"/>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116">
    <w:name w:val="Table Grid 5"/>
    <w:basedOn w:val="12"/>
    <w:semiHidden/>
    <w:unhideWhenUsed/>
    <w:uiPriority w:val="99"/>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top w:val="nil"/>
          <w:left w:val="single" w:color="000000" w:sz="12" w:space="0"/>
          <w:bottom w:val="nil"/>
          <w:right w:val="nil"/>
          <w:insideH w:val="nil"/>
          <w:insideV w:val="nil"/>
          <w:tl2br w:val="nil"/>
          <w:tr2bl w:val="nil"/>
        </w:tcBorders>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17">
    <w:name w:val="Table Grid 6"/>
    <w:basedOn w:val="12"/>
    <w:semiHidden/>
    <w:unhideWhenUsed/>
    <w:uiPriority w:val="99"/>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top w:val="nil"/>
          <w:left w:val="single" w:color="000000" w:sz="6" w:space="0"/>
          <w:bottom w:val="nil"/>
          <w:right w:val="nil"/>
          <w:insideH w:val="nil"/>
          <w:insideV w:val="nil"/>
          <w:tl2br w:val="nil"/>
          <w:tr2bl w:val="nil"/>
        </w:tcBorders>
      </w:tcPr>
    </w:tblStylePr>
    <w:tblStylePr w:type="lastRow">
      <w:rPr>
        <w:color w:val="auto"/>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18">
    <w:name w:val="Table Grid 7"/>
    <w:basedOn w:val="12"/>
    <w:semiHidden/>
    <w:unhideWhenUsed/>
    <w:uiPriority w:val="99"/>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top w:val="nil"/>
          <w:left w:val="single" w:color="000000" w:sz="12" w:space="0"/>
          <w:bottom w:val="nil"/>
          <w:right w:val="nil"/>
          <w:insideH w:val="nil"/>
          <w:insideV w:val="nil"/>
          <w:tl2br w:val="nil"/>
          <w:tr2bl w:val="nil"/>
        </w:tcBorders>
      </w:tcPr>
    </w:tblStylePr>
    <w:tblStylePr w:type="lastRow">
      <w:rPr>
        <w:b w:val="0"/>
        <w:bCs w:val="0"/>
      </w:rPr>
      <w:tblPr/>
      <w:tcPr>
        <w:tcBorders>
          <w:top w:val="single" w:color="000000" w:sz="6" w:space="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19">
    <w:name w:val="Table Grid 8"/>
    <w:basedOn w:val="12"/>
    <w:semiHidden/>
    <w:unhideWhenUsed/>
    <w:uiPriority w:val="99"/>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80" w:fill="FFFFFF"/>
      </w:tcPr>
    </w:tblStylePr>
    <w:tblStylePr w:type="lastRow">
      <w:rPr>
        <w:b/>
        <w:bCs/>
        <w:color w:val="auto"/>
      </w:rPr>
      <w:tblPr/>
      <w:tcPr>
        <w:tcBorders>
          <w:top w:val="nil"/>
          <w:left w:val="nil"/>
          <w:bottom w:val="nil"/>
          <w:right w:val="nil"/>
          <w:insideH w:val="nil"/>
          <w:insideV w:val="nil"/>
          <w:tl2br w:val="nil"/>
          <w:tr2bl w:val="nil"/>
        </w:tcBorders>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120">
    <w:name w:val="Table List 1"/>
    <w:basedOn w:val="12"/>
    <w:semiHidden/>
    <w:unhideWhenUsed/>
    <w:uiPriority w:val="99"/>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top w:val="nil"/>
          <w:left w:val="single" w:color="000000" w:sz="6" w:space="0"/>
          <w:bottom w:val="nil"/>
          <w:right w:val="nil"/>
          <w:insideH w:val="nil"/>
          <w:insideV w:val="nil"/>
          <w:tl2br w:val="nil"/>
          <w:tr2bl w:val="nil"/>
        </w:tcBorders>
        <w:shd w:val="solid" w:color="C0C0C0" w:fill="FFFFFF"/>
      </w:tcPr>
    </w:tblStylePr>
    <w:tblStylePr w:type="lastRow">
      <w:tblPr/>
      <w:tcPr>
        <w:tcBorders>
          <w:top w:val="single" w:color="000000" w:sz="6" w:space="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solid" w:color="C0C0C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21">
    <w:name w:val="Table List 2"/>
    <w:basedOn w:val="12"/>
    <w:semiHidden/>
    <w:unhideWhenUsed/>
    <w:uiPriority w:val="99"/>
    <w:pPr>
      <w:widowControl w:val="0"/>
      <w:jc w:val="both"/>
    </w:pPr>
    <w:tblPr>
      <w:tblBorders>
        <w:bottom w:val="single" w:color="808080" w:sz="12" w:space="0"/>
      </w:tblBorders>
    </w:tblPr>
    <w:tblStylePr w:type="firstRow">
      <w:rPr>
        <w:b/>
        <w:bCs/>
        <w:color w:val="FFFFFF"/>
      </w:rPr>
      <w:tblPr/>
      <w:tcPr>
        <w:tcBorders>
          <w:top w:val="nil"/>
          <w:left w:val="single" w:color="000000" w:sz="6" w:space="0"/>
          <w:bottom w:val="nil"/>
          <w:right w:val="nil"/>
          <w:insideH w:val="nil"/>
          <w:insideV w:val="nil"/>
          <w:tl2br w:val="nil"/>
          <w:tr2bl w:val="nil"/>
        </w:tcBorders>
        <w:shd w:val="pct75" w:color="008080" w:fill="008000"/>
      </w:tcPr>
    </w:tblStylePr>
    <w:tblStylePr w:type="lastRow">
      <w:tblPr/>
      <w:tcPr>
        <w:tcBorders>
          <w:top w:val="single" w:color="000000" w:sz="6" w:space="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FF0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22">
    <w:name w:val="Table List 3"/>
    <w:basedOn w:val="12"/>
    <w:semiHidden/>
    <w:unhideWhenUsed/>
    <w:uiPriority w:val="99"/>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top w:val="nil"/>
          <w:left w:val="single" w:color="000000" w:sz="12" w:space="0"/>
          <w:bottom w:val="nil"/>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tcPr>
    </w:tblStylePr>
    <w:tblStylePr w:type="swCell">
      <w:rPr>
        <w:i/>
        <w:iCs/>
        <w:color w:val="000080"/>
      </w:rPr>
      <w:tblPr/>
      <w:tcPr>
        <w:tcBorders>
          <w:top w:val="nil"/>
          <w:left w:val="nil"/>
          <w:bottom w:val="nil"/>
          <w:right w:val="nil"/>
          <w:insideH w:val="nil"/>
          <w:insideV w:val="nil"/>
          <w:tl2br w:val="nil"/>
          <w:tr2bl w:val="nil"/>
        </w:tcBorders>
      </w:tcPr>
    </w:tblStylePr>
  </w:style>
  <w:style w:type="table" w:styleId="123">
    <w:name w:val="Table List 4"/>
    <w:basedOn w:val="12"/>
    <w:semiHidden/>
    <w:unhideWhenUsed/>
    <w:uiPriority w:val="99"/>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top w:val="nil"/>
          <w:left w:val="single" w:color="000000" w:sz="12" w:space="0"/>
          <w:bottom w:val="nil"/>
          <w:right w:val="nil"/>
          <w:insideH w:val="nil"/>
          <w:insideV w:val="nil"/>
          <w:tl2br w:val="nil"/>
          <w:tr2bl w:val="nil"/>
        </w:tcBorders>
        <w:shd w:val="solid" w:color="808080" w:fill="FFFFFF"/>
      </w:tcPr>
    </w:tblStylePr>
  </w:style>
  <w:style w:type="table" w:styleId="124">
    <w:name w:val="Table List 5"/>
    <w:basedOn w:val="12"/>
    <w:semiHidden/>
    <w:unhideWhenUsed/>
    <w:uiPriority w:val="99"/>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top w:val="nil"/>
          <w:left w:val="single" w:color="000000" w:sz="12" w:space="0"/>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style>
  <w:style w:type="table" w:styleId="125">
    <w:name w:val="Table List 6"/>
    <w:basedOn w:val="12"/>
    <w:semiHidden/>
    <w:unhideWhenUsed/>
    <w:uiPriority w:val="99"/>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top w:val="nil"/>
          <w:left w:val="single" w:color="000000" w:sz="12" w:space="0"/>
          <w:bottom w:val="nil"/>
          <w:right w:val="nil"/>
          <w:insideH w:val="nil"/>
          <w:insideV w:val="nil"/>
          <w:tl2br w:val="nil"/>
          <w:tr2bl w:val="nil"/>
        </w:tcBorders>
      </w:tcPr>
    </w:tblStylePr>
    <w:tblStylePr w:type="firstCol">
      <w:rPr>
        <w:b/>
        <w:bCs/>
      </w:rPr>
      <w:tblPr/>
      <w:tcPr>
        <w:tcBorders>
          <w:top w:val="nil"/>
          <w:left w:val="nil"/>
          <w:bottom w:val="nil"/>
          <w:right w:val="single" w:color="000000" w:sz="12" w:space="0"/>
          <w:insideH w:val="nil"/>
          <w:insideV w:val="nil"/>
          <w:tl2br w:val="nil"/>
          <w:tr2bl w:val="nil"/>
        </w:tcBorders>
      </w:tcPr>
    </w:tblStylePr>
    <w:tblStylePr w:type="band1Horz">
      <w:tblPr/>
      <w:tcPr>
        <w:tcBorders>
          <w:top w:val="nil"/>
          <w:left w:val="nil"/>
          <w:bottom w:val="nil"/>
          <w:right w:val="nil"/>
          <w:insideH w:val="nil"/>
          <w:insideV w:val="nil"/>
          <w:tl2br w:val="nil"/>
          <w:tr2bl w:val="nil"/>
        </w:tcBorders>
        <w:shd w:val="pct25" w:color="000000" w:fill="FFFFFF"/>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26">
    <w:name w:val="Table List 7"/>
    <w:basedOn w:val="12"/>
    <w:semiHidden/>
    <w:unhideWhenUsed/>
    <w:uiPriority w:val="99"/>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top w:val="nil"/>
          <w:left w:val="single" w:color="008000" w:sz="12" w:space="0"/>
          <w:bottom w:val="nil"/>
          <w:right w:val="nil"/>
          <w:insideH w:val="nil"/>
          <w:insideV w:val="nil"/>
          <w:tl2br w:val="nil"/>
          <w:tr2bl w:val="nil"/>
        </w:tcBorders>
        <w:shd w:val="solid" w:color="C0C0C0" w:fill="FFFFFF"/>
      </w:tcPr>
    </w:tblStylePr>
    <w:tblStylePr w:type="lastRow">
      <w:rPr>
        <w:b/>
        <w:bCs/>
      </w:rPr>
      <w:tblPr/>
      <w:tcPr>
        <w:tcBorders>
          <w:top w:val="single" w:color="008000" w:sz="12"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0000" w:fill="FFFFFF"/>
      </w:tcPr>
    </w:tblStylePr>
    <w:tblStylePr w:type="band2Horz">
      <w:tblPr/>
      <w:tcPr>
        <w:tcBorders>
          <w:top w:val="nil"/>
          <w:left w:val="nil"/>
          <w:bottom w:val="nil"/>
          <w:right w:val="nil"/>
          <w:insideH w:val="nil"/>
          <w:insideV w:val="nil"/>
          <w:tl2br w:val="nil"/>
          <w:tr2bl w:val="nil"/>
        </w:tcBorders>
        <w:shd w:val="pct25" w:color="FFFF00" w:fill="FFFFFF"/>
      </w:tcPr>
    </w:tblStylePr>
  </w:style>
  <w:style w:type="table" w:styleId="127">
    <w:name w:val="Table List 8"/>
    <w:basedOn w:val="12"/>
    <w:semiHidden/>
    <w:unhideWhenUsed/>
    <w:uiPriority w:val="99"/>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top w:val="nil"/>
          <w:left w:val="single" w:color="000000" w:sz="6" w:space="0"/>
          <w:bottom w:val="nil"/>
          <w:right w:val="nil"/>
          <w:insideH w:val="nil"/>
          <w:insideV w:val="nil"/>
          <w:tl2br w:val="nil"/>
          <w:tr2bl w:val="nil"/>
        </w:tcBorders>
        <w:shd w:val="solid" w:color="FFFF00" w:fill="FFFFFF"/>
      </w:tcPr>
    </w:tblStylePr>
    <w:tblStylePr w:type="lastRow">
      <w:rPr>
        <w:b/>
        <w:bCs/>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5" w:color="FFFF00" w:fill="FFFFFF"/>
      </w:tcPr>
    </w:tblStylePr>
    <w:tblStylePr w:type="band2Horz">
      <w:tblPr/>
      <w:tcPr>
        <w:tcBorders>
          <w:top w:val="nil"/>
          <w:left w:val="nil"/>
          <w:bottom w:val="nil"/>
          <w:right w:val="nil"/>
          <w:insideH w:val="nil"/>
          <w:insideV w:val="nil"/>
          <w:tl2br w:val="nil"/>
          <w:tr2bl w:val="nil"/>
        </w:tcBorders>
        <w:shd w:val="pct50" w:color="FF0000" w:fill="FFFFFF"/>
      </w:tcPr>
    </w:tblStylePr>
    <w:tblStylePr w:type="nwCell">
      <w:tblPr/>
      <w:tcPr>
        <w:tcBorders>
          <w:top w:val="nil"/>
          <w:left w:val="nil"/>
          <w:bottom w:val="nil"/>
          <w:right w:val="nil"/>
          <w:insideH w:val="nil"/>
          <w:insideV w:val="nil"/>
          <w:tl2br w:val="single" w:color="auto" w:sz="6" w:space="0"/>
          <w:tr2bl w:val="nil"/>
        </w:tcBorders>
      </w:tcPr>
    </w:tblStylePr>
  </w:style>
  <w:style w:type="paragraph" w:styleId="128">
    <w:name w:val="table of authorities"/>
    <w:basedOn w:val="1"/>
    <w:next w:val="1"/>
    <w:semiHidden/>
    <w:unhideWhenUsed/>
    <w:uiPriority w:val="99"/>
    <w:pPr>
      <w:ind w:left="420" w:leftChars="200"/>
    </w:pPr>
  </w:style>
  <w:style w:type="paragraph" w:styleId="129">
    <w:name w:val="table of figures"/>
    <w:basedOn w:val="1"/>
    <w:next w:val="1"/>
    <w:semiHidden/>
    <w:unhideWhenUsed/>
    <w:uiPriority w:val="99"/>
    <w:pPr>
      <w:ind w:leftChars="200" w:hanging="200" w:hangingChars="200"/>
    </w:pPr>
  </w:style>
  <w:style w:type="table" w:styleId="130">
    <w:name w:val="Table Professional"/>
    <w:basedOn w:val="12"/>
    <w:semiHidden/>
    <w:unhideWhenUsed/>
    <w:uiPriority w:val="99"/>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op w:val="nil"/>
          <w:left w:val="nil"/>
          <w:bottom w:val="nil"/>
          <w:right w:val="nil"/>
          <w:insideH w:val="nil"/>
          <w:insideV w:val="nil"/>
          <w:tl2br w:val="nil"/>
          <w:tr2bl w:val="nil"/>
        </w:tcBorders>
        <w:shd w:val="solid" w:color="000000" w:fill="FFFFFF"/>
      </w:tcPr>
    </w:tblStylePr>
  </w:style>
  <w:style w:type="table" w:styleId="131">
    <w:name w:val="Table Simple 1"/>
    <w:basedOn w:val="12"/>
    <w:semiHidden/>
    <w:unhideWhenUsed/>
    <w:uiPriority w:val="99"/>
    <w:pPr>
      <w:widowControl w:val="0"/>
      <w:jc w:val="both"/>
    </w:pPr>
    <w:tblPr>
      <w:tblBorders>
        <w:top w:val="single" w:color="008000" w:sz="12" w:space="0"/>
        <w:bottom w:val="single" w:color="008000" w:sz="12" w:space="0"/>
      </w:tblBorders>
    </w:tblPr>
    <w:tcPr>
      <w:shd w:val="clear" w:color="auto" w:fill="auto"/>
    </w:tcPr>
    <w:tblStylePr w:type="firstRow">
      <w:tblPr/>
      <w:tcPr>
        <w:tcBorders>
          <w:top w:val="nil"/>
          <w:left w:val="single" w:color="008000" w:sz="6" w:space="0"/>
          <w:bottom w:val="nil"/>
          <w:right w:val="nil"/>
          <w:insideH w:val="nil"/>
          <w:insideV w:val="nil"/>
          <w:tl2br w:val="nil"/>
          <w:tr2bl w:val="nil"/>
        </w:tcBorders>
      </w:tcPr>
    </w:tblStylePr>
    <w:tblStylePr w:type="lastRow">
      <w:tblPr/>
      <w:tcPr>
        <w:tcBorders>
          <w:top w:val="single" w:color="008000" w:sz="6" w:space="0"/>
          <w:left w:val="nil"/>
          <w:bottom w:val="nil"/>
          <w:right w:val="nil"/>
          <w:insideH w:val="nil"/>
          <w:insideV w:val="nil"/>
          <w:tl2br w:val="nil"/>
          <w:tr2bl w:val="nil"/>
        </w:tcBorders>
      </w:tcPr>
    </w:tblStylePr>
  </w:style>
  <w:style w:type="table" w:styleId="132">
    <w:name w:val="Table Simple 2"/>
    <w:basedOn w:val="12"/>
    <w:semiHidden/>
    <w:unhideWhenUsed/>
    <w:uiPriority w:val="99"/>
    <w:pPr>
      <w:widowControl w:val="0"/>
      <w:jc w:val="both"/>
    </w:pPr>
    <w:tblPr/>
    <w:tblStylePr w:type="firstRow">
      <w:rPr>
        <w:b/>
        <w:bCs/>
      </w:rPr>
      <w:tblPr/>
      <w:tcPr>
        <w:tcBorders>
          <w:top w:val="nil"/>
          <w:left w:val="single" w:color="000000" w:sz="12" w:space="0"/>
          <w:bottom w:val="nil"/>
          <w:right w:val="nil"/>
          <w:insideH w:val="nil"/>
          <w:insideV w:val="nil"/>
          <w:tl2br w:val="nil"/>
          <w:tr2bl w:val="nil"/>
        </w:tcBorders>
      </w:tcPr>
    </w:tblStylePr>
    <w:tblStylePr w:type="lastRow">
      <w:rPr>
        <w:b/>
        <w:bCs/>
        <w:color w:val="auto"/>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single" w:color="000000" w:sz="12" w:space="0"/>
          <w:insideH w:val="nil"/>
          <w:insideV w:val="nil"/>
          <w:tl2br w:val="nil"/>
          <w:tr2bl w:val="nil"/>
        </w:tcBorders>
      </w:tcPr>
    </w:tblStylePr>
    <w:tblStylePr w:type="lastCol">
      <w:rPr>
        <w:b/>
        <w:bCs/>
      </w:rPr>
      <w:tblPr/>
      <w:tcPr>
        <w:tcBorders>
          <w:top w:val="nil"/>
          <w:left w:val="nil"/>
          <w:bottom w:val="single" w:color="000000" w:sz="6" w:space="0"/>
          <w:right w:val="nil"/>
          <w:insideH w:val="nil"/>
          <w:insideV w:val="nil"/>
          <w:tl2br w:val="nil"/>
          <w:tr2bl w:val="nil"/>
        </w:tcBorders>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33">
    <w:name w:val="Table Simple 3"/>
    <w:basedOn w:val="12"/>
    <w:semiHidden/>
    <w:unhideWhenUsed/>
    <w:uiPriority w:val="99"/>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134">
    <w:name w:val="Table Subtle 1"/>
    <w:basedOn w:val="12"/>
    <w:semiHidden/>
    <w:unhideWhenUsed/>
    <w:uiPriority w:val="99"/>
    <w:pPr>
      <w:widowControl w:val="0"/>
      <w:jc w:val="both"/>
    </w:pPr>
    <w:tblPr>
      <w:tblStyleRowBandSize w:val="1"/>
    </w:tblPr>
    <w:tblStylePr w:type="firstRow">
      <w:tblPr/>
      <w:tcPr>
        <w:tcBorders>
          <w:top w:val="single" w:color="000000" w:sz="6" w:space="0"/>
          <w:left w:val="single" w:color="000000" w:sz="12" w:space="0"/>
          <w:bottom w:val="nil"/>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shd w:val="pct25" w:color="800080" w:fill="FFFFFF"/>
      </w:tcPr>
    </w:tblStylePr>
    <w:tblStylePr w:type="firstCol">
      <w:tblPr/>
      <w:tcPr>
        <w:tcBorders>
          <w:top w:val="nil"/>
          <w:left w:val="nil"/>
          <w:bottom w:val="nil"/>
          <w:right w:val="single" w:color="000000" w:sz="12" w:space="0"/>
          <w:insideH w:val="nil"/>
          <w:insideV w:val="nil"/>
          <w:tl2br w:val="nil"/>
          <w:tr2bl w:val="nil"/>
        </w:tcBorders>
      </w:tcPr>
    </w:tblStylePr>
    <w:tblStylePr w:type="lastCol">
      <w:tblPr/>
      <w:tcPr>
        <w:tcBorders>
          <w:top w:val="nil"/>
          <w:left w:val="nil"/>
          <w:bottom w:val="single" w:color="000000" w:sz="12" w:space="0"/>
          <w:right w:val="nil"/>
          <w:insideH w:val="nil"/>
          <w:insideV w:val="nil"/>
          <w:tl2br w:val="nil"/>
          <w:tr2bl w:val="nil"/>
        </w:tcBorders>
      </w:tcPr>
    </w:tblStylePr>
    <w:tblStylePr w:type="band1Horz">
      <w:tblPr/>
      <w:tcPr>
        <w:tcBorders>
          <w:top w:val="nil"/>
          <w:left w:val="single" w:color="000000" w:sz="6" w:space="0"/>
          <w:bottom w:val="nil"/>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35">
    <w:name w:val="Table Subtle 2"/>
    <w:basedOn w:val="12"/>
    <w:semiHidden/>
    <w:unhideWhenUsed/>
    <w:uiPriority w:val="99"/>
    <w:pPr>
      <w:widowControl w:val="0"/>
      <w:jc w:val="both"/>
    </w:pPr>
    <w:tblPr>
      <w:tblBorders>
        <w:left w:val="single" w:color="000000" w:sz="6" w:space="0"/>
        <w:right w:val="single" w:color="000000" w:sz="6" w:space="0"/>
      </w:tblBorders>
    </w:tblPr>
    <w:tblStylePr w:type="firstRow">
      <w:tblPr/>
      <w:tcPr>
        <w:tcBorders>
          <w:top w:val="nil"/>
          <w:left w:val="single" w:color="000000" w:sz="12" w:space="0"/>
          <w:bottom w:val="nil"/>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tcPr>
    </w:tblStylePr>
    <w:tblStylePr w:type="firstCol">
      <w:tblPr/>
      <w:tcPr>
        <w:tcBorders>
          <w:top w:val="nil"/>
          <w:left w:val="nil"/>
          <w:bottom w:val="nil"/>
          <w:right w:val="single" w:color="000000" w:sz="12" w:space="0"/>
          <w:insideH w:val="nil"/>
          <w:insideV w:val="nil"/>
          <w:tl2br w:val="nil"/>
          <w:tr2bl w:val="nil"/>
        </w:tcBorders>
        <w:shd w:val="pct25" w:color="008000" w:fill="FFFFFF"/>
      </w:tcPr>
    </w:tblStylePr>
    <w:tblStylePr w:type="lastCol">
      <w:tblPr/>
      <w:tcPr>
        <w:tcBorders>
          <w:top w:val="nil"/>
          <w:left w:val="nil"/>
          <w:bottom w:val="single" w:color="000000" w:sz="12" w:space="0"/>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36">
    <w:name w:val="Table Theme"/>
    <w:basedOn w:val="12"/>
    <w:semiHidden/>
    <w:unhideWhenUsed/>
    <w:uiPriority w:val="9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semiHidden/>
    <w:unhideWhenUsed/>
    <w:uiPriority w:val="99"/>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138">
    <w:name w:val="Table Web 2"/>
    <w:basedOn w:val="12"/>
    <w:semiHidden/>
    <w:unhideWhenUsed/>
    <w:uiPriority w:val="99"/>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139">
    <w:name w:val="Table Web 3"/>
    <w:basedOn w:val="12"/>
    <w:semiHidden/>
    <w:unhideWhenUsed/>
    <w:uiPriority w:val="99"/>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paragraph" w:styleId="140">
    <w:name w:val="Title"/>
    <w:basedOn w:val="1"/>
    <w:next w:val="1"/>
    <w:qFormat/>
    <w:uiPriority w:val="10"/>
    <w:pPr>
      <w:spacing w:before="240" w:after="60"/>
      <w:jc w:val="center"/>
      <w:outlineLvl w:val="0"/>
    </w:pPr>
    <w:rPr>
      <w:rFonts w:ascii="Arial" w:hAnsi="Arial" w:cs="Arial"/>
      <w:b/>
      <w:bCs/>
      <w:sz w:val="32"/>
      <w:szCs w:val="32"/>
    </w:rPr>
  </w:style>
  <w:style w:type="paragraph" w:styleId="141">
    <w:name w:val="toa heading"/>
    <w:basedOn w:val="1"/>
    <w:next w:val="1"/>
    <w:semiHidden/>
    <w:unhideWhenUsed/>
    <w:uiPriority w:val="99"/>
    <w:pPr>
      <w:spacing w:before="120"/>
    </w:pPr>
    <w:rPr>
      <w:rFonts w:ascii="Arial" w:hAnsi="Arial" w:cs="Arial"/>
      <w:sz w:val="24"/>
      <w:szCs w:val="24"/>
    </w:rPr>
  </w:style>
  <w:style w:type="paragraph" w:styleId="142">
    <w:name w:val="toc 1"/>
    <w:basedOn w:val="1"/>
    <w:next w:val="1"/>
    <w:semiHidden/>
    <w:unhideWhenUsed/>
    <w:uiPriority w:val="39"/>
  </w:style>
  <w:style w:type="paragraph" w:styleId="143">
    <w:name w:val="toc 2"/>
    <w:basedOn w:val="1"/>
    <w:next w:val="1"/>
    <w:semiHidden/>
    <w:unhideWhenUsed/>
    <w:uiPriority w:val="39"/>
    <w:pPr>
      <w:ind w:left="420" w:leftChars="200"/>
    </w:pPr>
  </w:style>
  <w:style w:type="paragraph" w:styleId="144">
    <w:name w:val="toc 3"/>
    <w:basedOn w:val="1"/>
    <w:next w:val="1"/>
    <w:semiHidden/>
    <w:unhideWhenUsed/>
    <w:uiPriority w:val="39"/>
    <w:pPr>
      <w:ind w:left="840" w:leftChars="400"/>
    </w:pPr>
  </w:style>
  <w:style w:type="paragraph" w:styleId="145">
    <w:name w:val="toc 4"/>
    <w:basedOn w:val="1"/>
    <w:next w:val="1"/>
    <w:semiHidden/>
    <w:unhideWhenUsed/>
    <w:uiPriority w:val="39"/>
    <w:pPr>
      <w:ind w:left="1260" w:leftChars="600"/>
    </w:pPr>
  </w:style>
  <w:style w:type="paragraph" w:styleId="146">
    <w:name w:val="toc 5"/>
    <w:basedOn w:val="1"/>
    <w:next w:val="1"/>
    <w:semiHidden/>
    <w:unhideWhenUsed/>
    <w:uiPriority w:val="39"/>
    <w:pPr>
      <w:ind w:left="1680" w:leftChars="800"/>
    </w:pPr>
  </w:style>
  <w:style w:type="paragraph" w:styleId="147">
    <w:name w:val="toc 6"/>
    <w:basedOn w:val="1"/>
    <w:next w:val="1"/>
    <w:semiHidden/>
    <w:unhideWhenUsed/>
    <w:uiPriority w:val="39"/>
    <w:pPr>
      <w:ind w:left="2100" w:leftChars="1000"/>
    </w:pPr>
  </w:style>
  <w:style w:type="paragraph" w:styleId="148">
    <w:name w:val="toc 7"/>
    <w:basedOn w:val="1"/>
    <w:next w:val="1"/>
    <w:semiHidden/>
    <w:unhideWhenUsed/>
    <w:uiPriority w:val="39"/>
    <w:pPr>
      <w:ind w:left="2520" w:leftChars="1200"/>
    </w:pPr>
  </w:style>
  <w:style w:type="paragraph" w:styleId="149">
    <w:name w:val="toc 8"/>
    <w:basedOn w:val="1"/>
    <w:next w:val="1"/>
    <w:semiHidden/>
    <w:unhideWhenUsed/>
    <w:uiPriority w:val="39"/>
    <w:pPr>
      <w:ind w:left="2940" w:leftChars="1400"/>
    </w:pPr>
  </w:style>
  <w:style w:type="paragraph" w:styleId="150">
    <w:name w:val="toc 9"/>
    <w:basedOn w:val="1"/>
    <w:next w:val="1"/>
    <w:semiHidden/>
    <w:unhideWhenUsed/>
    <w:uiPriority w:val="39"/>
    <w:pPr>
      <w:ind w:left="3360" w:leftChars="1600"/>
    </w:pPr>
  </w:style>
  <w:style w:type="table" w:styleId="151">
    <w:name w:val="Light Shading"/>
    <w:basedOn w:val="12"/>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C0C0C0"/>
      </w:tcPr>
    </w:tblStylePr>
    <w:tblStylePr w:type="band1Horz">
      <w:tblPr/>
      <w:tcPr>
        <w:tcBorders>
          <w:top w:val="nil"/>
          <w:left w:val="nil"/>
          <w:bottom w:val="nil"/>
          <w:right w:val="nil"/>
          <w:insideH w:val="nil"/>
          <w:insideV w:val="nil"/>
          <w:tl2br w:val="nil"/>
          <w:tr2bl w:val="nil"/>
        </w:tcBorders>
        <w:shd w:val="clear" w:color="auto" w:fill="C0C0C0"/>
      </w:tcPr>
    </w:tblStylePr>
  </w:style>
  <w:style w:type="table" w:styleId="152">
    <w:name w:val="Light Shading Accent 1"/>
    <w:basedOn w:val="12"/>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style>
  <w:style w:type="table" w:styleId="153">
    <w:name w:val="Light Shading Accent 2"/>
    <w:basedOn w:val="12"/>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EFD3D2"/>
      </w:tcPr>
    </w:tblStylePr>
    <w:tblStylePr w:type="band1Horz">
      <w:tblPr/>
      <w:tcPr>
        <w:tcBorders>
          <w:top w:val="nil"/>
          <w:left w:val="nil"/>
          <w:bottom w:val="nil"/>
          <w:right w:val="nil"/>
          <w:insideH w:val="nil"/>
          <w:insideV w:val="nil"/>
          <w:tl2br w:val="nil"/>
          <w:tr2bl w:val="nil"/>
        </w:tcBorders>
        <w:shd w:val="clear" w:color="auto" w:fill="EFD3D2"/>
      </w:tcPr>
    </w:tblStylePr>
  </w:style>
  <w:style w:type="table" w:styleId="154">
    <w:name w:val="Light Shading Accent 3"/>
    <w:basedOn w:val="12"/>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E6EED5"/>
      </w:tcPr>
    </w:tblStylePr>
    <w:tblStylePr w:type="band1Horz">
      <w:tblPr/>
      <w:tcPr>
        <w:tcBorders>
          <w:top w:val="nil"/>
          <w:left w:val="nil"/>
          <w:bottom w:val="nil"/>
          <w:right w:val="nil"/>
          <w:insideH w:val="nil"/>
          <w:insideV w:val="nil"/>
          <w:tl2br w:val="nil"/>
          <w:tr2bl w:val="nil"/>
        </w:tcBorders>
        <w:shd w:val="clear" w:color="auto" w:fill="E6EED5"/>
      </w:tcPr>
    </w:tblStylePr>
  </w:style>
  <w:style w:type="table" w:styleId="155">
    <w:name w:val="Light Shading Accent 4"/>
    <w:basedOn w:val="12"/>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FD8E8"/>
      </w:tcPr>
    </w:tblStylePr>
    <w:tblStylePr w:type="band1Horz">
      <w:tblPr/>
      <w:tcPr>
        <w:tcBorders>
          <w:top w:val="nil"/>
          <w:left w:val="nil"/>
          <w:bottom w:val="nil"/>
          <w:right w:val="nil"/>
          <w:insideH w:val="nil"/>
          <w:insideV w:val="nil"/>
          <w:tl2br w:val="nil"/>
          <w:tr2bl w:val="nil"/>
        </w:tcBorders>
        <w:shd w:val="clear" w:color="auto" w:fill="DFD8E8"/>
      </w:tcPr>
    </w:tblStylePr>
  </w:style>
  <w:style w:type="table" w:styleId="156">
    <w:name w:val="Light Shading Accent 5"/>
    <w:basedOn w:val="12"/>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2EAF1"/>
      </w:tcPr>
    </w:tblStylePr>
    <w:tblStylePr w:type="band1Horz">
      <w:tblPr/>
      <w:tcPr>
        <w:tcBorders>
          <w:top w:val="nil"/>
          <w:left w:val="nil"/>
          <w:bottom w:val="nil"/>
          <w:right w:val="nil"/>
          <w:insideH w:val="nil"/>
          <w:insideV w:val="nil"/>
          <w:tl2br w:val="nil"/>
          <w:tr2bl w:val="nil"/>
        </w:tcBorders>
        <w:shd w:val="clear" w:color="auto" w:fill="D2EAF1"/>
      </w:tcPr>
    </w:tblStylePr>
  </w:style>
  <w:style w:type="table" w:styleId="157">
    <w:name w:val="Light Shading Accent 6"/>
    <w:basedOn w:val="12"/>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FDE4D0"/>
      </w:tcPr>
    </w:tblStylePr>
    <w:tblStylePr w:type="band1Horz">
      <w:tblPr/>
      <w:tcPr>
        <w:tcBorders>
          <w:top w:val="nil"/>
          <w:left w:val="nil"/>
          <w:bottom w:val="nil"/>
          <w:right w:val="nil"/>
          <w:insideH w:val="nil"/>
          <w:insideV w:val="nil"/>
          <w:tl2br w:val="nil"/>
          <w:tr2bl w:val="nil"/>
        </w:tcBorders>
        <w:shd w:val="clear" w:color="auto" w:fill="FDE4D0"/>
      </w:tcPr>
    </w:tblStylePr>
  </w:style>
  <w:style w:type="table" w:styleId="158">
    <w:name w:val="Light List"/>
    <w:basedOn w:val="12"/>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insideH w:val="nil"/>
          <w:insideV w:val="nil"/>
          <w:tl2br w:val="nil"/>
          <w:tr2bl w:val="nil"/>
        </w:tcBorders>
      </w:tcPr>
    </w:tblStylePr>
    <w:tblStylePr w:type="band1Horz">
      <w:tblPr/>
      <w:tcPr>
        <w:tcBorders>
          <w:top w:val="single" w:color="000000" w:sz="8" w:space="0"/>
          <w:left w:val="single" w:color="000000" w:sz="8" w:space="0"/>
          <w:bottom w:val="single" w:color="000000" w:sz="8" w:space="0"/>
          <w:right w:val="single" w:color="000000" w:sz="8" w:space="0"/>
          <w:insideH w:val="nil"/>
          <w:insideV w:val="nil"/>
          <w:tl2br w:val="nil"/>
          <w:tr2bl w:val="nil"/>
        </w:tcBorders>
      </w:tcPr>
    </w:tblStylePr>
  </w:style>
  <w:style w:type="table" w:styleId="159">
    <w:name w:val="Light List Accent 1"/>
    <w:basedOn w:val="12"/>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insideH w:val="nil"/>
          <w:insideV w:val="nil"/>
          <w:tl2br w:val="nil"/>
          <w:tr2bl w:val="nil"/>
        </w:tcBorders>
      </w:tcPr>
    </w:tblStylePr>
    <w:tblStylePr w:type="band1Horz">
      <w:tblPr/>
      <w:tcPr>
        <w:tcBorders>
          <w:top w:val="single" w:color="4F81BD" w:sz="8" w:space="0"/>
          <w:left w:val="single" w:color="4F81BD" w:sz="8" w:space="0"/>
          <w:bottom w:val="single" w:color="4F81BD" w:sz="8" w:space="0"/>
          <w:right w:val="single" w:color="4F81BD" w:sz="8" w:space="0"/>
          <w:insideH w:val="nil"/>
          <w:insideV w:val="nil"/>
          <w:tl2br w:val="nil"/>
          <w:tr2bl w:val="nil"/>
        </w:tcBorders>
      </w:tcPr>
    </w:tblStylePr>
  </w:style>
  <w:style w:type="table" w:styleId="160">
    <w:name w:val="Light List Accent 2"/>
    <w:basedOn w:val="12"/>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insideH w:val="nil"/>
          <w:insideV w:val="nil"/>
          <w:tl2br w:val="nil"/>
          <w:tr2bl w:val="nil"/>
        </w:tcBorders>
      </w:tcPr>
    </w:tblStylePr>
    <w:tblStylePr w:type="band1Horz">
      <w:tblPr/>
      <w:tcPr>
        <w:tcBorders>
          <w:top w:val="single" w:color="C0504D" w:sz="8" w:space="0"/>
          <w:left w:val="single" w:color="C0504D" w:sz="8" w:space="0"/>
          <w:bottom w:val="single" w:color="C0504D" w:sz="8" w:space="0"/>
          <w:right w:val="single" w:color="C0504D" w:sz="8" w:space="0"/>
          <w:insideH w:val="nil"/>
          <w:insideV w:val="nil"/>
          <w:tl2br w:val="nil"/>
          <w:tr2bl w:val="nil"/>
        </w:tcBorders>
      </w:tcPr>
    </w:tblStylePr>
  </w:style>
  <w:style w:type="table" w:styleId="161">
    <w:name w:val="Light List Accent 3"/>
    <w:basedOn w:val="12"/>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insideH w:val="nil"/>
          <w:insideV w:val="nil"/>
          <w:tl2br w:val="nil"/>
          <w:tr2bl w:val="nil"/>
        </w:tcBorders>
      </w:tcPr>
    </w:tblStylePr>
    <w:tblStylePr w:type="band1Horz">
      <w:tblPr/>
      <w:tcPr>
        <w:tcBorders>
          <w:top w:val="single" w:color="9BBB59" w:sz="8" w:space="0"/>
          <w:left w:val="single" w:color="9BBB59" w:sz="8" w:space="0"/>
          <w:bottom w:val="single" w:color="9BBB59" w:sz="8" w:space="0"/>
          <w:right w:val="single" w:color="9BBB59" w:sz="8" w:space="0"/>
          <w:insideH w:val="nil"/>
          <w:insideV w:val="nil"/>
          <w:tl2br w:val="nil"/>
          <w:tr2bl w:val="nil"/>
        </w:tcBorders>
      </w:tcPr>
    </w:tblStylePr>
  </w:style>
  <w:style w:type="table" w:styleId="162">
    <w:name w:val="Light List Accent 4"/>
    <w:basedOn w:val="12"/>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insideH w:val="nil"/>
          <w:insideV w:val="nil"/>
          <w:tl2br w:val="nil"/>
          <w:tr2bl w:val="nil"/>
        </w:tcBorders>
      </w:tcPr>
    </w:tblStylePr>
    <w:tblStylePr w:type="band1Horz">
      <w:tblPr/>
      <w:tcPr>
        <w:tcBorders>
          <w:top w:val="single" w:color="8064A2" w:sz="8" w:space="0"/>
          <w:left w:val="single" w:color="8064A2" w:sz="8" w:space="0"/>
          <w:bottom w:val="single" w:color="8064A2" w:sz="8" w:space="0"/>
          <w:right w:val="single" w:color="8064A2" w:sz="8" w:space="0"/>
          <w:insideH w:val="nil"/>
          <w:insideV w:val="nil"/>
          <w:tl2br w:val="nil"/>
          <w:tr2bl w:val="nil"/>
        </w:tcBorders>
      </w:tcPr>
    </w:tblStylePr>
  </w:style>
  <w:style w:type="table" w:styleId="163">
    <w:name w:val="Light List Accent 5"/>
    <w:basedOn w:val="12"/>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insideH w:val="nil"/>
          <w:insideV w:val="nil"/>
          <w:tl2br w:val="nil"/>
          <w:tr2bl w:val="nil"/>
        </w:tcBorders>
      </w:tcPr>
    </w:tblStylePr>
    <w:tblStylePr w:type="band1Horz">
      <w:tblPr/>
      <w:tcPr>
        <w:tcBorders>
          <w:top w:val="single" w:color="4BACC6" w:sz="8" w:space="0"/>
          <w:left w:val="single" w:color="4BACC6" w:sz="8" w:space="0"/>
          <w:bottom w:val="single" w:color="4BACC6" w:sz="8" w:space="0"/>
          <w:right w:val="single" w:color="4BACC6" w:sz="8" w:space="0"/>
          <w:insideH w:val="nil"/>
          <w:insideV w:val="nil"/>
          <w:tl2br w:val="nil"/>
          <w:tr2bl w:val="nil"/>
        </w:tcBorders>
      </w:tcPr>
    </w:tblStylePr>
  </w:style>
  <w:style w:type="table" w:styleId="164">
    <w:name w:val="Light List Accent 6"/>
    <w:basedOn w:val="12"/>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insideH w:val="nil"/>
          <w:insideV w:val="nil"/>
          <w:tl2br w:val="nil"/>
          <w:tr2bl w:val="nil"/>
        </w:tcBorders>
      </w:tcPr>
    </w:tblStylePr>
    <w:tblStylePr w:type="band1Horz">
      <w:tblPr/>
      <w:tcPr>
        <w:tcBorders>
          <w:top w:val="single" w:color="F79646" w:sz="8" w:space="0"/>
          <w:left w:val="single" w:color="F79646" w:sz="8" w:space="0"/>
          <w:bottom w:val="single" w:color="F79646" w:sz="8" w:space="0"/>
          <w:right w:val="single" w:color="F79646" w:sz="8" w:space="0"/>
          <w:insideH w:val="nil"/>
          <w:insideV w:val="nil"/>
          <w:tl2br w:val="nil"/>
          <w:tr2bl w:val="nil"/>
        </w:tcBorders>
      </w:tcPr>
    </w:tblStylePr>
  </w:style>
  <w:style w:type="table" w:styleId="165">
    <w:name w:val="Light Grid"/>
    <w:basedOn w:val="12"/>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l2br w:val="nil"/>
          <w:tr2bl w:val="nil"/>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insideH w:val="nil"/>
          <w:insideV w:val="nil"/>
          <w:tl2br w:val="nil"/>
          <w:tr2bl w:val="nil"/>
        </w:tcBorders>
      </w:tcPr>
    </w:tblStylePr>
    <w:tblStylePr w:type="band1Vert">
      <w:tblPr/>
      <w:tcPr>
        <w:tcBorders>
          <w:top w:val="single" w:color="000000" w:sz="8" w:space="0"/>
          <w:left w:val="single" w:color="000000" w:sz="8" w:space="0"/>
          <w:bottom w:val="single" w:color="000000" w:sz="8" w:space="0"/>
          <w:right w:val="single" w:color="000000" w:sz="8" w:space="0"/>
          <w:insideH w:val="nil"/>
          <w:insideV w:val="nil"/>
          <w:tl2br w:val="nil"/>
          <w:tr2bl w:val="nil"/>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H w:val="nil"/>
          <w:insideV w:val="single" w:sz="8" w:space="0"/>
          <w:tl2br w:val="nil"/>
          <w:tr2bl w:val="nil"/>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H w:val="nil"/>
          <w:insideV w:val="single" w:sz="8" w:space="0"/>
          <w:tl2br w:val="nil"/>
          <w:tr2bl w:val="nil"/>
        </w:tcBorders>
      </w:tcPr>
    </w:tblStylePr>
  </w:style>
  <w:style w:type="table" w:styleId="166">
    <w:name w:val="Light Grid Accent 1"/>
    <w:basedOn w:val="12"/>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l2br w:val="nil"/>
          <w:tr2bl w:val="nil"/>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insideH w:val="nil"/>
          <w:insideV w:val="nil"/>
          <w:tl2br w:val="nil"/>
          <w:tr2bl w:val="nil"/>
        </w:tcBorders>
      </w:tcPr>
    </w:tblStylePr>
    <w:tblStylePr w:type="band1Vert">
      <w:tblPr/>
      <w:tcPr>
        <w:tcBorders>
          <w:top w:val="single" w:color="4F81BD" w:sz="8" w:space="0"/>
          <w:left w:val="single" w:color="4F81BD" w:sz="8" w:space="0"/>
          <w:bottom w:val="single" w:color="4F81BD" w:sz="8" w:space="0"/>
          <w:right w:val="single" w:color="4F81BD" w:sz="8" w:space="0"/>
          <w:insideH w:val="nil"/>
          <w:insideV w:val="nil"/>
          <w:tl2br w:val="nil"/>
          <w:tr2bl w:val="nil"/>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H w:val="nil"/>
          <w:insideV w:val="single" w:sz="8" w:space="0"/>
          <w:tl2br w:val="nil"/>
          <w:tr2bl w:val="nil"/>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H w:val="nil"/>
          <w:insideV w:val="single" w:sz="8" w:space="0"/>
          <w:tl2br w:val="nil"/>
          <w:tr2bl w:val="nil"/>
        </w:tcBorders>
      </w:tcPr>
    </w:tblStylePr>
  </w:style>
  <w:style w:type="table" w:styleId="167">
    <w:name w:val="Light Grid Accent 2"/>
    <w:basedOn w:val="12"/>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l2br w:val="nil"/>
          <w:tr2bl w:val="nil"/>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insideH w:val="nil"/>
          <w:insideV w:val="nil"/>
          <w:tl2br w:val="nil"/>
          <w:tr2bl w:val="nil"/>
        </w:tcBorders>
      </w:tcPr>
    </w:tblStylePr>
    <w:tblStylePr w:type="band1Vert">
      <w:tblPr/>
      <w:tcPr>
        <w:tcBorders>
          <w:top w:val="single" w:color="C0504D" w:sz="8" w:space="0"/>
          <w:left w:val="single" w:color="C0504D" w:sz="8" w:space="0"/>
          <w:bottom w:val="single" w:color="C0504D" w:sz="8" w:space="0"/>
          <w:right w:val="single" w:color="C0504D" w:sz="8" w:space="0"/>
          <w:insideH w:val="nil"/>
          <w:insideV w:val="nil"/>
          <w:tl2br w:val="nil"/>
          <w:tr2bl w:val="nil"/>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H w:val="nil"/>
          <w:insideV w:val="single" w:sz="8" w:space="0"/>
          <w:tl2br w:val="nil"/>
          <w:tr2bl w:val="nil"/>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H w:val="nil"/>
          <w:insideV w:val="single" w:sz="8" w:space="0"/>
          <w:tl2br w:val="nil"/>
          <w:tr2bl w:val="nil"/>
        </w:tcBorders>
      </w:tcPr>
    </w:tblStylePr>
  </w:style>
  <w:style w:type="table" w:styleId="168">
    <w:name w:val="Light Grid Accent 3"/>
    <w:basedOn w:val="12"/>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l2br w:val="nil"/>
          <w:tr2bl w:val="nil"/>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insideH w:val="nil"/>
          <w:insideV w:val="nil"/>
          <w:tl2br w:val="nil"/>
          <w:tr2bl w:val="nil"/>
        </w:tcBorders>
      </w:tcPr>
    </w:tblStylePr>
    <w:tblStylePr w:type="band1Vert">
      <w:tblPr/>
      <w:tcPr>
        <w:tcBorders>
          <w:top w:val="single" w:color="9BBB59" w:sz="8" w:space="0"/>
          <w:left w:val="single" w:color="9BBB59" w:sz="8" w:space="0"/>
          <w:bottom w:val="single" w:color="9BBB59" w:sz="8" w:space="0"/>
          <w:right w:val="single" w:color="9BBB59" w:sz="8" w:space="0"/>
          <w:insideH w:val="nil"/>
          <w:insideV w:val="nil"/>
          <w:tl2br w:val="nil"/>
          <w:tr2bl w:val="nil"/>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H w:val="nil"/>
          <w:insideV w:val="single" w:sz="8" w:space="0"/>
          <w:tl2br w:val="nil"/>
          <w:tr2bl w:val="nil"/>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H w:val="nil"/>
          <w:insideV w:val="single" w:sz="8" w:space="0"/>
          <w:tl2br w:val="nil"/>
          <w:tr2bl w:val="nil"/>
        </w:tcBorders>
      </w:tcPr>
    </w:tblStylePr>
  </w:style>
  <w:style w:type="table" w:styleId="169">
    <w:name w:val="Light Grid Accent 4"/>
    <w:basedOn w:val="12"/>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l2br w:val="nil"/>
          <w:tr2bl w:val="nil"/>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insideH w:val="nil"/>
          <w:insideV w:val="nil"/>
          <w:tl2br w:val="nil"/>
          <w:tr2bl w:val="nil"/>
        </w:tcBorders>
      </w:tcPr>
    </w:tblStylePr>
    <w:tblStylePr w:type="band1Vert">
      <w:tblPr/>
      <w:tcPr>
        <w:tcBorders>
          <w:top w:val="single" w:color="8064A2" w:sz="8" w:space="0"/>
          <w:left w:val="single" w:color="8064A2" w:sz="8" w:space="0"/>
          <w:bottom w:val="single" w:color="8064A2" w:sz="8" w:space="0"/>
          <w:right w:val="single" w:color="8064A2" w:sz="8" w:space="0"/>
          <w:insideH w:val="nil"/>
          <w:insideV w:val="nil"/>
          <w:tl2br w:val="nil"/>
          <w:tr2bl w:val="nil"/>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H w:val="nil"/>
          <w:insideV w:val="single" w:sz="8" w:space="0"/>
          <w:tl2br w:val="nil"/>
          <w:tr2bl w:val="nil"/>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H w:val="nil"/>
          <w:insideV w:val="single" w:sz="8" w:space="0"/>
          <w:tl2br w:val="nil"/>
          <w:tr2bl w:val="nil"/>
        </w:tcBorders>
      </w:tcPr>
    </w:tblStylePr>
  </w:style>
  <w:style w:type="table" w:styleId="170">
    <w:name w:val="Light Grid Accent 5"/>
    <w:basedOn w:val="12"/>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l2br w:val="nil"/>
          <w:tr2bl w:val="nil"/>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insideH w:val="nil"/>
          <w:insideV w:val="nil"/>
          <w:tl2br w:val="nil"/>
          <w:tr2bl w:val="nil"/>
        </w:tcBorders>
      </w:tcPr>
    </w:tblStylePr>
    <w:tblStylePr w:type="band1Vert">
      <w:tblPr/>
      <w:tcPr>
        <w:tcBorders>
          <w:top w:val="single" w:color="4BACC6" w:sz="8" w:space="0"/>
          <w:left w:val="single" w:color="4BACC6" w:sz="8" w:space="0"/>
          <w:bottom w:val="single" w:color="4BACC6" w:sz="8" w:space="0"/>
          <w:right w:val="single" w:color="4BACC6" w:sz="8" w:space="0"/>
          <w:insideH w:val="nil"/>
          <w:insideV w:val="nil"/>
          <w:tl2br w:val="nil"/>
          <w:tr2bl w:val="nil"/>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H w:val="nil"/>
          <w:insideV w:val="single" w:sz="8" w:space="0"/>
          <w:tl2br w:val="nil"/>
          <w:tr2bl w:val="nil"/>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H w:val="nil"/>
          <w:insideV w:val="single" w:sz="8" w:space="0"/>
          <w:tl2br w:val="nil"/>
          <w:tr2bl w:val="nil"/>
        </w:tcBorders>
      </w:tcPr>
    </w:tblStylePr>
  </w:style>
  <w:style w:type="table" w:styleId="171">
    <w:name w:val="Light Grid Accent 6"/>
    <w:basedOn w:val="12"/>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l2br w:val="nil"/>
          <w:tr2bl w:val="nil"/>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insideH w:val="nil"/>
          <w:insideV w:val="nil"/>
          <w:tl2br w:val="nil"/>
          <w:tr2bl w:val="nil"/>
        </w:tcBorders>
      </w:tcPr>
    </w:tblStylePr>
    <w:tblStylePr w:type="band1Vert">
      <w:tblPr/>
      <w:tcPr>
        <w:tcBorders>
          <w:top w:val="single" w:color="F79646" w:sz="8" w:space="0"/>
          <w:left w:val="single" w:color="F79646" w:sz="8" w:space="0"/>
          <w:bottom w:val="single" w:color="F79646" w:sz="8" w:space="0"/>
          <w:right w:val="single" w:color="F79646" w:sz="8" w:space="0"/>
          <w:insideH w:val="nil"/>
          <w:insideV w:val="nil"/>
          <w:tl2br w:val="nil"/>
          <w:tr2bl w:val="nil"/>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H w:val="nil"/>
          <w:insideV w:val="single" w:sz="8" w:space="0"/>
          <w:tl2br w:val="nil"/>
          <w:tr2bl w:val="nil"/>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H w:val="nil"/>
          <w:insideV w:val="single" w:sz="8" w:space="0"/>
          <w:tl2br w:val="nil"/>
          <w:tr2bl w:val="nil"/>
        </w:tcBorders>
      </w:tcPr>
    </w:tblStylePr>
  </w:style>
  <w:style w:type="table" w:styleId="172">
    <w:name w:val="Medium Shading 1"/>
    <w:basedOn w:val="12"/>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l2br w:val="nil"/>
          <w:tr2bl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top w:val="nil"/>
          <w:left w:val="nil"/>
          <w:bottom w:val="nil"/>
          <w:right w:val="nil"/>
          <w:insideH w:val="nil"/>
          <w:insideV w:val="nil"/>
          <w:tl2br w:val="nil"/>
          <w:tr2bl w:val="nil"/>
        </w:tcBorders>
        <w:shd w:val="clear" w:color="auto" w:fill="C0C0C0"/>
      </w:tcPr>
    </w:tblStylePr>
    <w:tblStylePr w:type="band2Horz">
      <w:tblPr/>
      <w:tcPr>
        <w:tcBorders>
          <w:top w:val="nil"/>
          <w:left w:val="nil"/>
          <w:bottom w:val="nil"/>
          <w:right w:val="nil"/>
          <w:insideH w:val="nil"/>
          <w:insideV w:val="nil"/>
          <w:tl2br w:val="nil"/>
          <w:tr2bl w:val="nil"/>
        </w:tcBorders>
      </w:tcPr>
    </w:tblStylePr>
  </w:style>
  <w:style w:type="table" w:styleId="173">
    <w:name w:val="Medium Shading 1 Accent 1"/>
    <w:basedOn w:val="12"/>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l2br w:val="nil"/>
          <w:tr2bl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tblStylePr w:type="band2Horz">
      <w:tblPr/>
      <w:tcPr>
        <w:tcBorders>
          <w:top w:val="nil"/>
          <w:left w:val="nil"/>
          <w:bottom w:val="nil"/>
          <w:right w:val="nil"/>
          <w:insideH w:val="nil"/>
          <w:insideV w:val="nil"/>
          <w:tl2br w:val="nil"/>
          <w:tr2bl w:val="nil"/>
        </w:tcBorders>
      </w:tcPr>
    </w:tblStylePr>
  </w:style>
  <w:style w:type="table" w:styleId="174">
    <w:name w:val="Medium Shading 1 Accent 2"/>
    <w:basedOn w:val="12"/>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l2br w:val="nil"/>
          <w:tr2bl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top w:val="nil"/>
          <w:left w:val="nil"/>
          <w:bottom w:val="nil"/>
          <w:right w:val="nil"/>
          <w:insideH w:val="nil"/>
          <w:insideV w:val="nil"/>
          <w:tl2br w:val="nil"/>
          <w:tr2bl w:val="nil"/>
        </w:tcBorders>
        <w:shd w:val="clear" w:color="auto" w:fill="EFD3D2"/>
      </w:tcPr>
    </w:tblStylePr>
    <w:tblStylePr w:type="band2Horz">
      <w:tblPr/>
      <w:tcPr>
        <w:tcBorders>
          <w:top w:val="nil"/>
          <w:left w:val="nil"/>
          <w:bottom w:val="nil"/>
          <w:right w:val="nil"/>
          <w:insideH w:val="nil"/>
          <w:insideV w:val="nil"/>
          <w:tl2br w:val="nil"/>
          <w:tr2bl w:val="nil"/>
        </w:tcBorders>
      </w:tcPr>
    </w:tblStylePr>
  </w:style>
  <w:style w:type="table" w:styleId="175">
    <w:name w:val="Medium Shading 1 Accent 3"/>
    <w:basedOn w:val="12"/>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l2br w:val="nil"/>
          <w:tr2bl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top w:val="nil"/>
          <w:left w:val="nil"/>
          <w:bottom w:val="nil"/>
          <w:right w:val="nil"/>
          <w:insideH w:val="nil"/>
          <w:insideV w:val="nil"/>
          <w:tl2br w:val="nil"/>
          <w:tr2bl w:val="nil"/>
        </w:tcBorders>
        <w:shd w:val="clear" w:color="auto" w:fill="E6EED5"/>
      </w:tcPr>
    </w:tblStylePr>
    <w:tblStylePr w:type="band2Horz">
      <w:tblPr/>
      <w:tcPr>
        <w:tcBorders>
          <w:top w:val="nil"/>
          <w:left w:val="nil"/>
          <w:bottom w:val="nil"/>
          <w:right w:val="nil"/>
          <w:insideH w:val="nil"/>
          <w:insideV w:val="nil"/>
          <w:tl2br w:val="nil"/>
          <w:tr2bl w:val="nil"/>
        </w:tcBorders>
      </w:tcPr>
    </w:tblStylePr>
  </w:style>
  <w:style w:type="table" w:styleId="176">
    <w:name w:val="Medium Shading 1 Accent 4"/>
    <w:basedOn w:val="12"/>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l2br w:val="nil"/>
          <w:tr2bl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top w:val="nil"/>
          <w:left w:val="nil"/>
          <w:bottom w:val="nil"/>
          <w:right w:val="nil"/>
          <w:insideH w:val="nil"/>
          <w:insideV w:val="nil"/>
          <w:tl2br w:val="nil"/>
          <w:tr2bl w:val="nil"/>
        </w:tcBorders>
        <w:shd w:val="clear" w:color="auto" w:fill="DFD8E8"/>
      </w:tcPr>
    </w:tblStylePr>
    <w:tblStylePr w:type="band2Horz">
      <w:tblPr/>
      <w:tcPr>
        <w:tcBorders>
          <w:top w:val="nil"/>
          <w:left w:val="nil"/>
          <w:bottom w:val="nil"/>
          <w:right w:val="nil"/>
          <w:insideH w:val="nil"/>
          <w:insideV w:val="nil"/>
          <w:tl2br w:val="nil"/>
          <w:tr2bl w:val="nil"/>
        </w:tcBorders>
      </w:tcPr>
    </w:tblStylePr>
  </w:style>
  <w:style w:type="table" w:styleId="177">
    <w:name w:val="Medium Shading 1 Accent 5"/>
    <w:basedOn w:val="12"/>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l2br w:val="nil"/>
          <w:tr2bl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top w:val="nil"/>
          <w:left w:val="nil"/>
          <w:bottom w:val="nil"/>
          <w:right w:val="nil"/>
          <w:insideH w:val="nil"/>
          <w:insideV w:val="nil"/>
          <w:tl2br w:val="nil"/>
          <w:tr2bl w:val="nil"/>
        </w:tcBorders>
        <w:shd w:val="clear" w:color="auto" w:fill="D2EAF1"/>
      </w:tcPr>
    </w:tblStylePr>
    <w:tblStylePr w:type="band2Horz">
      <w:tblPr/>
      <w:tcPr>
        <w:tcBorders>
          <w:top w:val="nil"/>
          <w:left w:val="nil"/>
          <w:bottom w:val="nil"/>
          <w:right w:val="nil"/>
          <w:insideH w:val="nil"/>
          <w:insideV w:val="nil"/>
          <w:tl2br w:val="nil"/>
          <w:tr2bl w:val="nil"/>
        </w:tcBorders>
      </w:tcPr>
    </w:tblStylePr>
  </w:style>
  <w:style w:type="table" w:styleId="178">
    <w:name w:val="Medium Shading 1 Accent 6"/>
    <w:basedOn w:val="12"/>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l2br w:val="nil"/>
          <w:tr2bl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top w:val="nil"/>
          <w:left w:val="nil"/>
          <w:bottom w:val="nil"/>
          <w:right w:val="nil"/>
          <w:insideH w:val="nil"/>
          <w:insideV w:val="nil"/>
          <w:tl2br w:val="nil"/>
          <w:tr2bl w:val="nil"/>
        </w:tcBorders>
        <w:shd w:val="clear" w:color="auto" w:fill="FDE4D0"/>
      </w:tcPr>
    </w:tblStylePr>
    <w:tblStylePr w:type="band2Horz">
      <w:tblPr/>
      <w:tcPr>
        <w:tcBorders>
          <w:top w:val="nil"/>
          <w:left w:val="nil"/>
          <w:bottom w:val="nil"/>
          <w:right w:val="nil"/>
          <w:insideH w:val="nil"/>
          <w:insideV w:val="nil"/>
          <w:tl2br w:val="nil"/>
          <w:tr2bl w:val="nil"/>
        </w:tcBorders>
      </w:tcPr>
    </w:tblStylePr>
  </w:style>
  <w:style w:type="table" w:styleId="179">
    <w:name w:val="Medium Shading 2"/>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000000"/>
      </w:tcPr>
    </w:tblStylePr>
    <w:tblStylePr w:type="lastCol">
      <w:rPr>
        <w:b/>
        <w:bCs/>
        <w:color w:val="FFFFFF"/>
      </w:rPr>
      <w:tblPr/>
      <w:tcPr>
        <w:tcBorders>
          <w:top w:val="nil"/>
          <w:left w:val="nil"/>
          <w:bottom w:val="nil"/>
          <w:right w:val="nil"/>
          <w:insideH w:val="nil"/>
          <w:insideV w:val="nil"/>
          <w:tl2br w:val="nil"/>
          <w:tr2bl w:val="nil"/>
        </w:tcBorders>
        <w:shd w:val="clear" w:color="auto" w:fill="000000"/>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0">
    <w:name w:val="Medium Shading 2 Accent 1"/>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4F81BD"/>
      </w:tcPr>
    </w:tblStylePr>
    <w:tblStylePr w:type="lastCol">
      <w:rPr>
        <w:b/>
        <w:bCs/>
        <w:color w:val="FFFFFF"/>
      </w:rPr>
      <w:tblPr/>
      <w:tcPr>
        <w:tcBorders>
          <w:top w:val="nil"/>
          <w:left w:val="nil"/>
          <w:bottom w:val="nil"/>
          <w:right w:val="nil"/>
          <w:insideH w:val="nil"/>
          <w:insideV w:val="nil"/>
          <w:tl2br w:val="nil"/>
          <w:tr2bl w:val="nil"/>
        </w:tcBorders>
        <w:shd w:val="clear" w:color="auto" w:fill="4F81BD"/>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1">
    <w:name w:val="Medium Shading 2 Accent 2"/>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C0504D"/>
      </w:tcPr>
    </w:tblStylePr>
    <w:tblStylePr w:type="lastCol">
      <w:rPr>
        <w:b/>
        <w:bCs/>
        <w:color w:val="FFFFFF"/>
      </w:rPr>
      <w:tblPr/>
      <w:tcPr>
        <w:tcBorders>
          <w:top w:val="nil"/>
          <w:left w:val="nil"/>
          <w:bottom w:val="nil"/>
          <w:right w:val="nil"/>
          <w:insideH w:val="nil"/>
          <w:insideV w:val="nil"/>
          <w:tl2br w:val="nil"/>
          <w:tr2bl w:val="nil"/>
        </w:tcBorders>
        <w:shd w:val="clear" w:color="auto" w:fill="C0504D"/>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2">
    <w:name w:val="Medium Shading 2 Accent 3"/>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9BBB59"/>
      </w:tcPr>
    </w:tblStylePr>
    <w:tblStylePr w:type="lastCol">
      <w:rPr>
        <w:b/>
        <w:bCs/>
        <w:color w:val="FFFFFF"/>
      </w:rPr>
      <w:tblPr/>
      <w:tcPr>
        <w:tcBorders>
          <w:top w:val="nil"/>
          <w:left w:val="nil"/>
          <w:bottom w:val="nil"/>
          <w:right w:val="nil"/>
          <w:insideH w:val="nil"/>
          <w:insideV w:val="nil"/>
          <w:tl2br w:val="nil"/>
          <w:tr2bl w:val="nil"/>
        </w:tcBorders>
        <w:shd w:val="clear" w:color="auto" w:fill="9BBB59"/>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3">
    <w:name w:val="Medium Shading 2 Accent 4"/>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8064A2"/>
      </w:tcPr>
    </w:tblStylePr>
    <w:tblStylePr w:type="lastCol">
      <w:rPr>
        <w:b/>
        <w:bCs/>
        <w:color w:val="FFFFFF"/>
      </w:rPr>
      <w:tblPr/>
      <w:tcPr>
        <w:tcBorders>
          <w:top w:val="nil"/>
          <w:left w:val="nil"/>
          <w:bottom w:val="nil"/>
          <w:right w:val="nil"/>
          <w:insideH w:val="nil"/>
          <w:insideV w:val="nil"/>
          <w:tl2br w:val="nil"/>
          <w:tr2bl w:val="nil"/>
        </w:tcBorders>
        <w:shd w:val="clear" w:color="auto" w:fill="8064A2"/>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4">
    <w:name w:val="Medium Shading 2 Accent 5"/>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4BACC6"/>
      </w:tcPr>
    </w:tblStylePr>
    <w:tblStylePr w:type="lastCol">
      <w:rPr>
        <w:b/>
        <w:bCs/>
        <w:color w:val="FFFFFF"/>
      </w:rPr>
      <w:tblPr/>
      <w:tcPr>
        <w:tcBorders>
          <w:top w:val="nil"/>
          <w:left w:val="nil"/>
          <w:bottom w:val="nil"/>
          <w:right w:val="nil"/>
          <w:insideH w:val="nil"/>
          <w:insideV w:val="nil"/>
          <w:tl2br w:val="nil"/>
          <w:tr2bl w:val="nil"/>
        </w:tcBorders>
        <w:shd w:val="clear" w:color="auto" w:fill="4BACC6"/>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5">
    <w:name w:val="Medium Shading 2 Accent 6"/>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F79646"/>
      </w:tcPr>
    </w:tblStylePr>
    <w:tblStylePr w:type="lastCol">
      <w:rPr>
        <w:b/>
        <w:bCs/>
        <w:color w:val="FFFFFF"/>
      </w:rPr>
      <w:tblPr/>
      <w:tcPr>
        <w:tcBorders>
          <w:top w:val="nil"/>
          <w:left w:val="nil"/>
          <w:bottom w:val="nil"/>
          <w:right w:val="nil"/>
          <w:insideH w:val="nil"/>
          <w:insideV w:val="nil"/>
          <w:tl2br w:val="nil"/>
          <w:tr2bl w:val="nil"/>
        </w:tcBorders>
        <w:shd w:val="clear" w:color="auto" w:fill="F79646"/>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6">
    <w:name w:val="Medium List 1"/>
    <w:basedOn w:val="12"/>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bottom w:val="nil"/>
          <w:right w:val="nil"/>
          <w:insideH w:val="nil"/>
          <w:insideV w:val="nil"/>
          <w:tl2br w:val="nil"/>
          <w:tr2bl w:val="nil"/>
        </w:tcBorders>
      </w:tcPr>
    </w:tblStylePr>
    <w:tblStylePr w:type="lastRow">
      <w:rPr>
        <w:b/>
        <w:bCs/>
        <w:color w:val="1F497D"/>
      </w:rPr>
      <w:tblPr/>
      <w:tcPr>
        <w:tcBorders>
          <w:top w:val="single" w:color="000000" w:sz="8" w:space="0"/>
          <w:left w:val="single" w:color="000000" w:sz="8" w:space="0"/>
          <w:bottom w:val="nil"/>
          <w:right w:val="nil"/>
          <w:insideH w:val="nil"/>
          <w:insideV w:val="nil"/>
          <w:tl2br w:val="nil"/>
          <w:tr2bl w:val="nil"/>
        </w:tcBorders>
      </w:tcPr>
    </w:tblStylePr>
    <w:tblStylePr w:type="firstCol">
      <w:rPr>
        <w:b/>
        <w:bCs/>
      </w:rPr>
    </w:tblStylePr>
    <w:tblStylePr w:type="lastCol">
      <w:rPr>
        <w:b/>
        <w:bCs/>
      </w:rPr>
      <w:tblPr/>
      <w:tcPr>
        <w:tcBorders>
          <w:top w:val="single" w:color="000000" w:sz="8" w:space="0"/>
          <w:left w:val="single" w:color="000000" w:sz="8" w:space="0"/>
          <w:bottom w:val="nil"/>
          <w:right w:val="nil"/>
          <w:insideH w:val="nil"/>
          <w:insideV w:val="nil"/>
          <w:tl2br w:val="nil"/>
          <w:tr2bl w:val="nil"/>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bottom w:val="nil"/>
          <w:right w:val="nil"/>
          <w:insideH w:val="nil"/>
          <w:insideV w:val="nil"/>
          <w:tl2br w:val="nil"/>
          <w:tr2bl w:val="nil"/>
        </w:tcBorders>
      </w:tcPr>
    </w:tblStylePr>
    <w:tblStylePr w:type="lastRow">
      <w:rPr>
        <w:b/>
        <w:bCs/>
        <w:color w:val="1F497D"/>
      </w:rPr>
      <w:tblPr/>
      <w:tcPr>
        <w:tcBorders>
          <w:top w:val="single" w:color="4F81BD" w:sz="8" w:space="0"/>
          <w:left w:val="single" w:color="4F81BD" w:sz="8" w:space="0"/>
          <w:bottom w:val="nil"/>
          <w:right w:val="nil"/>
          <w:insideH w:val="nil"/>
          <w:insideV w:val="nil"/>
          <w:tl2br w:val="nil"/>
          <w:tr2bl w:val="nil"/>
        </w:tcBorders>
      </w:tcPr>
    </w:tblStylePr>
    <w:tblStylePr w:type="firstCol">
      <w:rPr>
        <w:b/>
        <w:bCs/>
      </w:rPr>
    </w:tblStylePr>
    <w:tblStylePr w:type="lastCol">
      <w:rPr>
        <w:b/>
        <w:bCs/>
      </w:rPr>
      <w:tblPr/>
      <w:tcPr>
        <w:tcBorders>
          <w:top w:val="single" w:color="4F81BD" w:sz="8" w:space="0"/>
          <w:left w:val="single" w:color="4F81BD" w:sz="8" w:space="0"/>
          <w:bottom w:val="nil"/>
          <w:right w:val="nil"/>
          <w:insideH w:val="nil"/>
          <w:insideV w:val="nil"/>
          <w:tl2br w:val="nil"/>
          <w:tr2bl w:val="nil"/>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bottom w:val="nil"/>
          <w:right w:val="nil"/>
          <w:insideH w:val="nil"/>
          <w:insideV w:val="nil"/>
          <w:tl2br w:val="nil"/>
          <w:tr2bl w:val="nil"/>
        </w:tcBorders>
      </w:tcPr>
    </w:tblStylePr>
    <w:tblStylePr w:type="lastRow">
      <w:rPr>
        <w:b/>
        <w:bCs/>
        <w:color w:val="1F497D"/>
      </w:rPr>
      <w:tblPr/>
      <w:tcPr>
        <w:tcBorders>
          <w:top w:val="single" w:color="C0504D" w:sz="8" w:space="0"/>
          <w:left w:val="single" w:color="C0504D" w:sz="8" w:space="0"/>
          <w:bottom w:val="nil"/>
          <w:right w:val="nil"/>
          <w:insideH w:val="nil"/>
          <w:insideV w:val="nil"/>
          <w:tl2br w:val="nil"/>
          <w:tr2bl w:val="nil"/>
        </w:tcBorders>
      </w:tcPr>
    </w:tblStylePr>
    <w:tblStylePr w:type="firstCol">
      <w:rPr>
        <w:b/>
        <w:bCs/>
      </w:rPr>
    </w:tblStylePr>
    <w:tblStylePr w:type="lastCol">
      <w:rPr>
        <w:b/>
        <w:bCs/>
      </w:rPr>
      <w:tblPr/>
      <w:tcPr>
        <w:tcBorders>
          <w:top w:val="single" w:color="C0504D" w:sz="8" w:space="0"/>
          <w:left w:val="single" w:color="C0504D" w:sz="8" w:space="0"/>
          <w:bottom w:val="nil"/>
          <w:right w:val="nil"/>
          <w:insideH w:val="nil"/>
          <w:insideV w:val="nil"/>
          <w:tl2br w:val="nil"/>
          <w:tr2bl w:val="nil"/>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bottom w:val="nil"/>
          <w:right w:val="nil"/>
          <w:insideH w:val="nil"/>
          <w:insideV w:val="nil"/>
          <w:tl2br w:val="nil"/>
          <w:tr2bl w:val="nil"/>
        </w:tcBorders>
      </w:tcPr>
    </w:tblStylePr>
    <w:tblStylePr w:type="lastRow">
      <w:rPr>
        <w:b/>
        <w:bCs/>
        <w:color w:val="1F497D"/>
      </w:rPr>
      <w:tblPr/>
      <w:tcPr>
        <w:tcBorders>
          <w:top w:val="single" w:color="9BBB59" w:sz="8" w:space="0"/>
          <w:left w:val="single" w:color="9BBB59" w:sz="8" w:space="0"/>
          <w:bottom w:val="nil"/>
          <w:right w:val="nil"/>
          <w:insideH w:val="nil"/>
          <w:insideV w:val="nil"/>
          <w:tl2br w:val="nil"/>
          <w:tr2bl w:val="nil"/>
        </w:tcBorders>
      </w:tcPr>
    </w:tblStylePr>
    <w:tblStylePr w:type="firstCol">
      <w:rPr>
        <w:b/>
        <w:bCs/>
      </w:rPr>
    </w:tblStylePr>
    <w:tblStylePr w:type="lastCol">
      <w:rPr>
        <w:b/>
        <w:bCs/>
      </w:rPr>
      <w:tblPr/>
      <w:tcPr>
        <w:tcBorders>
          <w:top w:val="single" w:color="9BBB59" w:sz="8" w:space="0"/>
          <w:left w:val="single" w:color="9BBB59" w:sz="8" w:space="0"/>
          <w:bottom w:val="nil"/>
          <w:right w:val="nil"/>
          <w:insideH w:val="nil"/>
          <w:insideV w:val="nil"/>
          <w:tl2br w:val="nil"/>
          <w:tr2bl w:val="nil"/>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bottom w:val="nil"/>
          <w:right w:val="nil"/>
          <w:insideH w:val="nil"/>
          <w:insideV w:val="nil"/>
          <w:tl2br w:val="nil"/>
          <w:tr2bl w:val="nil"/>
        </w:tcBorders>
      </w:tcPr>
    </w:tblStylePr>
    <w:tblStylePr w:type="lastRow">
      <w:rPr>
        <w:b/>
        <w:bCs/>
        <w:color w:val="1F497D"/>
      </w:rPr>
      <w:tblPr/>
      <w:tcPr>
        <w:tcBorders>
          <w:top w:val="single" w:color="8064A2" w:sz="8" w:space="0"/>
          <w:left w:val="single" w:color="8064A2" w:sz="8" w:space="0"/>
          <w:bottom w:val="nil"/>
          <w:right w:val="nil"/>
          <w:insideH w:val="nil"/>
          <w:insideV w:val="nil"/>
          <w:tl2br w:val="nil"/>
          <w:tr2bl w:val="nil"/>
        </w:tcBorders>
      </w:tcPr>
    </w:tblStylePr>
    <w:tblStylePr w:type="firstCol">
      <w:rPr>
        <w:b/>
        <w:bCs/>
      </w:rPr>
    </w:tblStylePr>
    <w:tblStylePr w:type="lastCol">
      <w:rPr>
        <w:b/>
        <w:bCs/>
      </w:rPr>
      <w:tblPr/>
      <w:tcPr>
        <w:tcBorders>
          <w:top w:val="single" w:color="8064A2" w:sz="8" w:space="0"/>
          <w:left w:val="single" w:color="8064A2" w:sz="8" w:space="0"/>
          <w:bottom w:val="nil"/>
          <w:right w:val="nil"/>
          <w:insideH w:val="nil"/>
          <w:insideV w:val="nil"/>
          <w:tl2br w:val="nil"/>
          <w:tr2bl w:val="nil"/>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bottom w:val="nil"/>
          <w:right w:val="nil"/>
          <w:insideH w:val="nil"/>
          <w:insideV w:val="nil"/>
          <w:tl2br w:val="nil"/>
          <w:tr2bl w:val="nil"/>
        </w:tcBorders>
      </w:tcPr>
    </w:tblStylePr>
    <w:tblStylePr w:type="lastRow">
      <w:rPr>
        <w:b/>
        <w:bCs/>
        <w:color w:val="1F497D"/>
      </w:rPr>
      <w:tblPr/>
      <w:tcPr>
        <w:tcBorders>
          <w:top w:val="single" w:color="4BACC6" w:sz="8" w:space="0"/>
          <w:left w:val="single" w:color="4BACC6" w:sz="8" w:space="0"/>
          <w:bottom w:val="nil"/>
          <w:right w:val="nil"/>
          <w:insideH w:val="nil"/>
          <w:insideV w:val="nil"/>
          <w:tl2br w:val="nil"/>
          <w:tr2bl w:val="nil"/>
        </w:tcBorders>
      </w:tcPr>
    </w:tblStylePr>
    <w:tblStylePr w:type="firstCol">
      <w:rPr>
        <w:b/>
        <w:bCs/>
      </w:rPr>
    </w:tblStylePr>
    <w:tblStylePr w:type="lastCol">
      <w:rPr>
        <w:b/>
        <w:bCs/>
      </w:rPr>
      <w:tblPr/>
      <w:tcPr>
        <w:tcBorders>
          <w:top w:val="single" w:color="4BACC6" w:sz="8" w:space="0"/>
          <w:left w:val="single" w:color="4BACC6" w:sz="8" w:space="0"/>
          <w:bottom w:val="nil"/>
          <w:right w:val="nil"/>
          <w:insideH w:val="nil"/>
          <w:insideV w:val="nil"/>
          <w:tl2br w:val="nil"/>
          <w:tr2bl w:val="nil"/>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bottom w:val="nil"/>
          <w:right w:val="nil"/>
          <w:insideH w:val="nil"/>
          <w:insideV w:val="nil"/>
          <w:tl2br w:val="nil"/>
          <w:tr2bl w:val="nil"/>
        </w:tcBorders>
      </w:tcPr>
    </w:tblStylePr>
    <w:tblStylePr w:type="lastRow">
      <w:rPr>
        <w:b/>
        <w:bCs/>
        <w:color w:val="1F497D"/>
      </w:rPr>
      <w:tblPr/>
      <w:tcPr>
        <w:tcBorders>
          <w:top w:val="single" w:color="F79646" w:sz="8" w:space="0"/>
          <w:left w:val="single" w:color="F79646" w:sz="8" w:space="0"/>
          <w:bottom w:val="nil"/>
          <w:right w:val="nil"/>
          <w:insideH w:val="nil"/>
          <w:insideV w:val="nil"/>
          <w:tl2br w:val="nil"/>
          <w:tr2bl w:val="nil"/>
        </w:tcBorders>
      </w:tcPr>
    </w:tblStylePr>
    <w:tblStylePr w:type="firstCol">
      <w:rPr>
        <w:b/>
        <w:bCs/>
      </w:rPr>
    </w:tblStylePr>
    <w:tblStylePr w:type="lastCol">
      <w:rPr>
        <w:b/>
        <w:bCs/>
      </w:rPr>
      <w:tblPr/>
      <w:tcPr>
        <w:tcBorders>
          <w:top w:val="single" w:color="F79646" w:sz="8" w:space="0"/>
          <w:left w:val="single" w:color="F79646" w:sz="8" w:space="0"/>
          <w:bottom w:val="nil"/>
          <w:right w:val="nil"/>
          <w:insideH w:val="nil"/>
          <w:insideV w:val="nil"/>
          <w:tl2br w:val="nil"/>
          <w:tr2bl w:val="nil"/>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l2br w:val="nil"/>
          <w:tr2bl w:val="nil"/>
        </w:tcBorders>
        <w:shd w:val="clear" w:color="auto" w:fill="FFFFFF"/>
      </w:tcPr>
    </w:tblStylePr>
    <w:tblStylePr w:type="lastRow">
      <w:tblPr/>
      <w:tcPr>
        <w:tcBorders>
          <w:top w:val="single" w:color="000000"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000000" w:sz="8" w:space="0"/>
          <w:insideH w:val="nil"/>
          <w:insideV w:val="nil"/>
          <w:tl2br w:val="nil"/>
          <w:tr2bl w:val="nil"/>
        </w:tcBorders>
        <w:shd w:val="clear" w:color="auto" w:fill="FFFFFF"/>
      </w:tcPr>
    </w:tblStylePr>
    <w:tblStylePr w:type="lastCol">
      <w:tblPr/>
      <w:tcPr>
        <w:tcBorders>
          <w:top w:val="nil"/>
          <w:left w:val="nil"/>
          <w:bottom w:val="single" w:color="000000"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C0C0C0"/>
      </w:tcPr>
    </w:tblStylePr>
    <w:tblStylePr w:type="band1Horz">
      <w:tblPr/>
      <w:tcPr>
        <w:tcBorders>
          <w:top w:val="nil"/>
          <w:left w:val="nil"/>
          <w:bottom w:val="nil"/>
          <w:right w:val="nil"/>
          <w:insideH w:val="nil"/>
          <w:insideV w:val="nil"/>
          <w:tl2br w:val="nil"/>
          <w:tr2bl w:val="nil"/>
        </w:tcBorders>
        <w:shd w:val="clear" w:color="auto" w:fill="C0C0C0"/>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94">
    <w:name w:val="Medium List 2 Accent 1"/>
    <w:basedOn w:val="12"/>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l2br w:val="nil"/>
          <w:tr2bl w:val="nil"/>
        </w:tcBorders>
        <w:shd w:val="clear" w:color="auto" w:fill="FFFFFF"/>
      </w:tcPr>
    </w:tblStylePr>
    <w:tblStylePr w:type="lastRow">
      <w:tblPr/>
      <w:tcPr>
        <w:tcBorders>
          <w:top w:val="single" w:color="4F81BD"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4F81BD" w:sz="8" w:space="0"/>
          <w:insideH w:val="nil"/>
          <w:insideV w:val="nil"/>
          <w:tl2br w:val="nil"/>
          <w:tr2bl w:val="nil"/>
        </w:tcBorders>
        <w:shd w:val="clear" w:color="auto" w:fill="FFFFFF"/>
      </w:tcPr>
    </w:tblStylePr>
    <w:tblStylePr w:type="lastCol">
      <w:tblPr/>
      <w:tcPr>
        <w:tcBorders>
          <w:top w:val="nil"/>
          <w:left w:val="nil"/>
          <w:bottom w:val="single" w:color="4F81BD"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95">
    <w:name w:val="Medium List 2 Accent 2"/>
    <w:basedOn w:val="12"/>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l2br w:val="nil"/>
          <w:tr2bl w:val="nil"/>
        </w:tcBorders>
        <w:shd w:val="clear" w:color="auto" w:fill="FFFFFF"/>
      </w:tcPr>
    </w:tblStylePr>
    <w:tblStylePr w:type="lastRow">
      <w:tblPr/>
      <w:tcPr>
        <w:tcBorders>
          <w:top w:val="single" w:color="C0504D"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C0504D" w:sz="8" w:space="0"/>
          <w:insideH w:val="nil"/>
          <w:insideV w:val="nil"/>
          <w:tl2br w:val="nil"/>
          <w:tr2bl w:val="nil"/>
        </w:tcBorders>
        <w:shd w:val="clear" w:color="auto" w:fill="FFFFFF"/>
      </w:tcPr>
    </w:tblStylePr>
    <w:tblStylePr w:type="lastCol">
      <w:tblPr/>
      <w:tcPr>
        <w:tcBorders>
          <w:top w:val="nil"/>
          <w:left w:val="nil"/>
          <w:bottom w:val="single" w:color="C0504D"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EFD3D2"/>
      </w:tcPr>
    </w:tblStylePr>
    <w:tblStylePr w:type="band1Horz">
      <w:tblPr/>
      <w:tcPr>
        <w:tcBorders>
          <w:top w:val="nil"/>
          <w:left w:val="nil"/>
          <w:bottom w:val="nil"/>
          <w:right w:val="nil"/>
          <w:insideH w:val="nil"/>
          <w:insideV w:val="nil"/>
          <w:tl2br w:val="nil"/>
          <w:tr2bl w:val="nil"/>
        </w:tcBorders>
        <w:shd w:val="clear" w:color="auto" w:fill="EFD3D2"/>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96">
    <w:name w:val="Medium List 2 Accent 3"/>
    <w:basedOn w:val="12"/>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l2br w:val="nil"/>
          <w:tr2bl w:val="nil"/>
        </w:tcBorders>
        <w:shd w:val="clear" w:color="auto" w:fill="FFFFFF"/>
      </w:tcPr>
    </w:tblStylePr>
    <w:tblStylePr w:type="lastRow">
      <w:tblPr/>
      <w:tcPr>
        <w:tcBorders>
          <w:top w:val="single" w:color="9BBB59"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9BBB59" w:sz="8" w:space="0"/>
          <w:insideH w:val="nil"/>
          <w:insideV w:val="nil"/>
          <w:tl2br w:val="nil"/>
          <w:tr2bl w:val="nil"/>
        </w:tcBorders>
        <w:shd w:val="clear" w:color="auto" w:fill="FFFFFF"/>
      </w:tcPr>
    </w:tblStylePr>
    <w:tblStylePr w:type="lastCol">
      <w:tblPr/>
      <w:tcPr>
        <w:tcBorders>
          <w:top w:val="nil"/>
          <w:left w:val="nil"/>
          <w:bottom w:val="single" w:color="9BBB59"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E6EED5"/>
      </w:tcPr>
    </w:tblStylePr>
    <w:tblStylePr w:type="band1Horz">
      <w:tblPr/>
      <w:tcPr>
        <w:tcBorders>
          <w:top w:val="nil"/>
          <w:left w:val="nil"/>
          <w:bottom w:val="nil"/>
          <w:right w:val="nil"/>
          <w:insideH w:val="nil"/>
          <w:insideV w:val="nil"/>
          <w:tl2br w:val="nil"/>
          <w:tr2bl w:val="nil"/>
        </w:tcBorders>
        <w:shd w:val="clear" w:color="auto" w:fill="E6EED5"/>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97">
    <w:name w:val="Medium List 2 Accent 4"/>
    <w:basedOn w:val="12"/>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l2br w:val="nil"/>
          <w:tr2bl w:val="nil"/>
        </w:tcBorders>
        <w:shd w:val="clear" w:color="auto" w:fill="FFFFFF"/>
      </w:tcPr>
    </w:tblStylePr>
    <w:tblStylePr w:type="lastRow">
      <w:tblPr/>
      <w:tcPr>
        <w:tcBorders>
          <w:top w:val="single" w:color="8064A2"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8064A2" w:sz="8" w:space="0"/>
          <w:insideH w:val="nil"/>
          <w:insideV w:val="nil"/>
          <w:tl2br w:val="nil"/>
          <w:tr2bl w:val="nil"/>
        </w:tcBorders>
        <w:shd w:val="clear" w:color="auto" w:fill="FFFFFF"/>
      </w:tcPr>
    </w:tblStylePr>
    <w:tblStylePr w:type="lastCol">
      <w:tblPr/>
      <w:tcPr>
        <w:tcBorders>
          <w:top w:val="nil"/>
          <w:left w:val="nil"/>
          <w:bottom w:val="single" w:color="8064A2"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DFD8E8"/>
      </w:tcPr>
    </w:tblStylePr>
    <w:tblStylePr w:type="band1Horz">
      <w:tblPr/>
      <w:tcPr>
        <w:tcBorders>
          <w:top w:val="nil"/>
          <w:left w:val="nil"/>
          <w:bottom w:val="nil"/>
          <w:right w:val="nil"/>
          <w:insideH w:val="nil"/>
          <w:insideV w:val="nil"/>
          <w:tl2br w:val="nil"/>
          <w:tr2bl w:val="nil"/>
        </w:tcBorders>
        <w:shd w:val="clear" w:color="auto" w:fill="DFD8E8"/>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98">
    <w:name w:val="Medium List 2 Accent 5"/>
    <w:basedOn w:val="12"/>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l2br w:val="nil"/>
          <w:tr2bl w:val="nil"/>
        </w:tcBorders>
        <w:shd w:val="clear" w:color="auto" w:fill="FFFFFF"/>
      </w:tcPr>
    </w:tblStylePr>
    <w:tblStylePr w:type="lastRow">
      <w:tblPr/>
      <w:tcPr>
        <w:tcBorders>
          <w:top w:val="single" w:color="4BACC6"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4BACC6" w:sz="8" w:space="0"/>
          <w:insideH w:val="nil"/>
          <w:insideV w:val="nil"/>
          <w:tl2br w:val="nil"/>
          <w:tr2bl w:val="nil"/>
        </w:tcBorders>
        <w:shd w:val="clear" w:color="auto" w:fill="FFFFFF"/>
      </w:tcPr>
    </w:tblStylePr>
    <w:tblStylePr w:type="lastCol">
      <w:tblPr/>
      <w:tcPr>
        <w:tcBorders>
          <w:top w:val="nil"/>
          <w:left w:val="nil"/>
          <w:bottom w:val="single" w:color="4BACC6"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D2EAF1"/>
      </w:tcPr>
    </w:tblStylePr>
    <w:tblStylePr w:type="band1Horz">
      <w:tblPr/>
      <w:tcPr>
        <w:tcBorders>
          <w:top w:val="nil"/>
          <w:left w:val="nil"/>
          <w:bottom w:val="nil"/>
          <w:right w:val="nil"/>
          <w:insideH w:val="nil"/>
          <w:insideV w:val="nil"/>
          <w:tl2br w:val="nil"/>
          <w:tr2bl w:val="nil"/>
        </w:tcBorders>
        <w:shd w:val="clear" w:color="auto" w:fill="D2EAF1"/>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99">
    <w:name w:val="Medium List 2 Accent 6"/>
    <w:basedOn w:val="12"/>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l2br w:val="nil"/>
          <w:tr2bl w:val="nil"/>
        </w:tcBorders>
        <w:shd w:val="clear" w:color="auto" w:fill="FFFFFF"/>
      </w:tcPr>
    </w:tblStylePr>
    <w:tblStylePr w:type="lastRow">
      <w:tblPr/>
      <w:tcPr>
        <w:tcBorders>
          <w:top w:val="single" w:color="F79646"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F79646" w:sz="8" w:space="0"/>
          <w:insideH w:val="nil"/>
          <w:insideV w:val="nil"/>
          <w:tl2br w:val="nil"/>
          <w:tr2bl w:val="nil"/>
        </w:tcBorders>
        <w:shd w:val="clear" w:color="auto" w:fill="FFFFFF"/>
      </w:tcPr>
    </w:tblStylePr>
    <w:tblStylePr w:type="lastCol">
      <w:tblPr/>
      <w:tcPr>
        <w:tcBorders>
          <w:top w:val="nil"/>
          <w:left w:val="nil"/>
          <w:bottom w:val="single" w:color="F79646"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FDE4D0"/>
      </w:tcPr>
    </w:tblStylePr>
    <w:tblStylePr w:type="band1Horz">
      <w:tblPr/>
      <w:tcPr>
        <w:tcBorders>
          <w:top w:val="nil"/>
          <w:left w:val="nil"/>
          <w:bottom w:val="nil"/>
          <w:right w:val="nil"/>
          <w:insideH w:val="nil"/>
          <w:insideV w:val="nil"/>
          <w:tl2br w:val="nil"/>
          <w:tr2bl w:val="nil"/>
        </w:tcBorders>
        <w:shd w:val="clear" w:color="auto" w:fill="FDE4D0"/>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200">
    <w:name w:val="Medium Grid 1"/>
    <w:basedOn w:val="12"/>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CCCCCC"/>
      </w:tcPr>
    </w:tblStylePr>
    <w:tblStylePr w:type="band1Vert">
      <w:tblPr/>
      <w:tcPr>
        <w:shd w:val="clear" w:color="auto" w:fill="808080"/>
      </w:tcPr>
    </w:tblStylePr>
    <w:tblStylePr w:type="band1Horz">
      <w:tblPr/>
      <w:tcPr>
        <w:tcBorders>
          <w:top w:val="nil"/>
          <w:left w:val="nil"/>
          <w:bottom w:val="nil"/>
          <w:right w:val="nil"/>
          <w:insideH w:val="single" w:sz="6" w:space="0"/>
          <w:insideV w:val="single" w:sz="6" w:space="0"/>
          <w:tl2br w:val="nil"/>
          <w:tr2bl w:val="nil"/>
        </w:tcBorders>
        <w:shd w:val="clear" w:color="auto" w:fill="808080"/>
      </w:tcPr>
    </w:tblStylePr>
    <w:tblStylePr w:type="nwCell">
      <w:tblPr/>
      <w:tcPr>
        <w:shd w:val="clear" w:color="auto" w:fill="FFFFFF"/>
      </w:tcPr>
    </w:tblStylePr>
  </w:style>
  <w:style w:type="table" w:styleId="208">
    <w:name w:val="Medium Grid 2 Accent 1"/>
    <w:basedOn w:val="12"/>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DBE5F1"/>
      </w:tcPr>
    </w:tblStylePr>
    <w:tblStylePr w:type="band1Vert">
      <w:tblPr/>
      <w:tcPr>
        <w:shd w:val="clear" w:color="auto" w:fill="A7BFDE"/>
      </w:tcPr>
    </w:tblStylePr>
    <w:tblStylePr w:type="band1Horz">
      <w:tblPr/>
      <w:tcPr>
        <w:tcBorders>
          <w:top w:val="nil"/>
          <w:left w:val="nil"/>
          <w:bottom w:val="nil"/>
          <w:right w:val="nil"/>
          <w:insideH w:val="single" w:sz="6" w:space="0"/>
          <w:insideV w:val="single" w:sz="6" w:space="0"/>
          <w:tl2br w:val="nil"/>
          <w:tr2bl w:val="nil"/>
        </w:tcBorders>
        <w:shd w:val="clear" w:color="auto" w:fill="A7BFDE"/>
      </w:tcPr>
    </w:tblStylePr>
    <w:tblStylePr w:type="nwCell">
      <w:tblPr/>
      <w:tcPr>
        <w:shd w:val="clear" w:color="auto" w:fill="FFFFFF"/>
      </w:tcPr>
    </w:tblStylePr>
  </w:style>
  <w:style w:type="table" w:styleId="209">
    <w:name w:val="Medium Grid 2 Accent 2"/>
    <w:basedOn w:val="12"/>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F2DBDB"/>
      </w:tcPr>
    </w:tblStylePr>
    <w:tblStylePr w:type="band1Vert">
      <w:tblPr/>
      <w:tcPr>
        <w:shd w:val="clear" w:color="auto" w:fill="DFA7A6"/>
      </w:tcPr>
    </w:tblStylePr>
    <w:tblStylePr w:type="band1Horz">
      <w:tblPr/>
      <w:tcPr>
        <w:tcBorders>
          <w:top w:val="nil"/>
          <w:left w:val="nil"/>
          <w:bottom w:val="nil"/>
          <w:right w:val="nil"/>
          <w:insideH w:val="single" w:sz="6" w:space="0"/>
          <w:insideV w:val="single" w:sz="6" w:space="0"/>
          <w:tl2br w:val="nil"/>
          <w:tr2bl w:val="nil"/>
        </w:tcBorders>
        <w:shd w:val="clear" w:color="auto" w:fill="DFA7A6"/>
      </w:tcPr>
    </w:tblStylePr>
    <w:tblStylePr w:type="nwCell">
      <w:tblPr/>
      <w:tcPr>
        <w:shd w:val="clear" w:color="auto" w:fill="FFFFFF"/>
      </w:tcPr>
    </w:tblStylePr>
  </w:style>
  <w:style w:type="table" w:styleId="210">
    <w:name w:val="Medium Grid 2 Accent 3"/>
    <w:basedOn w:val="12"/>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EAF1DD"/>
      </w:tcPr>
    </w:tblStylePr>
    <w:tblStylePr w:type="band1Vert">
      <w:tblPr/>
      <w:tcPr>
        <w:shd w:val="clear" w:color="auto" w:fill="CDDDAC"/>
      </w:tcPr>
    </w:tblStylePr>
    <w:tblStylePr w:type="band1Horz">
      <w:tblPr/>
      <w:tcPr>
        <w:tcBorders>
          <w:top w:val="nil"/>
          <w:left w:val="nil"/>
          <w:bottom w:val="nil"/>
          <w:right w:val="nil"/>
          <w:insideH w:val="single" w:sz="6" w:space="0"/>
          <w:insideV w:val="single" w:sz="6" w:space="0"/>
          <w:tl2br w:val="nil"/>
          <w:tr2bl w:val="nil"/>
        </w:tcBorders>
        <w:shd w:val="clear" w:color="auto" w:fill="CDDDAC"/>
      </w:tcPr>
    </w:tblStylePr>
    <w:tblStylePr w:type="nwCell">
      <w:tblPr/>
      <w:tcPr>
        <w:shd w:val="clear" w:color="auto" w:fill="FFFFFF"/>
      </w:tcPr>
    </w:tblStylePr>
  </w:style>
  <w:style w:type="table" w:styleId="211">
    <w:name w:val="Medium Grid 2 Accent 4"/>
    <w:basedOn w:val="12"/>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E5DFEC"/>
      </w:tcPr>
    </w:tblStylePr>
    <w:tblStylePr w:type="band1Vert">
      <w:tblPr/>
      <w:tcPr>
        <w:shd w:val="clear" w:color="auto" w:fill="BFB1D0"/>
      </w:tcPr>
    </w:tblStylePr>
    <w:tblStylePr w:type="band1Horz">
      <w:tblPr/>
      <w:tcPr>
        <w:tcBorders>
          <w:top w:val="nil"/>
          <w:left w:val="nil"/>
          <w:bottom w:val="nil"/>
          <w:right w:val="nil"/>
          <w:insideH w:val="single" w:sz="6" w:space="0"/>
          <w:insideV w:val="single" w:sz="6" w:space="0"/>
          <w:tl2br w:val="nil"/>
          <w:tr2bl w:val="nil"/>
        </w:tcBorders>
        <w:shd w:val="clear" w:color="auto" w:fill="BFB1D0"/>
      </w:tcPr>
    </w:tblStylePr>
    <w:tblStylePr w:type="nwCell">
      <w:tblPr/>
      <w:tcPr>
        <w:shd w:val="clear" w:color="auto" w:fill="FFFFFF"/>
      </w:tcPr>
    </w:tblStylePr>
  </w:style>
  <w:style w:type="table" w:styleId="212">
    <w:name w:val="Medium Grid 2 Accent 5"/>
    <w:basedOn w:val="12"/>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DAEEF3"/>
      </w:tcPr>
    </w:tblStylePr>
    <w:tblStylePr w:type="band1Vert">
      <w:tblPr/>
      <w:tcPr>
        <w:shd w:val="clear" w:color="auto" w:fill="A5D5E2"/>
      </w:tcPr>
    </w:tblStylePr>
    <w:tblStylePr w:type="band1Horz">
      <w:tblPr/>
      <w:tcPr>
        <w:tcBorders>
          <w:top w:val="nil"/>
          <w:left w:val="nil"/>
          <w:bottom w:val="nil"/>
          <w:right w:val="nil"/>
          <w:insideH w:val="single" w:sz="6" w:space="0"/>
          <w:insideV w:val="single" w:sz="6" w:space="0"/>
          <w:tl2br w:val="nil"/>
          <w:tr2bl w:val="nil"/>
        </w:tcBorders>
        <w:shd w:val="clear" w:color="auto" w:fill="A5D5E2"/>
      </w:tcPr>
    </w:tblStylePr>
    <w:tblStylePr w:type="nwCell">
      <w:tblPr/>
      <w:tcPr>
        <w:shd w:val="clear" w:color="auto" w:fill="FFFFFF"/>
      </w:tcPr>
    </w:tblStylePr>
  </w:style>
  <w:style w:type="table" w:styleId="213">
    <w:name w:val="Medium Grid 2 Accent 6"/>
    <w:basedOn w:val="12"/>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FDE9D9"/>
      </w:tcPr>
    </w:tblStylePr>
    <w:tblStylePr w:type="band1Vert">
      <w:tblPr/>
      <w:tcPr>
        <w:shd w:val="clear" w:color="auto" w:fill="FBCAA2"/>
      </w:tcPr>
    </w:tblStylePr>
    <w:tblStylePr w:type="band1Horz">
      <w:tblPr/>
      <w:tcPr>
        <w:tcBorders>
          <w:top w:val="nil"/>
          <w:left w:val="nil"/>
          <w:bottom w:val="nil"/>
          <w:right w:val="nil"/>
          <w:insideH w:val="single" w:sz="6" w:space="0"/>
          <w:insideV w:val="single" w:sz="6" w:space="0"/>
          <w:tl2br w:val="nil"/>
          <w:tr2bl w:val="nil"/>
        </w:tcBorders>
        <w:shd w:val="clear" w:color="auto" w:fill="FBCAA2"/>
      </w:tcPr>
    </w:tblStylePr>
    <w:tblStylePr w:type="nwCell">
      <w:tblPr/>
      <w:tcPr>
        <w:shd w:val="clear" w:color="auto" w:fill="FFFFFF"/>
      </w:tcPr>
    </w:tblStylePr>
  </w:style>
  <w:style w:type="table" w:styleId="214">
    <w:name w:val="Medium Grid 3"/>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000000"/>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808080"/>
      </w:tcPr>
    </w:tblStylePr>
  </w:style>
  <w:style w:type="table" w:styleId="215">
    <w:name w:val="Medium Grid 3 Accent 1"/>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4F81BD"/>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A7BFDE"/>
      </w:tcPr>
    </w:tblStylePr>
  </w:style>
  <w:style w:type="table" w:styleId="216">
    <w:name w:val="Medium Grid 3 Accent 2"/>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C0504D"/>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DFA7A6"/>
      </w:tcPr>
    </w:tblStylePr>
  </w:style>
  <w:style w:type="table" w:styleId="217">
    <w:name w:val="Medium Grid 3 Accent 3"/>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9BBB59"/>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CDDDAC"/>
      </w:tcPr>
    </w:tblStylePr>
  </w:style>
  <w:style w:type="table" w:styleId="218">
    <w:name w:val="Medium Grid 3 Accent 4"/>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8064A2"/>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BFB1D0"/>
      </w:tcPr>
    </w:tblStylePr>
  </w:style>
  <w:style w:type="table" w:styleId="219">
    <w:name w:val="Medium Grid 3 Accent 5"/>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4BACC6"/>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A5D5E2"/>
      </w:tcPr>
    </w:tblStylePr>
  </w:style>
  <w:style w:type="table" w:styleId="220">
    <w:name w:val="Medium Grid 3 Accent 6"/>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F79646"/>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FBCAA2"/>
      </w:tcPr>
    </w:tblStylePr>
  </w:style>
  <w:style w:type="table" w:styleId="221">
    <w:name w:val="Dark List"/>
    <w:basedOn w:val="12"/>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000000"/>
      </w:tcPr>
    </w:tblStylePr>
    <w:tblStylePr w:type="firstCol">
      <w:tblPr/>
      <w:tcPr>
        <w:tcBorders>
          <w:top w:val="nil"/>
          <w:left w:val="nil"/>
          <w:bottom w:val="nil"/>
          <w:right w:val="single" w:color="FFFFFF" w:sz="18" w:space="0"/>
          <w:insideH w:val="nil"/>
          <w:insideV w:val="nil"/>
          <w:tl2br w:val="nil"/>
          <w:tr2bl w:val="nil"/>
        </w:tcBorders>
        <w:shd w:val="clear" w:color="auto" w:fill="000000"/>
      </w:tcPr>
    </w:tblStylePr>
    <w:tblStylePr w:type="lastCol">
      <w:tblPr/>
      <w:tcPr>
        <w:tcBorders>
          <w:top w:val="nil"/>
          <w:left w:val="nil"/>
          <w:bottom w:val="single" w:color="FFFFFF" w:sz="18" w:space="0"/>
          <w:right w:val="nil"/>
          <w:insideH w:val="nil"/>
          <w:insideV w:val="nil"/>
          <w:tl2br w:val="nil"/>
          <w:tr2bl w:val="nil"/>
        </w:tcBorders>
        <w:shd w:val="clear" w:color="auto" w:fill="000000"/>
      </w:tcPr>
    </w:tblStylePr>
    <w:tblStylePr w:type="band1Vert">
      <w:tblPr/>
      <w:tcPr>
        <w:tcBorders>
          <w:top w:val="nil"/>
          <w:left w:val="nil"/>
          <w:bottom w:val="nil"/>
          <w:right w:val="nil"/>
          <w:insideH w:val="nil"/>
          <w:insideV w:val="nil"/>
          <w:tl2br w:val="nil"/>
          <w:tr2bl w:val="nil"/>
        </w:tcBorders>
        <w:shd w:val="clear" w:color="auto" w:fill="000000"/>
      </w:tcPr>
    </w:tblStylePr>
    <w:tblStylePr w:type="band1Horz">
      <w:tblPr/>
      <w:tcPr>
        <w:tcBorders>
          <w:top w:val="nil"/>
          <w:left w:val="nil"/>
          <w:bottom w:val="nil"/>
          <w:right w:val="nil"/>
          <w:insideH w:val="nil"/>
          <w:insideV w:val="nil"/>
          <w:tl2br w:val="nil"/>
          <w:tr2bl w:val="nil"/>
        </w:tcBorders>
        <w:shd w:val="clear" w:color="auto" w:fill="000000"/>
      </w:tcPr>
    </w:tblStylePr>
  </w:style>
  <w:style w:type="table" w:styleId="222">
    <w:name w:val="Dark List Accent 1"/>
    <w:basedOn w:val="12"/>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243F60"/>
      </w:tcPr>
    </w:tblStylePr>
    <w:tblStylePr w:type="firstCol">
      <w:tblPr/>
      <w:tcPr>
        <w:tcBorders>
          <w:top w:val="nil"/>
          <w:left w:val="nil"/>
          <w:bottom w:val="nil"/>
          <w:right w:val="single" w:color="FFFFFF" w:sz="18" w:space="0"/>
          <w:insideH w:val="nil"/>
          <w:insideV w:val="nil"/>
          <w:tl2br w:val="nil"/>
          <w:tr2bl w:val="nil"/>
        </w:tcBorders>
        <w:shd w:val="clear" w:color="auto" w:fill="365F91"/>
      </w:tcPr>
    </w:tblStylePr>
    <w:tblStylePr w:type="lastCol">
      <w:tblPr/>
      <w:tcPr>
        <w:tcBorders>
          <w:top w:val="nil"/>
          <w:left w:val="nil"/>
          <w:bottom w:val="single" w:color="FFFFFF" w:sz="18" w:space="0"/>
          <w:right w:val="nil"/>
          <w:insideH w:val="nil"/>
          <w:insideV w:val="nil"/>
          <w:tl2br w:val="nil"/>
          <w:tr2bl w:val="nil"/>
        </w:tcBorders>
        <w:shd w:val="clear" w:color="auto" w:fill="365F91"/>
      </w:tcPr>
    </w:tblStylePr>
    <w:tblStylePr w:type="band1Vert">
      <w:tblPr/>
      <w:tcPr>
        <w:tcBorders>
          <w:top w:val="nil"/>
          <w:left w:val="nil"/>
          <w:bottom w:val="nil"/>
          <w:right w:val="nil"/>
          <w:insideH w:val="nil"/>
          <w:insideV w:val="nil"/>
          <w:tl2br w:val="nil"/>
          <w:tr2bl w:val="nil"/>
        </w:tcBorders>
        <w:shd w:val="clear" w:color="auto" w:fill="365F91"/>
      </w:tcPr>
    </w:tblStylePr>
    <w:tblStylePr w:type="band1Horz">
      <w:tblPr/>
      <w:tcPr>
        <w:tcBorders>
          <w:top w:val="nil"/>
          <w:left w:val="nil"/>
          <w:bottom w:val="nil"/>
          <w:right w:val="nil"/>
          <w:insideH w:val="nil"/>
          <w:insideV w:val="nil"/>
          <w:tl2br w:val="nil"/>
          <w:tr2bl w:val="nil"/>
        </w:tcBorders>
        <w:shd w:val="clear" w:color="auto" w:fill="365F91"/>
      </w:tcPr>
    </w:tblStylePr>
  </w:style>
  <w:style w:type="table" w:styleId="223">
    <w:name w:val="Dark List Accent 2"/>
    <w:basedOn w:val="12"/>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622423"/>
      </w:tcPr>
    </w:tblStylePr>
    <w:tblStylePr w:type="firstCol">
      <w:tblPr/>
      <w:tcPr>
        <w:tcBorders>
          <w:top w:val="nil"/>
          <w:left w:val="nil"/>
          <w:bottom w:val="nil"/>
          <w:right w:val="single" w:color="FFFFFF" w:sz="18" w:space="0"/>
          <w:insideH w:val="nil"/>
          <w:insideV w:val="nil"/>
          <w:tl2br w:val="nil"/>
          <w:tr2bl w:val="nil"/>
        </w:tcBorders>
        <w:shd w:val="clear" w:color="auto" w:fill="943634"/>
      </w:tcPr>
    </w:tblStylePr>
    <w:tblStylePr w:type="lastCol">
      <w:tblPr/>
      <w:tcPr>
        <w:tcBorders>
          <w:top w:val="nil"/>
          <w:left w:val="nil"/>
          <w:bottom w:val="single" w:color="FFFFFF" w:sz="18" w:space="0"/>
          <w:right w:val="nil"/>
          <w:insideH w:val="nil"/>
          <w:insideV w:val="nil"/>
          <w:tl2br w:val="nil"/>
          <w:tr2bl w:val="nil"/>
        </w:tcBorders>
        <w:shd w:val="clear" w:color="auto" w:fill="943634"/>
      </w:tcPr>
    </w:tblStylePr>
    <w:tblStylePr w:type="band1Vert">
      <w:tblPr/>
      <w:tcPr>
        <w:tcBorders>
          <w:top w:val="nil"/>
          <w:left w:val="nil"/>
          <w:bottom w:val="nil"/>
          <w:right w:val="nil"/>
          <w:insideH w:val="nil"/>
          <w:insideV w:val="nil"/>
          <w:tl2br w:val="nil"/>
          <w:tr2bl w:val="nil"/>
        </w:tcBorders>
        <w:shd w:val="clear" w:color="auto" w:fill="943634"/>
      </w:tcPr>
    </w:tblStylePr>
    <w:tblStylePr w:type="band1Horz">
      <w:tblPr/>
      <w:tcPr>
        <w:tcBorders>
          <w:top w:val="nil"/>
          <w:left w:val="nil"/>
          <w:bottom w:val="nil"/>
          <w:right w:val="nil"/>
          <w:insideH w:val="nil"/>
          <w:insideV w:val="nil"/>
          <w:tl2br w:val="nil"/>
          <w:tr2bl w:val="nil"/>
        </w:tcBorders>
        <w:shd w:val="clear" w:color="auto" w:fill="943634"/>
      </w:tcPr>
    </w:tblStylePr>
  </w:style>
  <w:style w:type="table" w:styleId="224">
    <w:name w:val="Dark List Accent 3"/>
    <w:basedOn w:val="12"/>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4E6128"/>
      </w:tcPr>
    </w:tblStylePr>
    <w:tblStylePr w:type="firstCol">
      <w:tblPr/>
      <w:tcPr>
        <w:tcBorders>
          <w:top w:val="nil"/>
          <w:left w:val="nil"/>
          <w:bottom w:val="nil"/>
          <w:right w:val="single" w:color="FFFFFF" w:sz="18" w:space="0"/>
          <w:insideH w:val="nil"/>
          <w:insideV w:val="nil"/>
          <w:tl2br w:val="nil"/>
          <w:tr2bl w:val="nil"/>
        </w:tcBorders>
        <w:shd w:val="clear" w:color="auto" w:fill="76923C"/>
      </w:tcPr>
    </w:tblStylePr>
    <w:tblStylePr w:type="lastCol">
      <w:tblPr/>
      <w:tcPr>
        <w:tcBorders>
          <w:top w:val="nil"/>
          <w:left w:val="nil"/>
          <w:bottom w:val="single" w:color="FFFFFF" w:sz="18" w:space="0"/>
          <w:right w:val="nil"/>
          <w:insideH w:val="nil"/>
          <w:insideV w:val="nil"/>
          <w:tl2br w:val="nil"/>
          <w:tr2bl w:val="nil"/>
        </w:tcBorders>
        <w:shd w:val="clear" w:color="auto" w:fill="76923C"/>
      </w:tcPr>
    </w:tblStylePr>
    <w:tblStylePr w:type="band1Vert">
      <w:tblPr/>
      <w:tcPr>
        <w:tcBorders>
          <w:top w:val="nil"/>
          <w:left w:val="nil"/>
          <w:bottom w:val="nil"/>
          <w:right w:val="nil"/>
          <w:insideH w:val="nil"/>
          <w:insideV w:val="nil"/>
          <w:tl2br w:val="nil"/>
          <w:tr2bl w:val="nil"/>
        </w:tcBorders>
        <w:shd w:val="clear" w:color="auto" w:fill="76923C"/>
      </w:tcPr>
    </w:tblStylePr>
    <w:tblStylePr w:type="band1Horz">
      <w:tblPr/>
      <w:tcPr>
        <w:tcBorders>
          <w:top w:val="nil"/>
          <w:left w:val="nil"/>
          <w:bottom w:val="nil"/>
          <w:right w:val="nil"/>
          <w:insideH w:val="nil"/>
          <w:insideV w:val="nil"/>
          <w:tl2br w:val="nil"/>
          <w:tr2bl w:val="nil"/>
        </w:tcBorders>
        <w:shd w:val="clear" w:color="auto" w:fill="76923C"/>
      </w:tcPr>
    </w:tblStylePr>
  </w:style>
  <w:style w:type="table" w:styleId="225">
    <w:name w:val="Dark List Accent 4"/>
    <w:basedOn w:val="12"/>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3F3151"/>
      </w:tcPr>
    </w:tblStylePr>
    <w:tblStylePr w:type="firstCol">
      <w:tblPr/>
      <w:tcPr>
        <w:tcBorders>
          <w:top w:val="nil"/>
          <w:left w:val="nil"/>
          <w:bottom w:val="nil"/>
          <w:right w:val="single" w:color="FFFFFF" w:sz="18" w:space="0"/>
          <w:insideH w:val="nil"/>
          <w:insideV w:val="nil"/>
          <w:tl2br w:val="nil"/>
          <w:tr2bl w:val="nil"/>
        </w:tcBorders>
        <w:shd w:val="clear" w:color="auto" w:fill="5F497A"/>
      </w:tcPr>
    </w:tblStylePr>
    <w:tblStylePr w:type="lastCol">
      <w:tblPr/>
      <w:tcPr>
        <w:tcBorders>
          <w:top w:val="nil"/>
          <w:left w:val="nil"/>
          <w:bottom w:val="single" w:color="FFFFFF" w:sz="18" w:space="0"/>
          <w:right w:val="nil"/>
          <w:insideH w:val="nil"/>
          <w:insideV w:val="nil"/>
          <w:tl2br w:val="nil"/>
          <w:tr2bl w:val="nil"/>
        </w:tcBorders>
        <w:shd w:val="clear" w:color="auto" w:fill="5F497A"/>
      </w:tcPr>
    </w:tblStylePr>
    <w:tblStylePr w:type="band1Vert">
      <w:tblPr/>
      <w:tcPr>
        <w:tcBorders>
          <w:top w:val="nil"/>
          <w:left w:val="nil"/>
          <w:bottom w:val="nil"/>
          <w:right w:val="nil"/>
          <w:insideH w:val="nil"/>
          <w:insideV w:val="nil"/>
          <w:tl2br w:val="nil"/>
          <w:tr2bl w:val="nil"/>
        </w:tcBorders>
        <w:shd w:val="clear" w:color="auto" w:fill="5F497A"/>
      </w:tcPr>
    </w:tblStylePr>
    <w:tblStylePr w:type="band1Horz">
      <w:tblPr/>
      <w:tcPr>
        <w:tcBorders>
          <w:top w:val="nil"/>
          <w:left w:val="nil"/>
          <w:bottom w:val="nil"/>
          <w:right w:val="nil"/>
          <w:insideH w:val="nil"/>
          <w:insideV w:val="nil"/>
          <w:tl2br w:val="nil"/>
          <w:tr2bl w:val="nil"/>
        </w:tcBorders>
        <w:shd w:val="clear" w:color="auto" w:fill="5F497A"/>
      </w:tcPr>
    </w:tblStylePr>
  </w:style>
  <w:style w:type="table" w:styleId="226">
    <w:name w:val="Dark List Accent 5"/>
    <w:basedOn w:val="12"/>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205867"/>
      </w:tcPr>
    </w:tblStylePr>
    <w:tblStylePr w:type="firstCol">
      <w:tblPr/>
      <w:tcPr>
        <w:tcBorders>
          <w:top w:val="nil"/>
          <w:left w:val="nil"/>
          <w:bottom w:val="nil"/>
          <w:right w:val="single" w:color="FFFFFF" w:sz="18" w:space="0"/>
          <w:insideH w:val="nil"/>
          <w:insideV w:val="nil"/>
          <w:tl2br w:val="nil"/>
          <w:tr2bl w:val="nil"/>
        </w:tcBorders>
        <w:shd w:val="clear" w:color="auto" w:fill="31849B"/>
      </w:tcPr>
    </w:tblStylePr>
    <w:tblStylePr w:type="lastCol">
      <w:tblPr/>
      <w:tcPr>
        <w:tcBorders>
          <w:top w:val="nil"/>
          <w:left w:val="nil"/>
          <w:bottom w:val="single" w:color="FFFFFF" w:sz="18" w:space="0"/>
          <w:right w:val="nil"/>
          <w:insideH w:val="nil"/>
          <w:insideV w:val="nil"/>
          <w:tl2br w:val="nil"/>
          <w:tr2bl w:val="nil"/>
        </w:tcBorders>
        <w:shd w:val="clear" w:color="auto" w:fill="31849B"/>
      </w:tcPr>
    </w:tblStylePr>
    <w:tblStylePr w:type="band1Vert">
      <w:tblPr/>
      <w:tcPr>
        <w:tcBorders>
          <w:top w:val="nil"/>
          <w:left w:val="nil"/>
          <w:bottom w:val="nil"/>
          <w:right w:val="nil"/>
          <w:insideH w:val="nil"/>
          <w:insideV w:val="nil"/>
          <w:tl2br w:val="nil"/>
          <w:tr2bl w:val="nil"/>
        </w:tcBorders>
        <w:shd w:val="clear" w:color="auto" w:fill="31849B"/>
      </w:tcPr>
    </w:tblStylePr>
    <w:tblStylePr w:type="band1Horz">
      <w:tblPr/>
      <w:tcPr>
        <w:tcBorders>
          <w:top w:val="nil"/>
          <w:left w:val="nil"/>
          <w:bottom w:val="nil"/>
          <w:right w:val="nil"/>
          <w:insideH w:val="nil"/>
          <w:insideV w:val="nil"/>
          <w:tl2br w:val="nil"/>
          <w:tr2bl w:val="nil"/>
        </w:tcBorders>
        <w:shd w:val="clear" w:color="auto" w:fill="31849B"/>
      </w:tcPr>
    </w:tblStylePr>
  </w:style>
  <w:style w:type="table" w:styleId="227">
    <w:name w:val="Dark List Accent 6"/>
    <w:basedOn w:val="12"/>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974706"/>
      </w:tcPr>
    </w:tblStylePr>
    <w:tblStylePr w:type="firstCol">
      <w:tblPr/>
      <w:tcPr>
        <w:tcBorders>
          <w:top w:val="nil"/>
          <w:left w:val="nil"/>
          <w:bottom w:val="nil"/>
          <w:right w:val="single" w:color="FFFFFF" w:sz="18" w:space="0"/>
          <w:insideH w:val="nil"/>
          <w:insideV w:val="nil"/>
          <w:tl2br w:val="nil"/>
          <w:tr2bl w:val="nil"/>
        </w:tcBorders>
        <w:shd w:val="clear" w:color="auto" w:fill="E36C0A"/>
      </w:tcPr>
    </w:tblStylePr>
    <w:tblStylePr w:type="lastCol">
      <w:tblPr/>
      <w:tcPr>
        <w:tcBorders>
          <w:top w:val="nil"/>
          <w:left w:val="nil"/>
          <w:bottom w:val="single" w:color="FFFFFF" w:sz="18" w:space="0"/>
          <w:right w:val="nil"/>
          <w:insideH w:val="nil"/>
          <w:insideV w:val="nil"/>
          <w:tl2br w:val="nil"/>
          <w:tr2bl w:val="nil"/>
        </w:tcBorders>
        <w:shd w:val="clear" w:color="auto" w:fill="E36C0A"/>
      </w:tcPr>
    </w:tblStylePr>
    <w:tblStylePr w:type="band1Vert">
      <w:tblPr/>
      <w:tcPr>
        <w:tcBorders>
          <w:top w:val="nil"/>
          <w:left w:val="nil"/>
          <w:bottom w:val="nil"/>
          <w:right w:val="nil"/>
          <w:insideH w:val="nil"/>
          <w:insideV w:val="nil"/>
          <w:tl2br w:val="nil"/>
          <w:tr2bl w:val="nil"/>
        </w:tcBorders>
        <w:shd w:val="clear" w:color="auto" w:fill="E36C0A"/>
      </w:tcPr>
    </w:tblStylePr>
    <w:tblStylePr w:type="band1Horz">
      <w:tblPr/>
      <w:tcPr>
        <w:tcBorders>
          <w:top w:val="nil"/>
          <w:left w:val="nil"/>
          <w:bottom w:val="nil"/>
          <w:right w:val="nil"/>
          <w:insideH w:val="nil"/>
          <w:insideV w:val="nil"/>
          <w:tl2br w:val="nil"/>
          <w:tr2bl w:val="nil"/>
        </w:tcBorders>
        <w:shd w:val="clear" w:color="auto" w:fill="E36C0A"/>
      </w:tcPr>
    </w:tblStylePr>
  </w:style>
  <w:style w:type="table" w:styleId="228">
    <w:name w:val="Colorful Shading"/>
    <w:basedOn w:val="12"/>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000000"/>
      </w:tcPr>
    </w:tblStylePr>
    <w:tblStylePr w:type="firstCol">
      <w:rPr>
        <w:color w:val="FFFFFF"/>
      </w:rPr>
      <w:tblPr/>
      <w:tcPr>
        <w:tcBorders>
          <w:top w:val="nil"/>
          <w:left w:val="nil"/>
          <w:bottom w:val="nil"/>
          <w:right w:val="nil"/>
          <w:insideH w:val="single" w:sz="4" w:space="0"/>
          <w:insideV w:val="nil"/>
          <w:tl2br w:val="nil"/>
          <w:tr2bl w:val="nil"/>
        </w:tcBorders>
        <w:shd w:val="clear" w:color="auto" w:fill="000000"/>
      </w:tcPr>
    </w:tblStylePr>
    <w:tblStylePr w:type="lastCol">
      <w:rPr>
        <w:color w:val="FFFFFF"/>
      </w:rPr>
      <w:tblPr/>
      <w:tcPr>
        <w:tcBorders>
          <w:top w:val="nil"/>
          <w:left w:val="nil"/>
          <w:bottom w:val="nil"/>
          <w:right w:val="nil"/>
          <w:insideH w:val="nil"/>
          <w:insideV w:val="nil"/>
          <w:tl2br w:val="nil"/>
          <w:tr2bl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2C4C74"/>
      </w:tcPr>
    </w:tblStylePr>
    <w:tblStylePr w:type="firstCol">
      <w:rPr>
        <w:color w:val="FFFFFF"/>
      </w:rPr>
      <w:tblPr/>
      <w:tcPr>
        <w:tcBorders>
          <w:top w:val="nil"/>
          <w:left w:val="nil"/>
          <w:bottom w:val="nil"/>
          <w:right w:val="nil"/>
          <w:insideH w:val="single" w:sz="4" w:space="0"/>
          <w:insideV w:val="nil"/>
          <w:tl2br w:val="nil"/>
          <w:tr2bl w:val="nil"/>
        </w:tcBorders>
        <w:shd w:val="clear" w:color="auto" w:fill="2C4C74"/>
      </w:tcPr>
    </w:tblStylePr>
    <w:tblStylePr w:type="lastCol">
      <w:rPr>
        <w:color w:val="FFFFFF"/>
      </w:rPr>
      <w:tblPr/>
      <w:tcPr>
        <w:tcBorders>
          <w:top w:val="nil"/>
          <w:left w:val="nil"/>
          <w:bottom w:val="nil"/>
          <w:right w:val="nil"/>
          <w:insideH w:val="nil"/>
          <w:insideV w:val="nil"/>
          <w:tl2br w:val="nil"/>
          <w:tr2bl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772C2A"/>
      </w:tcPr>
    </w:tblStylePr>
    <w:tblStylePr w:type="firstCol">
      <w:rPr>
        <w:color w:val="FFFFFF"/>
      </w:rPr>
      <w:tblPr/>
      <w:tcPr>
        <w:tcBorders>
          <w:top w:val="nil"/>
          <w:left w:val="nil"/>
          <w:bottom w:val="nil"/>
          <w:right w:val="nil"/>
          <w:insideH w:val="single" w:sz="4" w:space="0"/>
          <w:insideV w:val="nil"/>
          <w:tl2br w:val="nil"/>
          <w:tr2bl w:val="nil"/>
        </w:tcBorders>
        <w:shd w:val="clear" w:color="auto" w:fill="772C2A"/>
      </w:tcPr>
    </w:tblStylePr>
    <w:tblStylePr w:type="lastCol">
      <w:rPr>
        <w:color w:val="FFFFFF"/>
      </w:rPr>
      <w:tblPr/>
      <w:tcPr>
        <w:tcBorders>
          <w:top w:val="nil"/>
          <w:left w:val="nil"/>
          <w:bottom w:val="nil"/>
          <w:right w:val="nil"/>
          <w:insideH w:val="nil"/>
          <w:insideV w:val="nil"/>
          <w:tl2br w:val="nil"/>
          <w:tr2bl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5E7530"/>
      </w:tcPr>
    </w:tblStylePr>
    <w:tblStylePr w:type="firstCol">
      <w:rPr>
        <w:color w:val="FFFFFF"/>
      </w:rPr>
      <w:tblPr/>
      <w:tcPr>
        <w:tcBorders>
          <w:top w:val="nil"/>
          <w:left w:val="nil"/>
          <w:bottom w:val="nil"/>
          <w:right w:val="nil"/>
          <w:insideH w:val="single" w:sz="4" w:space="0"/>
          <w:insideV w:val="nil"/>
          <w:tl2br w:val="nil"/>
          <w:tr2bl w:val="nil"/>
        </w:tcBorders>
        <w:shd w:val="clear" w:color="auto" w:fill="5E7530"/>
      </w:tcPr>
    </w:tblStylePr>
    <w:tblStylePr w:type="lastCol">
      <w:rPr>
        <w:color w:val="FFFFFF"/>
      </w:rPr>
      <w:tblPr/>
      <w:tcPr>
        <w:tcBorders>
          <w:top w:val="nil"/>
          <w:left w:val="nil"/>
          <w:bottom w:val="nil"/>
          <w:right w:val="nil"/>
          <w:insideH w:val="nil"/>
          <w:insideV w:val="nil"/>
          <w:tl2br w:val="nil"/>
          <w:tr2bl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4C3B62"/>
      </w:tcPr>
    </w:tblStylePr>
    <w:tblStylePr w:type="firstCol">
      <w:rPr>
        <w:color w:val="FFFFFF"/>
      </w:rPr>
      <w:tblPr/>
      <w:tcPr>
        <w:tcBorders>
          <w:top w:val="nil"/>
          <w:left w:val="nil"/>
          <w:bottom w:val="nil"/>
          <w:right w:val="nil"/>
          <w:insideH w:val="single" w:sz="4" w:space="0"/>
          <w:insideV w:val="nil"/>
          <w:tl2br w:val="nil"/>
          <w:tr2bl w:val="nil"/>
        </w:tcBorders>
        <w:shd w:val="clear" w:color="auto" w:fill="4C3B62"/>
      </w:tcPr>
    </w:tblStylePr>
    <w:tblStylePr w:type="lastCol">
      <w:rPr>
        <w:color w:val="FFFFFF"/>
      </w:rPr>
      <w:tblPr/>
      <w:tcPr>
        <w:tcBorders>
          <w:top w:val="nil"/>
          <w:left w:val="nil"/>
          <w:bottom w:val="nil"/>
          <w:right w:val="nil"/>
          <w:insideH w:val="nil"/>
          <w:insideV w:val="nil"/>
          <w:tl2br w:val="nil"/>
          <w:tr2bl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276A7C"/>
      </w:tcPr>
    </w:tblStylePr>
    <w:tblStylePr w:type="firstCol">
      <w:rPr>
        <w:color w:val="FFFFFF"/>
      </w:rPr>
      <w:tblPr/>
      <w:tcPr>
        <w:tcBorders>
          <w:top w:val="nil"/>
          <w:left w:val="nil"/>
          <w:bottom w:val="nil"/>
          <w:right w:val="nil"/>
          <w:insideH w:val="single" w:sz="4" w:space="0"/>
          <w:insideV w:val="nil"/>
          <w:tl2br w:val="nil"/>
          <w:tr2bl w:val="nil"/>
        </w:tcBorders>
        <w:shd w:val="clear" w:color="auto" w:fill="276A7C"/>
      </w:tcPr>
    </w:tblStylePr>
    <w:tblStylePr w:type="lastCol">
      <w:rPr>
        <w:color w:val="FFFFFF"/>
      </w:rPr>
      <w:tblPr/>
      <w:tcPr>
        <w:tcBorders>
          <w:top w:val="nil"/>
          <w:left w:val="nil"/>
          <w:bottom w:val="nil"/>
          <w:right w:val="nil"/>
          <w:insideH w:val="nil"/>
          <w:insideV w:val="nil"/>
          <w:tl2br w:val="nil"/>
          <w:tr2bl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B65608"/>
      </w:tcPr>
    </w:tblStylePr>
    <w:tblStylePr w:type="firstCol">
      <w:rPr>
        <w:color w:val="FFFFFF"/>
      </w:rPr>
      <w:tblPr/>
      <w:tcPr>
        <w:tcBorders>
          <w:top w:val="nil"/>
          <w:left w:val="nil"/>
          <w:bottom w:val="nil"/>
          <w:right w:val="nil"/>
          <w:insideH w:val="single" w:sz="4" w:space="0"/>
          <w:insideV w:val="nil"/>
          <w:tl2br w:val="nil"/>
          <w:tr2bl w:val="nil"/>
        </w:tcBorders>
        <w:shd w:val="clear" w:color="auto" w:fill="B65608"/>
      </w:tcPr>
    </w:tblStylePr>
    <w:tblStylePr w:type="lastCol">
      <w:rPr>
        <w:color w:val="FFFFFF"/>
      </w:rPr>
      <w:tblPr/>
      <w:tcPr>
        <w:tcBorders>
          <w:top w:val="nil"/>
          <w:left w:val="nil"/>
          <w:bottom w:val="nil"/>
          <w:right w:val="nil"/>
          <w:insideH w:val="nil"/>
          <w:insideV w:val="nil"/>
          <w:tl2br w:val="nil"/>
          <w:tr2bl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uiPriority w:val="72"/>
    <w:rPr>
      <w:color w:val="000000"/>
    </w:rPr>
    <w:tblPr>
      <w:tblStyleRowBandSize w:val="1"/>
      <w:tblStyleColBandSize w:val="1"/>
    </w:tblPr>
    <w:tcPr>
      <w:shd w:val="clear" w:color="auto" w:fill="E6E6E6"/>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9E3A38"/>
      </w:tcPr>
    </w:tblStylePr>
    <w:tblStylePr w:type="lastRow">
      <w:rPr>
        <w:b/>
        <w:bCs/>
        <w:color w:val="9E3A38"/>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C0C0C0"/>
      </w:tcPr>
    </w:tblStylePr>
    <w:tblStylePr w:type="band1Horz">
      <w:tblPr/>
      <w:tcPr>
        <w:shd w:val="clear" w:color="auto" w:fill="CCCCCC"/>
      </w:tcPr>
    </w:tblStylePr>
  </w:style>
  <w:style w:type="table" w:styleId="236">
    <w:name w:val="Colorful List Accent 1"/>
    <w:basedOn w:val="12"/>
    <w:uiPriority w:val="72"/>
    <w:rPr>
      <w:color w:val="000000"/>
    </w:rPr>
    <w:tblPr>
      <w:tblStyleRowBandSize w:val="1"/>
      <w:tblStyleColBandSize w:val="1"/>
    </w:tblPr>
    <w:tcPr>
      <w:shd w:val="clear" w:color="auto" w:fill="EDF2F8"/>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9E3A38"/>
      </w:tcPr>
    </w:tblStylePr>
    <w:tblStylePr w:type="lastRow">
      <w:rPr>
        <w:b/>
        <w:bCs/>
        <w:color w:val="9E3A38"/>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shd w:val="clear" w:color="auto" w:fill="DBE5F1"/>
      </w:tcPr>
    </w:tblStylePr>
  </w:style>
  <w:style w:type="table" w:styleId="237">
    <w:name w:val="Colorful List Accent 2"/>
    <w:basedOn w:val="12"/>
    <w:uiPriority w:val="72"/>
    <w:rPr>
      <w:color w:val="000000"/>
    </w:rPr>
    <w:tblPr>
      <w:tblStyleRowBandSize w:val="1"/>
      <w:tblStyleColBandSize w:val="1"/>
    </w:tblPr>
    <w:tcPr>
      <w:shd w:val="clear" w:color="auto" w:fill="F8EDED"/>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9E3A38"/>
      </w:tcPr>
    </w:tblStylePr>
    <w:tblStylePr w:type="lastRow">
      <w:rPr>
        <w:b/>
        <w:bCs/>
        <w:color w:val="9E3A38"/>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EFD3D2"/>
      </w:tcPr>
    </w:tblStylePr>
    <w:tblStylePr w:type="band1Horz">
      <w:tblPr/>
      <w:tcPr>
        <w:shd w:val="clear" w:color="auto" w:fill="F2DBDB"/>
      </w:tcPr>
    </w:tblStylePr>
  </w:style>
  <w:style w:type="table" w:styleId="238">
    <w:name w:val="Colorful List Accent 3"/>
    <w:basedOn w:val="12"/>
    <w:uiPriority w:val="72"/>
    <w:rPr>
      <w:color w:val="000000"/>
    </w:rPr>
    <w:tblPr>
      <w:tblStyleRowBandSize w:val="1"/>
      <w:tblStyleColBandSize w:val="1"/>
    </w:tblPr>
    <w:tcPr>
      <w:shd w:val="clear" w:color="auto" w:fill="F5F8EE"/>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664E82"/>
      </w:tcPr>
    </w:tblStylePr>
    <w:tblStylePr w:type="lastRow">
      <w:rPr>
        <w:b/>
        <w:bCs/>
        <w:color w:val="664E82"/>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E6EED5"/>
      </w:tcPr>
    </w:tblStylePr>
    <w:tblStylePr w:type="band1Horz">
      <w:tblPr/>
      <w:tcPr>
        <w:shd w:val="clear" w:color="auto" w:fill="EAF1DD"/>
      </w:tcPr>
    </w:tblStylePr>
  </w:style>
  <w:style w:type="table" w:styleId="239">
    <w:name w:val="Colorful List Accent 4"/>
    <w:basedOn w:val="12"/>
    <w:uiPriority w:val="72"/>
    <w:rPr>
      <w:color w:val="000000"/>
    </w:rPr>
    <w:tblPr>
      <w:tblStyleRowBandSize w:val="1"/>
      <w:tblStyleColBandSize w:val="1"/>
    </w:tblPr>
    <w:tcPr>
      <w:shd w:val="clear" w:color="auto" w:fill="F2EFF6"/>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7E9C40"/>
      </w:tcPr>
    </w:tblStylePr>
    <w:tblStylePr w:type="lastRow">
      <w:rPr>
        <w:b/>
        <w:bCs/>
        <w:color w:val="7E9C4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FD8E8"/>
      </w:tcPr>
    </w:tblStylePr>
    <w:tblStylePr w:type="band1Horz">
      <w:tblPr/>
      <w:tcPr>
        <w:shd w:val="clear" w:color="auto" w:fill="E5DFEC"/>
      </w:tcPr>
    </w:tblStylePr>
  </w:style>
  <w:style w:type="table" w:styleId="240">
    <w:name w:val="Colorful List Accent 5"/>
    <w:basedOn w:val="12"/>
    <w:uiPriority w:val="72"/>
    <w:rPr>
      <w:color w:val="000000"/>
    </w:rPr>
    <w:tblPr>
      <w:tblStyleRowBandSize w:val="1"/>
      <w:tblStyleColBandSize w:val="1"/>
    </w:tblPr>
    <w:tcPr>
      <w:shd w:val="clear" w:color="auto" w:fill="EDF6F9"/>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F2730A"/>
      </w:tcPr>
    </w:tblStylePr>
    <w:tblStylePr w:type="lastRow">
      <w:rPr>
        <w:b/>
        <w:bCs/>
        <w:color w:val="F2730A"/>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2EAF1"/>
      </w:tcPr>
    </w:tblStylePr>
    <w:tblStylePr w:type="band1Horz">
      <w:tblPr/>
      <w:tcPr>
        <w:shd w:val="clear" w:color="auto" w:fill="DAEEF3"/>
      </w:tcPr>
    </w:tblStylePr>
  </w:style>
  <w:style w:type="table" w:styleId="241">
    <w:name w:val="Colorful List Accent 6"/>
    <w:basedOn w:val="12"/>
    <w:uiPriority w:val="72"/>
    <w:rPr>
      <w:color w:val="000000"/>
    </w:rPr>
    <w:tblPr>
      <w:tblStyleRowBandSize w:val="1"/>
      <w:tblStyleColBandSize w:val="1"/>
    </w:tblPr>
    <w:tcPr>
      <w:shd w:val="clear" w:color="auto" w:fill="FEF4EC"/>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348DA5"/>
      </w:tcPr>
    </w:tblStylePr>
    <w:tblStylePr w:type="lastRow">
      <w:rPr>
        <w:b/>
        <w:bCs/>
        <w:color w:val="348DA5"/>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FDE4D0"/>
      </w:tcPr>
    </w:tblStylePr>
    <w:tblStylePr w:type="band1Horz">
      <w:tblPr/>
      <w:tcPr>
        <w:shd w:val="clear" w:color="auto" w:fill="FDE9D9"/>
      </w:tcPr>
    </w:tblStylePr>
  </w:style>
  <w:style w:type="table" w:styleId="242">
    <w:name w:val="Colorful Grid"/>
    <w:basedOn w:val="12"/>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customStyle="1" w:styleId="249">
    <w:name w:val="Style1"/>
    <w:basedOn w:val="2"/>
    <w:next w:val="89"/>
    <w:qFormat/>
    <w:uiPriority w:val="0"/>
    <w:pPr>
      <w:numPr>
        <w:ilvl w:val="0"/>
        <w:numId w:val="14"/>
      </w:numPr>
      <w:spacing w:line="360" w:lineRule="auto"/>
    </w:pPr>
    <w:rPr>
      <w:rFonts w:ascii="Calibri" w:hAnsi="Calibri" w:cs="Calibri"/>
      <w:sz w:val="28"/>
    </w:rPr>
  </w:style>
  <w:style w:type="character" w:customStyle="1" w:styleId="250">
    <w:name w:val="Heading 2 Char"/>
    <w:link w:val="3"/>
    <w:qFormat/>
    <w:uiPriority w:val="0"/>
    <w:rPr>
      <w:rFonts w:ascii="Calibri" w:hAnsi="Calibri" w:cs="Calibri"/>
      <w:b/>
      <w:bCs/>
      <w:color w:val="366091"/>
      <w:sz w:val="28"/>
      <w:szCs w:val="32"/>
    </w:rPr>
  </w:style>
  <w:style w:type="character" w:customStyle="1" w:styleId="251">
    <w:name w:val="Heading 3 Char"/>
    <w:link w:val="4"/>
    <w:qFormat/>
    <w:uiPriority w:val="0"/>
    <w:rPr>
      <w:rFonts w:ascii="Calibri" w:hAnsi="Calibri" w:cs="Calibri"/>
      <w:b/>
      <w:bCs/>
      <w:color w:val="548DD4"/>
      <w:sz w:val="28"/>
      <w:szCs w:val="28"/>
    </w:rPr>
  </w:style>
  <w:style w:type="character" w:customStyle="1" w:styleId="252">
    <w:name w:val="Heading 4 Char"/>
    <w:link w:val="5"/>
    <w:qFormat/>
    <w:uiPriority w:val="0"/>
    <w:rPr>
      <w:b/>
      <w:bCs/>
      <w:color w:val="8DB3E2"/>
      <w:sz w:val="24"/>
      <w:szCs w:val="28"/>
    </w:rPr>
  </w:style>
  <w:style w:type="paragraph" w:customStyle="1" w:styleId="253">
    <w:name w:val="WPSOffice手动目录 1"/>
    <w:qFormat/>
    <w:uiPriority w:val="0"/>
    <w:pPr>
      <w:ind w:leftChars="0"/>
    </w:pPr>
    <w:rPr>
      <w:rFonts w:ascii="Times New Roman" w:hAnsi="Times New Roman" w:eastAsia="SimSun" w:cs="Times New Roman"/>
      <w:sz w:val="20"/>
      <w:szCs w:val="20"/>
    </w:rPr>
  </w:style>
  <w:style w:type="paragraph" w:customStyle="1" w:styleId="254">
    <w:name w:val="WPSOffice手动目录 2"/>
    <w:qFormat/>
    <w:uiPriority w:val="0"/>
    <w:pPr>
      <w:ind w:leftChars="200"/>
    </w:pPr>
    <w:rPr>
      <w:rFonts w:ascii="Times New Roman" w:hAnsi="Times New Roman" w:eastAsia="SimSun" w:cs="Times New Roman"/>
      <w:sz w:val="20"/>
      <w:szCs w:val="20"/>
    </w:rPr>
  </w:style>
  <w:style w:type="paragraph" w:customStyle="1" w:styleId="255">
    <w:name w:val="WPSOffice手动目录 3"/>
    <w:qFormat/>
    <w:uiPriority w:val="0"/>
    <w:pPr>
      <w:ind w:leftChars="400"/>
    </w:pPr>
    <w:rPr>
      <w:rFonts w:ascii="Times New Roman" w:hAnsi="Times New Roman" w:eastAsia="SimSun" w:cs="Times New Roman"/>
      <w:sz w:val="20"/>
      <w:szCs w:val="20"/>
    </w:rPr>
  </w:style>
  <w:style w:type="character" w:customStyle="1" w:styleId="256">
    <w:name w:val="无间隔 Char"/>
    <w:basedOn w:val="11"/>
    <w:link w:val="257"/>
    <w:qFormat/>
    <w:uiPriority w:val="0"/>
    <w:rPr>
      <w:rFonts w:hint="default" w:ascii="Times New Roman" w:hAnsi="Times New Roman" w:eastAsia="SimSun"/>
      <w:sz w:val="22"/>
    </w:rPr>
  </w:style>
  <w:style w:type="paragraph" w:customStyle="1" w:styleId="257">
    <w:name w:val="No Spacing"/>
    <w:link w:val="256"/>
    <w:qFormat/>
    <w:uiPriority w:val="0"/>
    <w:rPr>
      <w:rFonts w:hint="default" w:ascii="Times New Roman" w:hAnsi="Times New Roman" w:eastAsia="SimSun" w:cs="Times New Roman"/>
      <w:sz w:val="22"/>
    </w:rPr>
  </w:style>
  <w:style w:type="paragraph" w:customStyle="1" w:styleId="258">
    <w:name w:val="_Style 257"/>
    <w:basedOn w:val="1"/>
    <w:next w:val="1"/>
    <w:qFormat/>
    <w:uiPriority w:val="0"/>
    <w:pPr>
      <w:pBdr>
        <w:bottom w:val="single" w:color="auto" w:sz="6" w:space="1"/>
      </w:pBdr>
      <w:jc w:val="center"/>
    </w:pPr>
    <w:rPr>
      <w:rFonts w:ascii="Arial" w:eastAsia="SimSun"/>
      <w:vanish/>
      <w:sz w:val="16"/>
    </w:rPr>
  </w:style>
  <w:style w:type="paragraph" w:customStyle="1" w:styleId="259">
    <w:name w:val="_Style 258"/>
    <w:basedOn w:val="1"/>
    <w:next w:val="1"/>
    <w:qFormat/>
    <w:uiPriority w:val="0"/>
    <w:pPr>
      <w:pBdr>
        <w:top w:val="single" w:color="auto" w:sz="6" w:space="1"/>
      </w:pBdr>
      <w:jc w:val="center"/>
    </w:pPr>
    <w:rPr>
      <w:rFonts w:ascii="Arial" w:eastAsia="SimSun"/>
      <w:vanish/>
      <w:sz w:val="16"/>
    </w:rPr>
  </w:style>
  <w:style w:type="paragraph" w:styleId="260">
    <w:name w:val="List Paragraph"/>
    <w:basedOn w:val="1"/>
    <w:semiHidden/>
    <w:unhideWhenUsed/>
    <w:uiPriority w:val="99"/>
    <w:pPr>
      <w:ind w:left="543" w:hanging="284"/>
    </w:pPr>
    <w:rPr>
      <w:rFonts w:ascii="Trebuchet MS" w:hAnsi="Trebuchet MS" w:eastAsia="Trebuchet MS" w:cs="Trebuchet MS"/>
      <w:lang w:val="en-US" w:eastAsia="en-US" w:bidi="ar-SA"/>
    </w:rPr>
  </w:style>
  <w:style w:type="table" w:customStyle="1" w:styleId="261">
    <w:name w:val="_Style 15"/>
    <w:basedOn w:val="262"/>
    <w:qFormat/>
    <w:uiPriority w:val="0"/>
    <w:tblPr>
      <w:tblCellMar>
        <w:top w:w="100" w:type="dxa"/>
        <w:left w:w="100" w:type="dxa"/>
        <w:bottom w:w="100" w:type="dxa"/>
        <w:right w:w="100"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table" w:customStyle="1" w:styleId="262">
    <w:name w:val="Table Normal1"/>
    <w:qFormat/>
    <w:uiPriority w:val="0"/>
  </w:style>
  <w:style w:type="character" w:customStyle="1" w:styleId="263">
    <w:name w:val="font11"/>
    <w:qFormat/>
    <w:uiPriority w:val="0"/>
    <w:rPr>
      <w:rFonts w:hint="default" w:ascii="Calibri" w:hAnsi="Calibri" w:cs="Calibri"/>
      <w:color w:val="000000"/>
      <w:sz w:val="22"/>
      <w:szCs w:val="22"/>
      <w:u w:val="none"/>
    </w:rPr>
  </w:style>
  <w:style w:type="table" w:customStyle="1" w:styleId="264">
    <w:name w:val="_Style 11"/>
    <w:basedOn w:val="12"/>
    <w:uiPriority w:val="0"/>
    <w:tblPr>
      <w:tblStyle w:val="12"/>
      <w:tblCellMar>
        <w:left w:w="115" w:type="dxa"/>
        <w:right w:w="115" w:type="dxa"/>
      </w:tblCellMar>
    </w:tblPr>
  </w:style>
  <w:style w:type="table" w:customStyle="1" w:styleId="265">
    <w:name w:val="_Style 12"/>
    <w:basedOn w:val="12"/>
    <w:uiPriority w:val="0"/>
    <w:tblPr>
      <w:tblStyle w:val="12"/>
      <w:tblCellMar>
        <w:left w:w="360" w:type="dxa"/>
        <w:right w:w="115"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eatherkey\Desktop\Free%20Project%20Sign-Off%20Templates\IC-Simple-Project-Sign-Off-Sheet-11340_WORD.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Grid"/>
      <sectRole val="1"/>
    </customSectPr>
    <customSectPr/>
    <customSectPr/>
  </customSectProps>
  <customShpExts>
    <customShpInfo spid="_x0000_s1026" textRotate="1"/>
    <customShpInfo spid="_x0000_s1027"/>
    <customShpInfo spid="_x0000_s1028"/>
    <customShpInfo spid="_x0000_s102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39</Pages>
  <Words>7487</Words>
  <Characters>37232</Characters>
  <Lines>0</Lines>
  <Paragraphs>0</Paragraphs>
  <TotalTime>0</TotalTime>
  <ScaleCrop>false</ScaleCrop>
  <LinksUpToDate>false</LinksUpToDate>
  <CharactersWithSpaces>44617</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2023-02-08T10:37:00Z</dcterms:created>
  <dc:creator>KIIT01</dc:creator>
  <cp:lastModifiedBy>SHARMISTHA PANDA PANDA</cp:lastModifiedBy>
  <dcterms:modified xsi:type="dcterms:W3CDTF">2023-06-06T07:30:25Z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730B569A59F44758A139FBF3C9454B0F</vt:lpwstr>
  </property>
</Properties>
</file>