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eastAsia="SimSun"/>
          <w:lang w:eastAsia="zh-CN"/>
        </w:rPr>
        <w:drawing>
          <wp:anchor distT="0" distB="0" distL="114300" distR="114300" simplePos="0" relativeHeight="251659264" behindDoc="1" locked="0" layoutInCell="1" allowOverlap="1">
            <wp:simplePos x="0" y="0"/>
            <wp:positionH relativeFrom="page">
              <wp:posOffset>0</wp:posOffset>
            </wp:positionH>
            <wp:positionV relativeFrom="page">
              <wp:posOffset>-5715</wp:posOffset>
            </wp:positionV>
            <wp:extent cx="7778750" cy="5758180"/>
            <wp:effectExtent l="0" t="0" r="8890" b="2540"/>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6"/>
                    <a:stretch>
                      <a:fillRect/>
                    </a:stretch>
                  </pic:blipFill>
                  <pic:spPr>
                    <a:xfrm>
                      <a:off x="0" y="0"/>
                      <a:ext cx="7778750" cy="5758180"/>
                    </a:xfrm>
                    <a:prstGeom prst="rect">
                      <a:avLst/>
                    </a:prstGeom>
                    <a:noFill/>
                    <a:ln>
                      <a:noFill/>
                    </a:ln>
                  </pic:spPr>
                </pic:pic>
              </a:graphicData>
            </a:graphic>
          </wp:anchor>
        </w:drawing>
      </w:r>
    </w:p>
    <w:p>
      <w:pPr>
        <w:rPr>
          <w:rFonts w:hint="default" w:ascii="Calibri" w:hAnsi="Calibri" w:cs="Calibri"/>
          <w:sz w:val="26"/>
          <w:szCs w:val="26"/>
        </w:rPr>
        <w:sectPr>
          <w:headerReference r:id="rId3" w:type="default"/>
          <w:footerReference r:id="rId4" w:type="default"/>
          <w:pgSz w:w="11906" w:h="16838"/>
          <w:pgMar w:top="1440" w:right="1800" w:bottom="1440" w:left="1800" w:header="720" w:footer="720" w:gutter="0"/>
          <w:pgBorders w:offsetFrom="page">
            <w:top w:val="none" w:sz="0" w:space="0"/>
            <w:left w:val="none" w:sz="0" w:space="0"/>
            <w:bottom w:val="none" w:sz="0" w:space="0"/>
            <w:right w:val="none" w:sz="0" w:space="0"/>
          </w:pgBorders>
          <w:pgNumType w:fmt="decimal"/>
          <w:cols w:space="720" w:num="1"/>
          <w:docGrid w:linePitch="360" w:charSpace="0"/>
        </w:sectPr>
      </w:pPr>
      <w:r>
        <w:rPr>
          <w:rFonts w:ascii="Times New Roman" w:hAnsi="Times New Roman" w:eastAsia="SimSun" w:cs="Times New Roman"/>
          <w:lang w:eastAsia="en-US"/>
        </w:rPr>
        <w:drawing>
          <wp:anchor distT="0" distB="0" distL="114300" distR="114300" simplePos="0" relativeHeight="251661312" behindDoc="0" locked="0" layoutInCell="1" allowOverlap="1">
            <wp:simplePos x="0" y="0"/>
            <wp:positionH relativeFrom="column">
              <wp:posOffset>2027555</wp:posOffset>
            </wp:positionH>
            <wp:positionV relativeFrom="paragraph">
              <wp:posOffset>6139815</wp:posOffset>
            </wp:positionV>
            <wp:extent cx="1223645" cy="1149350"/>
            <wp:effectExtent l="0" t="0" r="8255" b="6350"/>
            <wp:wrapNone/>
            <wp:docPr id="4"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Logo&#10;&#10;Description automatically generated"/>
                    <pic:cNvPicPr>
                      <a:picLocks noChangeAspect="1"/>
                    </pic:cNvPicPr>
                  </pic:nvPicPr>
                  <pic:blipFill>
                    <a:blip r:embed="rId7"/>
                    <a:stretch>
                      <a:fillRect/>
                    </a:stretch>
                  </pic:blipFill>
                  <pic:spPr>
                    <a:xfrm>
                      <a:off x="0" y="0"/>
                      <a:ext cx="1223645" cy="1149350"/>
                    </a:xfrm>
                    <a:prstGeom prst="rect">
                      <a:avLst/>
                    </a:prstGeom>
                    <a:noFill/>
                    <a:ln>
                      <a:noFill/>
                    </a:ln>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column">
                  <wp:posOffset>-588010</wp:posOffset>
                </wp:positionH>
                <wp:positionV relativeFrom="paragraph">
                  <wp:posOffset>1432560</wp:posOffset>
                </wp:positionV>
                <wp:extent cx="6487795" cy="3442335"/>
                <wp:effectExtent l="0" t="0" r="0" b="0"/>
                <wp:wrapSquare wrapText="bothSides"/>
                <wp:docPr id="2" name="Rectangles 4"/>
                <wp:cNvGraphicFramePr/>
                <a:graphic xmlns:a="http://schemas.openxmlformats.org/drawingml/2006/main">
                  <a:graphicData uri="http://schemas.microsoft.com/office/word/2010/wordprocessingShape">
                    <wps:wsp>
                      <wps:cNvSpPr/>
                      <wps:spPr>
                        <a:xfrm>
                          <a:off x="0" y="0"/>
                          <a:ext cx="6487795" cy="3442335"/>
                        </a:xfrm>
                        <a:prstGeom prst="rect">
                          <a:avLst/>
                        </a:prstGeom>
                        <a:noFill/>
                        <a:ln>
                          <a:noFill/>
                        </a:ln>
                      </wps:spPr>
                      <wps:txbx>
                        <w:txbxContent>
                          <w:p>
                            <w:pPr>
                              <w:pStyle w:val="257"/>
                              <w:spacing w:line="240" w:lineRule="auto"/>
                              <w:jc w:val="center"/>
                              <w:rPr>
                                <w:rFonts w:hint="default"/>
                                <w:b/>
                                <w:bCs/>
                                <w:sz w:val="50"/>
                                <w:szCs w:val="50"/>
                                <w:lang w:val="en-IN" w:eastAsia="zh-CN"/>
                              </w:rPr>
                            </w:pPr>
                            <w:bookmarkStart w:id="155" w:name="_Title#3910760528"/>
                            <w:r>
                              <w:rPr>
                                <w:rFonts w:hint="default"/>
                                <w:b/>
                                <w:bCs/>
                                <w:sz w:val="50"/>
                                <w:szCs w:val="50"/>
                                <w:lang w:val="en-IN" w:eastAsia="zh-CN"/>
                              </w:rPr>
                              <w:t>Software Requirement Specification (SRS)</w:t>
                            </w:r>
                          </w:p>
                          <w:p>
                            <w:pPr>
                              <w:pStyle w:val="257"/>
                              <w:spacing w:line="240" w:lineRule="auto"/>
                              <w:jc w:val="center"/>
                              <w:rPr>
                                <w:rFonts w:hint="default"/>
                                <w:sz w:val="50"/>
                                <w:szCs w:val="50"/>
                                <w:lang w:val="en-IN" w:eastAsia="zh-CN"/>
                              </w:rPr>
                            </w:pPr>
                            <w:r>
                              <w:rPr>
                                <w:rFonts w:hint="default"/>
                                <w:sz w:val="50"/>
                                <w:szCs w:val="50"/>
                                <w:lang w:val="en-IN" w:eastAsia="zh-CN"/>
                              </w:rPr>
                              <w:t>Of</w:t>
                            </w:r>
                          </w:p>
                          <w:bookmarkEnd w:id="155"/>
                          <w:p>
                            <w:pPr>
                              <w:pStyle w:val="257"/>
                              <w:spacing w:line="240" w:lineRule="auto"/>
                              <w:jc w:val="center"/>
                              <w:rPr>
                                <w:rFonts w:hint="default"/>
                                <w:sz w:val="50"/>
                                <w:szCs w:val="50"/>
                                <w:lang w:val="en-IN"/>
                              </w:rPr>
                            </w:pPr>
                            <w:r>
                              <w:rPr>
                                <w:rFonts w:hint="default"/>
                                <w:b/>
                                <w:bCs/>
                                <w:sz w:val="50"/>
                                <w:szCs w:val="50"/>
                                <w:lang w:val="en-IN"/>
                              </w:rPr>
                              <w:t>Admission module</w:t>
                            </w:r>
                          </w:p>
                          <w:p>
                            <w:pPr>
                              <w:pStyle w:val="25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spacing w:line="240" w:lineRule="auto"/>
                              <w:jc w:val="center"/>
                              <w:rPr>
                                <w:rFonts w:hint="default"/>
                                <w:b w:val="0"/>
                                <w:bCs w:val="0"/>
                                <w:sz w:val="50"/>
                                <w:szCs w:val="50"/>
                                <w:lang w:val="en-IN"/>
                              </w:rPr>
                            </w:pPr>
                            <w:r>
                              <w:rPr>
                                <w:rFonts w:hint="default" w:ascii="Calibri" w:hAnsi="Calibri" w:cs="Calibri"/>
                                <w:b/>
                                <w:bCs/>
                                <w:sz w:val="50"/>
                                <w:szCs w:val="50"/>
                                <w:lang w:val="en-IN"/>
                              </w:rPr>
                              <w:t>World Skill Center (WSC)</w:t>
                            </w:r>
                          </w:p>
                          <w:p>
                            <w:pPr>
                              <w:pStyle w:val="257"/>
                              <w:jc w:val="center"/>
                              <w:rPr>
                                <w:rFonts w:hint="default"/>
                                <w:sz w:val="40"/>
                                <w:szCs w:val="40"/>
                                <w:lang w:val="en-IN"/>
                              </w:rPr>
                            </w:pPr>
                          </w:p>
                        </w:txbxContent>
                      </wps:txbx>
                      <wps:bodyPr vert="horz" wrap="square" anchor="t" anchorCtr="0" upright="1"/>
                    </wps:wsp>
                  </a:graphicData>
                </a:graphic>
              </wp:anchor>
            </w:drawing>
          </mc:Choice>
          <mc:Fallback>
            <w:pict>
              <v:rect id="Rectangles 4" o:spid="_x0000_s1026" o:spt="1" style="position:absolute;left:0pt;margin-left:-46.3pt;margin-top:112.8pt;height:271.05pt;width:510.85pt;mso-wrap-distance-bottom:0pt;mso-wrap-distance-left:9pt;mso-wrap-distance-right:9pt;mso-wrap-distance-top:0pt;z-index:251660288;mso-width-relative:page;mso-height-relative:page;" filled="f" stroked="f" coordsize="21600,21600" o:gfxdata="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R767LcAAAACwEAAA8AAAAAAAAAAQAgAAAAIgAAAGRycy9kb3ducmV2LnhtbFBL&#10;AQIUABQAAAAIAIdO4kC+rDesuQEAAHkDAAAOAAAAAAAAAAEAIAAAACsBAABkcnMvZTJvRG9jLnht&#10;bFBLBQYAAAAABgAGAFkBAABWBQAAAAA=&#10;">
                <v:fill on="f" focussize="0,0"/>
                <v:stroke on="f"/>
                <v:imagedata o:title=""/>
                <o:lock v:ext="edit" aspectratio="f"/>
                <v:textbox>
                  <w:txbxContent>
                    <w:p>
                      <w:pPr>
                        <w:pStyle w:val="257"/>
                        <w:spacing w:line="240" w:lineRule="auto"/>
                        <w:jc w:val="center"/>
                        <w:rPr>
                          <w:rFonts w:hint="default"/>
                          <w:b/>
                          <w:bCs/>
                          <w:sz w:val="50"/>
                          <w:szCs w:val="50"/>
                          <w:lang w:val="en-IN" w:eastAsia="zh-CN"/>
                        </w:rPr>
                      </w:pPr>
                      <w:bookmarkStart w:id="155" w:name="_Title#3910760528"/>
                      <w:r>
                        <w:rPr>
                          <w:rFonts w:hint="default"/>
                          <w:b/>
                          <w:bCs/>
                          <w:sz w:val="50"/>
                          <w:szCs w:val="50"/>
                          <w:lang w:val="en-IN" w:eastAsia="zh-CN"/>
                        </w:rPr>
                        <w:t>Software Requirement Specification (SRS)</w:t>
                      </w:r>
                    </w:p>
                    <w:p>
                      <w:pPr>
                        <w:pStyle w:val="257"/>
                        <w:spacing w:line="240" w:lineRule="auto"/>
                        <w:jc w:val="center"/>
                        <w:rPr>
                          <w:rFonts w:hint="default"/>
                          <w:sz w:val="50"/>
                          <w:szCs w:val="50"/>
                          <w:lang w:val="en-IN" w:eastAsia="zh-CN"/>
                        </w:rPr>
                      </w:pPr>
                      <w:r>
                        <w:rPr>
                          <w:rFonts w:hint="default"/>
                          <w:sz w:val="50"/>
                          <w:szCs w:val="50"/>
                          <w:lang w:val="en-IN" w:eastAsia="zh-CN"/>
                        </w:rPr>
                        <w:t>Of</w:t>
                      </w:r>
                    </w:p>
                    <w:bookmarkEnd w:id="155"/>
                    <w:p>
                      <w:pPr>
                        <w:pStyle w:val="257"/>
                        <w:spacing w:line="240" w:lineRule="auto"/>
                        <w:jc w:val="center"/>
                        <w:rPr>
                          <w:rFonts w:hint="default"/>
                          <w:sz w:val="50"/>
                          <w:szCs w:val="50"/>
                          <w:lang w:val="en-IN"/>
                        </w:rPr>
                      </w:pPr>
                      <w:r>
                        <w:rPr>
                          <w:rFonts w:hint="default"/>
                          <w:b/>
                          <w:bCs/>
                          <w:sz w:val="50"/>
                          <w:szCs w:val="50"/>
                          <w:lang w:val="en-IN"/>
                        </w:rPr>
                        <w:t>Admission module</w:t>
                      </w:r>
                    </w:p>
                    <w:p>
                      <w:pPr>
                        <w:pStyle w:val="25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spacing w:line="240" w:lineRule="auto"/>
                        <w:jc w:val="center"/>
                        <w:rPr>
                          <w:rFonts w:hint="default"/>
                          <w:b w:val="0"/>
                          <w:bCs w:val="0"/>
                          <w:sz w:val="50"/>
                          <w:szCs w:val="50"/>
                          <w:lang w:val="en-IN"/>
                        </w:rPr>
                      </w:pPr>
                      <w:r>
                        <w:rPr>
                          <w:rFonts w:hint="default" w:ascii="Calibri" w:hAnsi="Calibri" w:cs="Calibri"/>
                          <w:b/>
                          <w:bCs/>
                          <w:sz w:val="50"/>
                          <w:szCs w:val="50"/>
                          <w:lang w:val="en-IN"/>
                        </w:rPr>
                        <w:t>World Skill Center (WSC)</w:t>
                      </w:r>
                    </w:p>
                    <w:p>
                      <w:pPr>
                        <w:pStyle w:val="257"/>
                        <w:jc w:val="center"/>
                        <w:rPr>
                          <w:rFonts w:hint="default"/>
                          <w:sz w:val="40"/>
                          <w:szCs w:val="40"/>
                          <w:lang w:val="en-IN"/>
                        </w:rPr>
                      </w:pPr>
                    </w:p>
                  </w:txbxContent>
                </v:textbox>
                <w10:wrap type="square"/>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20320</wp:posOffset>
                </wp:positionH>
                <wp:positionV relativeFrom="paragraph">
                  <wp:posOffset>7392035</wp:posOffset>
                </wp:positionV>
                <wp:extent cx="5268595" cy="824230"/>
                <wp:effectExtent l="0" t="0" r="0" b="0"/>
                <wp:wrapNone/>
                <wp:docPr id="5" name="Rectangles 7"/>
                <wp:cNvGraphicFramePr/>
                <a:graphic xmlns:a="http://schemas.openxmlformats.org/drawingml/2006/main">
                  <a:graphicData uri="http://schemas.microsoft.com/office/word/2010/wordprocessingShape">
                    <wps:wsp>
                      <wps:cNvSpPr/>
                      <wps:spPr>
                        <a:xfrm>
                          <a:off x="0" y="0"/>
                          <a:ext cx="5268595" cy="82423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wps:txbx>
                      <wps:bodyPr wrap="square" lIns="0" tIns="45720" rIns="91440" bIns="45720" anchor="b" anchorCtr="0" upright="1"/>
                    </wps:wsp>
                  </a:graphicData>
                </a:graphic>
              </wp:anchor>
            </w:drawing>
          </mc:Choice>
          <mc:Fallback>
            <w:pict>
              <v:rect id="Rectangles 7" o:spid="_x0000_s1026" o:spt="1" style="position:absolute;left:0pt;margin-left:1.6pt;margin-top:582.05pt;height:64.9pt;width:414.85pt;z-index:251662336;v-text-anchor:bottom;mso-width-relative:page;mso-height-relative:page;" filled="f" stroked="f" coordsize="21600,21600" o:gfxdata="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DJns/nZAAAACwEAAA8AAAAAAAAAAQAgAAAAIgAAAGRycy9k&#10;b3ducmV2LnhtbFBLAQIUABQAAAAIAIdO4kAYbqmTyAEAAJwDAAAOAAAAAAAAAAEAIAAAACgBAABk&#10;cnMvZTJvRG9jLnhtbFBLBQYAAAAABgAGAFkBAABi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v:textbox>
              </v:rect>
            </w:pict>
          </mc:Fallback>
        </mc:AlternateContent>
      </w:r>
    </w:p>
    <w:p>
      <w:pPr>
        <w:pStyle w:val="142"/>
        <w:tabs>
          <w:tab w:val="right" w:leader="dot" w:pos="8306"/>
        </w:tabs>
        <w:rPr>
          <w:rFonts w:hint="default"/>
          <w:lang w:val="en-US"/>
        </w:rPr>
      </w:pPr>
    </w:p>
    <w:p>
      <w:pPr>
        <w:pStyle w:val="142"/>
        <w:tabs>
          <w:tab w:val="right" w:leader="dot" w:pos="8306"/>
        </w:tabs>
        <w:rPr>
          <w:rFonts w:hint="default"/>
          <w:lang w:val="en-US"/>
        </w:rPr>
      </w:pPr>
    </w:p>
    <w:p>
      <w:pPr>
        <w:rPr>
          <w:rFonts w:hint="default"/>
          <w:lang w:val="en-US"/>
        </w:rPr>
      </w:pPr>
    </w:p>
    <w:p>
      <w:pPr>
        <w:rPr>
          <w:rFonts w:hint="default"/>
          <w:lang w:val="en-US"/>
        </w:rPr>
      </w:pPr>
    </w:p>
    <w:p>
      <w:pPr>
        <w:spacing w:before="0" w:beforeLines="0" w:after="0" w:afterLines="0" w:line="240" w:lineRule="auto"/>
        <w:ind w:left="0" w:leftChars="0" w:right="0" w:rightChars="0" w:firstLine="0" w:firstLineChars="0"/>
        <w:jc w:val="center"/>
      </w:pPr>
    </w:p>
    <w:p>
      <w:pPr>
        <w:pStyle w:val="142"/>
        <w:tabs>
          <w:tab w:val="right" w:leader="dot" w:pos="8306"/>
        </w:tabs>
      </w:pPr>
      <w:r>
        <w:rPr>
          <w:rFonts w:hint="default"/>
          <w:lang w:val="en-US"/>
        </w:rPr>
        <w:fldChar w:fldCharType="begin"/>
      </w:r>
      <w:r>
        <w:rPr>
          <w:rFonts w:hint="default"/>
          <w:lang w:val="en-US"/>
        </w:rPr>
        <w:instrText xml:space="preserve">TOC \o "1-2" \h \u </w:instrText>
      </w:r>
      <w:r>
        <w:rPr>
          <w:rFonts w:hint="default"/>
          <w:lang w:val="en-US"/>
        </w:rPr>
        <w:fldChar w:fldCharType="separate"/>
      </w:r>
      <w:r>
        <w:rPr>
          <w:rFonts w:hint="default"/>
          <w:lang w:val="en-US"/>
        </w:rPr>
        <w:fldChar w:fldCharType="begin"/>
      </w:r>
      <w:r>
        <w:rPr>
          <w:rFonts w:hint="default"/>
          <w:lang w:val="en-US"/>
        </w:rPr>
        <w:instrText xml:space="preserve"> HYPERLINK \l _Toc1328 </w:instrText>
      </w:r>
      <w:r>
        <w:rPr>
          <w:rFonts w:hint="default"/>
          <w:lang w:val="en-US"/>
        </w:rPr>
        <w:fldChar w:fldCharType="separate"/>
      </w:r>
      <w:r>
        <w:rPr>
          <w:rFonts w:hint="default"/>
          <w:szCs w:val="32"/>
          <w:lang w:val="en-IN" w:eastAsia="zh-CN"/>
        </w:rPr>
        <w:t>A. Abstract</w:t>
      </w:r>
      <w:r>
        <w:tab/>
      </w:r>
      <w:r>
        <w:fldChar w:fldCharType="begin"/>
      </w:r>
      <w:r>
        <w:instrText xml:space="preserve"> PAGEREF _Toc1328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_Toc26493 </w:instrText>
      </w:r>
      <w:r>
        <w:rPr>
          <w:rFonts w:hint="default"/>
          <w:lang w:val="en-US"/>
        </w:rPr>
        <w:fldChar w:fldCharType="separate"/>
      </w:r>
      <w:r>
        <w:rPr>
          <w:rFonts w:hint="default"/>
          <w:szCs w:val="32"/>
          <w:lang w:val="en-US" w:eastAsia="zh-CN"/>
        </w:rPr>
        <w:t xml:space="preserve">B. </w:t>
      </w:r>
      <w:r>
        <w:rPr>
          <w:rFonts w:hint="default"/>
          <w:szCs w:val="32"/>
          <w:lang w:val="en-IN" w:eastAsia="zh-CN"/>
        </w:rPr>
        <w:t>Intr</w:t>
      </w:r>
      <w:r>
        <w:rPr>
          <w:rFonts w:hint="default"/>
          <w:szCs w:val="32"/>
          <w:lang w:val="en-US" w:eastAsia="zh-CN"/>
        </w:rPr>
        <w:t>oduction</w:t>
      </w:r>
      <w:r>
        <w:tab/>
      </w:r>
      <w:r>
        <w:fldChar w:fldCharType="begin"/>
      </w:r>
      <w:r>
        <w:instrText xml:space="preserve"> PAGEREF _Toc26493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_Toc12396 </w:instrText>
      </w:r>
      <w:r>
        <w:rPr>
          <w:rFonts w:hint="default"/>
          <w:lang w:val="en-US"/>
        </w:rPr>
        <w:fldChar w:fldCharType="separate"/>
      </w:r>
      <w:r>
        <w:rPr>
          <w:rFonts w:hint="default"/>
          <w:szCs w:val="32"/>
          <w:lang w:val="en-US" w:eastAsia="zh-CN"/>
        </w:rPr>
        <w:t>C. Definition, Acronyms and Abbreviations</w:t>
      </w:r>
      <w:r>
        <w:tab/>
      </w:r>
      <w:r>
        <w:fldChar w:fldCharType="begin"/>
      </w:r>
      <w:r>
        <w:instrText xml:space="preserve"> PAGEREF _Toc12396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_Toc15432 </w:instrText>
      </w:r>
      <w:r>
        <w:rPr>
          <w:rFonts w:hint="default"/>
          <w:lang w:val="en-US"/>
        </w:rPr>
        <w:fldChar w:fldCharType="separate"/>
      </w:r>
      <w:r>
        <w:rPr>
          <w:rFonts w:hint="default"/>
          <w:szCs w:val="32"/>
          <w:lang w:val="en-IN"/>
        </w:rPr>
        <w:t xml:space="preserve">D. </w:t>
      </w:r>
      <w:r>
        <w:rPr>
          <w:rFonts w:hint="default"/>
          <w:szCs w:val="32"/>
          <w:lang w:val="en-IN" w:eastAsia="zh-CN"/>
        </w:rPr>
        <w:t>Overview of the Document</w:t>
      </w:r>
      <w:r>
        <w:tab/>
      </w:r>
      <w:r>
        <w:fldChar w:fldCharType="begin"/>
      </w:r>
      <w:r>
        <w:instrText xml:space="preserve"> PAGEREF _Toc15432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_Toc555 </w:instrText>
      </w:r>
      <w:r>
        <w:rPr>
          <w:rFonts w:hint="default"/>
          <w:lang w:val="en-US"/>
        </w:rPr>
        <w:fldChar w:fldCharType="separate"/>
      </w:r>
      <w:r>
        <w:rPr>
          <w:rFonts w:hint="default"/>
          <w:szCs w:val="32"/>
          <w:lang w:val="en-IN" w:eastAsia="zh-CN"/>
        </w:rPr>
        <w:t>E. Scope of Education Module</w:t>
      </w:r>
      <w:r>
        <w:tab/>
      </w:r>
      <w:r>
        <w:fldChar w:fldCharType="begin"/>
      </w:r>
      <w:r>
        <w:instrText xml:space="preserve"> PAGEREF _Toc555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_Toc23503 </w:instrText>
      </w:r>
      <w:r>
        <w:rPr>
          <w:rFonts w:hint="default"/>
          <w:lang w:val="en-US"/>
        </w:rPr>
        <w:fldChar w:fldCharType="separate"/>
      </w:r>
      <w:r>
        <w:rPr>
          <w:rFonts w:hint="default"/>
          <w:szCs w:val="32"/>
          <w:lang w:val="en-IN" w:eastAsia="zh-CN"/>
        </w:rPr>
        <w:t>F. WSC Student Admission Process Flow</w:t>
      </w:r>
      <w:r>
        <w:tab/>
      </w:r>
      <w:r>
        <w:fldChar w:fldCharType="begin"/>
      </w:r>
      <w:r>
        <w:instrText xml:space="preserve"> PAGEREF _Toc23503 \h </w:instrText>
      </w:r>
      <w:r>
        <w:fldChar w:fldCharType="separate"/>
      </w:r>
      <w:r>
        <w:t>5</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_Toc21994 </w:instrText>
      </w:r>
      <w:r>
        <w:rPr>
          <w:rFonts w:hint="default"/>
          <w:lang w:val="en-US"/>
        </w:rPr>
        <w:fldChar w:fldCharType="separate"/>
      </w:r>
      <w:r>
        <w:rPr>
          <w:rFonts w:hint="default"/>
          <w:szCs w:val="32"/>
          <w:lang w:val="en-IN" w:eastAsia="zh-CN"/>
        </w:rPr>
        <w:t>G. Process flow description</w:t>
      </w:r>
      <w:r>
        <w:tab/>
      </w:r>
      <w:r>
        <w:fldChar w:fldCharType="begin"/>
      </w:r>
      <w:r>
        <w:instrText xml:space="preserve"> PAGEREF _Toc21994 \h </w:instrText>
      </w:r>
      <w:r>
        <w:fldChar w:fldCharType="separate"/>
      </w:r>
      <w:r>
        <w:t>5</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_Toc30642 </w:instrText>
      </w:r>
      <w:r>
        <w:rPr>
          <w:rFonts w:hint="default"/>
          <w:lang w:val="en-US"/>
        </w:rPr>
        <w:fldChar w:fldCharType="separate"/>
      </w:r>
      <w:r>
        <w:rPr>
          <w:rFonts w:hint="default"/>
          <w:szCs w:val="32"/>
          <w:lang w:val="en-IN" w:eastAsia="zh-CN"/>
        </w:rPr>
        <w:t>H. List of Screens and their descriptions</w:t>
      </w:r>
      <w:r>
        <w:tab/>
      </w:r>
      <w:r>
        <w:fldChar w:fldCharType="begin"/>
      </w:r>
      <w:r>
        <w:instrText xml:space="preserve"> PAGEREF _Toc30642 \h </w:instrText>
      </w:r>
      <w:r>
        <w:fldChar w:fldCharType="separate"/>
      </w:r>
      <w:r>
        <w:t>7</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_Toc12926 </w:instrText>
      </w:r>
      <w:r>
        <w:rPr>
          <w:rFonts w:hint="default"/>
          <w:lang w:val="en-US"/>
        </w:rPr>
        <w:fldChar w:fldCharType="separate"/>
      </w:r>
      <w:r>
        <w:rPr>
          <w:rFonts w:hint="default"/>
          <w:szCs w:val="32"/>
          <w:lang w:val="en-IN"/>
        </w:rPr>
        <w:t xml:space="preserve">I. </w:t>
      </w:r>
      <w:r>
        <w:rPr>
          <w:rFonts w:hint="default"/>
          <w:szCs w:val="32"/>
          <w:lang w:val="en-IN" w:eastAsia="zh-CN"/>
        </w:rPr>
        <w:t>Admission</w:t>
      </w:r>
      <w:r>
        <w:tab/>
      </w:r>
      <w:r>
        <w:fldChar w:fldCharType="begin"/>
      </w:r>
      <w:r>
        <w:instrText xml:space="preserve"> PAGEREF _Toc12926 \h </w:instrText>
      </w:r>
      <w:r>
        <w:fldChar w:fldCharType="separate"/>
      </w:r>
      <w:r>
        <w:t>9</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_Toc28767 </w:instrText>
      </w:r>
      <w:r>
        <w:rPr>
          <w:rFonts w:hint="default"/>
          <w:lang w:val="en-US"/>
        </w:rPr>
        <w:fldChar w:fldCharType="separate"/>
      </w:r>
      <w:r>
        <w:rPr>
          <w:rFonts w:hint="default"/>
          <w:szCs w:val="32"/>
          <w:lang w:val="en-IN"/>
        </w:rPr>
        <w:t xml:space="preserve">1. </w:t>
      </w:r>
      <w:r>
        <w:rPr>
          <w:rFonts w:hint="default"/>
          <w:lang w:val="en-IN"/>
        </w:rPr>
        <w:t>Masters</w:t>
      </w:r>
      <w:r>
        <w:tab/>
      </w:r>
      <w:r>
        <w:fldChar w:fldCharType="begin"/>
      </w:r>
      <w:r>
        <w:instrText xml:space="preserve"> PAGEREF _Toc28767 \h </w:instrText>
      </w:r>
      <w:r>
        <w:fldChar w:fldCharType="separate"/>
      </w:r>
      <w:r>
        <w:t>9</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_Toc16352 </w:instrText>
      </w:r>
      <w:r>
        <w:rPr>
          <w:rFonts w:hint="default"/>
          <w:lang w:val="en-US"/>
        </w:rPr>
        <w:fldChar w:fldCharType="separate"/>
      </w:r>
      <w:r>
        <w:rPr>
          <w:rFonts w:hint="default"/>
          <w:lang w:val="en-IN"/>
        </w:rPr>
        <w:t>1.1 Department</w:t>
      </w:r>
      <w:r>
        <w:tab/>
      </w:r>
      <w:r>
        <w:fldChar w:fldCharType="begin"/>
      </w:r>
      <w:r>
        <w:instrText xml:space="preserve"> PAGEREF _Toc16352 \h </w:instrText>
      </w:r>
      <w:r>
        <w:fldChar w:fldCharType="separate"/>
      </w:r>
      <w:r>
        <w:t>9</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_Toc31265 </w:instrText>
      </w:r>
      <w:r>
        <w:rPr>
          <w:rFonts w:hint="default"/>
          <w:lang w:val="en-US"/>
        </w:rPr>
        <w:fldChar w:fldCharType="separate"/>
      </w:r>
      <w:r>
        <w:rPr>
          <w:rFonts w:hint="default"/>
          <w:lang w:val="en-IN"/>
        </w:rPr>
        <w:t>1.2 Program Grade</w:t>
      </w:r>
      <w:r>
        <w:tab/>
      </w:r>
      <w:r>
        <w:fldChar w:fldCharType="begin"/>
      </w:r>
      <w:r>
        <w:instrText xml:space="preserve"> PAGEREF _Toc31265 \h </w:instrText>
      </w:r>
      <w:r>
        <w:fldChar w:fldCharType="separate"/>
      </w:r>
      <w:r>
        <w:t>11</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_Toc17533 </w:instrText>
      </w:r>
      <w:r>
        <w:rPr>
          <w:rFonts w:hint="default"/>
          <w:lang w:val="en-US"/>
        </w:rPr>
        <w:fldChar w:fldCharType="separate"/>
      </w:r>
      <w:r>
        <w:rPr>
          <w:rFonts w:hint="default"/>
          <w:lang w:val="en-IN"/>
        </w:rPr>
        <w:t>1.3 Programs</w:t>
      </w:r>
      <w:r>
        <w:tab/>
      </w:r>
      <w:r>
        <w:fldChar w:fldCharType="begin"/>
      </w:r>
      <w:r>
        <w:instrText xml:space="preserve"> PAGEREF _Toc17533 \h </w:instrText>
      </w:r>
      <w:r>
        <w:fldChar w:fldCharType="separate"/>
      </w:r>
      <w:r>
        <w:t>12</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_Toc24511 </w:instrText>
      </w:r>
      <w:r>
        <w:rPr>
          <w:rFonts w:hint="default"/>
          <w:lang w:val="en-US"/>
        </w:rPr>
        <w:fldChar w:fldCharType="separate"/>
      </w:r>
      <w:r>
        <w:rPr>
          <w:rFonts w:hint="default"/>
          <w:lang w:val="en-IN"/>
        </w:rPr>
        <w:t xml:space="preserve">1.4 </w:t>
      </w:r>
      <w:r>
        <w:rPr>
          <w:rFonts w:hint="default"/>
          <w:lang w:val="en-IN" w:eastAsia="zh-CN"/>
        </w:rPr>
        <w:t>Semester</w:t>
      </w:r>
      <w:r>
        <w:tab/>
      </w:r>
      <w:r>
        <w:fldChar w:fldCharType="begin"/>
      </w:r>
      <w:r>
        <w:instrText xml:space="preserve"> PAGEREF _Toc24511 \h </w:instrText>
      </w:r>
      <w:r>
        <w:fldChar w:fldCharType="separate"/>
      </w:r>
      <w:r>
        <w:t>14</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_Toc11748 </w:instrText>
      </w:r>
      <w:r>
        <w:rPr>
          <w:rFonts w:hint="default"/>
          <w:lang w:val="en-US"/>
        </w:rPr>
        <w:fldChar w:fldCharType="separate"/>
      </w:r>
      <w:r>
        <w:rPr>
          <w:rFonts w:hint="default"/>
          <w:lang w:val="en-US" w:eastAsia="zh-CN"/>
        </w:rPr>
        <w:t>1.5 Course</w:t>
      </w:r>
      <w:r>
        <w:tab/>
      </w:r>
      <w:r>
        <w:fldChar w:fldCharType="begin"/>
      </w:r>
      <w:r>
        <w:instrText xml:space="preserve"> PAGEREF _Toc11748 \h </w:instrText>
      </w:r>
      <w:r>
        <w:fldChar w:fldCharType="separate"/>
      </w:r>
      <w:r>
        <w:t>16</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_Toc30436 </w:instrText>
      </w:r>
      <w:r>
        <w:rPr>
          <w:rFonts w:hint="default"/>
          <w:lang w:val="en-US"/>
        </w:rPr>
        <w:fldChar w:fldCharType="separate"/>
      </w:r>
      <w:r>
        <w:rPr>
          <w:rFonts w:hint="default"/>
          <w:lang w:val="en-IN" w:eastAsia="zh-CN"/>
        </w:rPr>
        <w:t>1.6 Academic Year</w:t>
      </w:r>
      <w:r>
        <w:tab/>
      </w:r>
      <w:r>
        <w:fldChar w:fldCharType="begin"/>
      </w:r>
      <w:r>
        <w:instrText xml:space="preserve"> PAGEREF _Toc30436 \h </w:instrText>
      </w:r>
      <w:r>
        <w:fldChar w:fldCharType="separate"/>
      </w:r>
      <w:r>
        <w:t>19</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_Toc2056 </w:instrText>
      </w:r>
      <w:r>
        <w:rPr>
          <w:rFonts w:hint="default"/>
          <w:lang w:val="en-US"/>
        </w:rPr>
        <w:fldChar w:fldCharType="separate"/>
      </w:r>
      <w:r>
        <w:rPr>
          <w:rFonts w:hint="default"/>
          <w:lang w:val="en-US" w:eastAsia="zh-CN"/>
        </w:rPr>
        <w:t>1.7 Academic Term</w:t>
      </w:r>
      <w:r>
        <w:tab/>
      </w:r>
      <w:r>
        <w:fldChar w:fldCharType="begin"/>
      </w:r>
      <w:r>
        <w:instrText xml:space="preserve"> PAGEREF _Toc2056 \h </w:instrText>
      </w:r>
      <w:r>
        <w:fldChar w:fldCharType="separate"/>
      </w:r>
      <w:r>
        <w:t>20</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_Toc15587 </w:instrText>
      </w:r>
      <w:r>
        <w:rPr>
          <w:rFonts w:hint="default"/>
          <w:lang w:val="en-US"/>
        </w:rPr>
        <w:fldChar w:fldCharType="separate"/>
      </w:r>
      <w:r>
        <w:rPr>
          <w:rFonts w:hint="default"/>
          <w:lang w:val="en-US" w:eastAsia="zh-CN"/>
        </w:rPr>
        <w:t>1.8 Class Room</w:t>
      </w:r>
      <w:r>
        <w:tab/>
      </w:r>
      <w:r>
        <w:fldChar w:fldCharType="begin"/>
      </w:r>
      <w:r>
        <w:instrText xml:space="preserve"> PAGEREF _Toc15587 \h </w:instrText>
      </w:r>
      <w:r>
        <w:fldChar w:fldCharType="separate"/>
      </w:r>
      <w:r>
        <w:t>21</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_Toc8048 </w:instrText>
      </w:r>
      <w:r>
        <w:rPr>
          <w:rFonts w:hint="default"/>
          <w:lang w:val="en-US"/>
        </w:rPr>
        <w:fldChar w:fldCharType="separate"/>
      </w:r>
      <w:r>
        <w:rPr>
          <w:rFonts w:hint="default"/>
          <w:szCs w:val="32"/>
          <w:lang w:val="en-IN"/>
        </w:rPr>
        <w:t xml:space="preserve">2. </w:t>
      </w:r>
      <w:r>
        <w:rPr>
          <w:rFonts w:hint="default"/>
          <w:lang w:val="en-IN"/>
        </w:rPr>
        <w:t>Admission Master</w:t>
      </w:r>
      <w:r>
        <w:tab/>
      </w:r>
      <w:r>
        <w:fldChar w:fldCharType="begin"/>
      </w:r>
      <w:r>
        <w:instrText xml:space="preserve"> PAGEREF _Toc8048 \h </w:instrText>
      </w:r>
      <w:r>
        <w:fldChar w:fldCharType="separate"/>
      </w:r>
      <w:r>
        <w:t>22</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_Toc1693 </w:instrText>
      </w:r>
      <w:r>
        <w:rPr>
          <w:rFonts w:hint="default"/>
          <w:lang w:val="en-US"/>
        </w:rPr>
        <w:fldChar w:fldCharType="separate"/>
      </w:r>
      <w:r>
        <w:rPr>
          <w:rFonts w:hint="default"/>
          <w:lang w:val="en-IN" w:eastAsia="zh-CN"/>
        </w:rPr>
        <w:t>2.1 Document Template</w:t>
      </w:r>
      <w:r>
        <w:tab/>
      </w:r>
      <w:r>
        <w:fldChar w:fldCharType="begin"/>
      </w:r>
      <w:r>
        <w:instrText xml:space="preserve"> PAGEREF _Toc1693 \h </w:instrText>
      </w:r>
      <w:r>
        <w:fldChar w:fldCharType="separate"/>
      </w:r>
      <w:r>
        <w:t>22</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_Toc11788 </w:instrText>
      </w:r>
      <w:r>
        <w:rPr>
          <w:rFonts w:hint="default"/>
          <w:lang w:val="en-US"/>
        </w:rPr>
        <w:fldChar w:fldCharType="separate"/>
      </w:r>
      <w:r>
        <w:rPr>
          <w:rFonts w:hint="default"/>
          <w:lang w:val="en-IN" w:eastAsia="zh-CN"/>
        </w:rPr>
        <w:t>2.2 Academic Event</w:t>
      </w:r>
      <w:r>
        <w:tab/>
      </w:r>
      <w:r>
        <w:fldChar w:fldCharType="begin"/>
      </w:r>
      <w:r>
        <w:instrText xml:space="preserve"> PAGEREF _Toc11788 \h </w:instrText>
      </w:r>
      <w:r>
        <w:fldChar w:fldCharType="separate"/>
      </w:r>
      <w:r>
        <w:t>24</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_Toc17550 </w:instrText>
      </w:r>
      <w:r>
        <w:rPr>
          <w:rFonts w:hint="default"/>
          <w:lang w:val="en-US"/>
        </w:rPr>
        <w:fldChar w:fldCharType="separate"/>
      </w:r>
      <w:r>
        <w:rPr>
          <w:rFonts w:hint="default"/>
          <w:lang w:val="en-IN" w:eastAsia="zh-CN"/>
        </w:rPr>
        <w:t>2.3 Awards</w:t>
      </w:r>
      <w:r>
        <w:tab/>
      </w:r>
      <w:r>
        <w:fldChar w:fldCharType="begin"/>
      </w:r>
      <w:r>
        <w:instrText xml:space="preserve"> PAGEREF _Toc17550 \h </w:instrText>
      </w:r>
      <w:r>
        <w:fldChar w:fldCharType="separate"/>
      </w:r>
      <w:r>
        <w:t>25</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_Toc12168 </w:instrText>
      </w:r>
      <w:r>
        <w:rPr>
          <w:rFonts w:hint="default"/>
          <w:lang w:val="en-US"/>
        </w:rPr>
        <w:fldChar w:fldCharType="separate"/>
      </w:r>
      <w:r>
        <w:rPr>
          <w:rFonts w:hint="default"/>
          <w:lang w:val="en-IN" w:eastAsia="zh-CN"/>
        </w:rPr>
        <w:t>2.4 Documents</w:t>
      </w:r>
      <w:r>
        <w:tab/>
      </w:r>
      <w:r>
        <w:fldChar w:fldCharType="begin"/>
      </w:r>
      <w:r>
        <w:instrText xml:space="preserve"> PAGEREF _Toc12168 \h </w:instrText>
      </w:r>
      <w:r>
        <w:fldChar w:fldCharType="separate"/>
      </w:r>
      <w:r>
        <w:t>25</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_Toc9295 </w:instrText>
      </w:r>
      <w:r>
        <w:rPr>
          <w:rFonts w:hint="default"/>
          <w:lang w:val="en-US"/>
        </w:rPr>
        <w:fldChar w:fldCharType="separate"/>
      </w:r>
      <w:r>
        <w:rPr>
          <w:rFonts w:hint="default"/>
          <w:lang w:val="en-IN" w:eastAsia="zh-CN"/>
        </w:rPr>
        <w:t>2.5 Eligibility Parameter</w:t>
      </w:r>
      <w:r>
        <w:tab/>
      </w:r>
      <w:r>
        <w:fldChar w:fldCharType="begin"/>
      </w:r>
      <w:r>
        <w:instrText xml:space="preserve"> PAGEREF _Toc9295 \h </w:instrText>
      </w:r>
      <w:r>
        <w:fldChar w:fldCharType="separate"/>
      </w:r>
      <w:r>
        <w:t>26</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_Toc8524 </w:instrText>
      </w:r>
      <w:r>
        <w:rPr>
          <w:rFonts w:hint="default"/>
          <w:lang w:val="en-US"/>
        </w:rPr>
        <w:fldChar w:fldCharType="separate"/>
      </w:r>
      <w:r>
        <w:rPr>
          <w:rFonts w:hint="default"/>
          <w:lang w:val="en-IN" w:eastAsia="zh-CN"/>
        </w:rPr>
        <w:t>2.6 Student Batch Name</w:t>
      </w:r>
      <w:r>
        <w:tab/>
      </w:r>
      <w:r>
        <w:fldChar w:fldCharType="begin"/>
      </w:r>
      <w:r>
        <w:instrText xml:space="preserve"> PAGEREF _Toc8524 \h </w:instrText>
      </w:r>
      <w:r>
        <w:fldChar w:fldCharType="separate"/>
      </w:r>
      <w:r>
        <w:t>27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_Toc25354 </w:instrText>
      </w:r>
      <w:r>
        <w:rPr>
          <w:rFonts w:hint="default"/>
          <w:lang w:val="en-US"/>
        </w:rPr>
        <w:fldChar w:fldCharType="separate"/>
      </w:r>
      <w:r>
        <w:rPr>
          <w:rFonts w:hint="default"/>
          <w:lang w:val="en-IN" w:eastAsia="zh-CN"/>
        </w:rPr>
        <w:t>2.7 Fee Type</w:t>
      </w:r>
      <w:r>
        <w:tab/>
      </w:r>
      <w:r>
        <w:fldChar w:fldCharType="begin"/>
      </w:r>
      <w:r>
        <w:instrText xml:space="preserve"> PAGEREF _Toc25354 \h </w:instrText>
      </w:r>
      <w:r>
        <w:fldChar w:fldCharType="separate"/>
      </w:r>
      <w:r>
        <w:t>28</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_Toc21404 </w:instrText>
      </w:r>
      <w:r>
        <w:rPr>
          <w:rFonts w:hint="default"/>
          <w:lang w:val="en-US"/>
        </w:rPr>
        <w:fldChar w:fldCharType="separate"/>
      </w:r>
      <w:r>
        <w:rPr>
          <w:rFonts w:hint="default"/>
          <w:szCs w:val="32"/>
          <w:lang w:val="en-IN"/>
        </w:rPr>
        <w:t xml:space="preserve">3. </w:t>
      </w:r>
      <w:r>
        <w:rPr>
          <w:rFonts w:hint="default"/>
          <w:lang w:val="en-IN"/>
        </w:rPr>
        <w:t>Admission Transactional Screens</w:t>
      </w:r>
      <w:r>
        <w:tab/>
      </w:r>
      <w:r>
        <w:fldChar w:fldCharType="begin"/>
      </w:r>
      <w:r>
        <w:instrText xml:space="preserve"> PAGEREF _Toc21404 \h </w:instrText>
      </w:r>
      <w:r>
        <w:fldChar w:fldCharType="separate"/>
      </w:r>
      <w:r>
        <w:t>29</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_Toc183 </w:instrText>
      </w:r>
      <w:r>
        <w:rPr>
          <w:rFonts w:hint="default"/>
          <w:lang w:val="en-US"/>
        </w:rPr>
        <w:fldChar w:fldCharType="separate"/>
      </w:r>
      <w:r>
        <w:rPr>
          <w:rFonts w:hint="default"/>
          <w:lang w:val="en-US" w:eastAsia="zh-CN"/>
        </w:rPr>
        <w:t>3.1 Student Admission</w:t>
      </w:r>
      <w:r>
        <w:tab/>
      </w:r>
      <w:r>
        <w:fldChar w:fldCharType="begin"/>
      </w:r>
      <w:r>
        <w:instrText xml:space="preserve"> PAGEREF _Toc183 \h </w:instrText>
      </w:r>
      <w:r>
        <w:fldChar w:fldCharType="separate"/>
      </w:r>
      <w:r>
        <w:t>29</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_Toc23650 </w:instrText>
      </w:r>
      <w:r>
        <w:rPr>
          <w:rFonts w:hint="default"/>
          <w:lang w:val="en-US"/>
        </w:rPr>
        <w:fldChar w:fldCharType="separate"/>
      </w:r>
      <w:r>
        <w:rPr>
          <w:rFonts w:hint="default"/>
          <w:lang w:val="en-IN"/>
        </w:rPr>
        <w:t>3.2 Student Applicant</w:t>
      </w:r>
      <w:r>
        <w:tab/>
      </w:r>
      <w:r>
        <w:fldChar w:fldCharType="begin"/>
      </w:r>
      <w:r>
        <w:instrText xml:space="preserve"> PAGEREF _Toc23650 \h </w:instrText>
      </w:r>
      <w:r>
        <w:fldChar w:fldCharType="separate"/>
      </w:r>
      <w:r>
        <w:t>35</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_Toc16924 </w:instrText>
      </w:r>
      <w:r>
        <w:rPr>
          <w:rFonts w:hint="default"/>
          <w:lang w:val="en-US"/>
        </w:rPr>
        <w:fldChar w:fldCharType="separate"/>
      </w:r>
      <w:r>
        <w:rPr>
          <w:rFonts w:hint="default"/>
          <w:lang w:val="en-US" w:eastAsia="zh-CN"/>
        </w:rPr>
        <w:t xml:space="preserve">3.3 </w:t>
      </w:r>
      <w:r>
        <w:rPr>
          <w:rFonts w:hint="default"/>
          <w:lang w:val="en-IN" w:eastAsia="zh-CN"/>
        </w:rPr>
        <w:t xml:space="preserve">Program </w:t>
      </w:r>
      <w:r>
        <w:rPr>
          <w:rFonts w:hint="default"/>
          <w:lang w:val="en-US" w:eastAsia="zh-CN"/>
        </w:rPr>
        <w:t>Enrollment</w:t>
      </w:r>
      <w:r>
        <w:tab/>
      </w:r>
      <w:r>
        <w:fldChar w:fldCharType="begin"/>
      </w:r>
      <w:r>
        <w:instrText xml:space="preserve"> PAGEREF _Toc16924 \h </w:instrText>
      </w:r>
      <w:r>
        <w:fldChar w:fldCharType="separate"/>
      </w:r>
      <w:r>
        <w:t>43</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_Toc431 </w:instrText>
      </w:r>
      <w:r>
        <w:rPr>
          <w:rFonts w:hint="default"/>
          <w:lang w:val="en-US"/>
        </w:rPr>
        <w:fldChar w:fldCharType="separate"/>
      </w:r>
      <w:r>
        <w:rPr>
          <w:rFonts w:hint="default"/>
          <w:lang w:val="en-IN" w:eastAsia="zh-CN"/>
        </w:rPr>
        <w:t xml:space="preserve">3.4 </w:t>
      </w:r>
      <w:r>
        <w:rPr>
          <w:rFonts w:hint="default"/>
          <w:lang w:val="en-US" w:eastAsia="zh-CN"/>
        </w:rPr>
        <w:t>Course Enrollmen</w:t>
      </w:r>
      <w:r>
        <w:rPr>
          <w:rFonts w:hint="default"/>
          <w:lang w:val="en-IN" w:eastAsia="zh-CN"/>
        </w:rPr>
        <w:t>t</w:t>
      </w:r>
      <w:r>
        <w:tab/>
      </w:r>
      <w:r>
        <w:fldChar w:fldCharType="begin"/>
      </w:r>
      <w:r>
        <w:instrText xml:space="preserve"> PAGEREF _Toc431 \h </w:instrText>
      </w:r>
      <w:r>
        <w:fldChar w:fldCharType="separate"/>
      </w:r>
      <w:r>
        <w:t>47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_Toc8160 </w:instrText>
      </w:r>
      <w:r>
        <w:rPr>
          <w:rFonts w:hint="default"/>
          <w:lang w:val="en-US"/>
        </w:rPr>
        <w:fldChar w:fldCharType="separate"/>
      </w:r>
      <w:r>
        <w:rPr>
          <w:rFonts w:hint="default"/>
          <w:lang w:val="en-US" w:eastAsia="zh-CN"/>
        </w:rPr>
        <w:t>3.5 Fee Category</w:t>
      </w:r>
      <w:r>
        <w:tab/>
      </w:r>
      <w:r>
        <w:fldChar w:fldCharType="begin"/>
      </w:r>
      <w:r>
        <w:instrText xml:space="preserve"> PAGEREF _Toc8160 \h </w:instrText>
      </w:r>
      <w:r>
        <w:fldChar w:fldCharType="separate"/>
      </w:r>
      <w:r>
        <w:t>50</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_Toc24832 </w:instrText>
      </w:r>
      <w:r>
        <w:rPr>
          <w:rFonts w:hint="default"/>
          <w:lang w:val="en-US"/>
        </w:rPr>
        <w:fldChar w:fldCharType="separate"/>
      </w:r>
      <w:r>
        <w:rPr>
          <w:rFonts w:hint="default"/>
          <w:lang w:val="en-IN"/>
        </w:rPr>
        <w:t xml:space="preserve">3.6 </w:t>
      </w:r>
      <w:r>
        <w:rPr>
          <w:rFonts w:hint="default"/>
          <w:lang w:val="en-US"/>
        </w:rPr>
        <w:t>Fee Structure</w:t>
      </w:r>
      <w:r>
        <w:tab/>
      </w:r>
      <w:r>
        <w:fldChar w:fldCharType="begin"/>
      </w:r>
      <w:r>
        <w:instrText xml:space="preserve"> PAGEREF _Toc24832 \h </w:instrText>
      </w:r>
      <w:r>
        <w:fldChar w:fldCharType="separate"/>
      </w:r>
      <w:r>
        <w:t>51</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_Toc29495 </w:instrText>
      </w:r>
      <w:r>
        <w:rPr>
          <w:rFonts w:hint="default"/>
          <w:lang w:val="en-US"/>
        </w:rPr>
        <w:fldChar w:fldCharType="separate"/>
      </w:r>
      <w:r>
        <w:rPr>
          <w:rFonts w:hint="default"/>
          <w:lang w:val="en-US" w:eastAsia="zh-CN"/>
        </w:rPr>
        <w:t>3.7 Fee Schedule</w:t>
      </w:r>
      <w:r>
        <w:tab/>
      </w:r>
      <w:r>
        <w:fldChar w:fldCharType="begin"/>
      </w:r>
      <w:r>
        <w:instrText xml:space="preserve"> PAGEREF _Toc29495 \h </w:instrText>
      </w:r>
      <w:r>
        <w:fldChar w:fldCharType="separate"/>
      </w:r>
      <w:r>
        <w:t>53</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_Toc441 </w:instrText>
      </w:r>
      <w:r>
        <w:rPr>
          <w:rFonts w:hint="default"/>
          <w:lang w:val="en-US"/>
        </w:rPr>
        <w:fldChar w:fldCharType="separate"/>
      </w:r>
      <w:r>
        <w:rPr>
          <w:rFonts w:hint="default"/>
          <w:lang w:val="en-IN" w:eastAsia="zh-CN"/>
        </w:rPr>
        <w:t xml:space="preserve">3.8 </w:t>
      </w:r>
      <w:r>
        <w:rPr>
          <w:rFonts w:hint="default"/>
          <w:lang w:val="en-US" w:eastAsia="zh-CN"/>
        </w:rPr>
        <w:t>Fees</w:t>
      </w:r>
      <w:r>
        <w:tab/>
      </w:r>
      <w:r>
        <w:fldChar w:fldCharType="begin"/>
      </w:r>
      <w:r>
        <w:instrText xml:space="preserve"> PAGEREF _Toc441 \h </w:instrText>
      </w:r>
      <w:r>
        <w:fldChar w:fldCharType="separate"/>
      </w:r>
      <w:r>
        <w:t>55</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_Toc29938 </w:instrText>
      </w:r>
      <w:r>
        <w:rPr>
          <w:rFonts w:hint="default"/>
          <w:lang w:val="en-US"/>
        </w:rPr>
        <w:fldChar w:fldCharType="separate"/>
      </w:r>
      <w:r>
        <w:rPr>
          <w:rFonts w:hint="default"/>
          <w:lang w:val="en-IN" w:eastAsia="zh-CN"/>
        </w:rPr>
        <w:t>3.9 Student</w:t>
      </w:r>
      <w:r>
        <w:tab/>
      </w:r>
      <w:r>
        <w:fldChar w:fldCharType="begin"/>
      </w:r>
      <w:r>
        <w:instrText xml:space="preserve"> PAGEREF _Toc29938 \h </w:instrText>
      </w:r>
      <w:r>
        <w:fldChar w:fldCharType="separate"/>
      </w:r>
      <w:r>
        <w:t>58</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_Toc13436 </w:instrText>
      </w:r>
      <w:r>
        <w:rPr>
          <w:rFonts w:hint="default"/>
          <w:lang w:val="en-US"/>
        </w:rPr>
        <w:fldChar w:fldCharType="separate"/>
      </w:r>
      <w:r>
        <w:rPr>
          <w:rFonts w:hint="default"/>
          <w:lang w:val="en-IN" w:eastAsia="zh-CN"/>
        </w:rPr>
        <w:t>3.10 Instructor</w:t>
      </w:r>
      <w:r>
        <w:tab/>
      </w:r>
      <w:r>
        <w:fldChar w:fldCharType="begin"/>
      </w:r>
      <w:r>
        <w:instrText xml:space="preserve"> PAGEREF _Toc13436 \h </w:instrText>
      </w:r>
      <w:r>
        <w:fldChar w:fldCharType="separate"/>
      </w:r>
      <w:r>
        <w:t>64</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_Toc2544 </w:instrText>
      </w:r>
      <w:r>
        <w:rPr>
          <w:rFonts w:hint="default"/>
          <w:lang w:val="en-US"/>
        </w:rPr>
        <w:fldChar w:fldCharType="separate"/>
      </w:r>
      <w:r>
        <w:rPr>
          <w:rFonts w:hint="default"/>
          <w:lang w:val="en-IN" w:eastAsia="zh-CN"/>
        </w:rPr>
        <w:t>3.11 Student Re registration Tool</w:t>
      </w:r>
      <w:r>
        <w:tab/>
      </w:r>
      <w:r>
        <w:fldChar w:fldCharType="begin"/>
      </w:r>
      <w:r>
        <w:instrText xml:space="preserve"> PAGEREF _Toc2544 \h </w:instrText>
      </w:r>
      <w:r>
        <w:fldChar w:fldCharType="separate"/>
      </w:r>
      <w:r>
        <w:t>67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_Toc28234 </w:instrText>
      </w:r>
      <w:r>
        <w:rPr>
          <w:rFonts w:hint="default"/>
          <w:lang w:val="en-US"/>
        </w:rPr>
        <w:fldChar w:fldCharType="separate"/>
      </w:r>
      <w:r>
        <w:rPr>
          <w:rFonts w:hint="default"/>
          <w:lang w:val="en-IN" w:eastAsia="zh-CN"/>
        </w:rPr>
        <w:t>3.12 Student Identity Card</w:t>
      </w:r>
      <w:r>
        <w:tab/>
      </w:r>
      <w:r>
        <w:fldChar w:fldCharType="begin"/>
      </w:r>
      <w:r>
        <w:instrText xml:space="preserve"> PAGEREF _Toc28234 \h </w:instrText>
      </w:r>
      <w:r>
        <w:fldChar w:fldCharType="separate"/>
      </w:r>
      <w:r>
        <w:t>69</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_Toc28746 </w:instrText>
      </w:r>
      <w:r>
        <w:rPr>
          <w:rFonts w:hint="default"/>
          <w:lang w:val="en-US"/>
        </w:rPr>
        <w:fldChar w:fldCharType="separate"/>
      </w:r>
      <w:r>
        <w:rPr>
          <w:rFonts w:hint="default"/>
          <w:lang w:val="en-IN" w:eastAsia="zh-CN"/>
        </w:rPr>
        <w:t>3.13 Identity Card Tool</w:t>
      </w:r>
      <w:r>
        <w:tab/>
      </w:r>
      <w:r>
        <w:fldChar w:fldCharType="begin"/>
      </w:r>
      <w:r>
        <w:instrText xml:space="preserve"> PAGEREF _Toc28746 \h </w:instrText>
      </w:r>
      <w:r>
        <w:fldChar w:fldCharType="separate"/>
      </w:r>
      <w:r>
        <w:t>71</w:t>
      </w:r>
      <w:r>
        <w:fldChar w:fldCharType="end"/>
      </w:r>
      <w:r>
        <w:rPr>
          <w:rFonts w:hint="default"/>
          <w:lang w:val="en-US"/>
        </w:rPr>
        <w:fldChar w:fldCharType="end"/>
      </w:r>
    </w:p>
    <w:p>
      <w:pPr>
        <w:rPr>
          <w:rFonts w:hint="default"/>
          <w:b/>
          <w:bCs/>
          <w:lang w:val="en-US"/>
        </w:rPr>
      </w:pPr>
      <w:r>
        <w:rPr>
          <w:rFonts w:hint="default"/>
          <w:lang w:val="en-US"/>
        </w:rPr>
        <w:fldChar w:fldCharType="end"/>
      </w:r>
      <w:bookmarkStart w:id="0" w:name="_Toc21902"/>
      <w:bookmarkStart w:id="1" w:name="_Toc23137"/>
      <w:bookmarkStart w:id="2" w:name="_Toc23697"/>
      <w:bookmarkStart w:id="3" w:name="_Toc6921"/>
    </w:p>
    <w:p>
      <w:pPr>
        <w:rPr>
          <w:rFonts w:hint="default"/>
          <w:lang w:val="en-US" w:eastAsia="zh-CN"/>
        </w:rPr>
      </w:pPr>
    </w:p>
    <w:p>
      <w:pPr>
        <w:rPr>
          <w:rFonts w:hint="default"/>
          <w:lang w:val="en-IN" w:eastAsia="zh-CN"/>
        </w:rPr>
      </w:pPr>
      <w:r>
        <w:rPr>
          <w:rFonts w:hint="default"/>
          <w:lang w:val="en-IN" w:eastAsia="zh-CN"/>
        </w:rPr>
        <w:br w:type="page"/>
      </w:r>
    </w:p>
    <w:p>
      <w:pPr>
        <w:pStyle w:val="2"/>
        <w:numPr>
          <w:ilvl w:val="0"/>
          <w:numId w:val="15"/>
        </w:numPr>
        <w:bidi w:val="0"/>
        <w:rPr>
          <w:rFonts w:hint="default"/>
          <w:sz w:val="32"/>
          <w:szCs w:val="32"/>
          <w:lang w:val="en-IN" w:eastAsia="zh-CN"/>
        </w:rPr>
      </w:pPr>
      <w:bookmarkStart w:id="4" w:name="_Toc1328"/>
      <w:r>
        <w:rPr>
          <w:rFonts w:hint="default"/>
          <w:sz w:val="32"/>
          <w:szCs w:val="32"/>
          <w:lang w:val="en-IN" w:eastAsia="zh-CN"/>
        </w:rPr>
        <w:t>Abstract</w:t>
      </w:r>
      <w:bookmarkEnd w:id="4"/>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5"/>
        </w:numPr>
        <w:bidi w:val="0"/>
        <w:rPr>
          <w:rFonts w:hint="default"/>
          <w:sz w:val="32"/>
          <w:szCs w:val="32"/>
          <w:lang w:val="en-US" w:eastAsia="zh-CN"/>
        </w:rPr>
      </w:pPr>
      <w:bookmarkStart w:id="5" w:name="_Toc24598"/>
      <w:bookmarkStart w:id="6" w:name="_Toc26493"/>
      <w:r>
        <w:rPr>
          <w:rFonts w:hint="default"/>
          <w:sz w:val="32"/>
          <w:szCs w:val="32"/>
          <w:lang w:val="en-IN" w:eastAsia="zh-CN"/>
        </w:rPr>
        <w:t>Intr</w:t>
      </w:r>
      <w:r>
        <w:rPr>
          <w:rFonts w:hint="default"/>
          <w:sz w:val="32"/>
          <w:szCs w:val="32"/>
          <w:lang w:val="en-US" w:eastAsia="zh-CN"/>
        </w:rPr>
        <w:t>oduction</w:t>
      </w:r>
      <w:bookmarkEnd w:id="5"/>
      <w:bookmarkEnd w:id="6"/>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5"/>
        </w:numPr>
        <w:bidi w:val="0"/>
        <w:rPr>
          <w:rFonts w:hint="default"/>
          <w:sz w:val="32"/>
          <w:szCs w:val="32"/>
          <w:lang w:val="en-US" w:eastAsia="zh-CN"/>
        </w:rPr>
      </w:pPr>
      <w:bookmarkStart w:id="7" w:name="_Toc16257"/>
      <w:bookmarkStart w:id="8" w:name="_Toc1940"/>
      <w:bookmarkStart w:id="9" w:name="_Toc18171"/>
      <w:bookmarkStart w:id="10" w:name="_Toc25460"/>
      <w:bookmarkStart w:id="11" w:name="_Toc12396"/>
      <w:r>
        <w:rPr>
          <w:rFonts w:hint="default"/>
          <w:sz w:val="32"/>
          <w:szCs w:val="32"/>
          <w:lang w:val="en-US" w:eastAsia="zh-CN"/>
        </w:rPr>
        <w:t>Definition, Acronyms and Abbreviations</w:t>
      </w:r>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SLCM</w:t>
            </w:r>
          </w:p>
        </w:tc>
        <w:tc>
          <w:tcPr>
            <w:tcW w:w="5037"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5"/>
        </w:numPr>
        <w:bidi w:val="0"/>
        <w:rPr>
          <w:rFonts w:hint="default"/>
          <w:sz w:val="32"/>
          <w:szCs w:val="32"/>
          <w:lang w:val="en-IN"/>
        </w:rPr>
      </w:pPr>
      <w:bookmarkStart w:id="12" w:name="_Toc15432"/>
      <w:r>
        <w:rPr>
          <w:rFonts w:hint="default"/>
          <w:sz w:val="32"/>
          <w:szCs w:val="32"/>
          <w:lang w:val="en-IN" w:eastAsia="zh-CN"/>
        </w:rPr>
        <w:t>Overview of the Document</w:t>
      </w:r>
      <w:bookmarkEnd w:id="12"/>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Admission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 entire </w:t>
      </w:r>
      <w:r>
        <w:rPr>
          <w:rFonts w:hint="default" w:cs="Calibri"/>
          <w:b w:val="0"/>
          <w:bCs w:val="0"/>
          <w:sz w:val="20"/>
          <w:szCs w:val="20"/>
          <w:lang w:val="en-IN"/>
        </w:rPr>
        <w:t xml:space="preserve">admission </w:t>
      </w:r>
      <w:r>
        <w:rPr>
          <w:rFonts w:hint="default" w:ascii="Calibri" w:hAnsi="Calibri" w:cs="Calibri"/>
          <w:b w:val="0"/>
          <w:bCs w:val="0"/>
          <w:sz w:val="20"/>
          <w:szCs w:val="20"/>
          <w:lang w:val="en-US"/>
        </w:rPr>
        <w:t xml:space="preserve">set-up, such as Student Database, </w:t>
      </w:r>
      <w:r>
        <w:rPr>
          <w:rFonts w:hint="default" w:cs="Calibri"/>
          <w:b w:val="0"/>
          <w:bCs w:val="0"/>
          <w:sz w:val="20"/>
          <w:szCs w:val="20"/>
          <w:lang w:val="en-IN"/>
        </w:rPr>
        <w:t xml:space="preserve">Counselling, Student Application Form, </w:t>
      </w:r>
      <w:r>
        <w:rPr>
          <w:rFonts w:hint="default" w:ascii="Calibri" w:hAnsi="Calibri" w:cs="Calibri"/>
          <w:b w:val="0"/>
          <w:bCs w:val="0"/>
          <w:sz w:val="20"/>
          <w:szCs w:val="20"/>
          <w:lang w:val="en-US"/>
        </w:rPr>
        <w:t xml:space="preserve">Fee Structure, </w:t>
      </w:r>
      <w:r>
        <w:rPr>
          <w:rFonts w:hint="default" w:cs="Calibri"/>
          <w:b w:val="0"/>
          <w:bCs w:val="0"/>
          <w:sz w:val="20"/>
          <w:szCs w:val="20"/>
          <w:lang w:val="en-IN"/>
        </w:rPr>
        <w:t xml:space="preserve">Trainers </w:t>
      </w:r>
      <w:r>
        <w:rPr>
          <w:rFonts w:hint="default" w:ascii="Calibri" w:hAnsi="Calibri" w:cs="Calibri"/>
          <w:b w:val="0"/>
          <w:bCs w:val="0"/>
          <w:sz w:val="20"/>
          <w:szCs w:val="20"/>
          <w:lang w:val="en-US"/>
        </w:rPr>
        <w:t xml:space="preserve">Information, </w:t>
      </w:r>
      <w:r>
        <w:rPr>
          <w:rFonts w:hint="default" w:cs="Calibri"/>
          <w:b w:val="0"/>
          <w:bCs w:val="0"/>
          <w:sz w:val="20"/>
          <w:szCs w:val="20"/>
          <w:lang w:val="en-IN"/>
        </w:rPr>
        <w:t>Course Enrollment, etc.</w:t>
      </w:r>
    </w:p>
    <w:p>
      <w:pPr>
        <w:numPr>
          <w:ilvl w:val="0"/>
          <w:numId w:val="0"/>
        </w:numPr>
        <w:bidi w:val="0"/>
        <w:jc w:val="both"/>
        <w:outlineLvl w:val="9"/>
        <w:rPr>
          <w:rFonts w:hint="default" w:cs="Calibri"/>
          <w:b w:val="0"/>
          <w:bCs w:val="0"/>
          <w:sz w:val="20"/>
          <w:szCs w:val="20"/>
          <w:lang w:val="en-IN"/>
        </w:rPr>
      </w:pPr>
    </w:p>
    <w:bookmarkEnd w:id="0"/>
    <w:bookmarkEnd w:id="1"/>
    <w:bookmarkEnd w:id="2"/>
    <w:bookmarkEnd w:id="3"/>
    <w:p>
      <w:pPr>
        <w:pStyle w:val="2"/>
        <w:numPr>
          <w:ilvl w:val="0"/>
          <w:numId w:val="15"/>
        </w:numPr>
        <w:bidi w:val="0"/>
        <w:rPr>
          <w:rFonts w:hint="default"/>
          <w:sz w:val="32"/>
          <w:szCs w:val="32"/>
          <w:lang w:val="en-IN" w:eastAsia="zh-CN"/>
        </w:rPr>
      </w:pPr>
      <w:bookmarkStart w:id="13" w:name="_Toc555"/>
      <w:bookmarkStart w:id="14" w:name="_Toc32091"/>
      <w:r>
        <w:rPr>
          <w:rFonts w:hint="default"/>
          <w:sz w:val="32"/>
          <w:szCs w:val="32"/>
          <w:lang w:val="en-IN" w:eastAsia="zh-CN"/>
        </w:rPr>
        <w:t>Scope of Education Module</w:t>
      </w:r>
      <w:bookmarkEnd w:id="13"/>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Internship, Training, Apprentice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16"/>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Profile :</w:t>
      </w:r>
      <w:r>
        <w:rPr>
          <w:rFonts w:hint="default" w:cs="Calibri"/>
          <w:sz w:val="20"/>
          <w:szCs w:val="20"/>
          <w:lang w:val="en-IN"/>
        </w:rPr>
        <w:t xml:space="preserve"> </w:t>
      </w:r>
      <w:r>
        <w:rPr>
          <w:rFonts w:hint="default" w:ascii="Calibri" w:hAnsi="Calibri" w:eastAsia="SimSun" w:cs="Calibri"/>
          <w:sz w:val="20"/>
          <w:szCs w:val="20"/>
        </w:rPr>
        <w:t xml:space="preserve">Personal Information, Contact Details, Academic Details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Exams records of all 6 semesters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17"/>
        </w:numPr>
        <w:ind w:left="840" w:leftChars="0" w:hanging="420" w:firstLineChars="0"/>
        <w:rPr>
          <w:rFonts w:hint="default"/>
          <w:b/>
          <w:bCs/>
          <w:lang w:val="en-IN" w:eastAsia="zh-CN"/>
        </w:rPr>
      </w:pPr>
      <w:r>
        <w:rPr>
          <w:rFonts w:hint="default"/>
          <w:b/>
          <w:bCs/>
          <w:lang w:val="en-IN" w:eastAsia="zh-CN"/>
        </w:rPr>
        <w:t>Students Profile: Personal Information, Contact Details, Academic Details.</w:t>
      </w:r>
    </w:p>
    <w:p>
      <w:pPr>
        <w:numPr>
          <w:ilvl w:val="0"/>
          <w:numId w:val="17"/>
        </w:numPr>
        <w:ind w:left="840" w:leftChars="0" w:hanging="420" w:firstLineChars="0"/>
        <w:rPr>
          <w:rFonts w:hint="default"/>
          <w:b/>
          <w:bCs/>
          <w:lang w:val="en-IN" w:eastAsia="zh-CN"/>
        </w:rPr>
      </w:pPr>
      <w:r>
        <w:rPr>
          <w:rFonts w:hint="default"/>
          <w:b/>
          <w:bCs/>
          <w:lang w:val="en-IN" w:eastAsia="zh-CN"/>
        </w:rPr>
        <w:t>Re-Admission Process after discontinuing in studies</w:t>
      </w:r>
    </w:p>
    <w:p>
      <w:pPr>
        <w:numPr>
          <w:ilvl w:val="0"/>
          <w:numId w:val="17"/>
        </w:numPr>
        <w:ind w:left="840" w:leftChars="0" w:hanging="420" w:firstLineChars="0"/>
        <w:rPr>
          <w:rFonts w:hint="default"/>
          <w:b/>
          <w:bCs/>
          <w:lang w:val="en-IN" w:eastAsia="zh-CN"/>
        </w:rPr>
      </w:pPr>
      <w:r>
        <w:rPr>
          <w:rFonts w:hint="default"/>
          <w:b/>
          <w:bCs/>
          <w:lang w:val="en-IN" w:eastAsia="zh-CN"/>
        </w:rPr>
        <w:t>Issue of Identity Card</w:t>
      </w:r>
    </w:p>
    <w:p>
      <w:pPr>
        <w:numPr>
          <w:ilvl w:val="0"/>
          <w:numId w:val="17"/>
        </w:numPr>
        <w:ind w:left="840" w:leftChars="0" w:hanging="420" w:firstLineChars="0"/>
        <w:rPr>
          <w:rFonts w:hint="default"/>
          <w:b/>
          <w:bCs/>
          <w:highlight w:val="none"/>
          <w:lang w:val="en-IN" w:eastAsia="zh-CN"/>
        </w:rPr>
      </w:pPr>
      <w:r>
        <w:rPr>
          <w:rFonts w:hint="default" w:ascii="Calibri" w:hAnsi="Calibri" w:eastAsia="SimSun" w:cs="Calibri"/>
          <w:b/>
          <w:bCs/>
          <w:sz w:val="20"/>
          <w:szCs w:val="20"/>
          <w:highlight w:val="none"/>
        </w:rPr>
        <w:t>Faculty Workload / Lesson Plan</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b/>
          <w:bCs/>
          <w:sz w:val="20"/>
          <w:szCs w:val="20"/>
        </w:rPr>
        <w:t>Rewards and achievements.</w:t>
      </w:r>
      <w:r>
        <w:rPr>
          <w:rFonts w:hint="default" w:ascii="Calibri" w:hAnsi="Calibri" w:eastAsia="SimSun" w:cs="Calibri"/>
          <w:sz w:val="20"/>
          <w:szCs w:val="20"/>
        </w:rPr>
        <w:t xml:space="preserve">  </w:t>
      </w: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pStyle w:val="2"/>
        <w:numPr>
          <w:ilvl w:val="0"/>
          <w:numId w:val="15"/>
        </w:numPr>
        <w:bidi w:val="0"/>
        <w:rPr>
          <w:rFonts w:hint="default"/>
          <w:sz w:val="32"/>
          <w:szCs w:val="32"/>
          <w:lang w:val="en-IN" w:eastAsia="zh-CN"/>
        </w:rPr>
      </w:pPr>
      <w:bookmarkStart w:id="15" w:name="_Toc23503"/>
      <w:r>
        <w:rPr>
          <w:sz w:val="36"/>
        </w:rPr>
        <mc:AlternateContent>
          <mc:Choice Requires="wpg">
            <w:drawing>
              <wp:anchor distT="0" distB="0" distL="114300" distR="114300" simplePos="0" relativeHeight="251667456" behindDoc="0" locked="0" layoutInCell="1" allowOverlap="1">
                <wp:simplePos x="0" y="0"/>
                <wp:positionH relativeFrom="column">
                  <wp:posOffset>56515</wp:posOffset>
                </wp:positionH>
                <wp:positionV relativeFrom="paragraph">
                  <wp:posOffset>120015</wp:posOffset>
                </wp:positionV>
                <wp:extent cx="5584190" cy="4354195"/>
                <wp:effectExtent l="9525" t="4445" r="6985" b="10160"/>
                <wp:wrapNone/>
                <wp:docPr id="61" name="Group 61"/>
                <wp:cNvGraphicFramePr/>
                <a:graphic xmlns:a="http://schemas.openxmlformats.org/drawingml/2006/main">
                  <a:graphicData uri="http://schemas.microsoft.com/office/word/2010/wordprocessingGroup">
                    <wpg:wgp>
                      <wpg:cNvGrpSpPr/>
                      <wpg:grpSpPr>
                        <a:xfrm>
                          <a:off x="0" y="0"/>
                          <a:ext cx="5584190" cy="4354256"/>
                          <a:chOff x="4099" y="55283"/>
                          <a:chExt cx="8794" cy="6165"/>
                        </a:xfrm>
                      </wpg:grpSpPr>
                      <wpg:grpSp>
                        <wpg:cNvPr id="14" name="Group 14"/>
                        <wpg:cNvGrpSpPr/>
                        <wpg:grpSpPr>
                          <a:xfrm>
                            <a:off x="4099" y="59566"/>
                            <a:ext cx="2686" cy="1881"/>
                            <a:chOff x="2217" y="59670"/>
                            <a:chExt cx="2686" cy="1881"/>
                          </a:xfrm>
                        </wpg:grpSpPr>
                        <wpg:grpSp>
                          <wpg:cNvPr id="57" name="Group 57"/>
                          <wpg:cNvGrpSpPr/>
                          <wpg:grpSpPr>
                            <a:xfrm>
                              <a:off x="2217" y="59670"/>
                              <a:ext cx="2686" cy="1881"/>
                              <a:chOff x="10529" y="55121"/>
                              <a:chExt cx="2766" cy="1805"/>
                            </a:xfrm>
                          </wpg:grpSpPr>
                          <wps:wsp>
                            <wps:cNvPr id="58" name="Text Box 37"/>
                            <wps:cNvSpPr txBox="1"/>
                            <wps:spPr>
                              <a:xfrm>
                                <a:off x="10529" y="55121"/>
                                <a:ext cx="2766" cy="1805"/>
                              </a:xfrm>
                              <a:prstGeom prst="rect">
                                <a:avLst/>
                              </a:prstGeom>
                              <a:ln w="19050"/>
                            </wps:spPr>
                            <wps:style>
                              <a:lnRef idx="2">
                                <a:schemeClr val="dk1"/>
                              </a:lnRef>
                              <a:fillRef idx="1">
                                <a:schemeClr val="lt1"/>
                              </a:fillRef>
                              <a:effectRef idx="0">
                                <a:schemeClr val="dk1"/>
                              </a:effectRef>
                              <a:fontRef idx="minor">
                                <a:schemeClr val="dk1"/>
                              </a:fontRef>
                            </wps:style>
                            <wps:txb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18"/>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wps:txbx>
                            <wps:bodyPr wrap="square" rtlCol="0">
                              <a:noAutofit/>
                            </wps:bodyPr>
                          </wps:wsp>
                          <wps:wsp>
                            <wps:cNvPr id="59" name="Rectangles 8"/>
                            <wps:cNvSpPr/>
                            <wps:spPr>
                              <a:xfrm>
                                <a:off x="10700" y="55377"/>
                                <a:ext cx="310" cy="26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IN"/>
                                    </w:rPr>
                                  </w:pPr>
                                  <w:r>
                                    <w:rPr>
                                      <w:rFonts w:hint="default"/>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0" name="Rectangles 12"/>
                            <wps:cNvSpPr/>
                            <wps:spPr>
                              <a:xfrm>
                                <a:off x="10709" y="55824"/>
                                <a:ext cx="310" cy="260"/>
                              </a:xfrm>
                              <a:prstGeom prst="rect">
                                <a:avLst/>
                              </a:prstGeom>
                              <a:solidFill>
                                <a:srgbClr val="FFFF00"/>
                              </a:solidFill>
                              <a:ln w="12700"/>
                            </wps:spPr>
                            <wps:style>
                              <a:lnRef idx="1">
                                <a:schemeClr val="accent6"/>
                              </a:lnRef>
                              <a:fillRef idx="2">
                                <a:schemeClr val="accent6"/>
                              </a:fillRef>
                              <a:effectRef idx="1">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41" name="Rectangles 12"/>
                          <wps:cNvSpPr/>
                          <wps:spPr>
                            <a:xfrm>
                              <a:off x="2401" y="61077"/>
                              <a:ext cx="321" cy="289"/>
                            </a:xfrm>
                            <a:prstGeom prst="rect">
                              <a:avLst/>
                            </a:prstGeom>
                            <a:solidFill>
                              <a:schemeClr val="accent1"/>
                            </a:solidFill>
                            <a:ln>
                              <a:solidFill>
                                <a:schemeClr val="accent1"/>
                              </a:solidFill>
                              <a:prstDash val="sysDash"/>
                            </a:ln>
                          </wps:spPr>
                          <wps:style>
                            <a:lnRef idx="1">
                              <a:schemeClr val="accent6"/>
                            </a:lnRef>
                            <a:fillRef idx="3">
                              <a:schemeClr val="accent6"/>
                            </a:fillRef>
                            <a:effectRef idx="2">
                              <a:schemeClr val="accent6"/>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54" name="Group 54"/>
                        <wpg:cNvGrpSpPr/>
                        <wpg:grpSpPr>
                          <a:xfrm>
                            <a:off x="11343" y="55283"/>
                            <a:ext cx="1550" cy="1156"/>
                            <a:chOff x="11343" y="55283"/>
                            <a:chExt cx="1550" cy="1156"/>
                          </a:xfrm>
                        </wpg:grpSpPr>
                        <wps:wsp>
                          <wps:cNvPr id="63" name="Text Box 63"/>
                          <wps:cNvSpPr txBox="1"/>
                          <wps:spPr>
                            <a:xfrm>
                              <a:off x="11343" y="55283"/>
                              <a:ext cx="1550" cy="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IN"/>
                                  </w:rPr>
                                </w:pPr>
                                <w:r>
                                  <w:rPr>
                                    <w:rFonts w:hint="default"/>
                                    <w:lang w:val="en-IN"/>
                                  </w:rPr>
                                  <w:t>Entrance Exam Process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4" name="Straight Arrow Connector 64"/>
                          <wps:cNvCnPr/>
                          <wps:spPr>
                            <a:xfrm flipH="1" flipV="1">
                              <a:off x="12095" y="55927"/>
                              <a:ext cx="1" cy="512"/>
                            </a:xfrm>
                            <a:prstGeom prst="straightConnector1">
                              <a:avLst/>
                            </a:prstGeom>
                            <a:ln>
                              <a:solidFill>
                                <a:schemeClr val="tx1"/>
                              </a:solidFill>
                              <a:prstDash val="lgDash"/>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_x0000_s1026" o:spid="_x0000_s1026" o:spt="203" style="position:absolute;left:0pt;margin-left:4.45pt;margin-top:9.45pt;height:342.85pt;width:439.7pt;z-index:251667456;mso-width-relative:page;mso-height-relative:page;" coordorigin="4099,55283" coordsize="8794,6165" o:gfxdata="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">
                <o:lock v:ext="edit" aspectratio="f"/>
                <v:group id="_x0000_s1026" o:spid="_x0000_s1026" o:spt="203" style="position:absolute;left:4099;top:59566;height:1881;width:2686;" coordorigin="2217,59670" coordsize="2686,1881" o:gfxdata="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TWXFr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217;top:59670;height:1881;width:2686;" coordorigin="10529,55121" coordsize="2766,1805"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shape id="Text Box 37" o:spid="_x0000_s1026" o:spt="202" type="#_x0000_t202" style="position:absolute;left:10529;top:55121;height:1805;width:2766;" fillcolor="#FFFFFF [3201]" filled="t" stroked="t" coordsize="21600,21600" o:gfxdata="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9YWZLgAAADbAAAA&#10;DwAAAAAAAAABACAAAAAiAAAAZHJzL2Rvd25yZXYueG1sUEsBAhQAFAAAAAgAh07iQDMvBZ47AAAA&#10;OQAAABAAAAAAAAAAAQAgAAAABwEAAGRycy9zaGFwZXhtbC54bWxQSwUGAAAAAAYABgBbAQAAsQMA&#10;AAAA&#10;">
                      <v:fill on="t" focussize="0,0"/>
                      <v:stroke weight="1.5pt" color="#000000 [3200]" joinstyle="round"/>
                      <v:imagedata o:title=""/>
                      <o:lock v:ext="edit" aspectratio="f"/>
                      <v:textbo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18"/>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v:textbox>
                    </v:shape>
                    <v:rect id="Rectangles 8" o:spid="_x0000_s1026" o:spt="1" style="position:absolute;left:10700;top:55377;height:260;width:310;v-text-anchor:middle;" fillcolor="#FFFFFF [3201]" filled="t" stroked="t" coordsize="21600,21600" o:gfxdata="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BJ8vQAA&#10;ANsAAAAPAAAAAAAAAAEAIAAAACIAAABkcnMvZG93bnJldi54bWxQSwECFAAUAAAACACHTuJAMy8F&#10;njsAAAA5AAAAEAAAAAAAAAABACAAAAAMAQAAZHJzL3NoYXBleG1sLnhtbFBLBQYAAAAABgAGAFsB&#10;AAC2AwAAAAA=&#10;">
                      <v:fill on="t" focussize="0,0"/>
                      <v:stroke weight="1pt" color="#000000 [3213]" joinstyle="round"/>
                      <v:imagedata o:title=""/>
                      <o:lock v:ext="edit" aspectratio="f"/>
                      <v:textbox>
                        <w:txbxContent>
                          <w:p>
                            <w:pPr>
                              <w:jc w:val="center"/>
                              <w:rPr>
                                <w:rFonts w:hint="default"/>
                                <w:lang w:val="en-IN"/>
                              </w:rPr>
                            </w:pPr>
                            <w:r>
                              <w:rPr>
                                <w:rFonts w:hint="default"/>
                                <w:lang w:val="en-IN"/>
                              </w:rPr>
                              <w:t xml:space="preserve">  </w:t>
                            </w:r>
                          </w:p>
                        </w:txbxContent>
                      </v:textbox>
                    </v:rect>
                    <v:rect id="Rectangles 12" o:spid="_x0000_s1026" o:spt="1" style="position:absolute;left:10709;top:55824;height:260;width:310;v-text-anchor:middle;" fillcolor="#FFFF00" filled="t" stroked="t" coordsize="21600,21600" o:gfxdata="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cZkPm2AAAA2wAAAA8A&#10;AAAAAAAAAQAgAAAAIgAAAGRycy9kb3ducmV2LnhtbFBLAQIUABQAAAAIAIdO4kAzLwWeOwAAADkA&#10;AAAQAAAAAAAAAAEAIAAAAAUBAABkcnMvc2hhcGV4bWwueG1sUEsFBgAAAAAGAAYAWwEAAK8DAAAA&#10;AA==&#10;">
                      <v:fill on="t" focussize="0,0"/>
                      <v:stroke weight="1pt" color="#F69240 [3209]" joinstyle="round"/>
                      <v:imagedata o:title=""/>
                      <o:lock v:ext="edit" aspectratio="f"/>
                      <v:shadow on="t" color="#000000" opacity="24903f" offset="0pt,1.5748031496063pt" origin="0f,32768f" matrix="65536f,0f,0f,65536f"/>
                      <v:textbox>
                        <w:txbxContent>
                          <w:p>
                            <w:pPr>
                              <w:jc w:val="center"/>
                            </w:pPr>
                          </w:p>
                        </w:txbxContent>
                      </v:textbox>
                    </v:rect>
                  </v:group>
                  <v:rect id="Rectangles 12" o:spid="_x0000_s1026" o:spt="1" style="position:absolute;left:2401;top:61077;height:289;width:321;v-text-anchor:middle;" fillcolor="#4F81BD [3204]" filled="t" stroked="t" coordsize="21600,21600" o:gfxdata="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WL4/ktwAAANsAAAAP&#10;AAAAAAAAAAEAIAAAACIAAABkcnMvZG93bnJldi54bWxQSwECFAAUAAAACACHTuJAMy8FnjsAAAA5&#10;AAAAEAAAAAAAAAABACAAAAAGAQAAZHJzL3NoYXBleG1sLnhtbFBLBQYAAAAABgAGAFsBAACwAwAA&#10;AAA=&#10;">
                    <v:fill on="t" focussize="0,0"/>
                    <v:stroke color="#4F81BD [3204]" joinstyle="round" dashstyle="3 1"/>
                    <v:imagedata o:title=""/>
                    <o:lock v:ext="edit" aspectratio="f"/>
                    <v:shadow on="t" color="#000000" opacity="22937f" offset="0pt,1.81102362204724pt" origin="0f,32768f" matrix="65536f,0f,0f,65536f"/>
                    <v:textbox>
                      <w:txbxContent>
                        <w:p>
                          <w:pPr>
                            <w:jc w:val="center"/>
                          </w:pPr>
                        </w:p>
                      </w:txbxContent>
                    </v:textbox>
                  </v:rect>
                </v:group>
                <v:group id="_x0000_s1026" o:spid="_x0000_s1026" o:spt="203" style="position:absolute;left:11343;top:55283;height:1156;width:1550;" coordorigin="11343,55283" coordsize="1550,1156"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shape id="_x0000_s1026" o:spid="_x0000_s1026" o:spt="202" type="#_x0000_t202" style="position:absolute;left:11343;top:55283;height:670;width:1550;" fillcolor="#FFFFFF [3201]" filled="t" stroked="t" coordsize="21600,21600" o:gfxdata="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Qgbyy2AAAA2w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jc w:val="center"/>
                            <w:rPr>
                              <w:rFonts w:hint="default"/>
                              <w:lang w:val="en-IN"/>
                            </w:rPr>
                          </w:pPr>
                          <w:r>
                            <w:rPr>
                              <w:rFonts w:hint="default"/>
                              <w:lang w:val="en-IN"/>
                            </w:rPr>
                            <w:t>Entrance Exam Process</w:t>
                          </w:r>
                        </w:p>
                      </w:txbxContent>
                    </v:textbox>
                  </v:shape>
                  <v:shape id="_x0000_s1026" o:spid="_x0000_s1026" o:spt="32" type="#_x0000_t32" style="position:absolute;left:12095;top:55927;flip:x y;height:512;width:1;" filled="f" stroked="t" coordsize="21600,21600" o:gfxdata="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iGR6S8AAAA&#10;2wAAAA8AAAAAAAAAAQAgAAAAIgAAAGRycy9kb3ducmV2LnhtbFBLAQIUABQAAAAIAIdO4kAzLwWe&#10;OwAAADkAAAAQAAAAAAAAAAEAIAAAAAsBAABkcnMvc2hhcGV4bWwueG1sUEsFBgAAAAAGAAYAWwEA&#10;ALUDAAAAAA==&#10;">
                    <v:fill on="f" focussize="0,0"/>
                    <v:stroke color="#000000 [3213]" joinstyle="round" dashstyle="longDash" endarrow="open"/>
                    <v:imagedata o:title=""/>
                    <o:lock v:ext="edit" aspectratio="f"/>
                  </v:shape>
                </v:group>
              </v:group>
            </w:pict>
          </mc:Fallback>
        </mc:AlternateContent>
      </w:r>
      <w:r>
        <w:rPr>
          <w:rFonts w:hint="default"/>
          <w:sz w:val="32"/>
          <w:szCs w:val="32"/>
          <w:lang w:val="en-IN" w:eastAsia="zh-CN"/>
        </w:rPr>
        <w:t>WSC Student Admission Process Flow</w:t>
      </w:r>
      <w:bookmarkEnd w:id="15"/>
    </w:p>
    <w:p>
      <w:pPr>
        <w:rPr>
          <w:rFonts w:hint="default"/>
          <w:lang w:val="en-IN"/>
        </w:rPr>
      </w:pPr>
    </w:p>
    <w:p>
      <w:pPr>
        <w:rPr>
          <w:rFonts w:hint="default"/>
          <w:lang w:val="en-IN"/>
        </w:rPr>
      </w:pPr>
      <w:r>
        <w:rPr>
          <w:rFonts w:hint="default"/>
          <w:lang w:val="en-IN"/>
        </w:rPr>
        <w:drawing>
          <wp:inline distT="0" distB="0" distL="114300" distR="114300">
            <wp:extent cx="5270500" cy="4873625"/>
            <wp:effectExtent l="0" t="0" r="0" b="3175"/>
            <wp:docPr id="3" name="Picture 3" descr="adma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dma final"/>
                    <pic:cNvPicPr>
                      <a:picLocks noChangeAspect="1"/>
                    </pic:cNvPicPr>
                  </pic:nvPicPr>
                  <pic:blipFill>
                    <a:blip r:embed="rId8"/>
                    <a:stretch>
                      <a:fillRect/>
                    </a:stretch>
                  </pic:blipFill>
                  <pic:spPr>
                    <a:xfrm>
                      <a:off x="0" y="0"/>
                      <a:ext cx="5270500" cy="4873625"/>
                    </a:xfrm>
                    <a:prstGeom prst="rect">
                      <a:avLst/>
                    </a:prstGeom>
                  </pic:spPr>
                </pic:pic>
              </a:graphicData>
            </a:graphic>
          </wp:inline>
        </w:drawing>
      </w:r>
    </w:p>
    <w:p>
      <w:pPr>
        <w:rPr>
          <w:rFonts w:hint="default"/>
          <w:lang w:val="en-IN"/>
        </w:rPr>
      </w:pPr>
    </w:p>
    <w:p>
      <w:pPr>
        <w:rPr>
          <w:rFonts w:hint="default"/>
          <w:lang w:val="en-IN"/>
        </w:rPr>
      </w:pPr>
    </w:p>
    <w:p>
      <w:pPr>
        <w:rPr>
          <w:rFonts w:hint="default"/>
          <w:lang w:val="en-IN"/>
        </w:rPr>
      </w:pPr>
    </w:p>
    <w:p>
      <w:pPr>
        <w:bidi w:val="0"/>
        <w:rPr>
          <w:rFonts w:hint="default"/>
          <w:lang w:val="en-IN" w:eastAsia="zh-CN"/>
        </w:rPr>
      </w:pPr>
      <w:r>
        <w:rPr>
          <w:rFonts w:hint="default"/>
          <w:lang w:val="en-IN" w:eastAsia="zh-CN"/>
        </w:rPr>
        <w:t>Note : The “Entrance Exam” Process Flow and “Counselling” Process Flow is explained in SRS document for Entrance Exam &amp; Counselling Module.</w:t>
      </w:r>
    </w:p>
    <w:p>
      <w:pPr>
        <w:pStyle w:val="2"/>
        <w:numPr>
          <w:ilvl w:val="0"/>
          <w:numId w:val="15"/>
        </w:numPr>
        <w:bidi w:val="0"/>
        <w:rPr>
          <w:rFonts w:hint="default"/>
          <w:sz w:val="32"/>
          <w:szCs w:val="32"/>
          <w:lang w:val="en-IN" w:eastAsia="zh-CN"/>
        </w:rPr>
      </w:pPr>
      <w:bookmarkStart w:id="16" w:name="_Toc21994"/>
      <w:r>
        <w:rPr>
          <w:rFonts w:hint="default"/>
          <w:sz w:val="32"/>
          <w:szCs w:val="32"/>
          <w:lang w:val="en-IN" w:eastAsia="zh-CN"/>
        </w:rPr>
        <w:t>Process flow description</w:t>
      </w:r>
      <w:bookmarkEnd w:id="14"/>
      <w:bookmarkEnd w:id="16"/>
    </w:p>
    <w:p>
      <w:pPr>
        <w:numPr>
          <w:ilvl w:val="1"/>
          <w:numId w:val="0"/>
        </w:numPr>
        <w:tabs>
          <w:tab w:val="left" w:pos="850"/>
        </w:tabs>
        <w:bidi w:val="0"/>
        <w:ind w:leftChars="0"/>
        <w:outlineLvl w:val="9"/>
        <w:rPr>
          <w:rFonts w:hint="default" w:cs="Times New Roman"/>
          <w:b/>
          <w:bCs/>
          <w:color w:val="366091"/>
          <w:sz w:val="28"/>
          <w:szCs w:val="28"/>
          <w:highlight w:val="none"/>
          <w:lang w:val="en-IN"/>
        </w:rPr>
      </w:pPr>
      <w:bookmarkStart w:id="17" w:name="_Toc19999"/>
      <w:bookmarkStart w:id="18" w:name="_Toc25932"/>
      <w:r>
        <w:rPr>
          <w:rFonts w:hint="default" w:cs="Times New Roman"/>
          <w:b/>
          <w:bCs/>
          <w:color w:val="366091"/>
          <w:sz w:val="28"/>
          <w:szCs w:val="28"/>
          <w:highlight w:val="none"/>
          <w:lang w:val="en-IN" w:eastAsia="zh-CN"/>
        </w:rPr>
        <w:t>Masters</w:t>
      </w:r>
      <w:bookmarkEnd w:id="17"/>
      <w:bookmarkEnd w:id="18"/>
    </w:p>
    <w:p>
      <w:pPr>
        <w:numPr>
          <w:ilvl w:val="0"/>
          <w:numId w:val="0"/>
        </w:numPr>
        <w:ind w:leftChars="0"/>
        <w:rPr>
          <w:rFonts w:hint="default" w:cs="Times New Roman"/>
          <w:highlight w:val="none"/>
          <w:lang w:val="en-IN"/>
        </w:rPr>
      </w:pPr>
      <w:r>
        <w:rPr>
          <w:rFonts w:hint="default" w:cs="Times New Roman"/>
          <w:highlight w:val="none"/>
          <w:lang w:val="en-IN"/>
        </w:rPr>
        <w:t>The education Master 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Department</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Course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Semester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Module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Topic</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Academic Year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Academic Term</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Class Room</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State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Districts</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Blocks</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Gender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Religion</w:t>
      </w:r>
    </w:p>
    <w:p>
      <w:pPr>
        <w:numPr>
          <w:ilvl w:val="0"/>
          <w:numId w:val="0"/>
        </w:numPr>
        <w:ind w:left="420"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rPr>
      </w:pPr>
      <w:bookmarkStart w:id="19" w:name="_Toc21353"/>
      <w:bookmarkStart w:id="20" w:name="_Toc24259"/>
      <w:r>
        <w:rPr>
          <w:rFonts w:hint="default" w:cs="Times New Roman"/>
          <w:b/>
          <w:bCs/>
          <w:color w:val="366091"/>
          <w:sz w:val="28"/>
          <w:szCs w:val="28"/>
          <w:highlight w:val="none"/>
          <w:lang w:val="en-IN"/>
        </w:rPr>
        <w:t>Admission Masters</w:t>
      </w:r>
      <w:bookmarkEnd w:id="19"/>
      <w:bookmarkEnd w:id="20"/>
    </w:p>
    <w:p>
      <w:pPr>
        <w:numPr>
          <w:ilvl w:val="0"/>
          <w:numId w:val="0"/>
        </w:numPr>
        <w:ind w:leftChars="0"/>
        <w:rPr>
          <w:rFonts w:hint="default" w:cs="Times New Roman"/>
          <w:highlight w:val="none"/>
          <w:lang w:val="en-IN"/>
        </w:rPr>
      </w:pPr>
      <w:r>
        <w:rPr>
          <w:rFonts w:hint="default" w:cs="Times New Roman"/>
          <w:highlight w:val="none"/>
          <w:lang w:val="en-IN"/>
        </w:rPr>
        <w:t>Admission Master Process needs the following Master data :</w:t>
      </w:r>
    </w:p>
    <w:p>
      <w:pPr>
        <w:numPr>
          <w:ilvl w:val="0"/>
          <w:numId w:val="20"/>
        </w:numPr>
        <w:ind w:left="840" w:leftChars="0" w:hanging="420" w:firstLineChars="0"/>
        <w:rPr>
          <w:rFonts w:hint="default" w:cs="Times New Roman"/>
          <w:highlight w:val="none"/>
          <w:lang w:val="en-IN"/>
        </w:rPr>
      </w:pPr>
      <w:r>
        <w:rPr>
          <w:rFonts w:hint="default" w:cs="Times New Roman"/>
          <w:highlight w:val="none"/>
          <w:lang w:val="en-IN"/>
        </w:rPr>
        <w:t>Document Name</w:t>
      </w:r>
    </w:p>
    <w:p>
      <w:pPr>
        <w:numPr>
          <w:ilvl w:val="0"/>
          <w:numId w:val="20"/>
        </w:numPr>
        <w:ind w:left="840" w:leftChars="0" w:hanging="420" w:firstLineChars="0"/>
        <w:rPr>
          <w:rFonts w:hint="default" w:cs="Times New Roman"/>
          <w:highlight w:val="none"/>
          <w:lang w:val="en-IN"/>
        </w:rPr>
      </w:pPr>
      <w:r>
        <w:rPr>
          <w:rFonts w:hint="default" w:cs="Times New Roman"/>
          <w:highlight w:val="none"/>
          <w:lang w:val="en-IN"/>
        </w:rPr>
        <w:t>Academic Event</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Documents Templates</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 xml:space="preserve"> Academic Calendar Template</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Eligibility Parameters</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Student Batch</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Award Winner</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Physically Disabled</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Fee Type</w:t>
      </w:r>
    </w:p>
    <w:p>
      <w:pPr>
        <w:numPr>
          <w:ilvl w:val="0"/>
          <w:numId w:val="0"/>
        </w:numPr>
        <w:ind w:left="420"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rPr>
      </w:pPr>
      <w:bookmarkStart w:id="21" w:name="_Toc16829"/>
      <w:bookmarkStart w:id="22" w:name="_Toc30309"/>
      <w:r>
        <w:rPr>
          <w:rFonts w:hint="default" w:cs="Times New Roman"/>
          <w:b/>
          <w:bCs/>
          <w:color w:val="366091"/>
          <w:sz w:val="28"/>
          <w:szCs w:val="28"/>
          <w:highlight w:val="none"/>
          <w:lang w:val="en-IN"/>
        </w:rPr>
        <w:t>Student Admission</w:t>
      </w:r>
      <w:bookmarkEnd w:id="21"/>
      <w:bookmarkEnd w:id="22"/>
    </w:p>
    <w:p>
      <w:pPr>
        <w:numPr>
          <w:ilvl w:val="0"/>
          <w:numId w:val="0"/>
        </w:numPr>
        <w:ind w:leftChars="0"/>
        <w:rPr>
          <w:rFonts w:hint="default" w:cs="Times New Roman"/>
          <w:highlight w:val="none"/>
          <w:lang w:val="en-IN"/>
        </w:rPr>
      </w:pPr>
      <w:r>
        <w:rPr>
          <w:rFonts w:hint="default" w:cs="Times New Roman"/>
          <w:highlight w:val="none"/>
          <w:lang w:val="en-IN"/>
        </w:rPr>
        <w:t>Student Admission Process will be used to configure the Admission for different courses, regarding their eligibility criteria, documents requirement, Counselling Structure, etc.</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rPr>
      </w:pPr>
      <w:bookmarkStart w:id="23" w:name="_Toc3416"/>
      <w:bookmarkStart w:id="24" w:name="_Toc3866"/>
      <w:r>
        <w:rPr>
          <w:rFonts w:hint="default" w:cs="Times New Roman"/>
          <w:b/>
          <w:bCs/>
          <w:color w:val="366091"/>
          <w:sz w:val="28"/>
          <w:szCs w:val="28"/>
          <w:highlight w:val="none"/>
          <w:lang w:val="en-IN"/>
        </w:rPr>
        <w:t>Student Applicant</w:t>
      </w:r>
      <w:bookmarkEnd w:id="23"/>
      <w:bookmarkEnd w:id="24"/>
    </w:p>
    <w:p>
      <w:pPr>
        <w:numPr>
          <w:ilvl w:val="0"/>
          <w:numId w:val="0"/>
        </w:numPr>
        <w:ind w:leftChars="0"/>
        <w:rPr>
          <w:rFonts w:hint="default" w:cs="Times New Roman"/>
          <w:highlight w:val="none"/>
          <w:lang w:val="en-IN"/>
        </w:rPr>
      </w:pPr>
      <w:r>
        <w:rPr>
          <w:rFonts w:hint="default" w:cs="Times New Roman"/>
          <w:highlight w:val="none"/>
          <w:lang w:val="en-IN"/>
        </w:rPr>
        <w:t>Student Applicant Card contains the application form by which students can apply for their respective courses for getting admission.</w:t>
      </w:r>
    </w:p>
    <w:p>
      <w:pPr>
        <w:numPr>
          <w:ilvl w:val="0"/>
          <w:numId w:val="0"/>
        </w:numPr>
        <w:tabs>
          <w:tab w:val="left" w:pos="850"/>
        </w:tabs>
        <w:bidi w:val="0"/>
        <w:ind w:leftChars="0"/>
        <w:outlineLvl w:val="9"/>
        <w:rPr>
          <w:rFonts w:hint="default" w:cs="Times New Roman"/>
          <w:sz w:val="28"/>
          <w:szCs w:val="28"/>
          <w:highlight w:val="none"/>
          <w:lang w:val="en-IN"/>
        </w:rPr>
      </w:pPr>
      <w:bookmarkStart w:id="25" w:name="_Toc29488"/>
    </w:p>
    <w:p>
      <w:pPr>
        <w:numPr>
          <w:ilvl w:val="1"/>
          <w:numId w:val="0"/>
        </w:numPr>
        <w:tabs>
          <w:tab w:val="left" w:pos="850"/>
        </w:tabs>
        <w:bidi w:val="0"/>
        <w:ind w:leftChars="0"/>
        <w:outlineLvl w:val="9"/>
        <w:rPr>
          <w:rFonts w:hint="default" w:cs="Times New Roman"/>
          <w:b/>
          <w:bCs/>
          <w:color w:val="366091"/>
          <w:sz w:val="28"/>
          <w:szCs w:val="28"/>
          <w:highlight w:val="none"/>
          <w:lang w:val="en-IN"/>
        </w:rPr>
      </w:pPr>
      <w:bookmarkStart w:id="26" w:name="_Toc8988"/>
      <w:r>
        <w:rPr>
          <w:rFonts w:hint="default" w:cs="Times New Roman"/>
          <w:b/>
          <w:bCs/>
          <w:color w:val="366091"/>
          <w:sz w:val="28"/>
          <w:szCs w:val="28"/>
          <w:highlight w:val="none"/>
          <w:lang w:val="en-IN"/>
        </w:rPr>
        <w:t>Entrance Exam Declaration</w:t>
      </w:r>
      <w:bookmarkEnd w:id="25"/>
      <w:bookmarkEnd w:id="26"/>
    </w:p>
    <w:p>
      <w:pPr>
        <w:numPr>
          <w:ilvl w:val="0"/>
          <w:numId w:val="0"/>
        </w:numPr>
        <w:ind w:leftChars="0"/>
        <w:rPr>
          <w:rFonts w:hint="default" w:cs="Times New Roman"/>
          <w:highlight w:val="none"/>
          <w:lang w:val="en-IN"/>
        </w:rPr>
      </w:pPr>
      <w:r>
        <w:rPr>
          <w:rFonts w:hint="default" w:cs="Times New Roman"/>
          <w:highlight w:val="none"/>
          <w:lang w:val="en-IN"/>
        </w:rPr>
        <w:t>Entrance Exam Declaration process having the details for declaring entrance exams for the student applicants.</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rPr>
      </w:pPr>
      <w:bookmarkStart w:id="27" w:name="_Toc611"/>
      <w:bookmarkStart w:id="28" w:name="_Toc5606"/>
      <w:r>
        <w:rPr>
          <w:rFonts w:hint="default" w:cs="Times New Roman"/>
          <w:b/>
          <w:bCs/>
          <w:color w:val="366091"/>
          <w:sz w:val="28"/>
          <w:szCs w:val="28"/>
          <w:highlight w:val="none"/>
          <w:lang w:val="en-IN"/>
        </w:rPr>
        <w:t>Admit Card</w:t>
      </w:r>
      <w:bookmarkEnd w:id="27"/>
      <w:bookmarkEnd w:id="28"/>
    </w:p>
    <w:p>
      <w:pPr>
        <w:numPr>
          <w:ilvl w:val="0"/>
          <w:numId w:val="0"/>
        </w:numPr>
        <w:ind w:leftChars="0"/>
        <w:rPr>
          <w:rFonts w:hint="default" w:cs="Times New Roman"/>
          <w:highlight w:val="none"/>
          <w:lang w:val="en-IN"/>
        </w:rPr>
      </w:pPr>
      <w:r>
        <w:rPr>
          <w:rFonts w:hint="default" w:cs="Times New Roman"/>
          <w:highlight w:val="none"/>
          <w:lang w:val="en-IN"/>
        </w:rPr>
        <w:t>Admit card contains the details of individuals student applicants records such as their exam data, time, venue, course details, etc.</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29" w:name="_Toc5515"/>
      <w:bookmarkStart w:id="30" w:name="_Toc648"/>
      <w:r>
        <w:rPr>
          <w:rFonts w:hint="default" w:cs="Times New Roman"/>
          <w:b/>
          <w:bCs/>
          <w:color w:val="366091"/>
          <w:sz w:val="28"/>
          <w:szCs w:val="28"/>
          <w:highlight w:val="none"/>
          <w:lang w:val="en-IN" w:eastAsia="zh-CN"/>
        </w:rPr>
        <w:t>Entrance Exam Evaluation</w:t>
      </w:r>
      <w:bookmarkEnd w:id="29"/>
      <w:bookmarkEnd w:id="30"/>
    </w:p>
    <w:p>
      <w:pPr>
        <w:numPr>
          <w:ilvl w:val="0"/>
          <w:numId w:val="0"/>
        </w:numPr>
        <w:ind w:leftChars="0"/>
        <w:rPr>
          <w:rFonts w:hint="default" w:cs="Times New Roman"/>
          <w:highlight w:val="none"/>
          <w:lang w:val="en-IN"/>
        </w:rPr>
      </w:pPr>
      <w:r>
        <w:rPr>
          <w:rFonts w:hint="default" w:cs="Times New Roman"/>
          <w:highlight w:val="none"/>
          <w:lang w:val="en-IN"/>
        </w:rPr>
        <w:t>Entrance Exam Evaluation process includes the result publish process of every student applicants who had applied for Entrance Examination.</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1" w:name="_Toc8509"/>
      <w:bookmarkStart w:id="32" w:name="_Toc26893"/>
      <w:r>
        <w:rPr>
          <w:rFonts w:hint="default" w:cs="Times New Roman"/>
          <w:b/>
          <w:bCs/>
          <w:color w:val="366091"/>
          <w:sz w:val="28"/>
          <w:szCs w:val="28"/>
          <w:highlight w:val="none"/>
          <w:lang w:val="en-IN" w:eastAsia="zh-CN"/>
        </w:rPr>
        <w:t>Rank Card Publication</w:t>
      </w:r>
      <w:bookmarkEnd w:id="31"/>
      <w:bookmarkEnd w:id="32"/>
    </w:p>
    <w:p>
      <w:pPr>
        <w:numPr>
          <w:ilvl w:val="0"/>
          <w:numId w:val="0"/>
        </w:numPr>
        <w:ind w:leftChars="0"/>
        <w:rPr>
          <w:rFonts w:hint="default" w:cs="Times New Roman"/>
          <w:highlight w:val="none"/>
          <w:lang w:val="en-IN" w:eastAsia="zh-CN"/>
        </w:rPr>
      </w:pPr>
      <w:r>
        <w:rPr>
          <w:rFonts w:hint="default" w:cs="Times New Roman"/>
          <w:highlight w:val="none"/>
          <w:lang w:val="en-IN" w:eastAsia="zh-CN"/>
        </w:rPr>
        <w:t>Rank Card Publication card represents the process of giving ranks to the eligible student applicants for admission.</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3" w:name="_Toc28689"/>
      <w:bookmarkStart w:id="34" w:name="_Toc26165"/>
      <w:r>
        <w:rPr>
          <w:rFonts w:hint="default" w:cs="Times New Roman"/>
          <w:b/>
          <w:bCs/>
          <w:color w:val="366091"/>
          <w:sz w:val="28"/>
          <w:szCs w:val="28"/>
          <w:highlight w:val="none"/>
          <w:lang w:val="en-IN" w:eastAsia="zh-CN"/>
        </w:rPr>
        <w:t>Counselling</w:t>
      </w:r>
      <w:bookmarkEnd w:id="33"/>
      <w:bookmarkEnd w:id="34"/>
    </w:p>
    <w:p>
      <w:pPr>
        <w:numPr>
          <w:ilvl w:val="0"/>
          <w:numId w:val="0"/>
        </w:numPr>
        <w:ind w:leftChars="0"/>
        <w:rPr>
          <w:rFonts w:hint="default" w:cs="Times New Roman"/>
          <w:highlight w:val="none"/>
          <w:lang w:val="en-IN" w:eastAsia="zh-CN"/>
        </w:rPr>
      </w:pPr>
      <w:r>
        <w:rPr>
          <w:rFonts w:hint="default" w:cs="Times New Roman"/>
          <w:highlight w:val="none"/>
          <w:lang w:val="en-IN" w:eastAsia="zh-CN"/>
        </w:rPr>
        <w:t>Counselling Process includes the document verification, course preference selection, slot booking, fee payment for the different rank holder student applicants for various courses.</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5" w:name="_Toc7426"/>
      <w:bookmarkStart w:id="36" w:name="_Toc1878"/>
      <w:r>
        <w:rPr>
          <w:rFonts w:hint="default" w:cs="Times New Roman"/>
          <w:b/>
          <w:bCs/>
          <w:color w:val="366091"/>
          <w:sz w:val="28"/>
          <w:szCs w:val="28"/>
          <w:highlight w:val="none"/>
          <w:lang w:val="en-IN" w:eastAsia="zh-CN"/>
        </w:rPr>
        <w:t>Student</w:t>
      </w:r>
      <w:bookmarkEnd w:id="35"/>
      <w:bookmarkEnd w:id="36"/>
    </w:p>
    <w:p>
      <w:pPr>
        <w:numPr>
          <w:ilvl w:val="0"/>
          <w:numId w:val="0"/>
        </w:numPr>
        <w:ind w:leftChars="0"/>
        <w:rPr>
          <w:rFonts w:hint="default" w:cs="Times New Roman"/>
          <w:highlight w:val="none"/>
          <w:lang w:val="en-IN" w:eastAsia="zh-CN"/>
        </w:rPr>
      </w:pPr>
      <w:r>
        <w:rPr>
          <w:rFonts w:hint="default" w:cs="Times New Roman"/>
          <w:highlight w:val="none"/>
          <w:lang w:val="en-IN" w:eastAsia="zh-CN"/>
        </w:rPr>
        <w:t>After approval of Student applicants, Student screen is created where all the general details of individual students are present.</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7" w:name="_Toc15139"/>
      <w:bookmarkStart w:id="38" w:name="_Toc6980"/>
      <w:r>
        <w:rPr>
          <w:rFonts w:hint="default" w:cs="Times New Roman"/>
          <w:b/>
          <w:bCs/>
          <w:color w:val="366091"/>
          <w:sz w:val="28"/>
          <w:szCs w:val="28"/>
          <w:highlight w:val="none"/>
          <w:lang w:val="en-IN" w:eastAsia="zh-CN"/>
        </w:rPr>
        <w:t>Course Enrollment</w:t>
      </w:r>
      <w:bookmarkEnd w:id="37"/>
      <w:bookmarkEnd w:id="38"/>
    </w:p>
    <w:p>
      <w:pPr>
        <w:numPr>
          <w:ilvl w:val="0"/>
          <w:numId w:val="0"/>
        </w:numPr>
        <w:ind w:leftChars="0"/>
        <w:rPr>
          <w:rFonts w:hint="default" w:cs="Times New Roman"/>
          <w:highlight w:val="none"/>
          <w:lang w:val="en-IN" w:eastAsia="zh-CN"/>
        </w:rPr>
      </w:pPr>
      <w:r>
        <w:rPr>
          <w:rFonts w:hint="default" w:cs="Times New Roman"/>
          <w:highlight w:val="none"/>
          <w:lang w:val="en-IN" w:eastAsia="zh-CN"/>
        </w:rPr>
        <w:t>Course enrollment card represents the enrollment of students in to different courses as a provisional admission but after fee payment, the students are actually admitted into their respective courses.</w:t>
      </w:r>
    </w:p>
    <w:p>
      <w:pPr>
        <w:numPr>
          <w:ilvl w:val="0"/>
          <w:numId w:val="0"/>
        </w:numPr>
        <w:ind w:leftChars="0"/>
        <w:rPr>
          <w:rFonts w:hint="default" w:cs="Times New Roman"/>
          <w:lang w:val="en-IN" w:eastAsia="zh-CN"/>
        </w:rPr>
      </w:pPr>
    </w:p>
    <w:p>
      <w:pPr>
        <w:numPr>
          <w:ilvl w:val="0"/>
          <w:numId w:val="0"/>
        </w:numPr>
        <w:ind w:leftChars="0"/>
        <w:rPr>
          <w:rFonts w:hint="default" w:cs="Times New Roman"/>
          <w:lang w:val="en-IN" w:eastAsia="zh-CN"/>
        </w:rPr>
      </w:pPr>
    </w:p>
    <w:p>
      <w:pPr>
        <w:numPr>
          <w:ilvl w:val="0"/>
          <w:numId w:val="0"/>
        </w:numPr>
        <w:ind w:leftChars="0"/>
        <w:rPr>
          <w:rFonts w:hint="default" w:cs="Times New Roman"/>
          <w:lang w:val="en-IN" w:eastAsia="zh-CN"/>
        </w:rPr>
      </w:pPr>
    </w:p>
    <w:p>
      <w:pPr>
        <w:numPr>
          <w:ilvl w:val="0"/>
          <w:numId w:val="0"/>
        </w:numPr>
        <w:ind w:leftChars="0"/>
        <w:rPr>
          <w:rFonts w:hint="default" w:cs="Times New Roman"/>
          <w:lang w:val="en-IN" w:eastAsia="zh-CN"/>
        </w:rPr>
      </w:pPr>
    </w:p>
    <w:p>
      <w:pPr>
        <w:numPr>
          <w:ilvl w:val="0"/>
          <w:numId w:val="0"/>
        </w:numPr>
        <w:ind w:leftChars="0"/>
        <w:rPr>
          <w:rFonts w:hint="default" w:cs="Times New Roman"/>
          <w:lang w:val="en-IN" w:eastAsia="zh-CN"/>
        </w:rPr>
      </w:pPr>
    </w:p>
    <w:p>
      <w:pPr>
        <w:numPr>
          <w:ilvl w:val="0"/>
          <w:numId w:val="0"/>
        </w:numPr>
        <w:ind w:leftChars="0"/>
        <w:rPr>
          <w:rFonts w:hint="default" w:cs="Times New Roman"/>
          <w:lang w:val="en-IN" w:eastAsia="zh-CN"/>
        </w:rPr>
      </w:pPr>
    </w:p>
    <w:p>
      <w:pPr>
        <w:pStyle w:val="2"/>
        <w:numPr>
          <w:ilvl w:val="0"/>
          <w:numId w:val="15"/>
        </w:numPr>
        <w:bidi w:val="0"/>
        <w:rPr>
          <w:rFonts w:hint="default"/>
          <w:sz w:val="32"/>
          <w:szCs w:val="32"/>
          <w:lang w:val="en-IN" w:eastAsia="zh-CN"/>
        </w:rPr>
      </w:pPr>
      <w:bookmarkStart w:id="39" w:name="_Toc30642"/>
      <w:r>
        <w:rPr>
          <w:rFonts w:hint="default"/>
          <w:sz w:val="32"/>
          <w:szCs w:val="32"/>
          <w:lang w:val="en-IN" w:eastAsia="zh-CN"/>
        </w:rPr>
        <w:t>List of Screens and their descriptions</w:t>
      </w:r>
      <w:bookmarkEnd w:id="39"/>
    </w:p>
    <w:p>
      <w:pPr>
        <w:rPr>
          <w:rFonts w:hint="default"/>
          <w:lang w:val="en-IN"/>
        </w:rPr>
      </w:pPr>
      <w:r>
        <w:rPr>
          <w:rFonts w:hint="default"/>
          <w:lang w:val="en-IN"/>
        </w:rPr>
        <w:t>The following tables lists the pages used in Admission module :</w:t>
      </w:r>
    </w:p>
    <w:tbl>
      <w:tblPr>
        <w:tblStyle w:val="111"/>
        <w:tblpPr w:leftFromText="180" w:rightFromText="180" w:vertAnchor="text" w:horzAnchor="page" w:tblpX="2022" w:tblpY="225"/>
        <w:tblOverlap w:val="never"/>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4"/>
        <w:gridCol w:w="1830"/>
        <w:gridCol w:w="6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40" w:name="_Toc754"/>
            <w:bookmarkStart w:id="41" w:name="_Toc15654"/>
            <w:bookmarkStart w:id="42" w:name="_Toc24786"/>
            <w:r>
              <w:rPr>
                <w:rFonts w:hint="default" w:cs="Times New Roman"/>
                <w:b/>
                <w:bCs/>
                <w:color w:val="366091"/>
                <w:sz w:val="24"/>
                <w:szCs w:val="24"/>
                <w:highlight w:val="none"/>
                <w:lang w:val="en-IN" w:eastAsia="zh-CN"/>
              </w:rPr>
              <w:t>Sl no</w:t>
            </w:r>
            <w:bookmarkEnd w:id="40"/>
            <w:bookmarkEnd w:id="41"/>
            <w:bookmarkEnd w:id="42"/>
          </w:p>
        </w:tc>
        <w:tc>
          <w:tcPr>
            <w:tcW w:w="1830"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43" w:name="_Toc15128"/>
            <w:bookmarkStart w:id="44" w:name="_Toc29722"/>
            <w:r>
              <w:rPr>
                <w:rFonts w:hint="default" w:cs="Times New Roman"/>
                <w:b/>
                <w:bCs/>
                <w:color w:val="366091"/>
                <w:sz w:val="24"/>
                <w:szCs w:val="24"/>
                <w:highlight w:val="none"/>
                <w:lang w:val="en-IN" w:eastAsia="zh-CN"/>
              </w:rPr>
              <w:t xml:space="preserve">Existing Application </w:t>
            </w:r>
            <w:bookmarkStart w:id="45" w:name="_Toc21927"/>
            <w:r>
              <w:rPr>
                <w:rFonts w:hint="default" w:cs="Times New Roman"/>
                <w:b/>
                <w:bCs/>
                <w:color w:val="366091"/>
                <w:sz w:val="24"/>
                <w:szCs w:val="24"/>
                <w:highlight w:val="none"/>
                <w:lang w:val="en-IN" w:eastAsia="zh-CN"/>
              </w:rPr>
              <w:t>Screen Name</w:t>
            </w:r>
            <w:bookmarkEnd w:id="43"/>
            <w:bookmarkEnd w:id="44"/>
            <w:bookmarkEnd w:id="45"/>
            <w:r>
              <w:rPr>
                <w:rFonts w:hint="default" w:cs="Times New Roman"/>
                <w:b/>
                <w:bCs/>
                <w:color w:val="366091"/>
                <w:sz w:val="24"/>
                <w:szCs w:val="24"/>
                <w:highlight w:val="none"/>
                <w:lang w:val="en-IN" w:eastAsia="zh-CN"/>
              </w:rPr>
              <w:t xml:space="preserve"> </w:t>
            </w:r>
          </w:p>
        </w:tc>
        <w:tc>
          <w:tcPr>
            <w:tcW w:w="6496"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46" w:name="_Toc19016"/>
            <w:bookmarkStart w:id="47" w:name="_Toc193"/>
            <w:bookmarkStart w:id="48" w:name="_Toc31858"/>
            <w:r>
              <w:rPr>
                <w:rFonts w:hint="default" w:ascii="Calibri" w:hAnsi="Calibri" w:eastAsia="SimSun" w:cs="Times New Roman"/>
                <w:b/>
                <w:bCs/>
                <w:color w:val="366091"/>
                <w:kern w:val="0"/>
                <w:sz w:val="24"/>
                <w:szCs w:val="24"/>
                <w:highlight w:val="none"/>
                <w:lang w:val="en-IN" w:eastAsia="zh-CN" w:bidi="ar-SA"/>
              </w:rPr>
              <w:t>Description</w:t>
            </w:r>
            <w:bookmarkEnd w:id="46"/>
            <w:bookmarkEnd w:id="47"/>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2"/>
                <w:szCs w:val="22"/>
                <w:u w:val="none"/>
                <w:lang w:val="en-US" w:eastAsia="zh-CN" w:bidi="ar"/>
              </w:rPr>
              <w:t>1</w:t>
            </w:r>
          </w:p>
        </w:tc>
        <w:tc>
          <w:tcPr>
            <w:tcW w:w="1830" w:type="dxa"/>
            <w:noWrap w:val="0"/>
            <w:vAlign w:val="bottom"/>
          </w:tcPr>
          <w:p>
            <w:pPr>
              <w:widowControl w:val="0"/>
              <w:bidi w:val="0"/>
              <w:jc w:val="both"/>
              <w:rPr>
                <w:rFonts w:hint="default"/>
                <w:sz w:val="20"/>
                <w:szCs w:val="20"/>
                <w:lang w:val="en-IN"/>
              </w:rPr>
            </w:pPr>
            <w:r>
              <w:rPr>
                <w:rFonts w:hint="default"/>
                <w:sz w:val="20"/>
                <w:szCs w:val="20"/>
                <w:lang w:val="en-IN"/>
              </w:rPr>
              <w:t>Department</w:t>
            </w:r>
          </w:p>
        </w:tc>
        <w:tc>
          <w:tcPr>
            <w:tcW w:w="6496" w:type="dxa"/>
            <w:noWrap w:val="0"/>
            <w:vAlign w:val="bottom"/>
          </w:tcPr>
          <w:p>
            <w:pPr>
              <w:keepNext w:val="0"/>
              <w:keepLines w:val="0"/>
              <w:widowControl/>
              <w:numPr>
                <w:ilvl w:val="0"/>
                <w:numId w:val="0"/>
              </w:numPr>
              <w:suppressLineNumbers w:val="0"/>
              <w:ind w:leftChars="0"/>
              <w:jc w:val="both"/>
              <w:rPr>
                <w:rFonts w:hint="default"/>
                <w:sz w:val="20"/>
                <w:szCs w:val="20"/>
                <w:vertAlign w:val="baseline"/>
                <w:lang w:val="en-IN"/>
              </w:rPr>
            </w:pPr>
            <w:r>
              <w:rPr>
                <w:rFonts w:hint="default" w:ascii="Calibri" w:hAnsi="Calibri" w:eastAsia="SimSun" w:cs="Calibri"/>
                <w:sz w:val="20"/>
                <w:szCs w:val="20"/>
                <w:rtl w:val="0"/>
                <w:lang w:val="en-US" w:eastAsia="zh-CN" w:bidi="ar-SA"/>
              </w:rPr>
              <w:t>A Department is a specialized functional area or a division within an organizatio</w:t>
            </w:r>
            <w:r>
              <w:rPr>
                <w:rFonts w:hint="default" w:cs="Calibri"/>
                <w:sz w:val="20"/>
                <w:szCs w:val="20"/>
                <w:rtl w:val="0"/>
                <w:lang w:val="en-US" w:eastAsia="zh-CN" w:bidi="ar-SA"/>
              </w:rPr>
              <w:t>n</w:t>
            </w:r>
            <w:r>
              <w:rPr>
                <w:rFonts w:hint="default" w:ascii="Calibri" w:hAnsi="Calibri" w:eastAsia="SimSun" w:cs="Calibri"/>
                <w:sz w:val="20"/>
                <w:szCs w:val="20"/>
                <w:rtl w:val="0"/>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w:t>
            </w:r>
          </w:p>
        </w:tc>
        <w:tc>
          <w:tcPr>
            <w:tcW w:w="183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 Grade</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highlight w:val="none"/>
                <w:lang w:val="en-US" w:eastAsia="zh-CN"/>
              </w:rPr>
              <w:t xml:space="preserve">A Program Grade is a specialized functional area or a division within the Department.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3</w:t>
            </w:r>
          </w:p>
        </w:tc>
        <w:tc>
          <w:tcPr>
            <w:tcW w:w="183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w:t>
            </w:r>
          </w:p>
        </w:tc>
        <w:tc>
          <w:tcPr>
            <w:tcW w:w="6496"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4</w:t>
            </w:r>
          </w:p>
        </w:tc>
        <w:tc>
          <w:tcPr>
            <w:tcW w:w="183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Semester</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5</w:t>
            </w:r>
          </w:p>
        </w:tc>
        <w:tc>
          <w:tcPr>
            <w:tcW w:w="183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Course</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course</w:t>
            </w:r>
            <w:r>
              <w:rPr>
                <w:rFonts w:hint="default" w:cs="Calibri"/>
                <w:sz w:val="20"/>
                <w:szCs w:val="20"/>
                <w:u w:val="none"/>
                <w:rtl w:val="0"/>
                <w:lang w:val="en-US" w:eastAsia="zh-CN" w:bidi="ar-SA"/>
              </w:rPr>
              <w:t xml:space="preserve"> 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6</w:t>
            </w:r>
          </w:p>
        </w:tc>
        <w:tc>
          <w:tcPr>
            <w:tcW w:w="183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Topic</w:t>
            </w:r>
          </w:p>
        </w:tc>
        <w:tc>
          <w:tcPr>
            <w:tcW w:w="6496" w:type="dxa"/>
            <w:noWrap w:val="0"/>
            <w:vAlign w:val="bottom"/>
          </w:tcPr>
          <w:p>
            <w:pPr>
              <w:widowControl w:val="0"/>
              <w:bidi w:val="0"/>
              <w:jc w:val="both"/>
              <w:rPr>
                <w:rFonts w:hint="default" w:cs="Times New Roman"/>
                <w:b w:val="0"/>
                <w:bCs w:val="0"/>
                <w:sz w:val="20"/>
                <w:szCs w:val="20"/>
                <w:lang w:val="en-IN"/>
              </w:rPr>
            </w:pPr>
            <w:r>
              <w:rPr>
                <w:rFonts w:hint="default" w:cs="Calibri"/>
                <w:sz w:val="20"/>
                <w:szCs w:val="20"/>
                <w:u w:val="none"/>
                <w:rtl w:val="0"/>
                <w:lang w:val="en-US" w:eastAsia="zh-CN" w:bidi="ar-SA"/>
              </w:rPr>
              <w:t xml:space="preserve">A Topic is a </w:t>
            </w:r>
            <w:r>
              <w:rPr>
                <w:rFonts w:hint="default" w:cs="Calibri"/>
                <w:sz w:val="20"/>
                <w:szCs w:val="20"/>
                <w:u w:val="none"/>
                <w:rtl w:val="0"/>
                <w:lang w:val="en-IN" w:eastAsia="zh-CN" w:bidi="ar-SA"/>
              </w:rPr>
              <w:t>sub unit</w:t>
            </w:r>
            <w:r>
              <w:rPr>
                <w:rFonts w:hint="default" w:cs="Calibri"/>
                <w:sz w:val="20"/>
                <w:szCs w:val="20"/>
                <w:u w:val="none"/>
                <w:rtl w:val="0"/>
                <w:lang w:val="en-US" w:eastAsia="zh-CN" w:bidi="ar-SA"/>
              </w:rPr>
              <w:t xml:space="preserve"> of 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and will contain all the contents related to the 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7</w:t>
            </w:r>
          </w:p>
        </w:tc>
        <w:tc>
          <w:tcPr>
            <w:tcW w:w="183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Class Room</w:t>
            </w:r>
          </w:p>
        </w:tc>
        <w:tc>
          <w:tcPr>
            <w:tcW w:w="6496"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sz w:val="20"/>
                <w:szCs w:val="20"/>
                <w:lang w:val="en-US" w:eastAsia="zh-CN" w:bidi="ar-SA"/>
              </w:rPr>
              <w:t>Class</w:t>
            </w:r>
            <w:r>
              <w:rPr>
                <w:rFonts w:hint="default" w:cs="Calibri"/>
                <w:sz w:val="20"/>
                <w:szCs w:val="20"/>
                <w:lang w:val="en-US" w:eastAsia="zh-CN" w:bidi="ar-SA"/>
              </w:rPr>
              <w:t xml:space="preserve"> </w:t>
            </w:r>
            <w:r>
              <w:rPr>
                <w:rFonts w:hint="default" w:ascii="Calibri" w:hAnsi="Calibri" w:eastAsia="SimSun" w:cs="Calibri"/>
                <w:sz w:val="20"/>
                <w:szCs w:val="20"/>
                <w:lang w:val="en-US" w:eastAsia="zh-CN" w:bidi="ar-SA"/>
              </w:rPr>
              <w:t>room refers to a tutoring space which can be set as the venue for courses or examinations.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8</w:t>
            </w:r>
          </w:p>
        </w:tc>
        <w:tc>
          <w:tcPr>
            <w:tcW w:w="183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Year</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lang w:val="en-US" w:eastAsia="zh-CN"/>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9</w:t>
            </w:r>
          </w:p>
        </w:tc>
        <w:tc>
          <w:tcPr>
            <w:tcW w:w="183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Term</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lang w:val="en-US" w:eastAsia="zh-CN"/>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10</w:t>
            </w:r>
          </w:p>
        </w:tc>
        <w:tc>
          <w:tcPr>
            <w:tcW w:w="183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Document Template</w:t>
            </w:r>
          </w:p>
        </w:tc>
        <w:tc>
          <w:tcPr>
            <w:tcW w:w="6496"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11</w:t>
            </w:r>
          </w:p>
        </w:tc>
        <w:tc>
          <w:tcPr>
            <w:tcW w:w="183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Calendar</w:t>
            </w:r>
          </w:p>
        </w:tc>
        <w:tc>
          <w:tcPr>
            <w:tcW w:w="6496"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12</w:t>
            </w:r>
          </w:p>
        </w:tc>
        <w:tc>
          <w:tcPr>
            <w:tcW w:w="183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Admission</w:t>
            </w:r>
          </w:p>
        </w:tc>
        <w:tc>
          <w:tcPr>
            <w:tcW w:w="6496" w:type="dxa"/>
            <w:noWrap w:val="0"/>
            <w:vAlign w:val="bottom"/>
          </w:tcPr>
          <w:p>
            <w:pPr>
              <w:widowControl w:val="0"/>
              <w:bidi w:val="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Student Admission is a document which can be configured to initiate an </w:t>
            </w:r>
            <w:r>
              <w:rPr>
                <w:rFonts w:hint="default" w:cs="Calibri"/>
                <w:color w:val="000000"/>
                <w:kern w:val="0"/>
                <w:sz w:val="20"/>
                <w:szCs w:val="20"/>
                <w:lang w:val="en-US" w:eastAsia="zh-CN" w:bidi="ar"/>
              </w:rPr>
              <w:t>a</w:t>
            </w:r>
            <w:r>
              <w:rPr>
                <w:rFonts w:hint="default" w:ascii="Calibri" w:hAnsi="Calibri" w:eastAsia="SimSun" w:cs="Calibri"/>
                <w:color w:val="000000"/>
                <w:kern w:val="0"/>
                <w:sz w:val="20"/>
                <w:szCs w:val="20"/>
                <w:lang w:val="en-US" w:eastAsia="zh-CN" w:bidi="ar"/>
              </w:rPr>
              <w:t xml:space="preserve">dmission Process for </w:t>
            </w:r>
            <w:r>
              <w:rPr>
                <w:rFonts w:hint="default"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by publishing it on the </w:t>
            </w:r>
            <w:r>
              <w:rPr>
                <w:rFonts w:hint="default" w:cs="Calibri"/>
                <w:color w:val="000000"/>
                <w:kern w:val="0"/>
                <w:sz w:val="20"/>
                <w:szCs w:val="20"/>
                <w:lang w:val="en-US" w:eastAsia="zh-CN" w:bidi="ar"/>
              </w:rPr>
              <w:t>Institute</w:t>
            </w:r>
            <w:r>
              <w:rPr>
                <w:rFonts w:hint="default" w:ascii="Calibri" w:hAnsi="Calibri" w:eastAsia="SimSun" w:cs="Calibri"/>
                <w:color w:val="000000"/>
                <w:kern w:val="0"/>
                <w:sz w:val="20"/>
                <w:szCs w:val="20"/>
                <w:lang w:val="en-US" w:eastAsia="zh-CN" w:bidi="ar"/>
              </w:rPr>
              <w:t xml:space="preserv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13</w:t>
            </w:r>
          </w:p>
        </w:tc>
        <w:tc>
          <w:tcPr>
            <w:tcW w:w="183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Applicant</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Style w:val="92"/>
                <w:rFonts w:hint="default" w:ascii="Calibri" w:hAnsi="Calibri" w:eastAsia="Segoe UI" w:cs="Calibri"/>
                <w:b w:val="0"/>
                <w:bCs w:val="0"/>
                <w:i w:val="0"/>
                <w:iCs w:val="0"/>
                <w:caps w:val="0"/>
                <w:color w:val="313B44"/>
                <w:spacing w:val="0"/>
                <w:sz w:val="20"/>
                <w:szCs w:val="20"/>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14</w:t>
            </w:r>
          </w:p>
        </w:tc>
        <w:tc>
          <w:tcPr>
            <w:tcW w:w="183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 Enrollment</w:t>
            </w:r>
          </w:p>
        </w:tc>
        <w:tc>
          <w:tcPr>
            <w:tcW w:w="6496"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15</w:t>
            </w:r>
          </w:p>
        </w:tc>
        <w:tc>
          <w:tcPr>
            <w:tcW w:w="183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Course Enrollment</w:t>
            </w:r>
          </w:p>
        </w:tc>
        <w:tc>
          <w:tcPr>
            <w:tcW w:w="6496"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16</w:t>
            </w:r>
          </w:p>
        </w:tc>
        <w:tc>
          <w:tcPr>
            <w:tcW w:w="183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The Student document will hold all the data related to the student</w:t>
            </w:r>
            <w:r>
              <w:rPr>
                <w:rFonts w:hint="default" w:ascii="Calibri" w:hAnsi="Calibri" w:eastAsia="SimSun" w:cs="Calibri"/>
                <w:color w:val="000000"/>
                <w:kern w:val="0"/>
                <w:sz w:val="20"/>
                <w:szCs w:val="20"/>
                <w:lang w:val="en-IN" w:eastAsia="zh-CN" w:bidi="ar"/>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17</w:t>
            </w:r>
          </w:p>
        </w:tc>
        <w:tc>
          <w:tcPr>
            <w:tcW w:w="183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Instructor</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who will be responsible for teaching a particular topic or course to the students.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18</w:t>
            </w:r>
          </w:p>
        </w:tc>
        <w:tc>
          <w:tcPr>
            <w:tcW w:w="1830" w:type="dxa"/>
            <w:noWrap w:val="0"/>
            <w:vAlign w:val="bottom"/>
          </w:tcPr>
          <w:p>
            <w:pPr>
              <w:widowControl w:val="0"/>
              <w:bidi w:val="0"/>
              <w:jc w:val="left"/>
              <w:rPr>
                <w:rFonts w:hint="default" w:cs="Times New Roman"/>
                <w:sz w:val="20"/>
                <w:szCs w:val="20"/>
                <w:lang w:val="en-IN"/>
              </w:rPr>
            </w:pPr>
            <w:r>
              <w:rPr>
                <w:rFonts w:hint="default" w:cs="Times New Roman"/>
                <w:sz w:val="20"/>
                <w:szCs w:val="20"/>
                <w:lang w:val="en-IN"/>
              </w:rPr>
              <w:t>Student Re registration Tool</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rtl w:val="0"/>
                <w:lang w:val="en-IN" w:eastAsia="zh-CN" w:bidi="ar"/>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19</w:t>
            </w:r>
          </w:p>
        </w:tc>
        <w:tc>
          <w:tcPr>
            <w:tcW w:w="183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Category</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20</w:t>
            </w:r>
          </w:p>
        </w:tc>
        <w:tc>
          <w:tcPr>
            <w:tcW w:w="183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Batch</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Batch defines every student groups on the basis of their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21</w:t>
            </w:r>
          </w:p>
        </w:tc>
        <w:tc>
          <w:tcPr>
            <w:tcW w:w="183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Fee Category</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22</w:t>
            </w:r>
          </w:p>
        </w:tc>
        <w:tc>
          <w:tcPr>
            <w:tcW w:w="183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Fee Structure</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23</w:t>
            </w:r>
          </w:p>
        </w:tc>
        <w:tc>
          <w:tcPr>
            <w:tcW w:w="183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24</w:t>
            </w:r>
          </w:p>
        </w:tc>
        <w:tc>
          <w:tcPr>
            <w:tcW w:w="183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Fees</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25</w:t>
            </w:r>
          </w:p>
        </w:tc>
        <w:tc>
          <w:tcPr>
            <w:tcW w:w="183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Academic Event</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Academic Event screen consists of different types of event list like Holidays, Examination and their dates.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26</w:t>
            </w:r>
          </w:p>
        </w:tc>
        <w:tc>
          <w:tcPr>
            <w:tcW w:w="183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Documents</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Documents screen contains the different document names such as Aadhar Card, Certificates,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27</w:t>
            </w:r>
          </w:p>
        </w:tc>
        <w:tc>
          <w:tcPr>
            <w:tcW w:w="183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color w:val="000000"/>
                <w:kern w:val="0"/>
                <w:sz w:val="20"/>
                <w:szCs w:val="20"/>
                <w:rtl w:val="0"/>
                <w:lang w:val="en-IN" w:eastAsia="zh-CN" w:bidi="ar"/>
              </w:rPr>
              <w:t>Awards</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Awards is Master Screen, you can create different types of awards such as State, National, International Awards,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cs="Calibri"/>
                <w:i w:val="0"/>
                <w:iCs w:val="0"/>
                <w:color w:val="000000"/>
                <w:kern w:val="0"/>
                <w:sz w:val="22"/>
                <w:szCs w:val="22"/>
                <w:u w:val="none"/>
                <w:lang w:val="en-IN" w:eastAsia="zh-CN" w:bidi="ar"/>
              </w:rPr>
              <w:t>28</w:t>
            </w:r>
          </w:p>
        </w:tc>
        <w:tc>
          <w:tcPr>
            <w:tcW w:w="1830"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Fee Types</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Fee Type is a Master Screen where we can create different fee types such as Semester Fees, Hostel Fees, Mess Fees,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29</w:t>
            </w:r>
          </w:p>
        </w:tc>
        <w:tc>
          <w:tcPr>
            <w:tcW w:w="1830"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Student Identity Card</w:t>
            </w:r>
          </w:p>
        </w:tc>
        <w:tc>
          <w:tcPr>
            <w:tcW w:w="6496" w:type="dxa"/>
            <w:noWrap w:val="0"/>
            <w:vAlign w:val="bottom"/>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color w:val="000000"/>
                <w:kern w:val="0"/>
                <w:sz w:val="20"/>
                <w:szCs w:val="20"/>
                <w:rtl w:val="0"/>
                <w:lang w:val="en-IN" w:eastAsia="zh-CN" w:bidi="ar"/>
              </w:rPr>
              <w:t>It refers to creation of individual student Identity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30</w:t>
            </w:r>
          </w:p>
        </w:tc>
        <w:tc>
          <w:tcPr>
            <w:tcW w:w="1830"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Identity Card Tool</w:t>
            </w:r>
          </w:p>
        </w:tc>
        <w:tc>
          <w:tcPr>
            <w:tcW w:w="6496" w:type="dxa"/>
            <w:noWrap w:val="0"/>
            <w:vAlign w:val="bottom"/>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color w:val="000000"/>
                <w:kern w:val="0"/>
                <w:sz w:val="20"/>
                <w:szCs w:val="20"/>
                <w:rtl w:val="0"/>
                <w:lang w:val="en-IN" w:eastAsia="zh-CN" w:bidi="ar"/>
              </w:rPr>
              <w:t>Identity Card Tool is mainly used for creating bulk wise student Identity card with respect to different programs, academic year and acadeic term</w:t>
            </w:r>
          </w:p>
        </w:tc>
      </w:tr>
    </w:tbl>
    <w:p>
      <w:pPr>
        <w:rPr>
          <w:rFonts w:hint="default"/>
          <w:lang w:val="en-IN"/>
        </w:rPr>
      </w:pPr>
    </w:p>
    <w:p>
      <w:pPr>
        <w:rPr>
          <w:rFonts w:hint="default"/>
          <w:lang w:val="en-IN"/>
        </w:rPr>
      </w:pPr>
    </w:p>
    <w:p>
      <w:pPr>
        <w:rPr>
          <w:rFonts w:hint="default"/>
          <w:lang w:val="en-IN"/>
        </w:rPr>
      </w:pPr>
    </w:p>
    <w:p>
      <w:pPr>
        <w:pStyle w:val="2"/>
        <w:numPr>
          <w:ilvl w:val="0"/>
          <w:numId w:val="15"/>
        </w:numPr>
        <w:bidi w:val="0"/>
        <w:ind w:left="0" w:leftChars="0" w:firstLine="0" w:firstLineChars="0"/>
        <w:rPr>
          <w:rFonts w:hint="default"/>
          <w:sz w:val="32"/>
          <w:szCs w:val="32"/>
          <w:lang w:val="en-IN"/>
        </w:rPr>
      </w:pPr>
      <w:r>
        <w:rPr>
          <w:rFonts w:hint="default"/>
          <w:sz w:val="32"/>
          <w:szCs w:val="32"/>
          <w:lang w:val="en-IN"/>
        </w:rPr>
        <w:br w:type="page"/>
      </w:r>
      <w:bookmarkStart w:id="49" w:name="_Toc8405"/>
      <w:bookmarkStart w:id="50" w:name="_Toc12926"/>
      <w:r>
        <w:rPr>
          <w:rFonts w:hint="default"/>
          <w:sz w:val="32"/>
          <w:szCs w:val="32"/>
          <w:lang w:val="en-IN" w:eastAsia="zh-CN"/>
        </w:rPr>
        <w:t>Admission</w:t>
      </w:r>
      <w:bookmarkEnd w:id="49"/>
      <w:bookmarkEnd w:id="50"/>
    </w:p>
    <w:p>
      <w:pPr>
        <w:rPr>
          <w:rFonts w:hint="default"/>
          <w:lang w:val="en-IN"/>
        </w:rPr>
      </w:pPr>
    </w:p>
    <w:p>
      <w:pPr>
        <w:pStyle w:val="3"/>
        <w:numPr>
          <w:ilvl w:val="0"/>
          <w:numId w:val="22"/>
        </w:numPr>
        <w:bidi w:val="0"/>
        <w:ind w:left="0" w:leftChars="0" w:firstLine="0" w:firstLineChars="0"/>
        <w:rPr>
          <w:rFonts w:hint="default"/>
          <w:lang w:val="en-IN"/>
        </w:rPr>
      </w:pPr>
      <w:bookmarkStart w:id="51" w:name="_Toc28767"/>
      <w:r>
        <w:rPr>
          <w:rFonts w:hint="default"/>
          <w:lang w:val="en-IN"/>
        </w:rPr>
        <w:t>Masters</w:t>
      </w:r>
      <w:bookmarkEnd w:id="51"/>
    </w:p>
    <w:p>
      <w:pPr>
        <w:numPr>
          <w:ilvl w:val="0"/>
          <w:numId w:val="0"/>
        </w:numPr>
        <w:tabs>
          <w:tab w:val="left" w:pos="850"/>
        </w:tabs>
        <w:bidi w:val="0"/>
        <w:ind w:leftChars="0"/>
        <w:outlineLvl w:val="9"/>
        <w:rPr>
          <w:rFonts w:hint="default"/>
          <w:lang w:val="en-IN"/>
        </w:rPr>
      </w:pPr>
    </w:p>
    <w:p>
      <w:pPr>
        <w:pStyle w:val="3"/>
        <w:numPr>
          <w:ilvl w:val="1"/>
          <w:numId w:val="22"/>
        </w:numPr>
        <w:bidi w:val="0"/>
        <w:ind w:left="0" w:leftChars="0" w:firstLine="0" w:firstLineChars="0"/>
        <w:rPr>
          <w:rFonts w:hint="default"/>
          <w:lang w:val="en-IN"/>
        </w:rPr>
      </w:pPr>
      <w:bookmarkStart w:id="52" w:name="_Toc16352"/>
      <w:r>
        <w:rPr>
          <w:rFonts w:hint="default"/>
          <w:lang w:val="en-IN"/>
        </w:rPr>
        <w:t>Department</w:t>
      </w:r>
      <w:bookmarkEnd w:id="52"/>
    </w:p>
    <w:p>
      <w:pPr>
        <w:rPr>
          <w:rFonts w:hint="default"/>
          <w:lang w:val="en-IN"/>
        </w:rPr>
      </w:pPr>
    </w:p>
    <w:p>
      <w:pPr>
        <w:numPr>
          <w:ilvl w:val="0"/>
          <w:numId w:val="0"/>
        </w:numPr>
        <w:tabs>
          <w:tab w:val="left" w:pos="850"/>
        </w:tabs>
        <w:bidi w:val="0"/>
        <w:outlineLvl w:val="9"/>
        <w:rPr>
          <w:rFonts w:hint="default"/>
          <w:b/>
          <w:bCs/>
          <w:sz w:val="24"/>
          <w:szCs w:val="24"/>
          <w:u w:val="single"/>
          <w:lang w:val="en-IN"/>
        </w:rPr>
      </w:pPr>
      <w:bookmarkStart w:id="53" w:name="_Toc7663"/>
      <w:r>
        <w:rPr>
          <w:rFonts w:hint="default"/>
          <w:b/>
          <w:bCs/>
          <w:sz w:val="24"/>
          <w:szCs w:val="24"/>
          <w:u w:val="single"/>
          <w:lang w:val="en-IN" w:eastAsia="zh-CN"/>
        </w:rPr>
        <w:t>General Description</w:t>
      </w:r>
      <w:bookmarkEnd w:id="53"/>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23"/>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A Department is a specialized functional area or a division within an organization.</w:t>
            </w:r>
          </w:p>
          <w:p>
            <w:pPr>
              <w:keepNext w:val="0"/>
              <w:keepLines w:val="0"/>
              <w:widowControl/>
              <w:numPr>
                <w:ilvl w:val="0"/>
                <w:numId w:val="23"/>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User will configure the Departments, set Leave Block List and also Leave and Expense Approvers for the same.</w:t>
            </w:r>
          </w:p>
          <w:p>
            <w:pPr>
              <w:keepNext w:val="0"/>
              <w:keepLines w:val="0"/>
              <w:widowControl/>
              <w:numPr>
                <w:ilvl w:val="0"/>
                <w:numId w:val="23"/>
              </w:numPr>
              <w:suppressLineNumbers w:val="0"/>
              <w:ind w:left="425" w:leftChars="0" w:hanging="425" w:firstLine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Department is a tree-structured master, which means user can create parent departments and sub-departments as shown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4"/>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Company</w:t>
            </w:r>
          </w:p>
          <w:p>
            <w:pPr>
              <w:widowControl w:val="0"/>
              <w:numPr>
                <w:ilvl w:val="0"/>
                <w:numId w:val="24"/>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IN"/>
        </w:rPr>
      </w:pPr>
      <w:r>
        <w:rPr>
          <w:rFonts w:hint="default"/>
          <w:lang w:val="en-IN"/>
        </w:rPr>
        <w:drawing>
          <wp:inline distT="0" distB="0" distL="114300" distR="114300">
            <wp:extent cx="5269865" cy="4582795"/>
            <wp:effectExtent l="0" t="0" r="635" b="1905"/>
            <wp:docPr id="16" name="Picture 245"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5" descr="Picture3"/>
                    <pic:cNvPicPr>
                      <a:picLocks noChangeAspect="1"/>
                    </pic:cNvPicPr>
                  </pic:nvPicPr>
                  <pic:blipFill>
                    <a:blip r:embed="rId9"/>
                    <a:stretch>
                      <a:fillRect/>
                    </a:stretch>
                  </pic:blipFill>
                  <pic:spPr>
                    <a:xfrm>
                      <a:off x="0" y="0"/>
                      <a:ext cx="5269865" cy="4582795"/>
                    </a:xfrm>
                    <a:prstGeom prst="rect">
                      <a:avLst/>
                    </a:prstGeom>
                    <a:noFill/>
                    <a:ln w="6350">
                      <a:noFill/>
                    </a:ln>
                  </pic:spPr>
                </pic:pic>
              </a:graphicData>
            </a:graphic>
          </wp:inline>
        </w:drawing>
      </w:r>
    </w:p>
    <w:p>
      <w:pPr>
        <w:pStyle w:val="23"/>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rPr>
        <w:fldChar w:fldCharType="begin"/>
      </w:r>
      <w:r>
        <w:rPr>
          <w:rFonts w:hint="default" w:ascii="Calibri" w:hAnsi="Calibri"/>
          <w:sz w:val="20"/>
          <w:szCs w:val="20"/>
        </w:rPr>
        <w:instrText xml:space="preserve"> SEQ Figure \* ARABIC </w:instrText>
      </w:r>
      <w:r>
        <w:rPr>
          <w:rFonts w:hint="default" w:ascii="Calibri" w:hAnsi="Calibri"/>
          <w:sz w:val="20"/>
          <w:szCs w:val="20"/>
        </w:rPr>
        <w:fldChar w:fldCharType="separate"/>
      </w:r>
      <w:r>
        <w:rPr>
          <w:rFonts w:hint="default" w:ascii="Calibri" w:hAnsi="Calibri"/>
          <w:sz w:val="20"/>
          <w:szCs w:val="20"/>
        </w:rPr>
        <w:t>2</w:t>
      </w:r>
      <w:r>
        <w:rPr>
          <w:rFonts w:hint="default" w:ascii="Calibri" w:hAnsi="Calibri"/>
          <w:sz w:val="20"/>
          <w:szCs w:val="20"/>
        </w:rPr>
        <w:fldChar w:fldCharType="end"/>
      </w:r>
      <w:r>
        <w:rPr>
          <w:rFonts w:hint="default" w:ascii="Calibri" w:hAnsi="Calibri"/>
          <w:sz w:val="20"/>
          <w:szCs w:val="20"/>
          <w:lang w:val="en-IN"/>
        </w:rPr>
        <w:t xml:space="preserve"> : Department Screen</w:t>
      </w:r>
    </w:p>
    <w:p>
      <w:pPr>
        <w:numPr>
          <w:ilvl w:val="0"/>
          <w:numId w:val="0"/>
        </w:numPr>
        <w:ind w:leftChars="0"/>
        <w:jc w:val="both"/>
        <w:rPr>
          <w:rFonts w:hint="default" w:cs="Calibri"/>
          <w:b w:val="0"/>
          <w:bCs w:val="0"/>
          <w:sz w:val="26"/>
          <w:szCs w:val="26"/>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Parent 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xml:space="preserve">Default company name will be fetched </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grouped under a parent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Stream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considered as a stream E.g (Commerce, Arts, Etc)</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record will not be able to visible in any transaction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Payroll 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Block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Expense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Shift Request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bl>
    <w:p>
      <w:pPr>
        <w:pStyle w:val="4"/>
        <w:numPr>
          <w:ilvl w:val="0"/>
          <w:numId w:val="0"/>
        </w:numPr>
        <w:bidi w:val="0"/>
        <w:ind w:leftChars="0"/>
        <w:outlineLvl w:val="9"/>
        <w:rPr>
          <w:rFonts w:hint="default"/>
          <w:sz w:val="24"/>
          <w:szCs w:val="24"/>
          <w:lang w:val="en-US"/>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51"/>
          <w:rFonts w:hint="default" w:ascii="Calibri" w:hAnsi="Calibri" w:cs="Times New Roman"/>
          <w:b w:val="0"/>
          <w:bCs w:val="0"/>
          <w:color w:val="000000"/>
          <w:sz w:val="20"/>
          <w:szCs w:val="20"/>
          <w:lang w:val="en-IN"/>
        </w:rPr>
      </w:pPr>
      <w:r>
        <w:rPr>
          <w:rStyle w:val="251"/>
          <w:rFonts w:hint="default" w:ascii="Calibri" w:hAnsi="Calibri"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93"/>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0"/>
        <w:gridCol w:w="2990"/>
        <w:gridCol w:w="890"/>
        <w:gridCol w:w="1070"/>
        <w:gridCol w:w="1020"/>
        <w:gridCol w:w="1120"/>
        <w:gridCol w:w="1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rPr>
        <w:tc>
          <w:tcPr>
            <w:tcW w:w="4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9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1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9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8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rPr>
        <w:tc>
          <w:tcPr>
            <w:tcW w:w="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29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0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29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29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 Applicant</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numPr>
          <w:ilvl w:val="1"/>
          <w:numId w:val="0"/>
        </w:numPr>
        <w:tabs>
          <w:tab w:val="left" w:pos="850"/>
        </w:tabs>
        <w:bidi w:val="0"/>
        <w:ind w:leftChars="0"/>
        <w:outlineLvl w:val="9"/>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3"/>
        <w:numPr>
          <w:ilvl w:val="1"/>
          <w:numId w:val="22"/>
        </w:numPr>
        <w:bidi w:val="0"/>
        <w:ind w:left="0" w:leftChars="0" w:firstLine="0" w:firstLineChars="0"/>
        <w:rPr>
          <w:rFonts w:hint="default"/>
          <w:lang w:val="en-IN"/>
        </w:rPr>
      </w:pPr>
      <w:bookmarkStart w:id="54" w:name="_Toc31265"/>
      <w:r>
        <w:rPr>
          <w:rFonts w:hint="default"/>
          <w:lang w:val="en-IN"/>
        </w:rPr>
        <w:t>Program Grade</w:t>
      </w:r>
      <w:bookmarkEnd w:id="54"/>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55" w:name="_Toc12758"/>
      <w:r>
        <w:rPr>
          <w:rFonts w:hint="default"/>
          <w:b/>
          <w:bCs/>
          <w:color w:val="000000"/>
          <w:sz w:val="24"/>
          <w:szCs w:val="24"/>
          <w:u w:val="single"/>
          <w:lang w:val="en-IN"/>
        </w:rPr>
        <w:t>General Description</w:t>
      </w:r>
      <w:bookmarkEnd w:id="55"/>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11"/>
        <w:tblW w:w="877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91" w:type="dxa"/>
            <w:noWrap w:val="0"/>
            <w:vAlign w:val="top"/>
          </w:tcPr>
          <w:p>
            <w:pPr>
              <w:widowControl w:val="0"/>
              <w:numPr>
                <w:ilvl w:val="0"/>
                <w:numId w:val="25"/>
              </w:numPr>
              <w:tabs>
                <w:tab w:val="clear" w:pos="425"/>
              </w:tabs>
              <w:ind w:left="425" w:leftChars="0" w:hanging="425" w:firstLineChars="0"/>
              <w:jc w:val="both"/>
              <w:rPr>
                <w:rFonts w:hint="default" w:ascii="Calibri" w:hAnsi="Calibri" w:cs="Calibri"/>
                <w:sz w:val="20"/>
                <w:szCs w:val="20"/>
                <w:highlight w:val="none"/>
                <w:lang w:val="en-US" w:eastAsia="zh-CN"/>
              </w:rPr>
            </w:pPr>
            <w:r>
              <w:rPr>
                <w:rFonts w:hint="default" w:ascii="Calibri" w:hAnsi="Calibri" w:cs="Calibri"/>
                <w:sz w:val="20"/>
                <w:szCs w:val="20"/>
                <w:highlight w:val="none"/>
                <w:lang w:val="en-US" w:eastAsia="zh-CN"/>
              </w:rPr>
              <w:t xml:space="preserve">A Program Grade is a specialized functional area or a division within the Department. </w:t>
            </w:r>
          </w:p>
          <w:p>
            <w:pPr>
              <w:widowControl w:val="0"/>
              <w:numPr>
                <w:ilvl w:val="0"/>
                <w:numId w:val="25"/>
              </w:numPr>
              <w:tabs>
                <w:tab w:val="clear" w:pos="425"/>
              </w:tabs>
              <w:ind w:left="425" w:leftChars="0" w:hanging="425" w:firstLineChars="0"/>
              <w:jc w:val="both"/>
              <w:rPr>
                <w:rFonts w:hint="default" w:cs="Calibri"/>
                <w:sz w:val="20"/>
                <w:szCs w:val="20"/>
                <w:rtl w:val="0"/>
                <w:lang w:val="en-US" w:eastAsia="zh-CN" w:bidi="ar-SA"/>
              </w:rPr>
            </w:pPr>
            <w:r>
              <w:rPr>
                <w:rFonts w:hint="default" w:cs="Calibri"/>
                <w:sz w:val="20"/>
                <w:szCs w:val="20"/>
                <w:highlight w:val="none"/>
                <w:lang w:val="en-US" w:eastAsia="zh-CN"/>
              </w:rPr>
              <w:t>User</w:t>
            </w:r>
            <w:r>
              <w:rPr>
                <w:rFonts w:hint="default" w:ascii="Calibri" w:hAnsi="Calibri" w:cs="Calibri"/>
                <w:sz w:val="20"/>
                <w:szCs w:val="20"/>
                <w:highlight w:val="none"/>
                <w:lang w:val="en-US" w:eastAsia="zh-CN"/>
              </w:rPr>
              <w:t xml:space="preserve"> can add </w:t>
            </w:r>
            <w:r>
              <w:rPr>
                <w:rFonts w:hint="default" w:cs="Calibri"/>
                <w:sz w:val="20"/>
                <w:szCs w:val="20"/>
                <w:highlight w:val="none"/>
                <w:lang w:val="en-US" w:eastAsia="zh-CN"/>
              </w:rPr>
              <w:t xml:space="preserve">or modify </w:t>
            </w:r>
            <w:r>
              <w:rPr>
                <w:rFonts w:hint="default" w:ascii="Calibri" w:hAnsi="Calibri" w:cs="Calibri"/>
                <w:sz w:val="20"/>
                <w:szCs w:val="20"/>
                <w:highlight w:val="none"/>
                <w:lang w:val="en-US" w:eastAsia="zh-CN"/>
              </w:rPr>
              <w:t>Program Grade</w:t>
            </w:r>
            <w:r>
              <w:rPr>
                <w:rFonts w:hint="default" w:cs="Calibri"/>
                <w:sz w:val="20"/>
                <w:szCs w:val="20"/>
                <w:highlight w:val="none"/>
                <w:lang w:val="en-US" w:eastAsia="zh-CN"/>
              </w:rPr>
              <w:t xml:space="preserve"> </w:t>
            </w:r>
            <w:r>
              <w:rPr>
                <w:rFonts w:hint="default" w:ascii="Calibri" w:hAnsi="Calibri" w:cs="Calibri"/>
                <w:sz w:val="20"/>
                <w:szCs w:val="20"/>
                <w:highlight w:val="none"/>
                <w:lang w:val="en-US" w:eastAsia="zh-CN"/>
              </w:rPr>
              <w:t xml:space="preserve">and </w:t>
            </w:r>
            <w:r>
              <w:rPr>
                <w:rFonts w:hint="default" w:cs="Calibri"/>
                <w:sz w:val="20"/>
                <w:szCs w:val="20"/>
                <w:highlight w:val="none"/>
                <w:lang w:val="en-IN" w:eastAsia="zh-CN"/>
              </w:rPr>
              <w:t>Link Field</w:t>
            </w:r>
            <w:r>
              <w:rPr>
                <w:rFonts w:hint="default" w:cs="Calibri"/>
                <w:sz w:val="20"/>
                <w:szCs w:val="20"/>
                <w:highlight w:val="none"/>
                <w:lang w:val="en-US" w:eastAsia="zh-CN"/>
              </w:rPr>
              <w:t xml:space="preserve"> </w:t>
            </w:r>
            <w:r>
              <w:rPr>
                <w:rFonts w:hint="default" w:ascii="Calibri" w:hAnsi="Calibri" w:cs="Calibri"/>
                <w:sz w:val="20"/>
                <w:szCs w:val="20"/>
                <w:highlight w:val="none"/>
                <w:lang w:val="en-US" w:eastAsia="zh-CN"/>
              </w:rPr>
              <w:t xml:space="preserve">Programs to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91" w:type="dxa"/>
            <w:noWrap w:val="0"/>
            <w:vAlign w:val="top"/>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Home &gt; Admission &gt; Masters &gt; 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91"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9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9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Grade</w:t>
            </w:r>
          </w:p>
        </w:tc>
      </w:tr>
    </w:tbl>
    <w:p>
      <w:pPr>
        <w:rPr>
          <w:rFonts w:hint="default"/>
          <w:lang w:val="en-US" w:eastAsia="zh-CN"/>
        </w:rPr>
      </w:pPr>
    </w:p>
    <w:p>
      <w:pPr>
        <w:numPr>
          <w:ilvl w:val="0"/>
          <w:numId w:val="0"/>
        </w:numPr>
        <w:tabs>
          <w:tab w:val="left" w:pos="850"/>
        </w:tabs>
        <w:bidi w:val="0"/>
        <w:outlineLvl w:val="9"/>
        <w:rPr>
          <w:rFonts w:hint="default"/>
          <w:lang w:val="en-IN" w:eastAsia="zh-CN"/>
        </w:rPr>
      </w:pPr>
      <w:bookmarkStart w:id="56" w:name="_Toc20631"/>
      <w:r>
        <w:rPr>
          <w:rFonts w:hint="default"/>
          <w:b/>
          <w:bCs/>
          <w:sz w:val="24"/>
          <w:szCs w:val="24"/>
          <w:u w:val="single"/>
          <w:lang w:val="en-IN" w:eastAsia="zh-CN"/>
        </w:rPr>
        <w:t>Screenshot</w:t>
      </w:r>
      <w:r>
        <w:rPr>
          <w:rFonts w:hint="default" w:ascii="Calibri" w:hAnsi="Calibri" w:eastAsia="SimSun" w:cs="Calibri"/>
          <w:color w:val="0070C0"/>
          <w:kern w:val="0"/>
          <w:sz w:val="24"/>
          <w:szCs w:val="24"/>
          <w:lang w:val="en-US" w:eastAsia="zh-CN" w:bidi="ar"/>
        </w:rPr>
        <w:drawing>
          <wp:anchor distT="0" distB="0" distL="114300" distR="114300" simplePos="0" relativeHeight="251668480" behindDoc="0" locked="0" layoutInCell="1" allowOverlap="1">
            <wp:simplePos x="0" y="0"/>
            <wp:positionH relativeFrom="column">
              <wp:posOffset>0</wp:posOffset>
            </wp:positionH>
            <wp:positionV relativeFrom="paragraph">
              <wp:posOffset>381000</wp:posOffset>
            </wp:positionV>
            <wp:extent cx="5073015" cy="1372870"/>
            <wp:effectExtent l="9525" t="9525" r="10160" b="14605"/>
            <wp:wrapSquare wrapText="bothSides"/>
            <wp:docPr id="6" name="Picture 150" descr="Program 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0" descr="Program Grades"/>
                    <pic:cNvPicPr>
                      <a:picLocks noChangeAspect="1"/>
                    </pic:cNvPicPr>
                  </pic:nvPicPr>
                  <pic:blipFill>
                    <a:blip r:embed="rId10"/>
                    <a:stretch>
                      <a:fillRect/>
                    </a:stretch>
                  </pic:blipFill>
                  <pic:spPr>
                    <a:xfrm>
                      <a:off x="0" y="0"/>
                      <a:ext cx="5073015" cy="1372870"/>
                    </a:xfrm>
                    <a:prstGeom prst="rect">
                      <a:avLst/>
                    </a:prstGeom>
                    <a:noFill/>
                    <a:ln w="6350" cap="flat" cmpd="sng">
                      <a:solidFill>
                        <a:srgbClr val="000000"/>
                      </a:solidFill>
                      <a:prstDash val="solid"/>
                      <a:miter/>
                      <a:headEnd type="none" w="med" len="med"/>
                      <a:tailEnd type="none" w="med" len="med"/>
                    </a:ln>
                  </pic:spPr>
                </pic:pic>
              </a:graphicData>
            </a:graphic>
          </wp:anchor>
        </w:drawing>
      </w:r>
      <w:bookmarkEnd w:id="56"/>
    </w:p>
    <w:p>
      <w:pPr>
        <w:rPr>
          <w:rFonts w:hint="default"/>
          <w:lang w:val="en-US" w:eastAsia="zh-CN"/>
        </w:rPr>
      </w:pPr>
    </w:p>
    <w:p>
      <w:pPr>
        <w:pStyle w:val="23"/>
        <w:jc w:val="center"/>
        <w:rPr>
          <w:rFonts w:hint="default" w:ascii="Calibri" w:hAnsi="Calibri" w:cs="Calibri"/>
          <w:lang w:val="en-IN" w:eastAsia="zh-C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3</w:t>
      </w:r>
      <w:r>
        <w:rPr>
          <w:rFonts w:hint="default" w:ascii="Calibri" w:hAnsi="Calibri" w:cs="Calibri"/>
        </w:rPr>
        <w:fldChar w:fldCharType="end"/>
      </w:r>
      <w:r>
        <w:rPr>
          <w:rFonts w:hint="default" w:ascii="Calibri" w:hAnsi="Calibri" w:cs="Calibri"/>
          <w:lang w:val="en-IN"/>
        </w:rPr>
        <w:t xml:space="preserve"> : Program Grade Screen</w:t>
      </w:r>
    </w:p>
    <w:p>
      <w:pPr>
        <w:numPr>
          <w:ilvl w:val="0"/>
          <w:numId w:val="0"/>
        </w:numPr>
        <w:tabs>
          <w:tab w:val="left" w:pos="850"/>
        </w:tabs>
        <w:bidi w:val="0"/>
        <w:outlineLvl w:val="9"/>
        <w:rPr>
          <w:rFonts w:hint="default" w:ascii="Calibri" w:hAnsi="Calibri" w:eastAsia="SimSun" w:cs="Calibri"/>
          <w:b/>
          <w:bCs/>
          <w:color w:val="366091"/>
          <w:sz w:val="24"/>
          <w:szCs w:val="24"/>
          <w:lang w:val="en-US" w:eastAsia="zh-CN" w:bidi="ar-SA"/>
        </w:rPr>
      </w:pPr>
      <w:bookmarkStart w:id="57" w:name="_Toc25207"/>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57"/>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lang w:val="en-US" w:eastAsia="zh-CN"/>
        </w:rPr>
      </w:pPr>
    </w:p>
    <w:tbl>
      <w:tblPr>
        <w:tblStyle w:val="12"/>
        <w:tblW w:w="876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863"/>
        <w:gridCol w:w="989"/>
        <w:gridCol w:w="1319"/>
        <w:gridCol w:w="1319"/>
        <w:gridCol w:w="1319"/>
        <w:gridCol w:w="1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9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Grade</w:t>
            </w:r>
          </w:p>
        </w:tc>
        <w:tc>
          <w:tcPr>
            <w:tcW w:w="98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Long Text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58" w:name="_Toc11928"/>
      <w:r>
        <w:rPr>
          <w:rFonts w:hint="default" w:ascii="Calibri" w:hAnsi="Calibri" w:eastAsia="SimSun" w:cs="Calibri"/>
          <w:b/>
          <w:bCs/>
          <w:color w:val="000000"/>
          <w:sz w:val="24"/>
          <w:szCs w:val="24"/>
          <w:u w:val="single"/>
          <w:rtl w:val="0"/>
          <w:lang w:val="en-US" w:eastAsia="zh-CN" w:bidi="ar-SA"/>
        </w:rPr>
        <w:t>User: Roles &amp; Permission</w:t>
      </w:r>
      <w:bookmarkEnd w:id="58"/>
    </w:p>
    <w:p>
      <w:pPr>
        <w:numPr>
          <w:ilvl w:val="0"/>
          <w:numId w:val="0"/>
        </w:numPr>
        <w:ind w:leftChars="0"/>
        <w:jc w:val="both"/>
        <w:rPr>
          <w:rStyle w:val="251"/>
          <w:rFonts w:hint="default" w:ascii="Calibri" w:hAnsi="Calibri" w:cs="Calibri"/>
          <w:b w:val="0"/>
          <w:bCs w:val="0"/>
          <w:color w:val="000000"/>
          <w:sz w:val="20"/>
          <w:szCs w:val="20"/>
          <w:lang w:val="en-I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12"/>
        <w:tblW w:w="874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73"/>
        <w:gridCol w:w="1887"/>
        <w:gridCol w:w="1100"/>
        <w:gridCol w:w="1050"/>
        <w:gridCol w:w="1010"/>
        <w:gridCol w:w="1100"/>
        <w:gridCol w:w="1028"/>
        <w:gridCol w:w="8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6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2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9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67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8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Admin</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2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9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pStyle w:val="3"/>
        <w:numPr>
          <w:ilvl w:val="1"/>
          <w:numId w:val="0"/>
        </w:numPr>
        <w:bidi w:val="0"/>
        <w:ind w:leftChars="0"/>
        <w:outlineLvl w:val="9"/>
        <w:rPr>
          <w:rFonts w:hint="default"/>
          <w:sz w:val="28"/>
          <w:szCs w:val="28"/>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bookmarkStart w:id="156" w:name="_GoBack"/>
      <w:bookmarkEnd w:id="156"/>
    </w:p>
    <w:p>
      <w:pPr>
        <w:pStyle w:val="3"/>
        <w:numPr>
          <w:ilvl w:val="1"/>
          <w:numId w:val="22"/>
        </w:numPr>
        <w:bidi w:val="0"/>
        <w:ind w:left="0" w:leftChars="0" w:firstLine="0" w:firstLineChars="0"/>
        <w:rPr>
          <w:rFonts w:hint="default"/>
          <w:lang w:val="en-IN"/>
        </w:rPr>
      </w:pPr>
      <w:bookmarkStart w:id="59" w:name="_Toc17533"/>
      <w:r>
        <w:rPr>
          <w:rFonts w:hint="default"/>
          <w:lang w:val="en-IN"/>
        </w:rPr>
        <w:t>Programs</w:t>
      </w:r>
      <w:bookmarkEnd w:id="59"/>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60" w:name="_Toc30237"/>
      <w:r>
        <w:rPr>
          <w:rFonts w:hint="default"/>
          <w:b/>
          <w:bCs/>
          <w:color w:val="000000"/>
          <w:sz w:val="24"/>
          <w:szCs w:val="24"/>
          <w:u w:val="single"/>
          <w:lang w:val="en-IN"/>
        </w:rPr>
        <w:t>General Description</w:t>
      </w:r>
      <w:bookmarkEnd w:id="6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261" w:type="dxa"/>
            <w:vAlign w:val="top"/>
          </w:tcPr>
          <w:p>
            <w:pPr>
              <w:keepNext w:val="0"/>
              <w:keepLines w:val="0"/>
              <w:widowControl/>
              <w:numPr>
                <w:ilvl w:val="0"/>
                <w:numId w:val="26"/>
              </w:numPr>
              <w:suppressLineNumbers w:val="0"/>
              <w:ind w:left="425" w:leftChars="0" w:hanging="425"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26"/>
              </w:numPr>
              <w:suppressLineNumbers w:val="0"/>
              <w:ind w:left="425" w:leftChars="0" w:hanging="425" w:firstLineChars="0"/>
              <w:jc w:val="left"/>
              <w:rPr>
                <w:rFonts w:hint="default"/>
                <w:vertAlign w:val="baseline"/>
                <w:lang w:val="en-IN" w:eastAsia="zh-CN"/>
              </w:rPr>
            </w:pPr>
            <w:r>
              <w:rPr>
                <w:rFonts w:hint="default" w:ascii="Calibri" w:hAnsi="Calibri" w:eastAsia="SimSun" w:cs="Calibri"/>
                <w:color w:val="auto"/>
                <w:sz w:val="20"/>
                <w:szCs w:val="20"/>
                <w:lang w:val="en-US" w:eastAsia="zh-CN" w:bidi="ar-SA"/>
              </w:rPr>
              <w:t xml:space="preserve">For example, </w:t>
            </w:r>
            <w:r>
              <w:rPr>
                <w:rFonts w:hint="default"/>
                <w:color w:val="auto"/>
                <w:sz w:val="20"/>
                <w:szCs w:val="20"/>
                <w:lang w:val="en-US" w:eastAsia="zh-CN"/>
              </w:rPr>
              <w:t xml:space="preserve">Mechatronics </w:t>
            </w:r>
            <w:r>
              <w:rPr>
                <w:rFonts w:hint="default" w:ascii="Calibri" w:hAnsi="Calibri" w:eastAsia="SimSun" w:cs="Calibri"/>
                <w:color w:val="auto"/>
                <w:sz w:val="20"/>
                <w:szCs w:val="20"/>
                <w:lang w:val="en-US" w:eastAsia="zh-CN" w:bidi="ar-SA"/>
              </w:rPr>
              <w:t xml:space="preserve">would be a </w:t>
            </w:r>
            <w:r>
              <w:rPr>
                <w:rFonts w:hint="default" w:cs="Calibri"/>
                <w:color w:val="auto"/>
                <w:sz w:val="20"/>
                <w:szCs w:val="20"/>
                <w:lang w:val="en-IN" w:eastAsia="zh-CN" w:bidi="ar-SA"/>
              </w:rPr>
              <w:t xml:space="preserve">program </w:t>
            </w:r>
            <w:r>
              <w:rPr>
                <w:rFonts w:hint="default" w:ascii="Calibri" w:hAnsi="Calibri" w:eastAsia="SimSun" w:cs="Calibri"/>
                <w:color w:val="auto"/>
                <w:sz w:val="20"/>
                <w:szCs w:val="20"/>
                <w:lang w:val="en-US" w:eastAsia="zh-CN" w:bidi="ar-SA"/>
              </w:rPr>
              <w:t xml:space="preserve">taught at </w:t>
            </w:r>
            <w:r>
              <w:rPr>
                <w:rFonts w:hint="default" w:cs="Calibri"/>
                <w:color w:val="auto"/>
                <w:sz w:val="20"/>
                <w:szCs w:val="20"/>
                <w:lang w:val="en-US" w:eastAsia="zh-CN" w:bidi="ar-SA"/>
              </w:rPr>
              <w:t>the</w:t>
            </w:r>
            <w:r>
              <w:rPr>
                <w:rFonts w:hint="default" w:ascii="Calibri" w:hAnsi="Calibri" w:eastAsia="SimSun" w:cs="Calibri"/>
                <w:color w:val="auto"/>
                <w:sz w:val="20"/>
                <w:szCs w:val="20"/>
                <w:lang w:val="en-US" w:eastAsia="zh-CN" w:bidi="ar-SA"/>
              </w:rPr>
              <w:t xml:space="preserve"> institut</w:t>
            </w:r>
            <w:r>
              <w:rPr>
                <w:rFonts w:hint="default" w:cs="Calibri"/>
                <w:color w:val="auto"/>
                <w:sz w:val="20"/>
                <w:szCs w:val="20"/>
                <w:lang w:val="en-US" w:eastAsia="zh-CN" w:bidi="ar-SA"/>
              </w:rPr>
              <w:t>e</w:t>
            </w:r>
            <w:r>
              <w:rPr>
                <w:rFonts w:hint="default" w:ascii="Calibri" w:hAnsi="Calibri" w:eastAsia="SimSun" w:cs="Calibri"/>
                <w:color w:val="auto"/>
                <w:sz w:val="20"/>
                <w:szCs w:val="20"/>
                <w:lang w:val="en-US" w:eastAsia="zh-CN" w:bidi="ar-SA"/>
              </w:rPr>
              <w:t xml:space="preserve"> that will have various </w:t>
            </w:r>
            <w:r>
              <w:rPr>
                <w:rFonts w:hint="default" w:cs="Calibri"/>
                <w:color w:val="auto"/>
                <w:sz w:val="20"/>
                <w:szCs w:val="20"/>
                <w:lang w:val="en-IN" w:eastAsia="zh-CN" w:bidi="ar-SA"/>
              </w:rPr>
              <w:t xml:space="preserve">modules </w:t>
            </w:r>
            <w:r>
              <w:rPr>
                <w:rFonts w:hint="default" w:ascii="Calibri" w:hAnsi="Calibri" w:eastAsia="SimSun" w:cs="Calibri"/>
                <w:color w:val="auto"/>
                <w:sz w:val="20"/>
                <w:szCs w:val="20"/>
                <w:lang w:val="en-US" w:eastAsia="zh-CN" w:bidi="ar-SA"/>
              </w:rPr>
              <w:t>within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261" w:type="dxa"/>
            <w:vAlign w:val="top"/>
          </w:tcPr>
          <w:p>
            <w:pPr>
              <w:keepNext w:val="0"/>
              <w:keepLines w:val="0"/>
              <w:widowControl/>
              <w:suppressLineNumbers w:val="0"/>
              <w:jc w:val="both"/>
              <w:rPr>
                <w:rFonts w:hint="default"/>
                <w:vertAlign w:val="baseline"/>
                <w:lang w:val="en-IN" w:eastAsia="zh-CN"/>
              </w:rPr>
            </w:pPr>
            <w:r>
              <w:rPr>
                <w:rFonts w:hint="default" w:cs="Times New Roman"/>
                <w:color w:val="00B0F0"/>
                <w:sz w:val="20"/>
                <w:szCs w:val="20"/>
                <w:lang w:val="en-US" w:eastAsia="zh-CN"/>
              </w:rPr>
              <w:t xml:space="preserve">Home &gt; Admission &gt;Masters &gt; </w:t>
            </w:r>
            <w:r>
              <w:rPr>
                <w:rFonts w:hint="default" w:cs="Times New Roman"/>
                <w:color w:val="00B0F0"/>
                <w:sz w:val="20"/>
                <w:szCs w:val="20"/>
                <w:lang w:val="en-IN" w:eastAsia="zh-CN"/>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New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Course</w:t>
            </w:r>
          </w:p>
        </w:tc>
      </w:tr>
    </w:tbl>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61" w:name="_Toc10885"/>
      <w:r>
        <w:rPr>
          <w:rFonts w:hint="default" w:ascii="Calibri" w:hAnsi="Calibri" w:eastAsia="SimSun" w:cs="Calibri"/>
          <w:b/>
          <w:bCs/>
          <w:color w:val="000000"/>
          <w:sz w:val="24"/>
          <w:szCs w:val="24"/>
          <w:u w:val="single"/>
          <w:lang w:val="en-US" w:eastAsia="zh-CN" w:bidi="ar-SA"/>
        </w:rPr>
        <w:t>Screenshot</w:t>
      </w:r>
      <w:bookmarkEnd w:id="61"/>
    </w:p>
    <w:p>
      <w:pPr>
        <w:rPr>
          <w:rFonts w:hint="default"/>
          <w:lang w:val="en-US" w:eastAsia="zh-CN"/>
        </w:rPr>
      </w:pPr>
    </w:p>
    <w:p>
      <w:pPr>
        <w:pStyle w:val="23"/>
        <w:jc w:val="center"/>
        <w:rPr>
          <w:rFonts w:hint="default"/>
          <w:b/>
          <w:bCs/>
          <w:sz w:val="20"/>
          <w:szCs w:val="20"/>
          <w:u w:val="single"/>
          <w:lang w:val="en-IN"/>
        </w:rPr>
      </w:pPr>
      <w:r>
        <w:rPr>
          <w:rFonts w:hint="default" w:ascii="Calibri" w:hAnsi="Calibri" w:cs="Calibri"/>
          <w:sz w:val="20"/>
          <w:szCs w:val="20"/>
          <w:lang w:val="en-US"/>
        </w:rPr>
        <w:drawing>
          <wp:anchor distT="0" distB="0" distL="114300" distR="114300" simplePos="0" relativeHeight="251669504" behindDoc="0" locked="0" layoutInCell="1" allowOverlap="1">
            <wp:simplePos x="0" y="0"/>
            <wp:positionH relativeFrom="column">
              <wp:posOffset>333375</wp:posOffset>
            </wp:positionH>
            <wp:positionV relativeFrom="paragraph">
              <wp:posOffset>99695</wp:posOffset>
            </wp:positionV>
            <wp:extent cx="4775200" cy="1609090"/>
            <wp:effectExtent l="9525" t="9525" r="15875" b="19685"/>
            <wp:wrapSquare wrapText="bothSides"/>
            <wp:docPr id="7" name="Picture 151" descr="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1" descr="programs"/>
                    <pic:cNvPicPr>
                      <a:picLocks noChangeAspect="1"/>
                    </pic:cNvPicPr>
                  </pic:nvPicPr>
                  <pic:blipFill>
                    <a:blip r:embed="rId11"/>
                    <a:stretch>
                      <a:fillRect/>
                    </a:stretch>
                  </pic:blipFill>
                  <pic:spPr>
                    <a:xfrm>
                      <a:off x="0" y="0"/>
                      <a:ext cx="4775200" cy="1609090"/>
                    </a:xfrm>
                    <a:prstGeom prst="rect">
                      <a:avLst/>
                    </a:prstGeom>
                    <a:noFill/>
                    <a:ln w="6350"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4</w:t>
      </w:r>
      <w:r>
        <w:rPr>
          <w:rFonts w:hint="default" w:ascii="Calibri" w:hAnsi="Calibri" w:cs="Calibri"/>
          <w:sz w:val="20"/>
          <w:szCs w:val="20"/>
        </w:rPr>
        <w:fldChar w:fldCharType="end"/>
      </w:r>
      <w:r>
        <w:rPr>
          <w:rFonts w:hint="default" w:ascii="Calibri" w:hAnsi="Calibri" w:cs="Calibri"/>
          <w:sz w:val="20"/>
          <w:szCs w:val="20"/>
          <w:lang w:val="en-IN"/>
        </w:rPr>
        <w:t xml:space="preserve"> : Programs Screen</w:t>
      </w: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62" w:name="_Toc2006"/>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62"/>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Program Grade Screen</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w:t>
            </w: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xml:space="preserve">) Course Grade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Department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Description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7"/>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both"/>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Creation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Programs Duration </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1 Year</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2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3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4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5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6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7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8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9 Years</w:t>
            </w:r>
          </w:p>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10 Years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(R) Course 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 of 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Add</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After saving the record, this button</w:t>
            </w:r>
          </w:p>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Will be visible to the user.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Semesters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i w:val="0"/>
                <w:iCs w:val="0"/>
                <w:color w:val="000000"/>
                <w:sz w:val="20"/>
                <w:szCs w:val="20"/>
                <w:u w:val="none"/>
                <w:lang w:val="en-US"/>
              </w:rPr>
              <w:t xml:space="preserve">Semester will automatically created after clicking on the button </w:t>
            </w:r>
            <w:r>
              <w:rPr>
                <w:rFonts w:hint="default" w:cs="Calibri"/>
                <w:b/>
                <w:bCs/>
                <w:i w:val="0"/>
                <w:iCs w:val="0"/>
                <w:color w:val="000000"/>
                <w:sz w:val="20"/>
                <w:szCs w:val="20"/>
                <w:u w:val="none"/>
                <w:lang w:val="en-US"/>
              </w:rPr>
              <w:t>Add Semesters</w:t>
            </w:r>
            <w:r>
              <w:rPr>
                <w:rFonts w:hint="default" w:cs="Calibri"/>
                <w:b/>
                <w:bCs/>
                <w:i w:val="0"/>
                <w:iCs w:val="0"/>
                <w:color w:val="000000"/>
                <w:sz w:val="20"/>
                <w:szCs w:val="20"/>
                <w:u w:val="none"/>
                <w:lang w:val="en-IN"/>
              </w:rPr>
              <w:t xml:space="preserve"> </w:t>
            </w:r>
            <w:r>
              <w:rPr>
                <w:rFonts w:hint="default" w:cs="Calibri"/>
                <w:b w:val="0"/>
                <w:bCs w:val="0"/>
                <w:i w:val="0"/>
                <w:iCs w:val="0"/>
                <w:color w:val="000000"/>
                <w:sz w:val="20"/>
                <w:szCs w:val="20"/>
                <w:u w:val="none"/>
                <w:lang w:val="en-IN"/>
              </w:rPr>
              <w:t>w.r.t. the Program Abbreviation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Semesters </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Semesters name auto fetch from semesters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63" w:name="_Toc2834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63"/>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b/>
          <w:bCs/>
          <w:u w:val="single"/>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664"/>
        <w:gridCol w:w="1135"/>
        <w:gridCol w:w="1063"/>
        <w:gridCol w:w="1063"/>
        <w:gridCol w:w="1063"/>
        <w:gridCol w:w="1063"/>
        <w:gridCol w:w="12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1"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6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5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6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5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r>
    </w:tbl>
    <w:p>
      <w:pPr>
        <w:rPr>
          <w:rFonts w:hint="default"/>
          <w:lang w:val="en-IN"/>
        </w:rPr>
      </w:pPr>
    </w:p>
    <w:p>
      <w:pPr>
        <w:rPr>
          <w:rFonts w:hint="default"/>
          <w:lang w:val="en-IN"/>
        </w:rPr>
      </w:pPr>
    </w:p>
    <w:p>
      <w:pPr>
        <w:pStyle w:val="3"/>
        <w:numPr>
          <w:ilvl w:val="1"/>
          <w:numId w:val="22"/>
        </w:numPr>
        <w:bidi w:val="0"/>
        <w:ind w:left="0" w:leftChars="0" w:firstLine="0" w:firstLineChars="0"/>
        <w:rPr>
          <w:rFonts w:hint="default"/>
          <w:lang w:val="en-IN"/>
        </w:rPr>
      </w:pPr>
      <w:bookmarkStart w:id="64" w:name="_Toc24511"/>
      <w:r>
        <w:rPr>
          <w:rFonts w:hint="default"/>
          <w:lang w:val="en-IN" w:eastAsia="zh-CN"/>
        </w:rPr>
        <w:t>Semester</w:t>
      </w:r>
      <w:bookmarkEnd w:id="64"/>
    </w:p>
    <w:p>
      <w:pPr>
        <w:numPr>
          <w:ilvl w:val="0"/>
          <w:numId w:val="0"/>
        </w:numPr>
        <w:tabs>
          <w:tab w:val="left" w:pos="850"/>
        </w:tabs>
        <w:bidi w:val="0"/>
        <w:outlineLvl w:val="9"/>
        <w:rPr>
          <w:rFonts w:hint="default"/>
          <w:b/>
          <w:bCs/>
          <w:color w:val="366091"/>
          <w:sz w:val="24"/>
          <w:szCs w:val="24"/>
          <w:lang w:val="en-IN"/>
        </w:rPr>
      </w:pPr>
      <w:bookmarkStart w:id="65" w:name="_Toc24840"/>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bookmarkEnd w:id="65"/>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8" w:hRule="atLeast"/>
        </w:trPr>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top"/>
          </w:tcPr>
          <w:p>
            <w:pPr>
              <w:widowControl w:val="0"/>
              <w:numPr>
                <w:ilvl w:val="0"/>
                <w:numId w:val="28"/>
              </w:numPr>
              <w:tabs>
                <w:tab w:val="clear" w:pos="425"/>
              </w:tabs>
              <w:ind w:left="425" w:leftChars="0" w:hanging="425" w:firstLineChars="0"/>
              <w:jc w:val="both"/>
              <w:rPr>
                <w:rFonts w:hint="default" w:cs="Calibri"/>
                <w:sz w:val="20"/>
                <w:szCs w:val="20"/>
                <w:u w:val="none"/>
                <w:rtl w:val="0"/>
                <w:lang w:val="en-IN" w:eastAsia="zh-CN" w:bidi="ar-SA"/>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p>
            <w:pPr>
              <w:widowControl w:val="0"/>
              <w:numPr>
                <w:ilvl w:val="0"/>
                <w:numId w:val="28"/>
              </w:numPr>
              <w:tabs>
                <w:tab w:val="clear" w:pos="425"/>
              </w:tabs>
              <w:ind w:left="425" w:leftChars="0" w:hanging="425" w:firstLineChars="0"/>
              <w:jc w:val="both"/>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For example, a program in</w:t>
            </w:r>
            <w:r>
              <w:rPr>
                <w:rFonts w:hint="default" w:cs="Calibri"/>
                <w:color w:val="auto"/>
                <w:kern w:val="0"/>
                <w:sz w:val="20"/>
                <w:szCs w:val="20"/>
                <w:lang w:val="en-US" w:eastAsia="zh-CN" w:bidi="ar"/>
              </w:rPr>
              <w:t xml:space="preserve"> Mechatronics</w:t>
            </w:r>
            <w:r>
              <w:rPr>
                <w:rFonts w:hint="default" w:ascii="Calibri" w:hAnsi="Calibri" w:eastAsia="SimSun" w:cs="Calibri"/>
                <w:color w:val="auto"/>
                <w:kern w:val="0"/>
                <w:sz w:val="20"/>
                <w:szCs w:val="20"/>
                <w:lang w:val="en-US" w:eastAsia="zh-CN" w:bidi="ar"/>
              </w:rPr>
              <w:t xml:space="preserve"> can </w:t>
            </w:r>
            <w:r>
              <w:rPr>
                <w:rFonts w:hint="default" w:cs="Calibri"/>
                <w:color w:val="auto"/>
                <w:kern w:val="0"/>
                <w:sz w:val="20"/>
                <w:szCs w:val="20"/>
                <w:lang w:val="en-US" w:eastAsia="zh-CN" w:bidi="ar"/>
              </w:rPr>
              <w:t>consist</w:t>
            </w:r>
            <w:r>
              <w:rPr>
                <w:rFonts w:hint="default" w:ascii="Calibri" w:hAnsi="Calibri" w:eastAsia="SimSun" w:cs="Calibri"/>
                <w:color w:val="auto"/>
                <w:kern w:val="0"/>
                <w:sz w:val="20"/>
                <w:szCs w:val="20"/>
                <w:lang w:val="en-US" w:eastAsia="zh-CN" w:bidi="ar"/>
              </w:rPr>
              <w:t xml:space="preserve"> of </w:t>
            </w:r>
            <w:r>
              <w:rPr>
                <w:rFonts w:hint="default" w:cs="Calibri"/>
                <w:color w:val="auto"/>
                <w:kern w:val="0"/>
                <w:sz w:val="20"/>
                <w:szCs w:val="20"/>
                <w:lang w:val="en-US" w:eastAsia="zh-CN" w:bidi="ar"/>
              </w:rPr>
              <w:t>2</w:t>
            </w:r>
            <w:r>
              <w:rPr>
                <w:rFonts w:hint="default" w:ascii="Calibri" w:hAnsi="Calibri" w:eastAsia="SimSun" w:cs="Calibri"/>
                <w:color w:val="auto"/>
                <w:kern w:val="0"/>
                <w:sz w:val="20"/>
                <w:szCs w:val="20"/>
                <w:lang w:val="en-US" w:eastAsia="zh-CN" w:bidi="ar"/>
              </w:rPr>
              <w:t xml:space="preserve"> semesters.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top"/>
          </w:tcPr>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29"/>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u w:val="none"/>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66" w:name="_Toc703"/>
      <w:r>
        <w:rPr>
          <w:rFonts w:hint="default" w:ascii="Calibri" w:hAnsi="Calibri" w:eastAsia="SimSun" w:cs="Calibri"/>
          <w:b/>
          <w:bCs/>
          <w:color w:val="000000"/>
          <w:sz w:val="24"/>
          <w:szCs w:val="24"/>
          <w:u w:val="single"/>
          <w:lang w:val="en-US" w:eastAsia="zh-CN" w:bidi="ar-SA"/>
        </w:rPr>
        <w:t>Screenshot</w:t>
      </w:r>
      <w:bookmarkEnd w:id="66"/>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p>
    <w:p>
      <w:pPr>
        <w:pStyle w:val="23"/>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5</w:t>
      </w:r>
      <w:r>
        <w:rPr>
          <w:rFonts w:hint="default" w:ascii="Calibri" w:hAnsi="Calibri" w:cs="Calibri"/>
          <w:sz w:val="20"/>
          <w:szCs w:val="20"/>
        </w:rPr>
        <w:fldChar w:fldCharType="end"/>
      </w:r>
      <w:r>
        <w:rPr>
          <w:rFonts w:hint="default" w:ascii="Calibri" w:hAnsi="Calibri" w:eastAsia="SimSun" w:cs="Calibri"/>
          <w:color w:val="0070C0"/>
          <w:kern w:val="0"/>
          <w:sz w:val="20"/>
          <w:szCs w:val="20"/>
          <w:lang w:val="en-US" w:eastAsia="zh-CN" w:bidi="ar"/>
        </w:rPr>
        <w:drawing>
          <wp:anchor distT="0" distB="0" distL="114300" distR="114300" simplePos="0" relativeHeight="251670528" behindDoc="0" locked="0" layoutInCell="1" allowOverlap="1">
            <wp:simplePos x="0" y="0"/>
            <wp:positionH relativeFrom="column">
              <wp:posOffset>257175</wp:posOffset>
            </wp:positionH>
            <wp:positionV relativeFrom="paragraph">
              <wp:posOffset>123825</wp:posOffset>
            </wp:positionV>
            <wp:extent cx="5128260" cy="2193290"/>
            <wp:effectExtent l="9525" t="9525" r="18415" b="19685"/>
            <wp:wrapSquare wrapText="bothSides"/>
            <wp:docPr id="8" name="Picture 152" descr="Sem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2" descr="Semester"/>
                    <pic:cNvPicPr>
                      <a:picLocks noChangeAspect="1"/>
                    </pic:cNvPicPr>
                  </pic:nvPicPr>
                  <pic:blipFill>
                    <a:blip r:embed="rId12"/>
                    <a:stretch>
                      <a:fillRect/>
                    </a:stretch>
                  </pic:blipFill>
                  <pic:spPr>
                    <a:xfrm>
                      <a:off x="0" y="0"/>
                      <a:ext cx="5128260" cy="2193290"/>
                    </a:xfrm>
                    <a:prstGeom prst="rect">
                      <a:avLst/>
                    </a:prstGeom>
                    <a:noFill/>
                    <a:ln w="6350"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lang w:val="en-IN"/>
        </w:rPr>
        <w:t xml:space="preserve"> : Semester Screen</w:t>
      </w: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67"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67"/>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0"/>
        <w:gridCol w:w="1510"/>
        <w:gridCol w:w="1170"/>
        <w:gridCol w:w="1240"/>
        <w:gridCol w:w="1340"/>
        <w:gridCol w:w="1120"/>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Name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r>
              <w:rPr>
                <w:rFonts w:hint="default" w:cs="Calibri"/>
                <w:i w:val="0"/>
                <w:iCs w:val="0"/>
                <w:color w:val="000000"/>
                <w:kern w:val="0"/>
                <w:sz w:val="20"/>
                <w:szCs w:val="20"/>
                <w:u w:val="none"/>
                <w:lang w:val="en-IN" w:eastAsia="zh-CN" w:bidi="ar"/>
              </w:rPr>
              <w:t>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Program Name will come in a drop down on the basis of Department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ascii="Calibri" w:hAnsi="Calibri" w:eastAsia="SimSun" w:cs="Calibri"/>
                <w:b/>
                <w:bCs/>
                <w:i w:val="0"/>
                <w:iCs w:val="0"/>
                <w:color w:val="000000"/>
                <w:kern w:val="0"/>
                <w:sz w:val="20"/>
                <w:szCs w:val="20"/>
                <w:u w:val="none"/>
                <w:lang w:val="en-US" w:eastAsia="zh-CN" w:bidi="ar"/>
              </w:rPr>
              <w:t>Courses Table</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7"/>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both"/>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Course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6</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7</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8</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Mandatory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9</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10</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11</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Disable?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68"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68"/>
    </w:p>
    <w:p>
      <w:pPr>
        <w:numPr>
          <w:ilvl w:val="0"/>
          <w:numId w:val="0"/>
        </w:numPr>
        <w:ind w:leftChars="0"/>
        <w:jc w:val="both"/>
        <w:rPr>
          <w:rStyle w:val="251"/>
          <w:rFonts w:hint="default" w:ascii="Times New Roman" w:hAnsi="Times New Roman" w:cs="Times New Roman"/>
          <w:rtl w:val="0"/>
          <w:lang w:val="en-US" w:eastAsia="zh-CN"/>
        </w:rPr>
      </w:pPr>
    </w:p>
    <w:p>
      <w:pPr>
        <w:numPr>
          <w:ilvl w:val="0"/>
          <w:numId w:val="0"/>
        </w:numPr>
        <w:ind w:leftChars="0"/>
        <w:jc w:val="both"/>
        <w:rPr>
          <w:rStyle w:val="251"/>
          <w:rFonts w:hint="default" w:ascii="Calibri" w:hAnsi="Calibri" w:cs="Calibri"/>
          <w:sz w:val="20"/>
          <w:szCs w:val="20"/>
          <w:rtl w:val="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Fonts w:hint="default" w:cs="Calibri"/>
          <w:sz w:val="26"/>
          <w:szCs w:val="26"/>
          <w:lang w:val="en-IN"/>
        </w:rPr>
      </w:pPr>
    </w:p>
    <w:tbl>
      <w:tblPr>
        <w:tblStyle w:val="12"/>
        <w:tblW w:w="877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0"/>
        <w:gridCol w:w="1624"/>
        <w:gridCol w:w="1135"/>
        <w:gridCol w:w="1063"/>
        <w:gridCol w:w="1063"/>
        <w:gridCol w:w="1063"/>
        <w:gridCol w:w="1063"/>
        <w:gridCol w:w="12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2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Academics user</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6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bl>
    <w:p>
      <w:pPr>
        <w:pStyle w:val="3"/>
        <w:numPr>
          <w:ilvl w:val="0"/>
          <w:numId w:val="0"/>
        </w:numPr>
        <w:bidi w:val="0"/>
        <w:ind w:left="200" w:leftChars="0"/>
        <w:outlineLvl w:val="9"/>
        <w:rPr>
          <w:rFonts w:hint="default"/>
          <w:sz w:val="28"/>
          <w:szCs w:val="28"/>
          <w:lang w:val="en-IN" w:eastAsia="zh-CN"/>
        </w:rPr>
      </w:pPr>
    </w:p>
    <w:p>
      <w:pPr>
        <w:rPr>
          <w:rFonts w:hint="default"/>
          <w:lang w:val="en-IN" w:eastAsia="zh-CN"/>
        </w:rPr>
      </w:pPr>
    </w:p>
    <w:p>
      <w:pPr>
        <w:pStyle w:val="3"/>
        <w:numPr>
          <w:ilvl w:val="1"/>
          <w:numId w:val="22"/>
        </w:numPr>
        <w:bidi w:val="0"/>
        <w:ind w:left="0" w:leftChars="0" w:firstLine="0" w:firstLineChars="0"/>
        <w:rPr>
          <w:rFonts w:hint="default"/>
          <w:lang w:val="en-US" w:eastAsia="zh-CN"/>
        </w:rPr>
      </w:pPr>
      <w:bookmarkStart w:id="69" w:name="_Toc11748"/>
      <w:r>
        <w:rPr>
          <w:rFonts w:hint="default"/>
          <w:lang w:val="en-US" w:eastAsia="zh-CN"/>
        </w:rPr>
        <w:t>Course</w:t>
      </w:r>
      <w:bookmarkEnd w:id="69"/>
    </w:p>
    <w:p>
      <w:pPr>
        <w:rPr>
          <w:rFonts w:hint="default"/>
          <w:lang w:val="en-IN"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70" w:name="_Toc20823"/>
      <w:r>
        <w:rPr>
          <w:rFonts w:hint="default"/>
          <w:b/>
          <w:bCs/>
          <w:color w:val="000000"/>
          <w:sz w:val="24"/>
          <w:szCs w:val="24"/>
          <w:u w:val="single"/>
          <w:lang w:val="en-IN"/>
        </w:rPr>
        <w:t>General Description</w:t>
      </w:r>
      <w:bookmarkEnd w:id="7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top"/>
          </w:tcPr>
          <w:p>
            <w:pPr>
              <w:widowControl w:val="0"/>
              <w:numPr>
                <w:ilvl w:val="0"/>
                <w:numId w:val="30"/>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can be considered as a subject or a part of an educational program which is to be taught for a term</w:t>
            </w:r>
          </w:p>
          <w:p>
            <w:pPr>
              <w:widowControl w:val="0"/>
              <w:numPr>
                <w:ilvl w:val="0"/>
                <w:numId w:val="30"/>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For example, if for a particular term, Mechatronics is a Course taught in the institute, then </w:t>
            </w:r>
            <w:r>
              <w:rPr>
                <w:rFonts w:hint="default" w:cs="Calibri"/>
                <w:sz w:val="20"/>
                <w:szCs w:val="20"/>
                <w:u w:val="none"/>
                <w:rtl w:val="0"/>
                <w:lang w:val="en-IN" w:eastAsia="zh-CN" w:bidi="ar-SA"/>
              </w:rPr>
              <w:t>Pneumatics</w:t>
            </w:r>
            <w:r>
              <w:rPr>
                <w:rFonts w:hint="default" w:cs="Calibri"/>
                <w:sz w:val="20"/>
                <w:szCs w:val="20"/>
                <w:u w:val="none"/>
                <w:rtl w:val="0"/>
                <w:lang w:val="en-US" w:eastAsia="zh-CN" w:bidi="ar-SA"/>
              </w:rPr>
              <w:t xml:space="preserve">  would be 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covered under the Course. </w:t>
            </w:r>
          </w:p>
          <w:p>
            <w:pPr>
              <w:widowControl w:val="0"/>
              <w:numPr>
                <w:ilvl w:val="0"/>
                <w:numId w:val="30"/>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 xml:space="preserve">will have a set of </w:t>
            </w:r>
            <w:r>
              <w:rPr>
                <w:rFonts w:hint="default" w:cs="Calibri"/>
                <w:sz w:val="20"/>
                <w:szCs w:val="20"/>
                <w:u w:val="none"/>
                <w:rtl w:val="0"/>
                <w:lang w:val="en-IN" w:eastAsia="zh-CN" w:bidi="ar-SA"/>
              </w:rPr>
              <w:t xml:space="preserve">sub module </w:t>
            </w:r>
            <w:r>
              <w:rPr>
                <w:rFonts w:hint="default" w:cs="Calibri"/>
                <w:sz w:val="20"/>
                <w:szCs w:val="20"/>
                <w:u w:val="none"/>
                <w:rtl w:val="0"/>
                <w:lang w:val="en-US" w:eastAsia="zh-CN" w:bidi="ar-SA"/>
              </w:rPr>
              <w:t xml:space="preserve">that are to be covered under its scope.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Times New Roman"/>
                <w:color w:val="00B0F0"/>
                <w:sz w:val="20"/>
                <w:szCs w:val="20"/>
                <w:rtl w:val="0"/>
                <w:lang w:val="en-US" w:eastAsia="zh-CN"/>
              </w:rPr>
              <w:t>Home &gt; Admission &gt; Masters &gt;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top"/>
          </w:tcPr>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w:t>
            </w:r>
          </w:p>
          <w:p>
            <w:pPr>
              <w:widowControl w:val="0"/>
              <w:numPr>
                <w:ilvl w:val="0"/>
                <w:numId w:val="31"/>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Module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71"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71"/>
    </w:p>
    <w:p>
      <w:pPr>
        <w:numPr>
          <w:ilvl w:val="0"/>
          <w:numId w:val="0"/>
        </w:numPr>
        <w:tabs>
          <w:tab w:val="left" w:pos="850"/>
        </w:tabs>
        <w:bidi w:val="0"/>
        <w:outlineLvl w:val="9"/>
        <w:rPr>
          <w:rFonts w:hint="default" w:cs="Calibri"/>
          <w:b w:val="0"/>
          <w:bCs w:val="0"/>
          <w:sz w:val="26"/>
          <w:szCs w:val="26"/>
          <w:lang w:val="en-IN"/>
        </w:rPr>
      </w:pPr>
    </w:p>
    <w:p>
      <w:pPr>
        <w:numPr>
          <w:ilvl w:val="0"/>
          <w:numId w:val="0"/>
        </w:numPr>
        <w:tabs>
          <w:tab w:val="left" w:pos="850"/>
        </w:tabs>
        <w:bidi w:val="0"/>
        <w:outlineLvl w:val="9"/>
        <w:rPr>
          <w:rFonts w:hint="default" w:cs="Calibri"/>
          <w:b w:val="0"/>
          <w:bCs w:val="0"/>
          <w:sz w:val="26"/>
          <w:szCs w:val="26"/>
          <w:lang w:val="en-US"/>
        </w:rPr>
      </w:pPr>
      <w:r>
        <w:rPr>
          <w:rFonts w:hint="default" w:cs="Calibri"/>
          <w:b w:val="0"/>
          <w:bCs w:val="0"/>
          <w:sz w:val="26"/>
          <w:szCs w:val="26"/>
          <w:lang w:val="en-US"/>
        </w:rPr>
        <w:drawing>
          <wp:inline distT="0" distB="0" distL="114300" distR="114300">
            <wp:extent cx="5267960" cy="4526280"/>
            <wp:effectExtent l="0" t="0" r="2540" b="7620"/>
            <wp:docPr id="17" name="Picture 246"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6" descr="Picture1"/>
                    <pic:cNvPicPr>
                      <a:picLocks noChangeAspect="1"/>
                    </pic:cNvPicPr>
                  </pic:nvPicPr>
                  <pic:blipFill>
                    <a:blip r:embed="rId13"/>
                    <a:stretch>
                      <a:fillRect/>
                    </a:stretch>
                  </pic:blipFill>
                  <pic:spPr>
                    <a:xfrm>
                      <a:off x="0" y="0"/>
                      <a:ext cx="5267960" cy="4526280"/>
                    </a:xfrm>
                    <a:prstGeom prst="rect">
                      <a:avLst/>
                    </a:prstGeom>
                    <a:noFill/>
                    <a:ln>
                      <a:noFill/>
                    </a:ln>
                  </pic:spPr>
                </pic:pic>
              </a:graphicData>
            </a:graphic>
          </wp:inline>
        </w:drawing>
      </w:r>
    </w:p>
    <w:p>
      <w:pPr>
        <w:pStyle w:val="23"/>
        <w:bidi w:val="0"/>
        <w:jc w:val="center"/>
        <w:rPr>
          <w:rFonts w:hint="default" w:cs="Calibri"/>
          <w:b/>
          <w:bCs/>
          <w:kern w:val="0"/>
          <w:sz w:val="24"/>
          <w:szCs w:val="24"/>
          <w:lang w:val="en-US"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xml:space="preserve"> : Course Screen</w:t>
      </w: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72"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72"/>
    </w:p>
    <w:p>
      <w:pPr>
        <w:numPr>
          <w:ilvl w:val="0"/>
          <w:numId w:val="0"/>
        </w:numPr>
        <w:tabs>
          <w:tab w:val="left" w:pos="850"/>
        </w:tabs>
        <w:bidi w:val="0"/>
        <w:outlineLvl w:val="9"/>
        <w:rPr>
          <w:rFonts w:hint="default"/>
          <w:b/>
          <w:bCs/>
          <w:color w:val="000000"/>
          <w:sz w:val="24"/>
          <w:szCs w:val="24"/>
          <w:u w:val="single"/>
          <w:rtl w:val="0"/>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670"/>
        <w:gridCol w:w="103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Theory</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Practical</w:t>
            </w:r>
          </w:p>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Both</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Expire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Disable </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then course should not be visible in any transaction.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48DD4" w:themeFill="text2" w:themeFillTint="99"/>
            <w:noWrap/>
            <w:vAlign w:val="bottom"/>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highlight w:val="none"/>
                <w:u w:val="none"/>
                <w:shd w:val="clear" w:fill="548DD4" w:themeFill="text2" w:themeFillTint="99"/>
                <w:lang w:val="en-US" w:eastAsia="zh-CN" w:bidi="ar"/>
                <w14:textFill>
                  <w14:solidFill>
                    <w14:schemeClr w14:val="bg1"/>
                  </w14:solidFill>
                </w14:textFill>
              </w:rPr>
              <w:t>Course Credit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Lectures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Tutorials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Pacticals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Credit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 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48DD4" w:themeFill="text2" w:themeFillTint="99"/>
            <w:noWrap w:val="0"/>
            <w:vAlign w:val="bottom"/>
          </w:tcPr>
          <w:p>
            <w:pPr>
              <w:jc w:val="center"/>
              <w:rPr>
                <w:rFonts w:hint="default" w:ascii="Calibri" w:hAnsi="Calibri" w:eastAsia="SimSun" w:cs="Calibri"/>
                <w:i w:val="0"/>
                <w:iCs w:val="0"/>
                <w:color w:val="FFFFFF" w:themeColor="background1"/>
                <w:sz w:val="20"/>
                <w:szCs w:val="20"/>
                <w:u w:val="none"/>
                <w:lang w:val="en-IN"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shd w:val="clear" w:fill="548DD4" w:themeFill="text2" w:themeFillTint="99"/>
                <w:lang w:val="en-US" w:eastAsia="zh-CN" w:bidi="ar"/>
                <w14:textFill>
                  <w14:solidFill>
                    <w14:schemeClr w14:val="bg1"/>
                  </w14:solidFill>
                </w14:textFill>
              </w:rPr>
              <w:t>Credit Distribution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Assessment Criteria</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Weightage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Percentage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Weightage will be auto fetched in Total Marks</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48DD4" w:themeFill="text2" w:themeFillTint="99"/>
            <w:noWrap w:val="0"/>
            <w:vAlign w:val="bottom"/>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Topic Name when topic is entered</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23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 lesson plan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32"/>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32"/>
              </w:num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r>
              <w:rPr>
                <w:rFonts w:hint="default" w:cs="Calibri"/>
                <w:i w:val="0"/>
                <w:iCs w:val="0"/>
                <w:color w:val="000000"/>
                <w:kern w:val="0"/>
                <w:sz w:val="20"/>
                <w:szCs w:val="20"/>
                <w:u w:val="none"/>
                <w:lang w:val="en-IN"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Add to Semester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A popup will open, you need to choose the semester name, where you want to </w:t>
            </w:r>
            <w:r>
              <w:rPr>
                <w:rFonts w:hint="default" w:cs="Calibri"/>
                <w:i w:val="0"/>
                <w:iCs w:val="0"/>
                <w:color w:val="000000"/>
                <w:sz w:val="20"/>
                <w:szCs w:val="20"/>
                <w:u w:val="none"/>
                <w:lang w:val="en-IN"/>
              </w:rPr>
              <w:t xml:space="preserve">Link </w:t>
            </w:r>
            <w:r>
              <w:rPr>
                <w:rFonts w:hint="default" w:cs="Calibri"/>
                <w:i w:val="0"/>
                <w:iCs w:val="0"/>
                <w:color w:val="000000"/>
                <w:sz w:val="20"/>
                <w:szCs w:val="20"/>
                <w:u w:val="none"/>
                <w:lang w:val="en-US"/>
              </w:rPr>
              <w: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73" w:name="_Toc2358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73"/>
    </w:p>
    <w:p>
      <w:pPr>
        <w:rPr>
          <w:rFonts w:hint="default"/>
          <w:rtl w:val="0"/>
          <w:lang w:val="en-US"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25"/>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639"/>
        <w:gridCol w:w="1135"/>
        <w:gridCol w:w="1063"/>
        <w:gridCol w:w="1063"/>
        <w:gridCol w:w="1063"/>
        <w:gridCol w:w="1063"/>
        <w:gridCol w:w="12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3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No</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bl>
    <w:p>
      <w:pPr>
        <w:numPr>
          <w:ilvl w:val="0"/>
          <w:numId w:val="0"/>
        </w:numPr>
        <w:ind w:leftChars="0"/>
        <w:jc w:val="both"/>
        <w:rPr>
          <w:rStyle w:val="251"/>
          <w:rFonts w:hint="default" w:ascii="Times New Roman" w:hAnsi="Times New Roman" w:cs="Times New Roman"/>
          <w:b w:val="0"/>
          <w:bCs w:val="0"/>
          <w:color w:val="000000"/>
          <w:sz w:val="20"/>
          <w:szCs w:val="20"/>
          <w:rtl w:val="0"/>
          <w:lang w:val="en-IN" w:eastAsia="zh-CN"/>
        </w:rPr>
      </w:pPr>
    </w:p>
    <w:p>
      <w:pPr>
        <w:bidi w:val="0"/>
        <w:rPr>
          <w:rFonts w:hint="default" w:cs="Calibri"/>
          <w:b/>
          <w:bCs/>
          <w:kern w:val="0"/>
          <w:sz w:val="24"/>
          <w:szCs w:val="24"/>
          <w:lang w:val="en-US" w:eastAsia="zh-CN" w:bidi="ar"/>
        </w:rPr>
      </w:pPr>
    </w:p>
    <w:p>
      <w:pPr>
        <w:pStyle w:val="3"/>
        <w:numPr>
          <w:ilvl w:val="1"/>
          <w:numId w:val="22"/>
        </w:numPr>
        <w:bidi w:val="0"/>
        <w:ind w:left="0" w:leftChars="0" w:firstLine="0" w:firstLineChars="0"/>
        <w:rPr>
          <w:rFonts w:hint="default"/>
          <w:lang w:val="en-IN" w:eastAsia="zh-CN"/>
        </w:rPr>
      </w:pPr>
      <w:bookmarkStart w:id="74" w:name="_Toc30436"/>
      <w:r>
        <w:rPr>
          <w:rFonts w:hint="default"/>
          <w:lang w:val="en-IN" w:eastAsia="zh-CN"/>
        </w:rPr>
        <w:t>Academic Year</w:t>
      </w:r>
      <w:bookmarkEnd w:id="74"/>
    </w:p>
    <w:p>
      <w:pPr>
        <w:rPr>
          <w:rFonts w:hint="default"/>
          <w:lang w:val="en-IN"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75" w:name="_Toc24975"/>
      <w:r>
        <w:rPr>
          <w:rFonts w:hint="default"/>
          <w:b/>
          <w:bCs/>
          <w:color w:val="000000"/>
          <w:sz w:val="24"/>
          <w:szCs w:val="24"/>
          <w:u w:val="single"/>
          <w:lang w:val="en-IN"/>
        </w:rPr>
        <w:t>General Description</w:t>
      </w:r>
      <w:bookmarkEnd w:id="75"/>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0" w:type="dxa"/>
            <w:noWrap w:val="0"/>
            <w:vAlign w:val="top"/>
          </w:tcPr>
          <w:p>
            <w:pPr>
              <w:widowControl w:val="0"/>
              <w:numPr>
                <w:ilvl w:val="0"/>
                <w:numId w:val="33"/>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cs="Calibri"/>
                <w:sz w:val="20"/>
                <w:szCs w:val="20"/>
                <w:lang w:val="en-US" w:eastAsia="zh-CN"/>
              </w:rPr>
              <w:t xml:space="preserve">An academic year is a period which the Educational Institutes, Schools and Universities use to measure a quantity of study. </w:t>
            </w:r>
          </w:p>
          <w:p>
            <w:pPr>
              <w:widowControl w:val="0"/>
              <w:numPr>
                <w:ilvl w:val="0"/>
                <w:numId w:val="33"/>
              </w:numPr>
              <w:tabs>
                <w:tab w:val="clear" w:pos="425"/>
              </w:tabs>
              <w:ind w:left="420" w:leftChars="0" w:hanging="420" w:firstLineChars="0"/>
              <w:jc w:val="both"/>
              <w:rPr>
                <w:rFonts w:hint="default" w:cs="Calibri"/>
                <w:sz w:val="20"/>
                <w:szCs w:val="20"/>
                <w:u w:val="none"/>
                <w:rtl w:val="0"/>
                <w:lang w:val="en-US" w:eastAsia="zh-CN" w:bidi="ar-SA"/>
              </w:rPr>
            </w:pPr>
            <w:r>
              <w:rPr>
                <w:rFonts w:hint="default" w:ascii="Calibri" w:hAnsi="Calibri" w:cs="Calibri"/>
                <w:sz w:val="20"/>
                <w:szCs w:val="20"/>
                <w:lang w:val="en-US" w:eastAsia="zh-CN"/>
              </w:rPr>
              <w:t xml:space="preserve">The Academic year form have the Start and End date for the Academic year. Within an Academic Year, </w:t>
            </w:r>
            <w:r>
              <w:rPr>
                <w:rFonts w:hint="default" w:cs="Calibri"/>
                <w:sz w:val="20"/>
                <w:szCs w:val="20"/>
                <w:lang w:val="en-US" w:eastAsia="zh-CN"/>
              </w:rPr>
              <w:t>user</w:t>
            </w:r>
            <w:r>
              <w:rPr>
                <w:rFonts w:hint="default" w:ascii="Calibri" w:hAnsi="Calibri" w:cs="Calibri"/>
                <w:sz w:val="20"/>
                <w:szCs w:val="20"/>
                <w:lang w:val="en-US" w:eastAsia="zh-CN"/>
              </w:rPr>
              <w:t xml:space="preserve"> can have multiple Academic Terms.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0"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0" w:type="dxa"/>
            <w:noWrap w:val="0"/>
            <w:vAlign w:val="top"/>
          </w:tcPr>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ind w:leftChars="0"/>
        <w:rPr>
          <w:rFonts w:hint="default" w:ascii="Calibri" w:hAnsi="Calibri" w:cs="Calibri"/>
          <w:sz w:val="24"/>
          <w:szCs w:val="24"/>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76" w:name="_Toc32522"/>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76"/>
    </w:p>
    <w:p>
      <w:pPr>
        <w:numPr>
          <w:ilvl w:val="0"/>
          <w:numId w:val="0"/>
        </w:numPr>
        <w:ind w:leftChars="0"/>
        <w:rPr>
          <w:rFonts w:hint="default" w:ascii="Calibri" w:hAnsi="Calibri" w:cs="Calibri"/>
          <w:sz w:val="24"/>
          <w:szCs w:val="24"/>
          <w:lang w:val="en-US" w:eastAsia="zh-CN"/>
        </w:rPr>
      </w:pPr>
    </w:p>
    <w:p>
      <w:pPr>
        <w:numPr>
          <w:ilvl w:val="0"/>
          <w:numId w:val="0"/>
        </w:numPr>
        <w:ind w:leftChars="0"/>
        <w:rPr>
          <w:rFonts w:hint="default" w:ascii="Calibri" w:hAnsi="Calibri" w:cs="Calibri"/>
          <w:sz w:val="24"/>
          <w:szCs w:val="24"/>
          <w:lang w:val="en-US" w:eastAsia="zh-CN"/>
        </w:rPr>
      </w:pPr>
      <w:r>
        <w:drawing>
          <wp:inline distT="0" distB="0" distL="114300" distR="114300">
            <wp:extent cx="5264785" cy="1477645"/>
            <wp:effectExtent l="9525" t="9525" r="21590" b="11430"/>
            <wp:docPr id="18"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3"/>
                    <pic:cNvPicPr>
                      <a:picLocks noChangeAspect="1"/>
                    </pic:cNvPicPr>
                  </pic:nvPicPr>
                  <pic:blipFill>
                    <a:blip r:embed="rId14"/>
                    <a:stretch>
                      <a:fillRect/>
                    </a:stretch>
                  </pic:blipFill>
                  <pic:spPr>
                    <a:xfrm>
                      <a:off x="0" y="0"/>
                      <a:ext cx="5264785" cy="147764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eastAsia="zh-C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7</w:t>
      </w:r>
      <w:r>
        <w:rPr>
          <w:rFonts w:hint="default" w:ascii="Calibri" w:hAnsi="Calibri" w:cs="Calibri"/>
          <w:sz w:val="20"/>
          <w:szCs w:val="20"/>
        </w:rPr>
        <w:fldChar w:fldCharType="end"/>
      </w:r>
      <w:r>
        <w:rPr>
          <w:rFonts w:hint="default" w:ascii="Calibri" w:hAnsi="Calibri" w:cs="Calibri"/>
          <w:sz w:val="20"/>
          <w:szCs w:val="20"/>
          <w:lang w:val="en-IN"/>
        </w:rPr>
        <w:t xml:space="preserve"> : Academic Year Screen</w:t>
      </w:r>
    </w:p>
    <w:p>
      <w:pPr>
        <w:numPr>
          <w:ilvl w:val="0"/>
          <w:numId w:val="0"/>
        </w:numPr>
        <w:tabs>
          <w:tab w:val="left" w:pos="850"/>
        </w:tabs>
        <w:bidi w:val="0"/>
        <w:outlineLvl w:val="9"/>
        <w:rPr>
          <w:rFonts w:hint="default" w:cs="Calibri"/>
          <w:b/>
          <w:bCs/>
          <w:color w:val="366091"/>
          <w:sz w:val="24"/>
          <w:szCs w:val="24"/>
          <w:rtl w:val="0"/>
          <w:lang w:val="en-IN" w:eastAsia="zh-CN" w:bidi="ar-SA"/>
        </w:rPr>
      </w:pPr>
      <w:bookmarkStart w:id="77" w:name="_Toc908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cs="Calibri"/>
          <w:b/>
          <w:bCs/>
          <w:color w:val="000000"/>
          <w:sz w:val="24"/>
          <w:szCs w:val="24"/>
          <w:u w:val="single"/>
          <w:rtl w:val="0"/>
          <w:lang w:val="en-IN" w:eastAsia="zh-CN" w:bidi="ar-SA"/>
        </w:rPr>
        <w:t xml:space="preserve">Field </w:t>
      </w:r>
      <w:r>
        <w:rPr>
          <w:rFonts w:hint="default"/>
          <w:b/>
          <w:bCs/>
          <w:color w:val="000000"/>
          <w:sz w:val="24"/>
          <w:szCs w:val="24"/>
          <w:u w:val="single"/>
          <w:lang w:val="en-IN" w:eastAsia="zh-CN"/>
        </w:rPr>
        <w:t>List</w:t>
      </w:r>
      <w:bookmarkEnd w:id="77"/>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2757"/>
        <w:gridCol w:w="1330"/>
        <w:gridCol w:w="1773"/>
        <w:gridCol w:w="1063"/>
        <w:gridCol w:w="13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7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3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4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7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 Name</w:t>
            </w:r>
          </w:p>
        </w:tc>
        <w:tc>
          <w:tcPr>
            <w:tcW w:w="13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7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7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Start Date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7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US" w:eastAsia="zh-CN" w:bidi="ar-SA"/>
              </w:rPr>
            </w:pPr>
            <w:r>
              <w:rPr>
                <w:rFonts w:hint="default" w:cs="Calibri"/>
                <w:i w:val="0"/>
                <w:iCs w:val="0"/>
                <w:color w:val="000000"/>
                <w:sz w:val="22"/>
                <w:szCs w:val="22"/>
                <w:u w:val="none"/>
                <w:lang w:val="en-IN"/>
              </w:rPr>
              <w:t>Year Start date should be before the Term End Date</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7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7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r>
              <w:rPr>
                <w:rFonts w:hint="default" w:cs="Calibri"/>
                <w:i w:val="0"/>
                <w:iCs w:val="0"/>
                <w:color w:val="000000"/>
                <w:sz w:val="22"/>
                <w:szCs w:val="22"/>
                <w:u w:val="none"/>
                <w:lang w:val="en-IN"/>
              </w:rPr>
              <w:t>Year End date should be greater then Term Start Date</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78" w:name="_Toc3037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78"/>
    </w:p>
    <w:p>
      <w:pPr>
        <w:numPr>
          <w:ilvl w:val="0"/>
          <w:numId w:val="0"/>
        </w:numPr>
        <w:ind w:leftChars="0"/>
        <w:jc w:val="both"/>
        <w:rPr>
          <w:rFonts w:hint="default" w:ascii="Calibri" w:hAnsi="Calibri" w:eastAsia="SimSun" w:cs="Calibri"/>
          <w:b/>
          <w:bCs/>
          <w:color w:val="366091"/>
          <w:sz w:val="24"/>
          <w:szCs w:val="24"/>
          <w:rtl w:val="0"/>
          <w:lang w:val="en-US" w:eastAsia="zh-CN" w:bidi="ar-SA"/>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sz w:val="20"/>
          <w:szCs w:val="20"/>
        </w:rPr>
      </w:pPr>
    </w:p>
    <w:tbl>
      <w:tblPr>
        <w:tblStyle w:val="12"/>
        <w:tblW w:w="879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04"/>
        <w:gridCol w:w="1135"/>
        <w:gridCol w:w="1063"/>
        <w:gridCol w:w="1063"/>
        <w:gridCol w:w="1063"/>
        <w:gridCol w:w="1063"/>
        <w:gridCol w:w="12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0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Academics user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bl>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pStyle w:val="3"/>
        <w:numPr>
          <w:ilvl w:val="1"/>
          <w:numId w:val="22"/>
        </w:numPr>
        <w:bidi w:val="0"/>
        <w:ind w:left="0" w:leftChars="0" w:firstLine="0" w:firstLineChars="0"/>
        <w:rPr>
          <w:rFonts w:hint="default"/>
          <w:lang w:val="en-US" w:eastAsia="zh-CN"/>
        </w:rPr>
      </w:pPr>
      <w:bookmarkStart w:id="79" w:name="_Toc2056"/>
      <w:r>
        <w:rPr>
          <w:rFonts w:hint="default"/>
          <w:lang w:val="en-US" w:eastAsia="zh-CN"/>
        </w:rPr>
        <w:t>Academic Term</w:t>
      </w:r>
      <w:bookmarkEnd w:id="79"/>
    </w:p>
    <w:p>
      <w:pPr>
        <w:rPr>
          <w:rFonts w:hint="default"/>
          <w:lang w:val="en-US"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80" w:name="_Toc7647"/>
      <w:r>
        <w:rPr>
          <w:rFonts w:hint="default"/>
          <w:b/>
          <w:bCs/>
          <w:color w:val="000000"/>
          <w:sz w:val="24"/>
          <w:szCs w:val="24"/>
          <w:u w:val="single"/>
          <w:lang w:val="en-IN"/>
        </w:rPr>
        <w:t>General Description</w:t>
      </w:r>
      <w:bookmarkEnd w:id="8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34"/>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cs="Calibri"/>
                <w:sz w:val="20"/>
                <w:szCs w:val="20"/>
                <w:lang w:val="en-US" w:eastAsia="zh-CN"/>
              </w:rPr>
              <w:t xml:space="preserve">An Academic Term would become a part of the Academic Year, during which the Institute will assess its students on the curriculum defined for that term. It could be a Quarter, Trimester or a Semester. </w:t>
            </w:r>
          </w:p>
          <w:p>
            <w:pPr>
              <w:widowControl w:val="0"/>
              <w:numPr>
                <w:ilvl w:val="0"/>
                <w:numId w:val="34"/>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eastAsia="SimSun" w:cs="Calibri"/>
                <w:sz w:val="20"/>
                <w:szCs w:val="20"/>
                <w:lang w:val="en-US" w:eastAsia="zh-CN" w:bidi="ar-SA"/>
              </w:rPr>
              <w:t xml:space="preserve">The Academic term form enables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to create academic terms within an Academic Year.</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bookmarkStart w:id="81" w:name="_Toc595"/>
      <w:r>
        <w:rPr>
          <w:rFonts w:hint="default" w:cs="Calibri"/>
          <w:b/>
          <w:bCs/>
          <w:color w:val="000000"/>
          <w:sz w:val="24"/>
          <w:szCs w:val="24"/>
          <w:u w:val="single"/>
          <w:rtl w:val="0"/>
          <w:lang w:val="en-US" w:eastAsia="zh-CN" w:bidi="ar-SA"/>
        </w:rPr>
        <w:t>Screenshot</w:t>
      </w:r>
      <w:bookmarkEnd w:id="81"/>
    </w:p>
    <w:p>
      <w:pPr>
        <w:rPr>
          <w:rFonts w:hint="default" w:ascii="Calibri" w:hAnsi="Calibri" w:cs="Calibri"/>
          <w:sz w:val="24"/>
          <w:szCs w:val="24"/>
          <w:lang w:val="en-US"/>
        </w:rPr>
      </w:pPr>
    </w:p>
    <w:p>
      <w:pPr>
        <w:rPr>
          <w:rFonts w:hint="default" w:cs="Calibri"/>
          <w:b/>
          <w:bCs/>
          <w:sz w:val="26"/>
          <w:szCs w:val="26"/>
          <w:lang w:val="en-IN"/>
        </w:rPr>
      </w:pPr>
      <w:r>
        <w:drawing>
          <wp:inline distT="0" distB="0" distL="114300" distR="114300">
            <wp:extent cx="5518785" cy="1861185"/>
            <wp:effectExtent l="9525" t="9525" r="21590" b="21590"/>
            <wp:docPr id="19"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7"/>
                    <pic:cNvPicPr>
                      <a:picLocks noChangeAspect="1"/>
                    </pic:cNvPicPr>
                  </pic:nvPicPr>
                  <pic:blipFill>
                    <a:blip r:embed="rId15"/>
                    <a:stretch>
                      <a:fillRect/>
                    </a:stretch>
                  </pic:blipFill>
                  <pic:spPr>
                    <a:xfrm>
                      <a:off x="0" y="0"/>
                      <a:ext cx="5518785" cy="186118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eastAsia="zh-C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8</w:t>
      </w:r>
      <w:r>
        <w:rPr>
          <w:rFonts w:hint="default" w:ascii="Calibri" w:hAnsi="Calibri" w:cs="Calibri"/>
        </w:rPr>
        <w:fldChar w:fldCharType="end"/>
      </w:r>
      <w:r>
        <w:rPr>
          <w:rFonts w:hint="default" w:ascii="Calibri" w:hAnsi="Calibri" w:cs="Calibri"/>
          <w:lang w:val="en-IN"/>
        </w:rPr>
        <w:t xml:space="preserve"> :</w:t>
      </w:r>
      <w:r>
        <w:rPr>
          <w:rFonts w:hint="default" w:ascii="Calibri" w:hAnsi="Calibri" w:cs="Calibri"/>
          <w:sz w:val="20"/>
          <w:szCs w:val="20"/>
          <w:lang w:val="en-IN"/>
        </w:rPr>
        <w:t xml:space="preserve"> Academic Year Screen</w:t>
      </w:r>
    </w:p>
    <w:p>
      <w:pPr>
        <w:pStyle w:val="23"/>
        <w:numPr>
          <w:ilvl w:val="0"/>
          <w:numId w:val="0"/>
        </w:numPr>
        <w:ind w:leftChars="0"/>
        <w:jc w:val="center"/>
        <w:rPr>
          <w:rFonts w:hint="default" w:ascii="Calibri" w:hAnsi="Calibri" w:cs="Calibri"/>
          <w:sz w:val="20"/>
          <w:szCs w:val="20"/>
          <w:lang w:val="en-IN" w:eastAsia="zh-CN"/>
        </w:rPr>
      </w:pPr>
    </w:p>
    <w:p>
      <w:pPr>
        <w:bidi w:val="0"/>
        <w:rPr>
          <w:rFonts w:hint="default"/>
          <w:b/>
          <w:bCs/>
          <w:sz w:val="24"/>
          <w:szCs w:val="24"/>
          <w:u w:val="single"/>
          <w:rtl w:val="0"/>
          <w:lang w:val="en-US" w:eastAsia="zh-CN"/>
        </w:rPr>
      </w:pPr>
      <w:bookmarkStart w:id="82" w:name="_Toc6000"/>
      <w:r>
        <w:rPr>
          <w:rFonts w:hint="default"/>
          <w:b/>
          <w:bCs/>
          <w:sz w:val="24"/>
          <w:szCs w:val="24"/>
          <w:u w:val="single"/>
          <w:rtl w:val="0"/>
          <w:lang w:val="en-US" w:eastAsia="zh-CN"/>
        </w:rPr>
        <w:t xml:space="preserve">Field </w:t>
      </w:r>
      <w:r>
        <w:rPr>
          <w:rFonts w:hint="default"/>
          <w:b/>
          <w:bCs/>
          <w:sz w:val="24"/>
          <w:szCs w:val="24"/>
          <w:u w:val="single"/>
          <w:lang w:val="en-IN" w:eastAsia="zh-CN"/>
        </w:rPr>
        <w:t>List</w:t>
      </w:r>
      <w:bookmarkEnd w:id="82"/>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74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2385"/>
        <w:gridCol w:w="1068"/>
        <w:gridCol w:w="1308"/>
        <w:gridCol w:w="2087"/>
        <w:gridCol w:w="125"/>
        <w:gridCol w:w="13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ID</w:t>
            </w:r>
          </w:p>
        </w:tc>
        <w:tc>
          <w:tcPr>
            <w:tcW w:w="23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Label</w:t>
            </w:r>
          </w:p>
        </w:tc>
        <w:tc>
          <w:tcPr>
            <w:tcW w:w="10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 xml:space="preserve">Mandatory </w:t>
            </w:r>
          </w:p>
        </w:tc>
        <w:tc>
          <w:tcPr>
            <w:tcW w:w="20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2"/>
                <w:szCs w:val="22"/>
                <w:u w:val="none"/>
                <w:lang w:val="en-IN"/>
              </w:rPr>
            </w:pPr>
            <w:r>
              <w:rPr>
                <w:rFonts w:hint="default" w:cs="Calibri"/>
                <w:b/>
                <w:bCs/>
                <w:i w:val="0"/>
                <w:iCs w:val="0"/>
                <w:color w:val="FFFFFF"/>
                <w:kern w:val="0"/>
                <w:sz w:val="22"/>
                <w:szCs w:val="22"/>
                <w:u w:val="none"/>
                <w:lang w:val="en-IN" w:eastAsia="zh-CN" w:bidi="ar"/>
              </w:rPr>
              <w:t>Action / Validation</w:t>
            </w:r>
          </w:p>
        </w:tc>
        <w:tc>
          <w:tcPr>
            <w:tcW w:w="1439"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2"/>
                <w:szCs w:val="22"/>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238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Academic Year </w:t>
            </w:r>
          </w:p>
        </w:tc>
        <w:tc>
          <w:tcPr>
            <w:tcW w:w="10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IN"/>
              </w:rPr>
            </w:pPr>
            <w:r>
              <w:rPr>
                <w:rFonts w:hint="default" w:cs="Calibri"/>
                <w:i w:val="0"/>
                <w:iCs w:val="0"/>
                <w:color w:val="000000"/>
                <w:kern w:val="0"/>
                <w:sz w:val="22"/>
                <w:szCs w:val="22"/>
                <w:u w:val="none"/>
                <w:lang w:val="en-IN" w:eastAsia="zh-CN" w:bidi="ar"/>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2212"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lang w:val="en-IN"/>
              </w:rPr>
            </w:pPr>
            <w:r>
              <w:rPr>
                <w:rFonts w:hint="default" w:cs="Calibri"/>
                <w:i w:val="0"/>
                <w:iCs w:val="0"/>
                <w:color w:val="000000"/>
                <w:sz w:val="22"/>
                <w:szCs w:val="22"/>
                <w:u w:val="none"/>
                <w:lang w:val="en-IN"/>
              </w:rPr>
              <w:t>Links with Academic Year Screen</w:t>
            </w:r>
          </w:p>
        </w:tc>
        <w:tc>
          <w:tcPr>
            <w:tcW w:w="131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23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kern w:val="0"/>
                <w:sz w:val="22"/>
                <w:szCs w:val="22"/>
                <w:u w:val="none"/>
                <w:lang w:val="en-US" w:eastAsia="zh-CN" w:bidi="ar"/>
              </w:rPr>
              <w:t>Term Name</w:t>
            </w:r>
          </w:p>
        </w:tc>
        <w:tc>
          <w:tcPr>
            <w:tcW w:w="10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IN"/>
              </w:rPr>
            </w:pPr>
            <w:r>
              <w:rPr>
                <w:rFonts w:hint="default" w:cs="Calibri"/>
                <w:i w:val="0"/>
                <w:iCs w:val="0"/>
                <w:color w:val="000000"/>
                <w:kern w:val="0"/>
                <w:sz w:val="22"/>
                <w:szCs w:val="22"/>
                <w:u w:val="none"/>
                <w:lang w:val="en-IN" w:eastAsia="zh-CN" w:bidi="ar"/>
              </w:rPr>
              <w:t>Text</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Yes</w:t>
            </w:r>
          </w:p>
        </w:tc>
        <w:tc>
          <w:tcPr>
            <w:tcW w:w="221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c>
          <w:tcPr>
            <w:tcW w:w="23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cs="Calibri"/>
                <w:i w:val="0"/>
                <w:iCs w:val="0"/>
                <w:color w:val="000000"/>
                <w:kern w:val="0"/>
                <w:sz w:val="22"/>
                <w:szCs w:val="22"/>
                <w:u w:val="none"/>
                <w:lang w:val="en-US" w:eastAsia="zh-CN" w:bidi="ar"/>
              </w:rPr>
              <w:t>Term</w:t>
            </w:r>
            <w:r>
              <w:rPr>
                <w:rFonts w:hint="default" w:ascii="Calibri" w:hAnsi="Calibri" w:eastAsia="SimSun" w:cs="Calibri"/>
                <w:i w:val="0"/>
                <w:iCs w:val="0"/>
                <w:color w:val="000000"/>
                <w:kern w:val="0"/>
                <w:sz w:val="22"/>
                <w:szCs w:val="22"/>
                <w:u w:val="none"/>
                <w:lang w:val="en-US" w:eastAsia="zh-CN" w:bidi="ar"/>
              </w:rPr>
              <w:t xml:space="preserve"> </w:t>
            </w:r>
            <w:r>
              <w:rPr>
                <w:rFonts w:hint="default" w:cs="Calibri"/>
                <w:i w:val="0"/>
                <w:iCs w:val="0"/>
                <w:color w:val="000000"/>
                <w:kern w:val="0"/>
                <w:sz w:val="22"/>
                <w:szCs w:val="22"/>
                <w:u w:val="none"/>
                <w:lang w:val="en-US" w:eastAsia="zh-CN" w:bidi="ar"/>
              </w:rPr>
              <w:t>Start</w:t>
            </w:r>
            <w:r>
              <w:rPr>
                <w:rFonts w:hint="default" w:ascii="Calibri" w:hAnsi="Calibri" w:eastAsia="SimSun" w:cs="Calibri"/>
                <w:i w:val="0"/>
                <w:iCs w:val="0"/>
                <w:color w:val="000000"/>
                <w:kern w:val="0"/>
                <w:sz w:val="22"/>
                <w:szCs w:val="22"/>
                <w:u w:val="none"/>
                <w:lang w:val="en-US" w:eastAsia="zh-CN" w:bidi="ar"/>
              </w:rPr>
              <w:t xml:space="preserve"> Date</w:t>
            </w:r>
          </w:p>
        </w:tc>
        <w:tc>
          <w:tcPr>
            <w:tcW w:w="10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2"/>
                <w:szCs w:val="22"/>
                <w:u w:val="none"/>
                <w:lang w:val="en-US" w:eastAsia="zh-CN" w:bidi="ar-SA"/>
              </w:rPr>
            </w:pPr>
            <w:r>
              <w:rPr>
                <w:rFonts w:hint="default" w:ascii="Calibri" w:hAnsi="Calibri" w:eastAsia="SimSun" w:cs="Calibri"/>
                <w:i w:val="0"/>
                <w:iCs w:val="0"/>
                <w:color w:val="000000"/>
                <w:kern w:val="0"/>
                <w:sz w:val="22"/>
                <w:szCs w:val="22"/>
                <w:u w:val="none"/>
                <w:lang w:val="en-US" w:eastAsia="zh-CN" w:bidi="ar"/>
              </w:rPr>
              <w:t>Yes</w:t>
            </w:r>
          </w:p>
        </w:tc>
        <w:tc>
          <w:tcPr>
            <w:tcW w:w="221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r>
              <w:rPr>
                <w:rFonts w:hint="default" w:cs="Calibri"/>
                <w:i w:val="0"/>
                <w:iCs w:val="0"/>
                <w:color w:val="000000"/>
                <w:sz w:val="22"/>
                <w:szCs w:val="22"/>
                <w:u w:val="none"/>
                <w:lang w:val="en-IN"/>
              </w:rPr>
              <w:t>Term Start date should be before the Term End Date</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4</w:t>
            </w:r>
          </w:p>
        </w:tc>
        <w:tc>
          <w:tcPr>
            <w:tcW w:w="23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2"/>
                <w:szCs w:val="22"/>
                <w:u w:val="none"/>
                <w:lang w:val="en-US" w:eastAsia="zh-CN" w:bidi="ar-SA"/>
              </w:rPr>
            </w:pPr>
            <w:r>
              <w:rPr>
                <w:rFonts w:hint="default" w:cs="Calibri"/>
                <w:i w:val="0"/>
                <w:iCs w:val="0"/>
                <w:color w:val="000000"/>
                <w:kern w:val="0"/>
                <w:sz w:val="22"/>
                <w:szCs w:val="22"/>
                <w:u w:val="none"/>
                <w:lang w:val="en-US" w:eastAsia="zh-CN" w:bidi="ar"/>
              </w:rPr>
              <w:t>Term</w:t>
            </w:r>
            <w:r>
              <w:rPr>
                <w:rFonts w:hint="default" w:ascii="Calibri" w:hAnsi="Calibri" w:eastAsia="SimSun" w:cs="Calibri"/>
                <w:i w:val="0"/>
                <w:iCs w:val="0"/>
                <w:color w:val="000000"/>
                <w:kern w:val="0"/>
                <w:sz w:val="22"/>
                <w:szCs w:val="22"/>
                <w:u w:val="none"/>
                <w:lang w:val="en-US" w:eastAsia="zh-CN" w:bidi="ar"/>
              </w:rPr>
              <w:t xml:space="preserve"> </w:t>
            </w:r>
            <w:r>
              <w:rPr>
                <w:rFonts w:hint="default" w:cs="Calibri"/>
                <w:i w:val="0"/>
                <w:iCs w:val="0"/>
                <w:color w:val="000000"/>
                <w:kern w:val="0"/>
                <w:sz w:val="22"/>
                <w:szCs w:val="22"/>
                <w:u w:val="none"/>
                <w:lang w:val="en-US" w:eastAsia="zh-CN" w:bidi="ar"/>
              </w:rPr>
              <w:t>End</w:t>
            </w:r>
            <w:r>
              <w:rPr>
                <w:rFonts w:hint="default" w:ascii="Calibri" w:hAnsi="Calibri" w:eastAsia="SimSun" w:cs="Calibri"/>
                <w:i w:val="0"/>
                <w:iCs w:val="0"/>
                <w:color w:val="000000"/>
                <w:kern w:val="0"/>
                <w:sz w:val="22"/>
                <w:szCs w:val="22"/>
                <w:u w:val="none"/>
                <w:lang w:val="en-US" w:eastAsia="zh-CN" w:bidi="ar"/>
              </w:rPr>
              <w:t xml:space="preserve"> Date</w:t>
            </w:r>
          </w:p>
        </w:tc>
        <w:tc>
          <w:tcPr>
            <w:tcW w:w="10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US" w:eastAsia="zh-C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US" w:eastAsia="zh-CN" w:bidi="ar-SA"/>
              </w:rPr>
            </w:pPr>
            <w:r>
              <w:rPr>
                <w:rFonts w:hint="default" w:cs="Calibri"/>
                <w:i w:val="0"/>
                <w:iCs w:val="0"/>
                <w:color w:val="000000"/>
                <w:sz w:val="22"/>
                <w:szCs w:val="22"/>
                <w:u w:val="none"/>
                <w:lang w:val="en-US"/>
              </w:rPr>
              <w:t>Yes</w:t>
            </w:r>
          </w:p>
        </w:tc>
        <w:tc>
          <w:tcPr>
            <w:tcW w:w="221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lang w:val="en-IN"/>
              </w:rPr>
            </w:pPr>
            <w:r>
              <w:rPr>
                <w:rFonts w:hint="default" w:cs="Calibri"/>
                <w:i w:val="0"/>
                <w:iCs w:val="0"/>
                <w:color w:val="000000"/>
                <w:sz w:val="22"/>
                <w:szCs w:val="22"/>
                <w:u w:val="none"/>
                <w:lang w:val="en-IN"/>
              </w:rPr>
              <w:t>Term End date should be greater then Term Start Date</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bookmarkStart w:id="83" w:name="_Toc28190"/>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bookmarkEnd w:id="83"/>
    </w:p>
    <w:p>
      <w:pPr>
        <w:rPr>
          <w:rFonts w:hint="default"/>
          <w:rtl w:val="0"/>
          <w:lang w:val="en-US" w:eastAsia="zh-CN"/>
        </w:rPr>
      </w:pPr>
    </w:p>
    <w:tbl>
      <w:tblPr>
        <w:tblStyle w:val="12"/>
        <w:tblpPr w:leftFromText="180" w:rightFromText="180" w:vertAnchor="text" w:horzAnchor="page" w:tblpX="1683" w:tblpY="435"/>
        <w:tblOverlap w:val="never"/>
        <w:tblW w:w="87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43"/>
        <w:gridCol w:w="1460"/>
        <w:gridCol w:w="1135"/>
        <w:gridCol w:w="1063"/>
        <w:gridCol w:w="1063"/>
        <w:gridCol w:w="1063"/>
        <w:gridCol w:w="1063"/>
        <w:gridCol w:w="1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6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Academics user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bl>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pStyle w:val="3"/>
        <w:numPr>
          <w:ilvl w:val="1"/>
          <w:numId w:val="22"/>
        </w:numPr>
        <w:bidi w:val="0"/>
        <w:ind w:left="0" w:leftChars="0" w:firstLine="0" w:firstLineChars="0"/>
        <w:rPr>
          <w:rFonts w:hint="default"/>
          <w:lang w:val="en-US" w:eastAsia="zh-CN"/>
        </w:rPr>
      </w:pPr>
      <w:bookmarkStart w:id="84" w:name="_Toc15587"/>
      <w:r>
        <w:rPr>
          <w:rFonts w:hint="default"/>
          <w:lang w:val="en-US" w:eastAsia="zh-CN"/>
        </w:rPr>
        <w:t>Class Room</w:t>
      </w:r>
      <w:bookmarkEnd w:id="84"/>
      <w:bookmarkStart w:id="85" w:name="_Toc17163"/>
    </w:p>
    <w:p>
      <w:pPr>
        <w:rPr>
          <w:rFonts w:hint="default"/>
          <w:lang w:val="en-IN" w:eastAsia="zh-CN"/>
        </w:rPr>
      </w:pPr>
    </w:p>
    <w:p>
      <w:pPr>
        <w:numPr>
          <w:ilvl w:val="0"/>
          <w:numId w:val="0"/>
        </w:numPr>
        <w:bidi w:val="0"/>
        <w:ind w:leftChars="0"/>
        <w:outlineLvl w:val="9"/>
        <w:rPr>
          <w:rFonts w:hint="default" w:cs="Calibri"/>
          <w:color w:val="000000"/>
          <w:sz w:val="26"/>
          <w:szCs w:val="26"/>
          <w:u w:val="single"/>
          <w:rtl w:val="0"/>
          <w:lang w:val="en-IN" w:eastAsia="zh-CN"/>
        </w:rPr>
      </w:pPr>
      <w:r>
        <w:rPr>
          <w:rFonts w:hint="default"/>
          <w:b/>
          <w:bCs/>
          <w:color w:val="000000"/>
          <w:sz w:val="24"/>
          <w:szCs w:val="24"/>
          <w:u w:val="single"/>
          <w:lang w:val="en-IN"/>
        </w:rPr>
        <w:t>General Description</w:t>
      </w:r>
      <w:bookmarkEnd w:id="85"/>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703" w:tblpY="266"/>
        <w:tblOverlap w:val="never"/>
        <w:tblW w:w="8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keepNext w:val="0"/>
              <w:keepLines w:val="0"/>
              <w:widowControl/>
              <w:numPr>
                <w:ilvl w:val="0"/>
                <w:numId w:val="35"/>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Class</w:t>
            </w:r>
            <w:r>
              <w:rPr>
                <w:rFonts w:hint="default" w:cs="Calibri"/>
                <w:sz w:val="20"/>
                <w:szCs w:val="20"/>
                <w:lang w:val="en-US" w:eastAsia="zh-CN" w:bidi="ar-SA"/>
              </w:rPr>
              <w:t xml:space="preserve"> </w:t>
            </w:r>
            <w:r>
              <w:rPr>
                <w:rFonts w:hint="default" w:ascii="Calibri" w:hAnsi="Calibri" w:eastAsia="SimSun" w:cs="Calibri"/>
                <w:sz w:val="20"/>
                <w:szCs w:val="20"/>
                <w:lang w:val="en-US" w:eastAsia="zh-CN" w:bidi="ar-SA"/>
              </w:rPr>
              <w:t xml:space="preserve">room refers to a tutoring space which can be set as the venue for courses or examinations. </w:t>
            </w:r>
          </w:p>
          <w:p>
            <w:pPr>
              <w:keepNext w:val="0"/>
              <w:keepLines w:val="0"/>
              <w:widowControl/>
              <w:numPr>
                <w:ilvl w:val="0"/>
                <w:numId w:val="35"/>
              </w:numPr>
              <w:suppressLineNumbers w:val="0"/>
              <w:tabs>
                <w:tab w:val="clear" w:pos="425"/>
              </w:tabs>
              <w:ind w:left="420" w:leftChars="0" w:hanging="420" w:firstLineChars="0"/>
              <w:jc w:val="left"/>
              <w:rPr>
                <w:rFonts w:hint="default" w:ascii="Calibri" w:hAnsi="Calibri" w:eastAsia="SimSun" w:cs="Calibri"/>
                <w:b w:val="0"/>
                <w:bCs w:val="0"/>
                <w:color w:val="auto"/>
                <w:kern w:val="0"/>
                <w:sz w:val="20"/>
                <w:szCs w:val="20"/>
                <w:lang w:val="en-US" w:eastAsia="zh-CN" w:bidi="ar"/>
              </w:rPr>
            </w:pPr>
            <w:r>
              <w:rPr>
                <w:rFonts w:hint="default" w:ascii="Calibri" w:hAnsi="Calibri" w:eastAsia="SimSun" w:cs="Calibri"/>
                <w:b w:val="0"/>
                <w:bCs w:val="0"/>
                <w:color w:val="auto"/>
                <w:kern w:val="0"/>
                <w:sz w:val="20"/>
                <w:szCs w:val="20"/>
                <w:lang w:val="en-US" w:eastAsia="zh-CN" w:bidi="ar"/>
              </w:rPr>
              <w:t xml:space="preserve">Examples of a room are Examination Halls, Classrooms, or Labs. The Room will have details like Room number and Room Capacity. </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Class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pStyle w:val="3"/>
        <w:numPr>
          <w:ilvl w:val="0"/>
          <w:numId w:val="0"/>
        </w:numPr>
        <w:bidi w:val="0"/>
        <w:ind w:leftChars="0"/>
        <w:outlineLvl w:val="9"/>
        <w:rPr>
          <w:rFonts w:hint="default"/>
          <w:b/>
          <w:bCs/>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bookmarkStart w:id="86" w:name="_Toc1516"/>
      <w:r>
        <w:rPr>
          <w:rFonts w:hint="default"/>
          <w:b/>
          <w:bCs/>
          <w:color w:val="000000"/>
          <w:sz w:val="24"/>
          <w:szCs w:val="24"/>
          <w:u w:val="single"/>
          <w:lang w:val="en-US" w:eastAsia="zh-CN"/>
        </w:rPr>
        <w:t>Screenshot</w:t>
      </w:r>
      <w:bookmarkEnd w:id="86"/>
    </w:p>
    <w:p>
      <w:pPr>
        <w:numPr>
          <w:ilvl w:val="0"/>
          <w:numId w:val="0"/>
        </w:numPr>
        <w:tabs>
          <w:tab w:val="left" w:pos="850"/>
        </w:tabs>
        <w:bidi w:val="0"/>
        <w:outlineLvl w:val="9"/>
        <w:rPr>
          <w:rFonts w:hint="default"/>
          <w:b/>
          <w:bCs/>
          <w:color w:val="000000"/>
          <w:sz w:val="24"/>
          <w:szCs w:val="24"/>
          <w:u w:val="single"/>
          <w:lang w:val="en-US" w:eastAsia="zh-CN"/>
        </w:rPr>
      </w:pPr>
    </w:p>
    <w:p>
      <w:pPr>
        <w:bidi w:val="0"/>
        <w:rPr>
          <w:rFonts w:hint="default" w:cs="Calibri"/>
          <w:b/>
          <w:bCs/>
          <w:kern w:val="0"/>
          <w:sz w:val="24"/>
          <w:szCs w:val="24"/>
          <w:lang w:val="en-US" w:eastAsia="zh-CN" w:bidi="ar"/>
        </w:rPr>
      </w:pPr>
      <w:r>
        <w:drawing>
          <wp:inline distT="0" distB="0" distL="114300" distR="114300">
            <wp:extent cx="5274310" cy="1663700"/>
            <wp:effectExtent l="9525" t="9525" r="12065" b="15875"/>
            <wp:docPr id="2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4"/>
                    <pic:cNvPicPr>
                      <a:picLocks noChangeAspect="1"/>
                    </pic:cNvPicPr>
                  </pic:nvPicPr>
                  <pic:blipFill>
                    <a:blip r:embed="rId16"/>
                    <a:stretch>
                      <a:fillRect/>
                    </a:stretch>
                  </pic:blipFill>
                  <pic:spPr>
                    <a:xfrm>
                      <a:off x="0" y="0"/>
                      <a:ext cx="5274310" cy="1663700"/>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numPr>
          <w:ilvl w:val="0"/>
          <w:numId w:val="0"/>
        </w:numPr>
        <w:tabs>
          <w:tab w:val="left" w:pos="850"/>
        </w:tabs>
        <w:bidi w:val="0"/>
        <w:ind w:leftChars="0"/>
        <w:jc w:val="center"/>
        <w:rPr>
          <w:rFonts w:hint="default" w:ascii="Calibri" w:hAnsi="Calibri" w:cs="Calibri"/>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9</w:t>
      </w:r>
      <w:r>
        <w:rPr>
          <w:rFonts w:hint="default" w:ascii="Calibri" w:hAnsi="Calibri" w:cs="Calibri"/>
          <w:sz w:val="20"/>
          <w:szCs w:val="20"/>
        </w:rPr>
        <w:fldChar w:fldCharType="end"/>
      </w:r>
      <w:r>
        <w:rPr>
          <w:rFonts w:hint="default" w:ascii="Calibri" w:hAnsi="Calibri" w:cs="Calibri"/>
          <w:sz w:val="20"/>
          <w:szCs w:val="20"/>
          <w:lang w:val="en-IN"/>
        </w:rPr>
        <w:t xml:space="preserve"> : Class Room Screen</w:t>
      </w:r>
    </w:p>
    <w:p>
      <w:pPr>
        <w:rPr>
          <w:rFonts w:hint="default"/>
          <w:lang w:val="en-IN"/>
        </w:rPr>
      </w:pPr>
    </w:p>
    <w:p>
      <w:pPr>
        <w:numPr>
          <w:ilvl w:val="0"/>
          <w:numId w:val="0"/>
        </w:numPr>
        <w:tabs>
          <w:tab w:val="left" w:pos="850"/>
        </w:tabs>
        <w:bidi w:val="0"/>
        <w:ind w:leftChars="0"/>
        <w:outlineLvl w:val="9"/>
        <w:rPr>
          <w:rFonts w:hint="default"/>
          <w:b/>
          <w:bCs/>
          <w:color w:val="000000"/>
          <w:sz w:val="24"/>
          <w:szCs w:val="24"/>
          <w:u w:val="single"/>
          <w:lang w:val="en-US" w:eastAsia="zh-CN"/>
        </w:rPr>
      </w:pPr>
      <w:bookmarkStart w:id="87" w:name="_Toc30461"/>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87"/>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150"/>
        <w:tblOverlap w:val="never"/>
        <w:tblW w:w="880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2894"/>
        <w:gridCol w:w="1345"/>
        <w:gridCol w:w="1376"/>
        <w:gridCol w:w="1133"/>
        <w:gridCol w:w="15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3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59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9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Name</w:t>
            </w:r>
          </w:p>
        </w:tc>
        <w:tc>
          <w:tcPr>
            <w:tcW w:w="134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7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9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8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Number</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8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Seating Capacity</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numPr>
          <w:ilvl w:val="0"/>
          <w:numId w:val="0"/>
        </w:numPr>
        <w:tabs>
          <w:tab w:val="left" w:pos="850"/>
        </w:tabs>
        <w:bidi w:val="0"/>
        <w:ind w:leftChars="0"/>
        <w:outlineLvl w:val="9"/>
        <w:rPr>
          <w:rFonts w:hint="default" w:cs="Calibri"/>
          <w:b/>
          <w:bCs/>
          <w:color w:val="000000"/>
          <w:kern w:val="0"/>
          <w:sz w:val="24"/>
          <w:szCs w:val="24"/>
          <w:u w:val="single"/>
          <w:lang w:val="en-US" w:eastAsia="zh-CN" w:bidi="ar"/>
        </w:rPr>
      </w:pPr>
      <w:bookmarkStart w:id="88" w:name="_Toc1375"/>
      <w:r>
        <w:rPr>
          <w:rFonts w:hint="default"/>
          <w:b/>
          <w:bCs/>
          <w:color w:val="000000"/>
          <w:sz w:val="24"/>
          <w:szCs w:val="24"/>
          <w:u w:val="single"/>
          <w:rtl w:val="0"/>
          <w:lang w:val="en-US" w:eastAsia="zh-CN"/>
        </w:rPr>
        <w:t>User: Roles &amp; Permission</w:t>
      </w:r>
      <w:bookmarkEnd w:id="88"/>
    </w:p>
    <w:p>
      <w:pPr>
        <w:rPr>
          <w:rFonts w:hint="default"/>
          <w:lang w:val="en-US" w:eastAsia="zh-C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bidi w:val="0"/>
        <w:rPr>
          <w:rFonts w:hint="default" w:cs="Calibri"/>
          <w:b/>
          <w:bCs/>
          <w:kern w:val="0"/>
          <w:sz w:val="24"/>
          <w:szCs w:val="24"/>
          <w:lang w:val="en-US" w:eastAsia="zh-CN" w:bidi="ar"/>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24"/>
        <w:gridCol w:w="1460"/>
        <w:gridCol w:w="1135"/>
        <w:gridCol w:w="1063"/>
        <w:gridCol w:w="1063"/>
        <w:gridCol w:w="1063"/>
        <w:gridCol w:w="1063"/>
        <w:gridCol w:w="12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2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6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bl>
    <w:p>
      <w:pPr>
        <w:bidi w:val="0"/>
        <w:rPr>
          <w:rFonts w:hint="default" w:cs="Calibri"/>
          <w:b/>
          <w:bCs/>
          <w:kern w:val="0"/>
          <w:sz w:val="24"/>
          <w:szCs w:val="24"/>
          <w:lang w:val="en-IN" w:eastAsia="zh-CN" w:bidi="ar"/>
        </w:rPr>
      </w:pPr>
    </w:p>
    <w:p>
      <w:pPr>
        <w:rPr>
          <w:rFonts w:hint="default"/>
          <w:lang w:val="en-IN"/>
        </w:rPr>
      </w:pPr>
    </w:p>
    <w:p>
      <w:pPr>
        <w:pStyle w:val="3"/>
        <w:numPr>
          <w:ilvl w:val="0"/>
          <w:numId w:val="22"/>
        </w:numPr>
        <w:bidi w:val="0"/>
        <w:ind w:left="0" w:leftChars="0" w:firstLine="0" w:firstLineChars="0"/>
        <w:rPr>
          <w:rFonts w:hint="default"/>
          <w:lang w:val="en-IN"/>
        </w:rPr>
      </w:pPr>
      <w:bookmarkStart w:id="89" w:name="_Toc8048"/>
      <w:r>
        <w:rPr>
          <w:rFonts w:hint="default"/>
          <w:lang w:val="en-IN"/>
        </w:rPr>
        <w:t>Admission Master</w:t>
      </w:r>
      <w:bookmarkEnd w:id="89"/>
    </w:p>
    <w:p>
      <w:pPr>
        <w:rPr>
          <w:rFonts w:hint="default"/>
          <w:lang w:val="en-IN"/>
        </w:rPr>
      </w:pPr>
    </w:p>
    <w:p>
      <w:pPr>
        <w:pStyle w:val="3"/>
        <w:numPr>
          <w:ilvl w:val="1"/>
          <w:numId w:val="22"/>
        </w:numPr>
        <w:bidi w:val="0"/>
        <w:ind w:left="0" w:leftChars="0" w:firstLine="0" w:firstLineChars="0"/>
        <w:rPr>
          <w:rFonts w:hint="default"/>
          <w:lang w:val="en-IN" w:eastAsia="zh-CN"/>
        </w:rPr>
      </w:pPr>
      <w:bookmarkStart w:id="90" w:name="_Toc1693"/>
      <w:r>
        <w:rPr>
          <w:rFonts w:hint="default"/>
          <w:lang w:val="en-IN" w:eastAsia="zh-CN"/>
        </w:rPr>
        <w:t>Document Template</w:t>
      </w:r>
      <w:bookmarkEnd w:id="90"/>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pPr w:leftFromText="180" w:rightFromText="180" w:vertAnchor="text" w:horzAnchor="page" w:tblpX="1672" w:tblpY="89"/>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93"/>
        <w:gridCol w:w="43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7" w:hRule="atLeast"/>
        </w:trPr>
        <w:tc>
          <w:tcPr>
            <w:tcW w:w="439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7" w:type="dxa"/>
            <w:noWrap w:val="0"/>
            <w:vAlign w:val="top"/>
          </w:tcPr>
          <w:p>
            <w:pPr>
              <w:keepNext w:val="0"/>
              <w:keepLines w:val="0"/>
              <w:widowControl/>
              <w:numPr>
                <w:ilvl w:val="0"/>
                <w:numId w:val="36"/>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Document Template is a list of all the different templates required for getting admission in a particular class. </w:t>
            </w:r>
          </w:p>
          <w:p>
            <w:pPr>
              <w:keepNext w:val="0"/>
              <w:keepLines w:val="0"/>
              <w:widowControl/>
              <w:numPr>
                <w:ilvl w:val="0"/>
                <w:numId w:val="36"/>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Document Template is primarily used while creating a student admission for a class. </w:t>
            </w:r>
          </w:p>
          <w:p>
            <w:pPr>
              <w:keepNext w:val="0"/>
              <w:keepLines w:val="0"/>
              <w:widowControl/>
              <w:numPr>
                <w:ilvl w:val="0"/>
                <w:numId w:val="0"/>
              </w:numPr>
              <w:suppressLineNumbers w:val="0"/>
              <w:jc w:val="left"/>
              <w:rPr>
                <w:rFonts w:hint="default"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439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7" w:type="dxa"/>
            <w:noWrap w:val="0"/>
            <w:vAlign w:val="top"/>
          </w:tcPr>
          <w:p>
            <w:pPr>
              <w:keepNext w:val="0"/>
              <w:keepLines w:val="0"/>
              <w:widowControl/>
              <w:suppressLineNumbers w:val="0"/>
              <w:jc w:val="left"/>
              <w:rPr>
                <w:rFonts w:hint="default" w:cs="Calibri"/>
                <w:b/>
                <w:bCs/>
                <w:sz w:val="20"/>
                <w:szCs w:val="20"/>
                <w:u w:val="single"/>
                <w:vertAlign w:val="baseline"/>
                <w:lang w:val="en-IN"/>
              </w:rPr>
            </w:pPr>
            <w:r>
              <w:rPr>
                <w:rFonts w:hint="default" w:cs="Times New Roman"/>
                <w:color w:val="00B0F0"/>
                <w:sz w:val="20"/>
                <w:szCs w:val="20"/>
                <w:lang w:val="en-US" w:eastAsia="zh-CN"/>
              </w:rPr>
              <w:t>Home &gt; Admission &gt; Admission Masters &gt; 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439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77" w:type="dxa"/>
            <w:noWrap w:val="0"/>
            <w:vAlign w:val="top"/>
          </w:tcPr>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Academic Year</w:t>
            </w:r>
          </w:p>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Student Category</w:t>
            </w:r>
          </w:p>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Document</w:t>
            </w:r>
            <w:r>
              <w:rPr>
                <w:rFonts w:hint="default" w:ascii="Calibri" w:hAnsi="Calibri" w:eastAsia="SimSun" w:cs="Calibri"/>
                <w:color w:val="000000"/>
                <w:kern w:val="0"/>
                <w:sz w:val="20"/>
                <w:szCs w:val="20"/>
                <w:lang w:val="en-IN" w:eastAsia="zh-CN" w:bidi="ar"/>
              </w:rPr>
              <w:t>s</w:t>
            </w:r>
          </w:p>
        </w:tc>
      </w:tr>
    </w:tbl>
    <w:p>
      <w:pPr>
        <w:bidi w:val="0"/>
        <w:rPr>
          <w:rFonts w:hint="default" w:cs="Calibri"/>
          <w:b/>
          <w:bCs/>
          <w:kern w:val="0"/>
          <w:sz w:val="24"/>
          <w:szCs w:val="24"/>
          <w:lang w:val="en-IN" w:eastAsia="zh-CN" w:bidi="ar"/>
        </w:rPr>
      </w:pPr>
    </w:p>
    <w:p>
      <w:pPr>
        <w:numPr>
          <w:ilvl w:val="0"/>
          <w:numId w:val="0"/>
        </w:numPr>
        <w:tabs>
          <w:tab w:val="left" w:pos="850"/>
        </w:tabs>
        <w:bidi w:val="0"/>
        <w:outlineLvl w:val="9"/>
        <w:rPr>
          <w:rFonts w:hint="default" w:cs="Calibri"/>
          <w:b/>
          <w:bCs/>
          <w:color w:val="000000"/>
          <w:kern w:val="0"/>
          <w:sz w:val="24"/>
          <w:szCs w:val="24"/>
          <w:u w:val="single"/>
          <w:lang w:val="en-IN" w:eastAsia="zh-CN" w:bidi="ar"/>
        </w:rPr>
      </w:pPr>
      <w:r>
        <w:rPr>
          <w:b/>
          <w:bCs/>
          <w:color w:val="000000"/>
          <w:u w:val="single"/>
        </w:rPr>
        <w:drawing>
          <wp:anchor distT="0" distB="0" distL="114300" distR="114300" simplePos="0" relativeHeight="251671552" behindDoc="0" locked="0" layoutInCell="1" allowOverlap="1">
            <wp:simplePos x="0" y="0"/>
            <wp:positionH relativeFrom="column">
              <wp:posOffset>-5715</wp:posOffset>
            </wp:positionH>
            <wp:positionV relativeFrom="paragraph">
              <wp:posOffset>339090</wp:posOffset>
            </wp:positionV>
            <wp:extent cx="5674360" cy="2392680"/>
            <wp:effectExtent l="9525" t="9525" r="18415" b="10795"/>
            <wp:wrapSquare wrapText="bothSides"/>
            <wp:docPr id="13"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6"/>
                    <pic:cNvPicPr>
                      <a:picLocks noChangeAspect="1"/>
                    </pic:cNvPicPr>
                  </pic:nvPicPr>
                  <pic:blipFill>
                    <a:blip r:embed="rId17"/>
                    <a:stretch>
                      <a:fillRect/>
                    </a:stretch>
                  </pic:blipFill>
                  <pic:spPr>
                    <a:xfrm>
                      <a:off x="0" y="0"/>
                      <a:ext cx="5674360" cy="2392680"/>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b/>
          <w:bCs/>
          <w:color w:val="000000"/>
          <w:sz w:val="24"/>
          <w:szCs w:val="24"/>
          <w:u w:val="single"/>
          <w:lang w:val="en-US" w:eastAsia="zh-CN"/>
        </w:rPr>
        <w:t>Screenshot</w:t>
      </w:r>
    </w:p>
    <w:p>
      <w:pPr>
        <w:pStyle w:val="23"/>
        <w:numPr>
          <w:ilvl w:val="0"/>
          <w:numId w:val="0"/>
        </w:numPr>
        <w:jc w:val="center"/>
        <w:rPr>
          <w:rFonts w:hint="default" w:cs="Calibri"/>
          <w:b w:val="0"/>
          <w:bCs w:val="0"/>
          <w:sz w:val="26"/>
          <w:szCs w:val="26"/>
          <w:lang w:val="en-IN"/>
        </w:rPr>
      </w:pPr>
      <w:r>
        <w:t xml:space="preserve">Figure </w:t>
      </w:r>
      <w:r>
        <w:fldChar w:fldCharType="begin"/>
      </w:r>
      <w:r>
        <w:instrText xml:space="preserve"> SEQ Figure \* ARABIC </w:instrText>
      </w:r>
      <w:r>
        <w:fldChar w:fldCharType="separate"/>
      </w:r>
      <w:r>
        <w:t>23</w:t>
      </w:r>
      <w:r>
        <w:fldChar w:fldCharType="end"/>
      </w:r>
      <w:r>
        <w:rPr>
          <w:rFonts w:hint="default"/>
          <w:lang w:val="en-IN"/>
        </w:rPr>
        <w:t xml:space="preserve"> : Document Template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tbl>
      <w:tblPr>
        <w:tblStyle w:val="12"/>
        <w:tblpPr w:leftFromText="180" w:rightFromText="180" w:vertAnchor="text" w:horzAnchor="page" w:tblpX="1672" w:tblpY="54"/>
        <w:tblOverlap w:val="never"/>
        <w:tblW w:w="876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2091"/>
        <w:gridCol w:w="1321"/>
        <w:gridCol w:w="1326"/>
        <w:gridCol w:w="2244"/>
        <w:gridCol w:w="12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ID</w:t>
            </w:r>
          </w:p>
        </w:tc>
        <w:tc>
          <w:tcPr>
            <w:tcW w:w="20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Label</w:t>
            </w:r>
          </w:p>
        </w:tc>
        <w:tc>
          <w:tcPr>
            <w:tcW w:w="132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Type</w:t>
            </w:r>
          </w:p>
        </w:tc>
        <w:tc>
          <w:tcPr>
            <w:tcW w:w="132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Mandatory</w:t>
            </w:r>
          </w:p>
        </w:tc>
        <w:tc>
          <w:tcPr>
            <w:tcW w:w="22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2"/>
                <w:szCs w:val="22"/>
                <w:u w:val="none"/>
                <w:lang w:val="en-US" w:eastAsia="zh-CN" w:bidi="ar"/>
              </w:rPr>
            </w:pPr>
            <w:r>
              <w:rPr>
                <w:rFonts w:hint="default" w:cs="Calibri"/>
                <w:b/>
                <w:bCs/>
                <w:i w:val="0"/>
                <w:iCs w:val="0"/>
                <w:color w:val="FFFFFF"/>
                <w:kern w:val="0"/>
                <w:sz w:val="22"/>
                <w:szCs w:val="22"/>
                <w:u w:val="none"/>
                <w:lang w:val="en-US" w:eastAsia="zh-CN" w:bidi="ar"/>
              </w:rPr>
              <w:t>Validation / Action</w:t>
            </w:r>
          </w:p>
        </w:tc>
        <w:tc>
          <w:tcPr>
            <w:tcW w:w="12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2"/>
                <w:szCs w:val="22"/>
                <w:u w:val="none"/>
                <w:lang w:val="en-US"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209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color w:val="000000"/>
              </w:rPr>
              <w:t>Template Name</w:t>
            </w:r>
          </w:p>
        </w:tc>
        <w:tc>
          <w:tcPr>
            <w:tcW w:w="132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IN"/>
              </w:rPr>
            </w:pPr>
            <w:r>
              <w:rPr>
                <w:rFonts w:hint="default" w:cs="Calibri"/>
                <w:i w:val="0"/>
                <w:iCs w:val="0"/>
                <w:color w:val="000000"/>
                <w:kern w:val="0"/>
                <w:sz w:val="22"/>
                <w:szCs w:val="22"/>
                <w:u w:val="none"/>
                <w:lang w:val="en-IN" w:eastAsia="zh-CN" w:bidi="ar"/>
              </w:rPr>
              <w:t>Text</w:t>
            </w:r>
          </w:p>
        </w:tc>
        <w:tc>
          <w:tcPr>
            <w:tcW w:w="132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p>
        </w:tc>
        <w:tc>
          <w:tcPr>
            <w:tcW w:w="224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p>
        </w:tc>
        <w:tc>
          <w:tcPr>
            <w:tcW w:w="126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color w:val="000000"/>
              </w:rPr>
              <w:t>Academic Year</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2"/>
                <w:szCs w:val="22"/>
                <w:u w:val="none"/>
                <w:lang w:val="en-US" w:eastAsia="zh-CN" w:bidi="ar"/>
              </w:rPr>
              <w:t>Link</w:t>
            </w:r>
            <w:r>
              <w:rPr>
                <w:rFonts w:hint="default" w:cs="Calibri"/>
                <w:i w:val="0"/>
                <w:iCs w:val="0"/>
                <w:color w:val="000000"/>
                <w:kern w:val="0"/>
                <w:sz w:val="22"/>
                <w:szCs w:val="22"/>
                <w:u w:val="none"/>
                <w:lang w:val="en-IN" w:eastAsia="zh-CN" w:bidi="ar"/>
              </w:rPr>
              <w:t xml:space="preserve"> Field</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22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color w:val="000000"/>
              </w:rPr>
              <w:t>Is Active</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2"/>
                <w:szCs w:val="22"/>
                <w:u w:val="none"/>
                <w:lang w:val="en-US" w:eastAsia="zh-CN" w:bidi="ar"/>
              </w:rPr>
              <w:t>Check</w:t>
            </w:r>
            <w:r>
              <w:rPr>
                <w:rFonts w:hint="default" w:cs="Calibri"/>
                <w:i w:val="0"/>
                <w:iCs w:val="0"/>
                <w:color w:val="000000"/>
                <w:kern w:val="0"/>
                <w:sz w:val="22"/>
                <w:szCs w:val="22"/>
                <w:u w:val="none"/>
                <w:lang w:val="en-IN" w:eastAsia="zh-CN" w:bidi="ar"/>
              </w:rPr>
              <w:t>box</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22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i w:val="0"/>
                <w:iCs w:val="0"/>
                <w:color w:val="000000"/>
                <w:sz w:val="22"/>
                <w:szCs w:val="22"/>
                <w:u w:val="none"/>
              </w:rPr>
              <w:t>Description</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2"/>
                <w:szCs w:val="22"/>
                <w:u w:val="none"/>
                <w:lang w:val="en-IN" w:eastAsia="zh-CN" w:bidi="ar"/>
              </w:rPr>
              <w:t>Small Text</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c>
          <w:tcPr>
            <w:tcW w:w="22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7"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color w:val="000000"/>
              </w:rPr>
              <w:t>Student Category</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Link</w:t>
            </w:r>
            <w:r>
              <w:rPr>
                <w:rFonts w:hint="default" w:cs="Calibri"/>
                <w:i w:val="0"/>
                <w:iCs w:val="0"/>
                <w:color w:val="000000"/>
                <w:kern w:val="0"/>
                <w:sz w:val="22"/>
                <w:szCs w:val="22"/>
                <w:u w:val="none"/>
                <w:lang w:val="en-IN" w:eastAsia="zh-CN" w:bidi="ar"/>
              </w:rPr>
              <w:t xml:space="preserve"> Field</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c>
          <w:tcPr>
            <w:tcW w:w="22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0"/>
                <w:szCs w:val="20"/>
                <w:u w:val="none"/>
                <w:lang w:val="en-IN" w:eastAsia="zh-CN" w:bidi="ar"/>
              </w:rPr>
              <w:t>Student Category</w:t>
            </w:r>
            <w:r>
              <w:rPr>
                <w:rFonts w:hint="default"/>
                <w:color w:val="000000"/>
                <w:sz w:val="21"/>
                <w:szCs w:val="21"/>
                <w:rtl w:val="0"/>
                <w:lang w:val="en-US" w:eastAsia="zh-CN"/>
              </w:rPr>
              <w:t xml:space="preserve"> will be </w:t>
            </w:r>
            <w:r>
              <w:rPr>
                <w:rFonts w:hint="default"/>
                <w:color w:val="000000"/>
                <w:sz w:val="21"/>
                <w:szCs w:val="21"/>
                <w:rtl w:val="0"/>
                <w:lang w:val="en-IN" w:eastAsia="zh-CN"/>
              </w:rPr>
              <w:t>fetched</w:t>
            </w:r>
            <w:r>
              <w:rPr>
                <w:rFonts w:hint="default"/>
                <w:color w:val="000000"/>
                <w:sz w:val="21"/>
                <w:szCs w:val="21"/>
                <w:rtl w:val="0"/>
                <w:lang w:val="en-US" w:eastAsia="zh-CN"/>
              </w:rPr>
              <w:t xml:space="preserve"> from the </w:t>
            </w:r>
            <w:r>
              <w:rPr>
                <w:rFonts w:hint="default" w:ascii="Calibri" w:hAnsi="Calibri" w:eastAsia="SimSun" w:cs="Calibri"/>
                <w:i w:val="0"/>
                <w:iCs w:val="0"/>
                <w:color w:val="000000"/>
                <w:kern w:val="0"/>
                <w:sz w:val="20"/>
                <w:szCs w:val="20"/>
                <w:u w:val="none"/>
                <w:lang w:val="en-IN" w:eastAsia="zh-CN" w:bidi="ar"/>
              </w:rPr>
              <w:t>Student Category</w:t>
            </w:r>
            <w:r>
              <w:rPr>
                <w:rFonts w:hint="default"/>
                <w:color w:val="000000"/>
                <w:sz w:val="21"/>
                <w:szCs w:val="21"/>
                <w:rtl w:val="0"/>
                <w:lang w:val="en-US" w:eastAsia="zh-CN"/>
              </w:rPr>
              <w:t xml:space="preserve"> master data</w:t>
            </w:r>
            <w:r>
              <w:rPr>
                <w:rFonts w:hint="default"/>
                <w:color w:val="000000"/>
                <w:sz w:val="21"/>
                <w:szCs w:val="21"/>
                <w:rtl w:val="0"/>
                <w:lang w:val="en-IN" w:eastAsia="zh-CN"/>
              </w:rPr>
              <w:t>.</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color w:val="000000"/>
              </w:rPr>
              <w:t>Documents Required</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2"/>
                <w:szCs w:val="22"/>
                <w:u w:val="none"/>
                <w:lang w:val="en-IN" w:eastAsia="zh-CN" w:bidi="ar"/>
              </w:rPr>
              <w:t>Table</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c>
          <w:tcPr>
            <w:tcW w:w="22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r>
    </w:tbl>
    <w:p>
      <w:pPr>
        <w:rPr>
          <w:rFonts w:hint="default"/>
          <w:lang w:val="en-US" w:eastAsia="zh-CN"/>
        </w:rPr>
      </w:pPr>
    </w:p>
    <w:tbl>
      <w:tblPr>
        <w:tblStyle w:val="111"/>
        <w:tblpPr w:leftFromText="180" w:rightFromText="180" w:vertAnchor="text" w:horzAnchor="page" w:tblpX="1692" w:tblpY="399"/>
        <w:tblOverlap w:val="never"/>
        <w:tblW w:w="512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9"/>
        <w:gridCol w:w="2097"/>
        <w:gridCol w:w="1305"/>
        <w:gridCol w:w="1304"/>
        <w:gridCol w:w="2263"/>
        <w:gridCol w:w="1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center"/>
              <w:textAlignment w:val="bottom"/>
              <w:rPr>
                <w:rFonts w:hint="default" w:ascii="Calibri" w:hAnsi="Calibri" w:cs="Calibri"/>
                <w:b/>
                <w:bCs/>
                <w:i w:val="0"/>
                <w:iCs w:val="0"/>
                <w:color w:val="FFFFFF"/>
                <w:kern w:val="0"/>
                <w:sz w:val="20"/>
                <w:szCs w:val="20"/>
                <w:u w:val="none"/>
                <w:lang w:val="en-IN" w:eastAsia="zh-CN" w:bidi="ar"/>
              </w:rPr>
            </w:pPr>
            <w:r>
              <w:rPr>
                <w:rStyle w:val="251"/>
                <w:rFonts w:hint="default" w:ascii="Calibri" w:hAnsi="Calibri" w:cs="Calibri"/>
                <w:color w:val="FFFFFF"/>
                <w:sz w:val="20"/>
                <w:szCs w:val="20"/>
                <w:vertAlign w:val="baseline"/>
                <w:rtl w:val="0"/>
                <w:lang w:val="en-US" w:eastAsia="zh-CN"/>
              </w:rPr>
              <w:t>Documents Template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0" w:type="pct"/>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rtl w:val="0"/>
                <w:lang w:val="en-IN"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200" w:type="pct"/>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eastAsia="SimSun" w:cs="Calibri"/>
                <w:b/>
                <w:bCs/>
                <w:i w:val="0"/>
                <w:iCs w:val="0"/>
                <w:color w:val="FFFFFF"/>
                <w:kern w:val="0"/>
                <w:sz w:val="20"/>
                <w:szCs w:val="20"/>
                <w:u w:val="none"/>
                <w:lang w:val="en-US" w:eastAsia="zh-CN" w:bidi="ar"/>
              </w:rPr>
              <w:t>Label</w:t>
            </w:r>
          </w:p>
        </w:tc>
        <w:tc>
          <w:tcPr>
            <w:tcW w:w="747" w:type="pct"/>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eastAsia="SimSun" w:cs="Calibri"/>
                <w:b/>
                <w:bCs/>
                <w:i w:val="0"/>
                <w:iCs w:val="0"/>
                <w:color w:val="FFFFFF"/>
                <w:kern w:val="0"/>
                <w:sz w:val="20"/>
                <w:szCs w:val="20"/>
                <w:u w:val="none"/>
                <w:lang w:val="en-US" w:eastAsia="zh-CN" w:bidi="ar"/>
              </w:rPr>
              <w:t>Type</w:t>
            </w:r>
          </w:p>
        </w:tc>
        <w:tc>
          <w:tcPr>
            <w:tcW w:w="746" w:type="pct"/>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295" w:type="pct"/>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rtl w:val="0"/>
                <w:lang w:val="en-US" w:eastAsia="zh-CN" w:bidi="ar"/>
              </w:rPr>
            </w:pPr>
            <w:r>
              <w:rPr>
                <w:rFonts w:hint="default" w:ascii="Calibri" w:hAnsi="Calibri" w:cs="Calibri"/>
                <w:b/>
                <w:bCs/>
                <w:i w:val="0"/>
                <w:iCs w:val="0"/>
                <w:color w:val="FFFFFF"/>
                <w:kern w:val="0"/>
                <w:sz w:val="20"/>
                <w:szCs w:val="20"/>
                <w:u w:val="none"/>
                <w:lang w:val="en-US" w:eastAsia="zh-CN" w:bidi="ar"/>
              </w:rPr>
              <w:t>Validation / Action</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0" w:type="pct"/>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eastAsia="zh-CN"/>
              </w:rPr>
            </w:pPr>
            <w:r>
              <w:rPr>
                <w:rFonts w:hint="default" w:ascii="Calibri" w:hAnsi="Calibri" w:cs="Calibri"/>
                <w:i w:val="0"/>
                <w:iCs w:val="0"/>
                <w:color w:val="000000"/>
                <w:sz w:val="20"/>
                <w:szCs w:val="20"/>
                <w:u w:val="none"/>
                <w:lang w:val="en-IN" w:eastAsia="zh-CN"/>
              </w:rPr>
              <w:t>1</w:t>
            </w:r>
          </w:p>
        </w:tc>
        <w:tc>
          <w:tcPr>
            <w:tcW w:w="1200" w:type="pct"/>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rtl w:val="0"/>
                <w:lang w:val="en-US" w:eastAsia="zh-CN"/>
              </w:rPr>
            </w:pPr>
            <w:r>
              <w:rPr>
                <w:rFonts w:hint="default" w:ascii="Calibri" w:hAnsi="Calibri" w:cs="Calibri"/>
                <w:color w:val="000000"/>
                <w:sz w:val="20"/>
                <w:szCs w:val="20"/>
                <w:rtl w:val="0"/>
                <w:lang w:val="en-US" w:eastAsia="zh-CN"/>
              </w:rPr>
              <w:t>Document Name</w:t>
            </w:r>
          </w:p>
        </w:tc>
        <w:tc>
          <w:tcPr>
            <w:tcW w:w="747" w:type="pct"/>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Link Field</w:t>
            </w:r>
          </w:p>
        </w:tc>
        <w:tc>
          <w:tcPr>
            <w:tcW w:w="746" w:type="pct"/>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US" w:eastAsia="zh-CN"/>
              </w:rPr>
            </w:pPr>
          </w:p>
        </w:tc>
        <w:tc>
          <w:tcPr>
            <w:tcW w:w="1295" w:type="pct"/>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rtl w:val="0"/>
                <w:lang w:val="en-US" w:eastAsia="zh-CN"/>
              </w:rPr>
              <w:t xml:space="preserve">Documents will be </w:t>
            </w:r>
            <w:r>
              <w:rPr>
                <w:rFonts w:hint="default" w:ascii="Calibri" w:hAnsi="Calibri" w:cs="Calibri"/>
                <w:color w:val="000000"/>
                <w:sz w:val="20"/>
                <w:szCs w:val="20"/>
                <w:rtl w:val="0"/>
                <w:lang w:val="en-IN" w:eastAsia="zh-CN"/>
              </w:rPr>
              <w:t>fetched</w:t>
            </w:r>
            <w:r>
              <w:rPr>
                <w:rFonts w:hint="default" w:ascii="Calibri" w:hAnsi="Calibri" w:cs="Calibri"/>
                <w:color w:val="000000"/>
                <w:sz w:val="20"/>
                <w:szCs w:val="20"/>
                <w:rtl w:val="0"/>
                <w:lang w:val="en-US" w:eastAsia="zh-CN"/>
              </w:rPr>
              <w:t xml:space="preserve"> from the Documents master data</w:t>
            </w:r>
            <w:r>
              <w:rPr>
                <w:rFonts w:hint="default" w:ascii="Calibri" w:hAnsi="Calibri" w:cs="Calibri"/>
                <w:color w:val="000000"/>
                <w:sz w:val="20"/>
                <w:szCs w:val="20"/>
                <w:rtl w:val="0"/>
                <w:lang w:val="en-IN" w:eastAsia="zh-CN"/>
              </w:rPr>
              <w:t>.</w:t>
            </w:r>
          </w:p>
        </w:tc>
        <w:tc>
          <w:tcPr>
            <w:tcW w:w="730" w:type="pct"/>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0"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eastAsia="zh-CN"/>
              </w:rPr>
            </w:pPr>
            <w:r>
              <w:rPr>
                <w:rFonts w:hint="default" w:ascii="Calibri" w:hAnsi="Calibri" w:cs="Calibri"/>
                <w:i w:val="0"/>
                <w:iCs w:val="0"/>
                <w:color w:val="000000"/>
                <w:sz w:val="20"/>
                <w:szCs w:val="20"/>
                <w:u w:val="none"/>
                <w:lang w:val="en-IN" w:eastAsia="zh-CN"/>
              </w:rPr>
              <w:t>2</w:t>
            </w:r>
          </w:p>
        </w:tc>
        <w:tc>
          <w:tcPr>
            <w:tcW w:w="1200"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US" w:eastAsia="zh-CN"/>
              </w:rPr>
            </w:pPr>
            <w:r>
              <w:rPr>
                <w:rFonts w:hint="default" w:ascii="Calibri" w:hAnsi="Calibri" w:cs="Calibri"/>
                <w:color w:val="000000"/>
                <w:sz w:val="20"/>
                <w:szCs w:val="20"/>
                <w:lang w:val="en-US" w:eastAsia="zh-CN"/>
              </w:rPr>
              <w:t>Mandatory</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Checkbox</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US" w:eastAsia="zh-CN"/>
              </w:rPr>
            </w:pPr>
          </w:p>
        </w:tc>
        <w:tc>
          <w:tcPr>
            <w:tcW w:w="1295"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US" w:eastAsia="zh-C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0"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tl w:val="0"/>
                <w:lang w:val="en-IN" w:eastAsia="zh-CN"/>
              </w:rPr>
            </w:pPr>
            <w:r>
              <w:rPr>
                <w:rFonts w:hint="default" w:ascii="Calibri" w:hAnsi="Calibri" w:cs="Calibri"/>
                <w:i w:val="0"/>
                <w:iCs w:val="0"/>
                <w:color w:val="000000"/>
                <w:sz w:val="20"/>
                <w:szCs w:val="20"/>
                <w:u w:val="none"/>
                <w:rtl w:val="0"/>
                <w:lang w:val="en-IN" w:eastAsia="zh-CN"/>
              </w:rPr>
              <w:t>3</w:t>
            </w:r>
          </w:p>
        </w:tc>
        <w:tc>
          <w:tcPr>
            <w:tcW w:w="1200"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rtl w:val="0"/>
                <w:lang w:val="en-US" w:eastAsia="zh-CN"/>
              </w:rPr>
            </w:pPr>
            <w:r>
              <w:rPr>
                <w:rFonts w:hint="default" w:ascii="Calibri" w:hAnsi="Calibri" w:cs="Calibri"/>
                <w:color w:val="000000"/>
                <w:sz w:val="20"/>
                <w:szCs w:val="20"/>
                <w:rtl w:val="0"/>
                <w:lang w:val="en-US" w:eastAsia="zh-CN"/>
              </w:rPr>
              <w:t>Is Available</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rtl w:val="0"/>
                <w:lang w:val="en-IN" w:eastAsia="zh-CN"/>
              </w:rPr>
            </w:pPr>
            <w:r>
              <w:rPr>
                <w:rFonts w:hint="default" w:ascii="Calibri" w:hAnsi="Calibri" w:cs="Calibri"/>
                <w:color w:val="000000"/>
                <w:sz w:val="20"/>
                <w:szCs w:val="20"/>
                <w:rtl w:val="0"/>
                <w:lang w:val="en-IN" w:eastAsia="zh-CN"/>
              </w:rPr>
              <w:t>Checkbox</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rtl w:val="0"/>
                <w:lang w:val="en-US" w:eastAsia="zh-CN"/>
              </w:rPr>
            </w:pPr>
          </w:p>
        </w:tc>
        <w:tc>
          <w:tcPr>
            <w:tcW w:w="1295"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rtl w:val="0"/>
                <w:lang w:val="en-US" w:eastAsia="zh-C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rtl w:val="0"/>
                <w:lang w:val="en-US" w:eastAsia="zh-CN"/>
              </w:rPr>
            </w:pPr>
          </w:p>
        </w:tc>
      </w:tr>
    </w:tbl>
    <w:p>
      <w:pPr>
        <w:rPr>
          <w:rFonts w:hint="default"/>
          <w:lang w:val="en-US" w:eastAsia="zh-CN"/>
        </w:rPr>
      </w:pPr>
    </w:p>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80" w:type="dxa"/>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750"/>
        <w:gridCol w:w="870"/>
        <w:gridCol w:w="715"/>
        <w:gridCol w:w="857"/>
        <w:gridCol w:w="857"/>
        <w:gridCol w:w="791"/>
        <w:gridCol w:w="850"/>
        <w:gridCol w:w="770"/>
        <w:gridCol w:w="8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rPr>
          <w:rFonts w:hint="default"/>
          <w:lang w:val="en-US" w:eastAsia="zh-CN"/>
        </w:rPr>
      </w:pPr>
    </w:p>
    <w:p>
      <w:pPr>
        <w:pStyle w:val="3"/>
        <w:numPr>
          <w:ilvl w:val="1"/>
          <w:numId w:val="0"/>
        </w:numPr>
        <w:bidi w:val="0"/>
        <w:ind w:leftChars="0"/>
        <w:rPr>
          <w:rFonts w:hint="default"/>
          <w:b/>
          <w:bCs/>
          <w:color w:val="366091"/>
          <w:sz w:val="24"/>
          <w:szCs w:val="24"/>
          <w:lang w:val="en-IN" w:eastAsia="zh-CN"/>
        </w:rPr>
      </w:pPr>
    </w:p>
    <w:p>
      <w:pPr>
        <w:rPr>
          <w:rFonts w:hint="default"/>
          <w:lang w:val="en-IN"/>
        </w:rPr>
      </w:pPr>
    </w:p>
    <w:p>
      <w:pPr>
        <w:pStyle w:val="3"/>
        <w:numPr>
          <w:ilvl w:val="1"/>
          <w:numId w:val="22"/>
        </w:numPr>
        <w:bidi w:val="0"/>
        <w:ind w:left="0" w:leftChars="0" w:firstLine="0" w:firstLineChars="0"/>
        <w:rPr>
          <w:rFonts w:hint="default"/>
          <w:lang w:val="en-IN" w:eastAsia="zh-CN"/>
        </w:rPr>
      </w:pPr>
      <w:bookmarkStart w:id="91" w:name="_Toc11788"/>
      <w:r>
        <w:rPr>
          <w:rFonts w:hint="default"/>
          <w:lang w:val="en-IN" w:eastAsia="zh-CN"/>
        </w:rPr>
        <w:t>Academic Event</w:t>
      </w:r>
      <w:bookmarkEnd w:id="91"/>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W w:w="8750" w:type="dxa"/>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80"/>
        <w:gridCol w:w="4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0"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4370" w:type="dxa"/>
            <w:noWrap w:val="0"/>
            <w:vAlign w:val="top"/>
          </w:tcPr>
          <w:p>
            <w:pPr>
              <w:keepNext w:val="0"/>
              <w:keepLines w:val="0"/>
              <w:widowControl/>
              <w:numPr>
                <w:ilvl w:val="0"/>
                <w:numId w:val="0"/>
              </w:numPr>
              <w:suppressLineNumbers w:val="0"/>
              <w:ind w:leftChars="0"/>
              <w:jc w:val="left"/>
              <w:rPr>
                <w:rFonts w:hint="default" w:cs="Times New Roman"/>
                <w:sz w:val="20"/>
                <w:szCs w:val="20"/>
                <w:vertAlign w:val="baseline"/>
                <w:lang w:val="en-US" w:eastAsia="zh-CN"/>
              </w:rPr>
            </w:pPr>
            <w:r>
              <w:rPr>
                <w:rFonts w:hint="default" w:ascii="Calibri" w:hAnsi="Calibri" w:eastAsia="SimSun" w:cs="Calibri"/>
                <w:color w:val="000000"/>
                <w:kern w:val="0"/>
                <w:sz w:val="20"/>
                <w:szCs w:val="20"/>
                <w:lang w:val="en-US" w:eastAsia="zh-CN" w:bidi="ar"/>
              </w:rPr>
              <w:t xml:space="preserve">An Academic Events are individual events which is used for creating Academic Calendar while preparing Schedule for a Class.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0"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4370" w:type="dxa"/>
            <w:noWrap w:val="0"/>
            <w:vAlign w:val="top"/>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lang w:val="en-US" w:eastAsia="zh-CN"/>
              </w:rPr>
              <w:t>Home &gt; Admission &gt; Admission Masters &gt; Academic Events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0"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4370"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p>
        </w:tc>
      </w:tr>
    </w:tbl>
    <w:p>
      <w:pPr>
        <w:ind w:left="0" w:leftChars="0" w:firstLine="0" w:firstLineChars="0"/>
        <w:rPr>
          <w:rFonts w:hint="default" w:cs="Times New Roman"/>
          <w:sz w:val="20"/>
          <w:szCs w:val="20"/>
          <w:lang w:val="en-US" w:eastAsia="zh-CN"/>
        </w:rPr>
      </w:pPr>
    </w:p>
    <w:p>
      <w:pPr>
        <w:rPr>
          <w:rFonts w:hint="default"/>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cs="Calibri"/>
          <w:b/>
          <w:bCs/>
          <w:color w:val="000000"/>
          <w:sz w:val="24"/>
          <w:szCs w:val="24"/>
          <w:u w:val="single"/>
          <w:rtl w:val="0"/>
          <w:lang w:val="en-US" w:eastAsia="zh-CN"/>
        </w:rPr>
        <w:t>Screenshot</w:t>
      </w:r>
    </w:p>
    <w:p>
      <w:pPr>
        <w:rPr>
          <w:rFonts w:hint="default"/>
          <w:lang w:val="en-US" w:eastAsia="zh-CN"/>
        </w:rPr>
      </w:pPr>
    </w:p>
    <w:p>
      <w:r>
        <w:drawing>
          <wp:inline distT="0" distB="0" distL="114300" distR="114300">
            <wp:extent cx="6633210" cy="393700"/>
            <wp:effectExtent l="0" t="0" r="8890" b="0"/>
            <wp:docPr id="43"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2"/>
                    <pic:cNvPicPr>
                      <a:picLocks noChangeAspect="1"/>
                    </pic:cNvPicPr>
                  </pic:nvPicPr>
                  <pic:blipFill>
                    <a:blip r:embed="rId18"/>
                    <a:stretch>
                      <a:fillRect/>
                    </a:stretch>
                  </pic:blipFill>
                  <pic:spPr>
                    <a:xfrm>
                      <a:off x="0" y="0"/>
                      <a:ext cx="6633210" cy="393700"/>
                    </a:xfrm>
                    <a:prstGeom prst="rect">
                      <a:avLst/>
                    </a:prstGeom>
                    <a:noFill/>
                    <a:ln>
                      <a:noFill/>
                    </a:ln>
                  </pic:spPr>
                </pic:pic>
              </a:graphicData>
            </a:graphic>
          </wp:inline>
        </w:drawing>
      </w:r>
    </w:p>
    <w:p>
      <w:pPr>
        <w:pStyle w:val="23"/>
        <w:numPr>
          <w:ilvl w:val="0"/>
          <w:numId w:val="0"/>
        </w:numPr>
        <w:tabs>
          <w:tab w:val="left" w:pos="850"/>
        </w:tabs>
        <w:bidi w:val="0"/>
        <w:ind w:leftChars="0"/>
        <w:jc w:val="center"/>
        <w:outlineLvl w:val="9"/>
        <w:rPr>
          <w:rFonts w:hint="default"/>
          <w:rtl w:val="0"/>
          <w:lang w:val="en-IN" w:eastAsia="zh-CN"/>
        </w:rPr>
      </w:pPr>
      <w:r>
        <w:t xml:space="preserve">Figure </w:t>
      </w:r>
      <w:r>
        <w:fldChar w:fldCharType="begin"/>
      </w:r>
      <w:r>
        <w:instrText xml:space="preserve"> SEQ Figure \* ARABIC </w:instrText>
      </w:r>
      <w:r>
        <w:fldChar w:fldCharType="separate"/>
      </w:r>
      <w:r>
        <w:t>24</w:t>
      </w:r>
      <w:r>
        <w:fldChar w:fldCharType="end"/>
      </w:r>
      <w:r>
        <w:rPr>
          <w:rFonts w:hint="default"/>
          <w:lang w:val="en-IN"/>
        </w:rPr>
        <w:t xml:space="preserve"> : Academic Event</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82" w:tblpY="54"/>
        <w:tblOverlap w:val="never"/>
        <w:tblW w:w="87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2843"/>
        <w:gridCol w:w="1755"/>
        <w:gridCol w:w="1768"/>
        <w:gridCol w:w="1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olor w:val="000000"/>
                <w:sz w:val="20"/>
                <w:szCs w:val="20"/>
              </w:rPr>
              <w:t>Event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9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numPr>
          <w:ilvl w:val="0"/>
          <w:numId w:val="0"/>
        </w:numPr>
        <w:ind w:left="0" w:leftChars="0" w:firstLine="0" w:firstLineChars="0"/>
        <w:jc w:val="both"/>
        <w:rPr>
          <w:rFonts w:hint="default"/>
          <w:sz w:val="20"/>
          <w:szCs w:val="20"/>
          <w:lang w:val="en-IN"/>
        </w:rPr>
      </w:pPr>
    </w:p>
    <w:p>
      <w:pPr>
        <w:numPr>
          <w:ilvl w:val="0"/>
          <w:numId w:val="0"/>
        </w:numPr>
        <w:tabs>
          <w:tab w:val="left" w:pos="850"/>
        </w:tabs>
        <w:bidi w:val="0"/>
        <w:outlineLvl w:val="9"/>
        <w:rPr>
          <w:rFonts w:hint="default"/>
          <w:b/>
          <w:bCs/>
          <w:color w:val="000000"/>
          <w:sz w:val="24"/>
          <w:szCs w:val="24"/>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70"/>
        <w:gridCol w:w="870"/>
        <w:gridCol w:w="715"/>
        <w:gridCol w:w="857"/>
        <w:gridCol w:w="798"/>
        <w:gridCol w:w="800"/>
        <w:gridCol w:w="850"/>
        <w:gridCol w:w="830"/>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lang w:val="en-US" w:eastAsia="zh-CN"/>
        </w:rPr>
      </w:pPr>
    </w:p>
    <w:p>
      <w:pPr>
        <w:rPr>
          <w:rFonts w:hint="default"/>
          <w:lang w:val="en-US" w:eastAsia="zh-CN"/>
        </w:rPr>
      </w:pPr>
    </w:p>
    <w:p>
      <w:pPr>
        <w:pStyle w:val="3"/>
        <w:numPr>
          <w:ilvl w:val="1"/>
          <w:numId w:val="22"/>
        </w:numPr>
        <w:bidi w:val="0"/>
        <w:ind w:left="0" w:leftChars="0" w:firstLine="0" w:firstLineChars="0"/>
        <w:rPr>
          <w:rFonts w:hint="default"/>
          <w:lang w:val="en-IN" w:eastAsia="zh-CN"/>
        </w:rPr>
      </w:pPr>
      <w:bookmarkStart w:id="92" w:name="_Toc17550"/>
      <w:r>
        <w:rPr>
          <w:rFonts w:hint="default"/>
          <w:lang w:val="en-IN" w:eastAsia="zh-CN"/>
        </w:rPr>
        <w:t>Awards</w:t>
      </w:r>
      <w:bookmarkEnd w:id="92"/>
    </w:p>
    <w:p>
      <w:pPr>
        <w:rPr>
          <w:rFonts w:hint="default"/>
          <w:lang w:val="en-IN"/>
        </w:rPr>
      </w:pPr>
    </w:p>
    <w:p>
      <w:pPr>
        <w:numPr>
          <w:ilvl w:val="0"/>
          <w:numId w:val="0"/>
        </w:numPr>
        <w:tabs>
          <w:tab w:val="left" w:pos="850"/>
        </w:tabs>
        <w:bidi w:val="0"/>
        <w:outlineLvl w:val="9"/>
        <w:rPr>
          <w:rFonts w:hint="default"/>
          <w:color w:val="000000"/>
          <w:sz w:val="24"/>
          <w:szCs w:val="24"/>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439"/>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6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86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84"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Awards is Master Screen, you can create different types of awards such as State, National, International Awards,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186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84"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66"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84"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bl>
    <w:p>
      <w:pPr>
        <w:numPr>
          <w:ilvl w:val="0"/>
          <w:numId w:val="0"/>
        </w:numPr>
        <w:tabs>
          <w:tab w:val="left" w:pos="850"/>
        </w:tabs>
        <w:bidi w:val="0"/>
        <w:outlineLvl w:val="9"/>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tabs>
          <w:tab w:val="left" w:pos="850"/>
        </w:tabs>
        <w:bidi w:val="0"/>
        <w:outlineLvl w:val="9"/>
        <w:rPr>
          <w:rFonts w:hint="default"/>
          <w:b/>
          <w:bCs/>
          <w:color w:val="366091"/>
          <w:sz w:val="24"/>
          <w:szCs w:val="24"/>
          <w:lang w:val="en-IN" w:eastAsia="zh-CN"/>
        </w:rPr>
      </w:pPr>
    </w:p>
    <w:p>
      <w:pPr>
        <w:numPr>
          <w:ilvl w:val="0"/>
          <w:numId w:val="0"/>
        </w:numPr>
        <w:tabs>
          <w:tab w:val="left" w:pos="850"/>
        </w:tabs>
        <w:bidi w:val="0"/>
        <w:outlineLvl w:val="9"/>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4785" cy="1607185"/>
            <wp:effectExtent l="9525" t="9525" r="21590" b="21590"/>
            <wp:docPr id="44" name="Picture 243"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3" descr="Picture2"/>
                    <pic:cNvPicPr>
                      <a:picLocks noChangeAspect="1"/>
                    </pic:cNvPicPr>
                  </pic:nvPicPr>
                  <pic:blipFill>
                    <a:blip r:embed="rId19"/>
                    <a:srcRect t="18446" b="15140"/>
                    <a:stretch>
                      <a:fillRect/>
                    </a:stretch>
                  </pic:blipFill>
                  <pic:spPr>
                    <a:xfrm>
                      <a:off x="0" y="0"/>
                      <a:ext cx="5264785" cy="160718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25</w:t>
      </w:r>
      <w:r>
        <w:fldChar w:fldCharType="end"/>
      </w:r>
      <w:r>
        <w:rPr>
          <w:rFonts w:hint="default"/>
          <w:lang w:val="en-IN"/>
        </w:rPr>
        <w:t xml:space="preserve"> : Awards</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0"/>
        <w:gridCol w:w="2918"/>
        <w:gridCol w:w="1755"/>
        <w:gridCol w:w="1768"/>
        <w:gridCol w:w="1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91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2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trPr>
        <w:tc>
          <w:tcPr>
            <w:tcW w:w="4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91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Award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2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Description</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9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6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0"/>
        <w:gridCol w:w="1790"/>
        <w:gridCol w:w="870"/>
        <w:gridCol w:w="715"/>
        <w:gridCol w:w="857"/>
        <w:gridCol w:w="857"/>
        <w:gridCol w:w="857"/>
        <w:gridCol w:w="814"/>
        <w:gridCol w:w="77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2"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rPr>
          <w:rFonts w:hint="default"/>
          <w:b/>
          <w:bCs/>
          <w:color w:val="366091"/>
          <w:sz w:val="24"/>
          <w:szCs w:val="24"/>
          <w:lang w:val="en-IN" w:eastAsia="zh-CN"/>
        </w:rPr>
      </w:pPr>
    </w:p>
    <w:p>
      <w:pPr>
        <w:pStyle w:val="3"/>
        <w:numPr>
          <w:ilvl w:val="1"/>
          <w:numId w:val="22"/>
        </w:numPr>
        <w:bidi w:val="0"/>
        <w:ind w:left="0" w:leftChars="0" w:firstLine="0" w:firstLineChars="0"/>
        <w:rPr>
          <w:rFonts w:hint="default"/>
          <w:lang w:val="en-IN" w:eastAsia="zh-CN"/>
        </w:rPr>
      </w:pPr>
      <w:bookmarkStart w:id="93" w:name="_Toc12168"/>
      <w:r>
        <w:rPr>
          <w:rFonts w:hint="default"/>
          <w:lang w:val="en-IN" w:eastAsia="zh-CN"/>
        </w:rPr>
        <w:t>Documents</w:t>
      </w:r>
      <w:bookmarkEnd w:id="93"/>
    </w:p>
    <w:p>
      <w:pPr>
        <w:numPr>
          <w:ilvl w:val="0"/>
          <w:numId w:val="0"/>
        </w:numPr>
        <w:tabs>
          <w:tab w:val="left" w:pos="850"/>
        </w:tabs>
        <w:bidi w:val="0"/>
        <w:outlineLvl w:val="9"/>
        <w:rPr>
          <w:rFonts w:hint="default"/>
          <w:b/>
          <w:bCs/>
          <w:color w:val="366091"/>
          <w:sz w:val="24"/>
          <w:szCs w:val="24"/>
          <w:lang w:val="en-IN"/>
        </w:rPr>
      </w:pPr>
    </w:p>
    <w:p>
      <w:pPr>
        <w:numPr>
          <w:ilvl w:val="0"/>
          <w:numId w:val="0"/>
        </w:numPr>
        <w:tabs>
          <w:tab w:val="left" w:pos="850"/>
        </w:tabs>
        <w:bidi w:val="0"/>
        <w:outlineLvl w:val="9"/>
        <w:rPr>
          <w:rFonts w:hint="default"/>
          <w:b/>
          <w:bCs/>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92" w:tblpY="439"/>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8"/>
        <w:gridCol w:w="68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5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82"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Document is Master Screen, you can create different documents name such as Aadhar Card, Income Certificate, Caste Certificates, etc. so that in student application form, applicants can attached their respective documents accordingly.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185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82"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185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82"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366091"/>
          <w:sz w:val="24"/>
          <w:szCs w:val="24"/>
          <w:lang w:val="en-US" w:eastAsia="zh-CN"/>
        </w:rPr>
      </w:pPr>
    </w:p>
    <w:p>
      <w:pPr>
        <w:numPr>
          <w:ilvl w:val="0"/>
          <w:numId w:val="0"/>
        </w:numPr>
        <w:tabs>
          <w:tab w:val="left" w:pos="850"/>
        </w:tabs>
        <w:bidi w:val="0"/>
        <w:outlineLvl w:val="9"/>
        <w:rPr>
          <w:rFonts w:hint="default"/>
          <w:color w:val="000000"/>
          <w:sz w:val="24"/>
          <w:szCs w:val="24"/>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2880" cy="1468755"/>
            <wp:effectExtent l="9525" t="9525" r="10795" b="20320"/>
            <wp:docPr id="49" name="Picture 213" desc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13" descr="dd"/>
                    <pic:cNvPicPr>
                      <a:picLocks noChangeAspect="1"/>
                    </pic:cNvPicPr>
                  </pic:nvPicPr>
                  <pic:blipFill>
                    <a:blip r:embed="rId20"/>
                    <a:srcRect t="21585" b="8682"/>
                    <a:stretch>
                      <a:fillRect/>
                    </a:stretch>
                  </pic:blipFill>
                  <pic:spPr>
                    <a:xfrm>
                      <a:off x="0" y="0"/>
                      <a:ext cx="5262880" cy="146875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30</w:t>
      </w:r>
      <w:r>
        <w:fldChar w:fldCharType="end"/>
      </w:r>
      <w:r>
        <w:rPr>
          <w:rFonts w:hint="default"/>
          <w:lang w:val="en-IN"/>
        </w:rPr>
        <w:t xml:space="preserve"> : Documents</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2843"/>
        <w:gridCol w:w="1755"/>
        <w:gridCol w:w="1768"/>
        <w:gridCol w:w="19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3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4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Document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3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District</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State Screen</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9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2"/>
        <w:gridCol w:w="1648"/>
        <w:gridCol w:w="870"/>
        <w:gridCol w:w="715"/>
        <w:gridCol w:w="857"/>
        <w:gridCol w:w="857"/>
        <w:gridCol w:w="771"/>
        <w:gridCol w:w="870"/>
        <w:gridCol w:w="780"/>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7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numPr>
          <w:ilvl w:val="0"/>
          <w:numId w:val="0"/>
        </w:numPr>
        <w:tabs>
          <w:tab w:val="left" w:pos="850"/>
        </w:tabs>
        <w:bidi w:val="0"/>
        <w:ind w:leftChars="0"/>
        <w:outlineLvl w:val="9"/>
        <w:rPr>
          <w:rFonts w:hint="default" w:cs="Calibri"/>
          <w:b/>
          <w:bCs/>
          <w:sz w:val="26"/>
          <w:szCs w:val="26"/>
          <w:lang w:val="en-IN"/>
        </w:rPr>
      </w:pPr>
    </w:p>
    <w:p>
      <w:pPr>
        <w:numPr>
          <w:ilvl w:val="0"/>
          <w:numId w:val="0"/>
        </w:numPr>
        <w:tabs>
          <w:tab w:val="left" w:pos="850"/>
        </w:tabs>
        <w:bidi w:val="0"/>
        <w:ind w:leftChars="0"/>
        <w:outlineLvl w:val="9"/>
        <w:rPr>
          <w:rFonts w:hint="default" w:cs="Calibri"/>
          <w:b/>
          <w:bCs/>
          <w:sz w:val="26"/>
          <w:szCs w:val="26"/>
          <w:lang w:val="en-IN"/>
        </w:rPr>
      </w:pPr>
    </w:p>
    <w:p>
      <w:pPr>
        <w:pStyle w:val="3"/>
        <w:numPr>
          <w:ilvl w:val="1"/>
          <w:numId w:val="22"/>
        </w:numPr>
        <w:bidi w:val="0"/>
        <w:ind w:left="0" w:leftChars="0" w:firstLine="0" w:firstLineChars="0"/>
        <w:rPr>
          <w:rFonts w:hint="default"/>
          <w:lang w:val="en-IN" w:eastAsia="zh-CN"/>
        </w:rPr>
      </w:pPr>
      <w:bookmarkStart w:id="94" w:name="_Toc9295"/>
      <w:r>
        <w:rPr>
          <w:rFonts w:hint="default"/>
          <w:lang w:val="en-IN" w:eastAsia="zh-CN"/>
        </w:rPr>
        <w:t>Eligibility Parameter</w:t>
      </w:r>
      <w:bookmarkEnd w:id="94"/>
    </w:p>
    <w:p>
      <w:pPr>
        <w:rPr>
          <w:rFonts w:hint="default"/>
          <w:lang w:val="en-IN"/>
        </w:rPr>
      </w:pPr>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702" w:tblpY="439"/>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0"/>
        <w:gridCol w:w="6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2" w:hRule="atLeast"/>
        </w:trPr>
        <w:tc>
          <w:tcPr>
            <w:tcW w:w="185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0"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Eligibility Parameter is Master Screen, you can create different eligibility parameters name such as 10</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12</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ITI, Poly technique, etc. so that in student application form, applicants can add their details regarding their respective Eligibility Parameters accordingly.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5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0"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85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72405" cy="864870"/>
            <wp:effectExtent l="9525" t="9525" r="13970" b="14605"/>
            <wp:docPr id="50" name="Picture 216" descr="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16" descr="eli"/>
                    <pic:cNvPicPr>
                      <a:picLocks noChangeAspect="1"/>
                    </pic:cNvPicPr>
                  </pic:nvPicPr>
                  <pic:blipFill>
                    <a:blip r:embed="rId21"/>
                    <a:srcRect t="34801"/>
                    <a:stretch>
                      <a:fillRect/>
                    </a:stretch>
                  </pic:blipFill>
                  <pic:spPr>
                    <a:xfrm>
                      <a:off x="0" y="0"/>
                      <a:ext cx="5272405" cy="86487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31</w:t>
      </w:r>
      <w:r>
        <w:fldChar w:fldCharType="end"/>
      </w:r>
      <w:r>
        <w:rPr>
          <w:rFonts w:hint="default"/>
          <w:lang w:val="en-IN"/>
        </w:rPr>
        <w:t xml:space="preserve"> : Eligibility Parameters</w:t>
      </w:r>
    </w:p>
    <w:p>
      <w:pPr>
        <w:numPr>
          <w:ilvl w:val="0"/>
          <w:numId w:val="0"/>
        </w:numPr>
        <w:tabs>
          <w:tab w:val="left" w:pos="850"/>
        </w:tabs>
        <w:bidi w:val="0"/>
        <w:outlineLvl w:val="9"/>
        <w:rPr>
          <w:rFonts w:hint="default"/>
          <w:color w:val="000000"/>
          <w:sz w:val="24"/>
          <w:szCs w:val="24"/>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2843"/>
        <w:gridCol w:w="1755"/>
        <w:gridCol w:w="1768"/>
        <w:gridCol w:w="1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rPr>
        <w:tc>
          <w:tcPr>
            <w:tcW w:w="4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Parameter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sz w:val="24"/>
          <w:szCs w:val="24"/>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90" w:type="dxa"/>
        <w:tblInd w:w="-1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2"/>
        <w:gridCol w:w="1648"/>
        <w:gridCol w:w="870"/>
        <w:gridCol w:w="715"/>
        <w:gridCol w:w="857"/>
        <w:gridCol w:w="857"/>
        <w:gridCol w:w="857"/>
        <w:gridCol w:w="814"/>
        <w:gridCol w:w="78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1"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pStyle w:val="3"/>
        <w:numPr>
          <w:ilvl w:val="1"/>
          <w:numId w:val="22"/>
        </w:numPr>
        <w:bidi w:val="0"/>
        <w:ind w:left="0" w:leftChars="0" w:firstLine="0" w:firstLineChars="0"/>
        <w:rPr>
          <w:rFonts w:hint="default"/>
          <w:lang w:val="en-IN" w:eastAsia="zh-CN"/>
        </w:rPr>
      </w:pPr>
      <w:bookmarkStart w:id="95" w:name="_Toc8524"/>
      <w:r>
        <w:rPr>
          <w:rFonts w:hint="default"/>
          <w:lang w:val="en-IN" w:eastAsia="zh-CN"/>
        </w:rPr>
        <w:t>Student Batch Name</w:t>
      </w:r>
      <w:bookmarkEnd w:id="95"/>
    </w:p>
    <w:p>
      <w:pPr>
        <w:rPr>
          <w:rFonts w:hint="default"/>
          <w:lang w:val="en-IN"/>
        </w:rPr>
      </w:pPr>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2" w:tblpY="439"/>
        <w:tblOverlap w:val="never"/>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6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4"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Student Batch Name is a Master Screen, where we can grouped them on the basis of Academic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4"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876"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4"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4150" cy="970915"/>
            <wp:effectExtent l="9525" t="9525" r="9525" b="10160"/>
            <wp:docPr id="51" name="Picture 218" descr="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18" descr="sb"/>
                    <pic:cNvPicPr>
                      <a:picLocks noChangeAspect="1"/>
                    </pic:cNvPicPr>
                  </pic:nvPicPr>
                  <pic:blipFill>
                    <a:blip r:embed="rId22"/>
                    <a:srcRect t="31528"/>
                    <a:stretch>
                      <a:fillRect/>
                    </a:stretch>
                  </pic:blipFill>
                  <pic:spPr>
                    <a:xfrm>
                      <a:off x="0" y="0"/>
                      <a:ext cx="5264150" cy="97091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32</w:t>
      </w:r>
      <w:r>
        <w:fldChar w:fldCharType="end"/>
      </w:r>
      <w:r>
        <w:rPr>
          <w:rFonts w:hint="default"/>
          <w:lang w:val="en-IN"/>
        </w:rPr>
        <w:t xml:space="preserve"> : Student Batch Name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92" w:tblpY="54"/>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5"/>
        <w:gridCol w:w="2843"/>
        <w:gridCol w:w="1755"/>
        <w:gridCol w:w="1768"/>
        <w:gridCol w:w="1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2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Batch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2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2"/>
        <w:gridCol w:w="1648"/>
        <w:gridCol w:w="870"/>
        <w:gridCol w:w="715"/>
        <w:gridCol w:w="857"/>
        <w:gridCol w:w="857"/>
        <w:gridCol w:w="801"/>
        <w:gridCol w:w="830"/>
        <w:gridCol w:w="80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rPr>
          <w:rFonts w:hint="default"/>
          <w:b/>
          <w:bCs/>
          <w:color w:val="366091"/>
          <w:sz w:val="24"/>
          <w:szCs w:val="24"/>
          <w:lang w:val="en-IN" w:eastAsia="zh-CN"/>
        </w:rPr>
      </w:pPr>
    </w:p>
    <w:p>
      <w:pPr>
        <w:pStyle w:val="3"/>
        <w:numPr>
          <w:ilvl w:val="1"/>
          <w:numId w:val="22"/>
        </w:numPr>
        <w:bidi w:val="0"/>
        <w:ind w:left="0" w:leftChars="0" w:firstLine="0" w:firstLineChars="0"/>
        <w:rPr>
          <w:rFonts w:hint="default"/>
          <w:lang w:val="en-IN" w:eastAsia="zh-CN"/>
        </w:rPr>
      </w:pPr>
      <w:bookmarkStart w:id="96" w:name="_Toc25354"/>
      <w:r>
        <w:rPr>
          <w:rFonts w:hint="default"/>
          <w:lang w:val="en-IN" w:eastAsia="zh-CN"/>
        </w:rPr>
        <w:t>Fee Type</w:t>
      </w:r>
      <w:bookmarkEnd w:id="96"/>
    </w:p>
    <w:p>
      <w:pPr>
        <w:numPr>
          <w:ilvl w:val="0"/>
          <w:numId w:val="0"/>
        </w:numPr>
        <w:tabs>
          <w:tab w:val="left" w:pos="850"/>
        </w:tabs>
        <w:bidi w:val="0"/>
        <w:outlineLvl w:val="9"/>
        <w:rPr>
          <w:rFonts w:hint="default"/>
          <w:b/>
          <w:bCs/>
          <w:color w:val="366091"/>
          <w:sz w:val="24"/>
          <w:szCs w:val="24"/>
          <w:lang w:val="en-IN"/>
        </w:rPr>
      </w:pPr>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2" w:tblpY="439"/>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6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94"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Fee Type is a Master Screen where we can create different fee types such as Semester Fees, Hostel Fees, Mess Fees,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94"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1876" w:type="dxa"/>
            <w:noWrap w:val="0"/>
            <w:vAlign w:val="top"/>
          </w:tcPr>
          <w:p>
            <w:pPr>
              <w:keepNext w:val="0"/>
              <w:keepLines w:val="0"/>
              <w:widowControl/>
              <w:suppressLineNumbers w:val="0"/>
              <w:jc w:val="left"/>
              <w:rPr>
                <w:rFonts w:hint="default" w:cs="Calibri"/>
                <w:b/>
                <w:bCs/>
                <w:sz w:val="20"/>
                <w:szCs w:val="20"/>
                <w:u w:val="none"/>
                <w:vertAlign w:val="baseline"/>
                <w:rtl w:val="0"/>
                <w:lang w:val="en-US" w:eastAsia="zh-CN"/>
              </w:rPr>
            </w:pPr>
          </w:p>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94"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6690" cy="1604010"/>
            <wp:effectExtent l="9525" t="9525" r="19685" b="12065"/>
            <wp:docPr id="53" name="Picture 222" descr="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2" descr="FT"/>
                    <pic:cNvPicPr>
                      <a:picLocks noChangeAspect="1"/>
                    </pic:cNvPicPr>
                  </pic:nvPicPr>
                  <pic:blipFill>
                    <a:blip r:embed="rId23"/>
                    <a:srcRect t="21504"/>
                    <a:stretch>
                      <a:fillRect/>
                    </a:stretch>
                  </pic:blipFill>
                  <pic:spPr>
                    <a:xfrm>
                      <a:off x="0" y="0"/>
                      <a:ext cx="5266690" cy="16040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34</w:t>
      </w:r>
      <w:r>
        <w:fldChar w:fldCharType="end"/>
      </w:r>
      <w:r>
        <w:rPr>
          <w:rFonts w:hint="default"/>
          <w:lang w:val="en-IN"/>
        </w:rPr>
        <w:t xml:space="preserve"> : Fee Type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82" w:tblpY="54"/>
        <w:tblOverlap w:val="never"/>
        <w:tblW w:w="87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2843"/>
        <w:gridCol w:w="1755"/>
        <w:gridCol w:w="1768"/>
        <w:gridCol w:w="1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3"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2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0"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Type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2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color w:val="000000"/>
                <w:sz w:val="20"/>
                <w:szCs w:val="20"/>
                <w:rtl w:val="0"/>
                <w:lang w:val="en-IN" w:eastAsia="zh-CN" w:bidi="ar-SA"/>
              </w:rPr>
            </w:pPr>
            <w:r>
              <w:rPr>
                <w:rFonts w:hint="default" w:cs="Calibri"/>
                <w:color w:val="000000"/>
                <w:sz w:val="20"/>
                <w:szCs w:val="20"/>
                <w:rtl w:val="0"/>
                <w:lang w:val="en-IN" w:eastAsia="zh-CN" w:bidi="ar-SA"/>
              </w:rPr>
              <w:t>Description</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p>
        </w:tc>
        <w:tc>
          <w:tcPr>
            <w:tcW w:w="19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2"/>
        <w:gridCol w:w="1648"/>
        <w:gridCol w:w="870"/>
        <w:gridCol w:w="715"/>
        <w:gridCol w:w="857"/>
        <w:gridCol w:w="857"/>
        <w:gridCol w:w="857"/>
        <w:gridCol w:w="814"/>
        <w:gridCol w:w="77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2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3" w:hRule="atLeast"/>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lang w:val="en-IN"/>
        </w:rPr>
      </w:pPr>
    </w:p>
    <w:p>
      <w:pPr>
        <w:rPr>
          <w:rFonts w:hint="default"/>
          <w:lang w:val="en-IN"/>
        </w:rPr>
      </w:pPr>
    </w:p>
    <w:p>
      <w:pPr>
        <w:pStyle w:val="3"/>
        <w:numPr>
          <w:ilvl w:val="0"/>
          <w:numId w:val="22"/>
        </w:numPr>
        <w:bidi w:val="0"/>
        <w:ind w:left="0" w:leftChars="0" w:firstLine="0" w:firstLineChars="0"/>
        <w:rPr>
          <w:rFonts w:hint="default"/>
          <w:lang w:val="en-IN"/>
        </w:rPr>
      </w:pPr>
      <w:bookmarkStart w:id="97" w:name="_Toc21404"/>
      <w:r>
        <w:rPr>
          <w:rFonts w:hint="default"/>
          <w:lang w:val="en-IN"/>
        </w:rPr>
        <w:t>Admission Transactional Screens</w:t>
      </w:r>
      <w:bookmarkEnd w:id="97"/>
    </w:p>
    <w:p>
      <w:pPr>
        <w:rPr>
          <w:rFonts w:hint="default"/>
          <w:lang w:val="en-IN"/>
        </w:rPr>
      </w:pPr>
    </w:p>
    <w:p>
      <w:pPr>
        <w:rPr>
          <w:rFonts w:hint="default" w:cs="Calibri"/>
          <w:b/>
          <w:bCs/>
          <w:sz w:val="20"/>
          <w:szCs w:val="20"/>
          <w:u w:val="single"/>
          <w:lang w:val="en-IN"/>
        </w:rPr>
      </w:pPr>
      <w:r>
        <w:rPr>
          <w:rFonts w:hint="default"/>
          <w:sz w:val="20"/>
          <w:szCs w:val="20"/>
          <w:lang w:val="en-IN"/>
        </w:rPr>
        <w:t>This is the Homepage for the logged in User:</w:t>
      </w:r>
    </w:p>
    <w:p>
      <w:pPr>
        <w:numPr>
          <w:ilvl w:val="0"/>
          <w:numId w:val="0"/>
        </w:numPr>
        <w:jc w:val="both"/>
        <w:rPr>
          <w:rFonts w:hint="default"/>
          <w:lang w:val="en-IN"/>
        </w:rPr>
      </w:pPr>
    </w:p>
    <w:p>
      <w:pPr>
        <w:numPr>
          <w:ilvl w:val="0"/>
          <w:numId w:val="0"/>
        </w:numPr>
        <w:jc w:val="both"/>
        <w:rPr>
          <w:rFonts w:hint="default"/>
          <w:lang w:val="en-IN"/>
        </w:rPr>
      </w:pPr>
      <w:r>
        <w:rPr>
          <w:rFonts w:hint="default" w:cs="Calibri"/>
          <w:b/>
          <w:bCs/>
          <w:sz w:val="24"/>
          <w:szCs w:val="24"/>
          <w:lang w:val="en-IN"/>
        </w:rPr>
        <w:drawing>
          <wp:inline distT="0" distB="0" distL="114300" distR="114300">
            <wp:extent cx="5271770" cy="2171065"/>
            <wp:effectExtent l="0" t="0" r="1270" b="8255"/>
            <wp:docPr id="15" name="Picture 226"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6" descr="Picture2"/>
                    <pic:cNvPicPr>
                      <a:picLocks noChangeAspect="1"/>
                    </pic:cNvPicPr>
                  </pic:nvPicPr>
                  <pic:blipFill>
                    <a:blip r:embed="rId24"/>
                    <a:stretch>
                      <a:fillRect/>
                    </a:stretch>
                  </pic:blipFill>
                  <pic:spPr>
                    <a:xfrm>
                      <a:off x="0" y="0"/>
                      <a:ext cx="5271770" cy="2171065"/>
                    </a:xfrm>
                    <a:prstGeom prst="rect">
                      <a:avLst/>
                    </a:prstGeom>
                    <a:noFill/>
                    <a:ln>
                      <a:noFill/>
                    </a:ln>
                  </pic:spPr>
                </pic:pic>
              </a:graphicData>
            </a:graphic>
          </wp:inline>
        </w:drawing>
      </w:r>
    </w:p>
    <w:p>
      <w:pPr>
        <w:numPr>
          <w:ilvl w:val="0"/>
          <w:numId w:val="0"/>
        </w:numPr>
        <w:ind w:left="2160" w:leftChars="0" w:firstLine="720" w:firstLineChars="0"/>
        <w:jc w:val="both"/>
        <w:rPr>
          <w:rFonts w:hint="default"/>
          <w:lang w:val="en-IN"/>
        </w:rPr>
      </w:pPr>
      <w:r>
        <w:t xml:space="preserve">Figure </w:t>
      </w:r>
      <w:r>
        <w:fldChar w:fldCharType="begin"/>
      </w:r>
      <w:r>
        <w:instrText xml:space="preserve"> SEQ Figure \* ARABIC </w:instrText>
      </w:r>
      <w:r>
        <w:fldChar w:fldCharType="separate"/>
      </w:r>
      <w:r>
        <w:t>1</w:t>
      </w:r>
      <w:r>
        <w:fldChar w:fldCharType="end"/>
      </w:r>
      <w:r>
        <w:rPr>
          <w:rFonts w:hint="default"/>
          <w:lang w:val="en-IN"/>
        </w:rPr>
        <w:t xml:space="preserve"> : </w:t>
      </w:r>
      <w:r>
        <w:rPr>
          <w:rFonts w:hint="default" w:cs="Calibri"/>
          <w:b w:val="0"/>
          <w:bCs w:val="0"/>
          <w:sz w:val="20"/>
          <w:szCs w:val="20"/>
          <w:u w:val="none"/>
          <w:lang w:val="en-IN"/>
        </w:rPr>
        <w:t>Admission Homepage</w:t>
      </w:r>
    </w:p>
    <w:p>
      <w:pPr>
        <w:numPr>
          <w:ilvl w:val="0"/>
          <w:numId w:val="0"/>
        </w:numPr>
        <w:tabs>
          <w:tab w:val="left" w:pos="850"/>
        </w:tabs>
        <w:bidi w:val="0"/>
        <w:ind w:leftChars="0"/>
        <w:outlineLvl w:val="9"/>
        <w:rPr>
          <w:rFonts w:hint="default"/>
          <w:lang w:val="en-IN"/>
        </w:rPr>
      </w:pPr>
    </w:p>
    <w:p>
      <w:pPr>
        <w:bidi w:val="0"/>
        <w:rPr>
          <w:rFonts w:hint="default" w:cs="Calibri"/>
          <w:b/>
          <w:bCs/>
          <w:kern w:val="0"/>
          <w:sz w:val="24"/>
          <w:szCs w:val="24"/>
          <w:lang w:val="en-IN" w:eastAsia="zh-CN" w:bidi="ar"/>
        </w:rPr>
      </w:pPr>
    </w:p>
    <w:p>
      <w:pPr>
        <w:pStyle w:val="3"/>
        <w:numPr>
          <w:ilvl w:val="1"/>
          <w:numId w:val="22"/>
        </w:numPr>
        <w:bidi w:val="0"/>
        <w:ind w:left="0" w:leftChars="0" w:firstLine="0" w:firstLineChars="0"/>
        <w:rPr>
          <w:rFonts w:hint="default"/>
          <w:lang w:val="en-US" w:eastAsia="zh-CN"/>
        </w:rPr>
      </w:pPr>
      <w:bookmarkStart w:id="98" w:name="_Toc183"/>
      <w:r>
        <w:rPr>
          <w:rFonts w:hint="default"/>
          <w:lang w:val="en-US" w:eastAsia="zh-CN"/>
        </w:rPr>
        <w:t>Student Admission</w:t>
      </w:r>
      <w:bookmarkEnd w:id="98"/>
      <w:r>
        <w:rPr>
          <w:rFonts w:hint="default"/>
          <w:lang w:val="en-US" w:eastAsia="zh-CN"/>
        </w:rPr>
        <w:t xml:space="preserve"> </w:t>
      </w: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99" w:name="_Toc13279"/>
      <w:r>
        <w:rPr>
          <w:rFonts w:hint="default"/>
          <w:b/>
          <w:bCs/>
          <w:color w:val="000000"/>
          <w:sz w:val="24"/>
          <w:szCs w:val="24"/>
          <w:u w:val="single"/>
          <w:lang w:val="en-IN"/>
        </w:rPr>
        <w:t>General Description</w:t>
      </w:r>
      <w:bookmarkEnd w:id="99"/>
    </w:p>
    <w:p>
      <w:pPr>
        <w:rPr>
          <w:rFonts w:hint="default"/>
          <w:rtl w:val="0"/>
          <w:lang w:val="en-IN" w:eastAsia="zh-CN"/>
        </w:rPr>
      </w:pPr>
    </w:p>
    <w:p>
      <w:pPr>
        <w:rPr>
          <w:rFonts w:hint="default" w:ascii="Calibri" w:hAnsi="Calibri" w:eastAsia="SimSun" w:cs="Calibri"/>
          <w:b/>
          <w:bCs/>
          <w:color w:val="000000"/>
          <w:kern w:val="0"/>
          <w:sz w:val="24"/>
          <w:szCs w:val="24"/>
          <w:lang w:val="en-US" w:eastAsia="zh-CN" w:bidi="ar"/>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63" w:tblpY="266"/>
        <w:tblOverlap w:val="never"/>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3"/>
        <w:gridCol w:w="4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5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ascii="Calibri" w:hAnsi="Calibri" w:eastAsia="SimSun" w:cs="Calibri"/>
                <w:color w:val="000000"/>
                <w:kern w:val="0"/>
                <w:sz w:val="20"/>
                <w:szCs w:val="20"/>
                <w:lang w:val="en-US" w:eastAsia="zh-CN" w:bidi="ar"/>
              </w:rPr>
              <w:t xml:space="preserve">Student Admission is a document which can be configured to initiate an </w:t>
            </w:r>
            <w:r>
              <w:rPr>
                <w:rFonts w:hint="default" w:cs="Calibri"/>
                <w:color w:val="000000"/>
                <w:kern w:val="0"/>
                <w:sz w:val="20"/>
                <w:szCs w:val="20"/>
                <w:lang w:val="en-US" w:eastAsia="zh-CN" w:bidi="ar"/>
              </w:rPr>
              <w:t>a</w:t>
            </w:r>
            <w:r>
              <w:rPr>
                <w:rFonts w:hint="default" w:ascii="Calibri" w:hAnsi="Calibri" w:eastAsia="SimSun" w:cs="Calibri"/>
                <w:color w:val="000000"/>
                <w:kern w:val="0"/>
                <w:sz w:val="20"/>
                <w:szCs w:val="20"/>
                <w:lang w:val="en-US" w:eastAsia="zh-CN" w:bidi="ar"/>
              </w:rPr>
              <w:t xml:space="preserve">dmission Process for </w:t>
            </w:r>
            <w:r>
              <w:rPr>
                <w:rFonts w:hint="default"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by publishing it on the </w:t>
            </w:r>
            <w:r>
              <w:rPr>
                <w:rFonts w:hint="default" w:cs="Calibri"/>
                <w:color w:val="000000"/>
                <w:kern w:val="0"/>
                <w:sz w:val="20"/>
                <w:szCs w:val="20"/>
                <w:lang w:val="en-US" w:eastAsia="zh-CN" w:bidi="ar"/>
              </w:rPr>
              <w:t>Institute</w:t>
            </w:r>
            <w:r>
              <w:rPr>
                <w:rFonts w:hint="default" w:ascii="Calibri" w:hAnsi="Calibri" w:eastAsia="SimSun" w:cs="Calibri"/>
                <w:color w:val="000000"/>
                <w:kern w:val="0"/>
                <w:sz w:val="20"/>
                <w:szCs w:val="20"/>
                <w:lang w:val="en-US" w:eastAsia="zh-CN" w:bidi="ar"/>
              </w:rPr>
              <w:t xml:space="preserv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5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Application &amp; Enrollment &gt; 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57" w:type="dxa"/>
            <w:noWrap w:val="0"/>
            <w:vAlign w:val="top"/>
          </w:tcPr>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Calendar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Course Grade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Course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Year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Term</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Counselling Structure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Seat Reservation Type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Document Template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 Category</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Eligibility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5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5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pStyle w:val="3"/>
        <w:numPr>
          <w:ilvl w:val="0"/>
          <w:numId w:val="0"/>
        </w:numPr>
        <w:bidi w:val="0"/>
        <w:ind w:leftChars="0"/>
        <w:outlineLvl w:val="9"/>
        <w:rPr>
          <w:rFonts w:hint="default"/>
          <w:b/>
          <w:bCs/>
          <w:lang w:val="en-US" w:eastAsia="zh-CN"/>
        </w:rPr>
      </w:pPr>
    </w:p>
    <w:p>
      <w:pPr>
        <w:numPr>
          <w:ilvl w:val="0"/>
          <w:numId w:val="0"/>
        </w:numPr>
        <w:tabs>
          <w:tab w:val="left" w:pos="850"/>
        </w:tabs>
        <w:bidi w:val="0"/>
        <w:ind w:leftChars="100"/>
        <w:outlineLvl w:val="9"/>
        <w:rPr>
          <w:rFonts w:hint="default"/>
          <w:b/>
          <w:bCs/>
          <w:color w:val="000000"/>
          <w:sz w:val="24"/>
          <w:szCs w:val="24"/>
          <w:u w:val="single"/>
          <w:lang w:val="en-US" w:eastAsia="zh-CN"/>
        </w:rPr>
      </w:pPr>
      <w:bookmarkStart w:id="100" w:name="_Toc1070"/>
      <w:r>
        <w:rPr>
          <w:rFonts w:hint="default"/>
          <w:b/>
          <w:bCs/>
          <w:color w:val="000000"/>
          <w:sz w:val="24"/>
          <w:szCs w:val="24"/>
          <w:u w:val="single"/>
          <w:lang w:val="en-US" w:eastAsia="zh-CN"/>
        </w:rPr>
        <w:t>Screenshot</w:t>
      </w:r>
      <w:bookmarkEnd w:id="100"/>
    </w:p>
    <w:p>
      <w:pPr>
        <w:numPr>
          <w:ilvl w:val="0"/>
          <w:numId w:val="0"/>
        </w:numPr>
        <w:tabs>
          <w:tab w:val="left" w:pos="850"/>
        </w:tabs>
        <w:bidi w:val="0"/>
        <w:ind w:leftChars="100"/>
        <w:outlineLvl w:val="9"/>
        <w:rPr>
          <w:rFonts w:hint="default"/>
          <w:b/>
          <w:bCs/>
          <w:color w:val="000000"/>
          <w:sz w:val="24"/>
          <w:szCs w:val="24"/>
          <w:u w:val="single"/>
          <w:lang w:val="en-US" w:eastAsia="zh-CN"/>
        </w:rPr>
      </w:pPr>
    </w:p>
    <w:p>
      <w:pPr>
        <w:keepNext w:val="0"/>
        <w:keepLines w:val="0"/>
        <w:widowControl/>
        <w:suppressLineNumbers w:val="0"/>
        <w:jc w:val="center"/>
        <w:rPr>
          <w:rFonts w:hint="default" w:cs="Calibri"/>
          <w:b/>
          <w:bCs/>
          <w:sz w:val="26"/>
          <w:szCs w:val="26"/>
          <w:lang w:val="en-IN"/>
        </w:rPr>
      </w:pPr>
      <w:r>
        <w:drawing>
          <wp:inline distT="0" distB="0" distL="114300" distR="114300">
            <wp:extent cx="5273675" cy="2679700"/>
            <wp:effectExtent l="9525" t="9525" r="20320" b="23495"/>
            <wp:docPr id="21"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9"/>
                    <pic:cNvPicPr>
                      <a:picLocks noChangeAspect="1"/>
                    </pic:cNvPicPr>
                  </pic:nvPicPr>
                  <pic:blipFill>
                    <a:blip r:embed="rId25"/>
                    <a:stretch>
                      <a:fillRect/>
                    </a:stretch>
                  </pic:blipFill>
                  <pic:spPr>
                    <a:xfrm>
                      <a:off x="0" y="0"/>
                      <a:ext cx="5273675" cy="267970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675" cy="2696845"/>
            <wp:effectExtent l="9525" t="9525" r="20320" b="21590"/>
            <wp:docPr id="22"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4"/>
                    <pic:cNvPicPr>
                      <a:picLocks noChangeAspect="1"/>
                    </pic:cNvPicPr>
                  </pic:nvPicPr>
                  <pic:blipFill>
                    <a:blip r:embed="rId26"/>
                    <a:stretch>
                      <a:fillRect/>
                    </a:stretch>
                  </pic:blipFill>
                  <pic:spPr>
                    <a:xfrm>
                      <a:off x="0" y="0"/>
                      <a:ext cx="5273675" cy="269684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865" cy="2421255"/>
            <wp:effectExtent l="9525" t="9525" r="24130" b="22860"/>
            <wp:docPr id="2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5"/>
                    <pic:cNvPicPr>
                      <a:picLocks noChangeAspect="1"/>
                    </pic:cNvPicPr>
                  </pic:nvPicPr>
                  <pic:blipFill>
                    <a:blip r:embed="rId27"/>
                    <a:stretch>
                      <a:fillRect/>
                    </a:stretch>
                  </pic:blipFill>
                  <pic:spPr>
                    <a:xfrm>
                      <a:off x="0" y="0"/>
                      <a:ext cx="5269865" cy="242125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1135" cy="2408555"/>
            <wp:effectExtent l="9525" t="9525" r="22860" b="20320"/>
            <wp:docPr id="24"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6"/>
                    <pic:cNvPicPr>
                      <a:picLocks noChangeAspect="1"/>
                    </pic:cNvPicPr>
                  </pic:nvPicPr>
                  <pic:blipFill>
                    <a:blip r:embed="rId28"/>
                    <a:stretch>
                      <a:fillRect/>
                    </a:stretch>
                  </pic:blipFill>
                  <pic:spPr>
                    <a:xfrm>
                      <a:off x="0" y="0"/>
                      <a:ext cx="5271135" cy="240855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8595" cy="1548765"/>
            <wp:effectExtent l="9525" t="9525" r="10160" b="11430"/>
            <wp:docPr id="25"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7"/>
                    <pic:cNvPicPr>
                      <a:picLocks noChangeAspect="1"/>
                    </pic:cNvPicPr>
                  </pic:nvPicPr>
                  <pic:blipFill>
                    <a:blip r:embed="rId29"/>
                    <a:stretch>
                      <a:fillRect/>
                    </a:stretch>
                  </pic:blipFill>
                  <pic:spPr>
                    <a:xfrm>
                      <a:off x="0" y="0"/>
                      <a:ext cx="5268595"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firstLine="720" w:firstLineChars="0"/>
        <w:jc w:val="center"/>
        <w:rPr>
          <w:rFonts w:hint="default"/>
          <w:lang w:val="en-US"/>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10</w:t>
      </w:r>
      <w:r>
        <w:rPr>
          <w:rFonts w:hint="default" w:ascii="Calibri" w:hAnsi="Calibri" w:cs="Calibri"/>
          <w:sz w:val="20"/>
          <w:szCs w:val="20"/>
        </w:rPr>
        <w:fldChar w:fldCharType="end"/>
      </w:r>
      <w:r>
        <w:rPr>
          <w:rFonts w:hint="default" w:ascii="Calibri" w:hAnsi="Calibri" w:cs="Calibri"/>
          <w:sz w:val="20"/>
          <w:szCs w:val="20"/>
          <w:lang w:val="en-IN"/>
        </w:rPr>
        <w:t xml:space="preserve"> : Student Admission Screen</w:t>
      </w:r>
    </w:p>
    <w:p>
      <w:pPr>
        <w:rPr>
          <w:rFonts w:hint="default"/>
          <w:lang w:val="en-US"/>
        </w:rPr>
      </w:pPr>
    </w:p>
    <w:p>
      <w:pPr>
        <w:numPr>
          <w:ilvl w:val="0"/>
          <w:numId w:val="0"/>
        </w:numPr>
        <w:tabs>
          <w:tab w:val="left" w:pos="850"/>
        </w:tabs>
        <w:bidi w:val="0"/>
        <w:outlineLvl w:val="9"/>
        <w:rPr>
          <w:rFonts w:hint="default"/>
          <w:b/>
          <w:bCs/>
          <w:color w:val="000000"/>
          <w:sz w:val="24"/>
          <w:szCs w:val="24"/>
          <w:u w:val="single"/>
          <w:lang w:val="en-IN" w:eastAsia="zh-CN"/>
        </w:rPr>
      </w:pPr>
      <w:bookmarkStart w:id="101" w:name="_Toc253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01"/>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US" w:eastAsia="zh-CN"/>
        </w:rPr>
      </w:pPr>
    </w:p>
    <w:tbl>
      <w:tblPr>
        <w:tblStyle w:val="12"/>
        <w:tblW w:w="879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300"/>
        <w:gridCol w:w="1040"/>
        <w:gridCol w:w="1520"/>
        <w:gridCol w:w="1942"/>
        <w:gridCol w:w="1039"/>
        <w:gridCol w:w="14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42"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03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olor w:val="000000"/>
              </w:rPr>
            </w:pPr>
            <w:r>
              <w:rPr>
                <w:rFonts w:hint="default" w:ascii="Calibri" w:hAnsi="Calibri" w:eastAsia="SimSun" w:cs="Calibri"/>
                <w:i w:val="0"/>
                <w:iCs w:val="0"/>
                <w:color w:val="000000"/>
                <w:kern w:val="0"/>
                <w:sz w:val="22"/>
                <w:szCs w:val="22"/>
                <w:u w:val="none"/>
                <w:lang w:val="en-US" w:eastAsia="zh-CN" w:bidi="ar"/>
              </w:rPr>
              <w:t>1</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0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5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xml:space="preserve">( R ) Admission Course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Eligibility and Details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Required Documents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Eligibility Parameter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Hostel Fees </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570"/>
        <w:gridCol w:w="1000"/>
        <w:gridCol w:w="1250"/>
        <w:gridCol w:w="1790"/>
        <w:gridCol w:w="1300"/>
        <w:gridCol w:w="13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6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200"/>
        <w:gridCol w:w="1640"/>
        <w:gridCol w:w="1240"/>
        <w:gridCol w:w="1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 w:hRule="atLeast"/>
        </w:trPr>
        <w:tc>
          <w:tcPr>
            <w:tcW w:w="875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Action</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 xml:space="preserve">no. of seat </w:t>
            </w:r>
            <w:r>
              <w:rPr>
                <w:rFonts w:hint="default" w:cs="Calibri"/>
                <w:b w:val="0"/>
                <w:bCs w:val="0"/>
                <w:i w:val="0"/>
                <w:iCs w:val="0"/>
                <w:color w:val="000000"/>
                <w:sz w:val="20"/>
                <w:szCs w:val="20"/>
                <w:u w:val="none"/>
                <w:lang w:val="en-IN"/>
              </w:rPr>
              <w:t xml:space="preserve">field will  </w:t>
            </w:r>
            <w:r>
              <w:rPr>
                <w:rFonts w:hint="default" w:cs="Calibri"/>
                <w:i w:val="0"/>
                <w:iCs w:val="0"/>
                <w:color w:val="000000"/>
                <w:sz w:val="20"/>
                <w:szCs w:val="20"/>
                <w:u w:val="none"/>
                <w:lang w:val="en-IN"/>
              </w:rPr>
              <w:t xml:space="preserve">deducted or updated with respect to the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dropdown field i.e, Add Balance of Deduct Balance (option)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7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0"/>
        <w:gridCol w:w="1810"/>
        <w:gridCol w:w="1860"/>
        <w:gridCol w:w="1570"/>
        <w:gridCol w:w="1890"/>
        <w:gridCol w:w="1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7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10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Min_age should not be less then 0</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Min_age should not be greater then 35</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6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0"/>
        <w:gridCol w:w="2300"/>
        <w:gridCol w:w="1260"/>
        <w:gridCol w:w="1870"/>
        <w:gridCol w:w="2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876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5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5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80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the student category when document template entered</w:t>
            </w:r>
          </w:p>
        </w:tc>
        <w:tc>
          <w:tcPr>
            <w:tcW w:w="28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r>
    </w:tbl>
    <w:p>
      <w:pPr>
        <w:numPr>
          <w:ilvl w:val="0"/>
          <w:numId w:val="0"/>
        </w:numPr>
        <w:jc w:val="both"/>
        <w:rPr>
          <w:rFonts w:hint="default" w:cs="Calibri"/>
          <w:b/>
          <w:bCs/>
          <w:sz w:val="26"/>
          <w:szCs w:val="26"/>
          <w:lang w:val="en-IN"/>
        </w:rPr>
      </w:pPr>
    </w:p>
    <w:tbl>
      <w:tblPr>
        <w:tblStyle w:val="12"/>
        <w:tblW w:w="877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8"/>
        <w:gridCol w:w="2362"/>
        <w:gridCol w:w="2120"/>
        <w:gridCol w:w="1590"/>
        <w:gridCol w:w="20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877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3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2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3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2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2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2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2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2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2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7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2280"/>
        <w:gridCol w:w="1490"/>
        <w:gridCol w:w="1540"/>
        <w:gridCol w:w="29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7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2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9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2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9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pStyle w:val="3"/>
        <w:numPr>
          <w:ilvl w:val="0"/>
          <w:numId w:val="0"/>
        </w:numPr>
        <w:bidi w:val="0"/>
        <w:ind w:leftChars="100"/>
        <w:outlineLvl w:val="9"/>
        <w:rPr>
          <w:rFonts w:hint="default"/>
          <w:b/>
          <w:bCs/>
          <w:color w:val="366091"/>
          <w:sz w:val="24"/>
          <w:szCs w:val="24"/>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bookmarkStart w:id="102" w:name="_Toc25526"/>
      <w:r>
        <w:rPr>
          <w:rFonts w:hint="default"/>
          <w:b/>
          <w:bCs/>
          <w:color w:val="000000"/>
          <w:sz w:val="24"/>
          <w:szCs w:val="24"/>
          <w:u w:val="single"/>
          <w:rtl w:val="0"/>
          <w:lang w:val="en-US" w:eastAsia="zh-CN"/>
        </w:rPr>
        <w:t>User: Roles &amp; Permission</w:t>
      </w:r>
      <w:bookmarkEnd w:id="102"/>
    </w:p>
    <w:p>
      <w:pPr>
        <w:rPr>
          <w:rFonts w:hint="default"/>
          <w:lang w:val="en-US" w:eastAsia="zh-CN"/>
        </w:rPr>
      </w:pPr>
    </w:p>
    <w:p>
      <w:pPr>
        <w:numPr>
          <w:ilvl w:val="0"/>
          <w:numId w:val="0"/>
        </w:numPr>
        <w:ind w:leftChars="0"/>
        <w:jc w:val="both"/>
        <w:rPr>
          <w:rFonts w:hint="default"/>
          <w:lang w:val="en-US" w:eastAsia="zh-C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12"/>
        <w:tblW w:w="874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1"/>
        <w:gridCol w:w="1509"/>
        <w:gridCol w:w="870"/>
        <w:gridCol w:w="710"/>
        <w:gridCol w:w="840"/>
        <w:gridCol w:w="820"/>
        <w:gridCol w:w="840"/>
        <w:gridCol w:w="930"/>
        <w:gridCol w:w="85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trPr>
        <w:tc>
          <w:tcPr>
            <w:tcW w:w="53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3"/>
        <w:numPr>
          <w:ilvl w:val="1"/>
          <w:numId w:val="22"/>
        </w:numPr>
        <w:bidi w:val="0"/>
        <w:ind w:left="0" w:leftChars="0" w:firstLine="0" w:firstLineChars="0"/>
        <w:rPr>
          <w:rFonts w:hint="default"/>
          <w:lang w:val="en-IN"/>
        </w:rPr>
      </w:pPr>
      <w:bookmarkStart w:id="103" w:name="_Toc23650"/>
      <w:r>
        <w:rPr>
          <w:rFonts w:hint="default"/>
          <w:lang w:val="en-IN"/>
        </w:rPr>
        <w:t>Student Applicant</w:t>
      </w:r>
      <w:bookmarkEnd w:id="103"/>
    </w:p>
    <w:p>
      <w:pPr>
        <w:rPr>
          <w:rFonts w:hint="default"/>
          <w:lang w:val="en-I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04" w:name="_Toc27075"/>
      <w:r>
        <w:rPr>
          <w:rFonts w:hint="default"/>
          <w:b/>
          <w:bCs/>
          <w:color w:val="000000"/>
          <w:sz w:val="24"/>
          <w:szCs w:val="24"/>
          <w:u w:val="single"/>
          <w:lang w:val="en-IN"/>
        </w:rPr>
        <w:t>General Description</w:t>
      </w:r>
      <w:bookmarkEnd w:id="104"/>
    </w:p>
    <w:p>
      <w:pPr>
        <w:rPr>
          <w:rFonts w:hint="default"/>
          <w:rtl w:val="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4310" w:type="dxa"/>
            <w:noWrap w:val="0"/>
            <w:vAlign w:val="top"/>
          </w:tcPr>
          <w:p>
            <w:pPr>
              <w:widowControl w:val="0"/>
              <w:numPr>
                <w:ilvl w:val="0"/>
                <w:numId w:val="39"/>
              </w:numPr>
              <w:tabs>
                <w:tab w:val="clear" w:pos="425"/>
              </w:tabs>
              <w:ind w:left="425" w:leftChars="0" w:hanging="425" w:firstLineChars="0"/>
              <w:jc w:val="both"/>
              <w:rPr>
                <w:rFonts w:hint="default" w:ascii="Calibri" w:hAnsi="Calibri" w:eastAsia="Segoe UI" w:cs="Calibri"/>
                <w:b w:val="0"/>
                <w:bCs w:val="0"/>
                <w:i w:val="0"/>
                <w:iCs w:val="0"/>
                <w:caps w:val="0"/>
                <w:color w:val="192734"/>
                <w:spacing w:val="0"/>
                <w:sz w:val="20"/>
                <w:szCs w:val="20"/>
              </w:rPr>
            </w:pPr>
            <w:r>
              <w:rPr>
                <w:rStyle w:val="92"/>
                <w:rFonts w:hint="default" w:ascii="Calibri" w:hAnsi="Calibri" w:eastAsia="Segoe UI" w:cs="Calibri"/>
                <w:b w:val="0"/>
                <w:bCs w:val="0"/>
                <w:i w:val="0"/>
                <w:iCs w:val="0"/>
                <w:caps w:val="0"/>
                <w:color w:val="313B44"/>
                <w:spacing w:val="0"/>
                <w:sz w:val="20"/>
                <w:szCs w:val="20"/>
                <w:shd w:val="clear" w:color="auto" w:fill="FFFFFF"/>
              </w:rPr>
              <w:t>A Student Applicant record gets created when a student applies to your institute for admission.</w:t>
            </w:r>
          </w:p>
          <w:p>
            <w:pPr>
              <w:widowControl w:val="0"/>
              <w:numPr>
                <w:ilvl w:val="0"/>
                <w:numId w:val="39"/>
              </w:numPr>
              <w:tabs>
                <w:tab w:val="clear" w:pos="425"/>
              </w:tabs>
              <w:ind w:left="425" w:leftChars="0" w:hanging="425" w:firstLineChars="0"/>
              <w:jc w:val="both"/>
              <w:rPr>
                <w:rFonts w:hint="default" w:ascii="Calibri" w:hAnsi="Calibri" w:cs="Calibri"/>
                <w:sz w:val="20"/>
                <w:szCs w:val="20"/>
                <w:rtl w:val="0"/>
                <w:lang w:val="en-US" w:eastAsia="zh-CN" w:bidi="ar-SA"/>
              </w:rPr>
            </w:pPr>
            <w:r>
              <w:rPr>
                <w:rFonts w:hint="default" w:ascii="Calibri" w:hAnsi="Calibri" w:eastAsia="Segoe UI" w:cs="Calibri"/>
                <w:i w:val="0"/>
                <w:iCs w:val="0"/>
                <w:caps w:val="0"/>
                <w:color w:val="192734"/>
                <w:spacing w:val="0"/>
                <w:sz w:val="20"/>
                <w:szCs w:val="20"/>
                <w:shd w:val="clear" w:color="auto" w:fill="FFFFFF"/>
                <w:lang w:val="en-IN"/>
              </w:rPr>
              <w:t>Y</w:t>
            </w:r>
            <w:r>
              <w:rPr>
                <w:rFonts w:hint="default" w:ascii="Calibri" w:hAnsi="Calibri" w:eastAsia="Segoe UI" w:cs="Calibri"/>
                <w:i w:val="0"/>
                <w:iCs w:val="0"/>
                <w:caps w:val="0"/>
                <w:color w:val="192734"/>
                <w:spacing w:val="0"/>
                <w:sz w:val="20"/>
                <w:szCs w:val="20"/>
                <w:shd w:val="clear" w:color="auto" w:fill="FFFFFF"/>
              </w:rPr>
              <w:t>ou can Approve or Reject a student applicant. By accepting a student applicant you can add them to the student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0" w:type="dxa"/>
            <w:noWrap w:val="0"/>
            <w:vAlign w:val="top"/>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cs="Times New Roman"/>
                <w:color w:val="00B0F0"/>
                <w:sz w:val="20"/>
                <w:szCs w:val="20"/>
                <w:rtl w:val="0"/>
                <w:lang w:val="en-US" w:eastAsia="zh-CN"/>
              </w:rPr>
              <w:t>Home &gt; Education &gt; Admission &gt; 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 xml:space="preserve">Pre-requisites </w:t>
            </w:r>
          </w:p>
        </w:tc>
        <w:tc>
          <w:tcPr>
            <w:tcW w:w="4310"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cs="Calibri"/>
                <w:sz w:val="20"/>
                <w:szCs w:val="20"/>
                <w:u w:val="none"/>
                <w:rtl w:val="0"/>
                <w:lang w:val="en-US" w:eastAsia="zh-CN" w:bidi="ar-SA"/>
              </w:rPr>
              <w:t>Student Admission</w:t>
            </w:r>
          </w:p>
        </w:tc>
      </w:tr>
    </w:tbl>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b/>
          <w:bCs/>
          <w:color w:val="000000"/>
          <w:sz w:val="24"/>
          <w:szCs w:val="24"/>
          <w:u w:val="single"/>
          <w:rtl w:val="0"/>
          <w:lang w:val="en-US" w:eastAsia="zh-CN"/>
        </w:rPr>
      </w:pPr>
      <w:bookmarkStart w:id="105" w:name="_Toc9135"/>
    </w:p>
    <w:p>
      <w:pPr>
        <w:numPr>
          <w:ilvl w:val="0"/>
          <w:numId w:val="0"/>
        </w:numPr>
        <w:tabs>
          <w:tab w:val="left" w:pos="850"/>
        </w:tabs>
        <w:bidi w:val="0"/>
        <w:outlineLvl w:val="9"/>
        <w:rPr>
          <w:rFonts w:hint="default"/>
          <w:b/>
          <w:bCs/>
          <w:color w:val="000000"/>
          <w:sz w:val="24"/>
          <w:szCs w:val="24"/>
          <w:u w:val="single"/>
          <w:rtl w:val="0"/>
          <w:lang w:val="en-US" w:eastAsia="zh-CN"/>
        </w:rPr>
      </w:pPr>
      <w:r>
        <w:rPr>
          <w:rFonts w:hint="default"/>
          <w:b/>
          <w:bCs/>
          <w:color w:val="000000"/>
          <w:sz w:val="24"/>
          <w:szCs w:val="24"/>
          <w:u w:val="single"/>
          <w:rtl w:val="0"/>
          <w:lang w:val="en-US" w:eastAsia="zh-CN"/>
        </w:rPr>
        <w:t>Screenshot</w:t>
      </w:r>
      <w:bookmarkEnd w:id="105"/>
    </w:p>
    <w:p>
      <w:pPr>
        <w:numPr>
          <w:ilvl w:val="0"/>
          <w:numId w:val="0"/>
        </w:numPr>
        <w:jc w:val="left"/>
        <w:rPr>
          <w:rFonts w:hint="default" w:cs="Calibri"/>
          <w:color w:val="000000"/>
          <w:kern w:val="0"/>
          <w:sz w:val="20"/>
          <w:szCs w:val="20"/>
          <w:highlight w:val="none"/>
          <w:lang w:val="en-US" w:eastAsia="zh-CN" w:bidi="ar"/>
        </w:rPr>
      </w:pPr>
    </w:p>
    <w:p>
      <w:pPr>
        <w:numPr>
          <w:ilvl w:val="0"/>
          <w:numId w:val="0"/>
        </w:numPr>
        <w:jc w:val="left"/>
        <w:rPr>
          <w:rFonts w:hint="default" w:cs="Calibri"/>
          <w:color w:val="000000"/>
          <w:kern w:val="0"/>
          <w:sz w:val="20"/>
          <w:szCs w:val="20"/>
          <w:highlight w:val="none"/>
          <w:lang w:val="en-US" w:eastAsia="zh-CN" w:bidi="ar"/>
        </w:rPr>
      </w:pPr>
      <w:r>
        <w:drawing>
          <wp:inline distT="0" distB="0" distL="114300" distR="114300">
            <wp:extent cx="5270500" cy="2317115"/>
            <wp:effectExtent l="9525" t="9525" r="23495" b="20320"/>
            <wp:docPr id="26"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8"/>
                    <pic:cNvPicPr>
                      <a:picLocks noChangeAspect="1"/>
                    </pic:cNvPicPr>
                  </pic:nvPicPr>
                  <pic:blipFill>
                    <a:blip r:embed="rId30"/>
                    <a:stretch>
                      <a:fillRect/>
                    </a:stretch>
                  </pic:blipFill>
                  <pic:spPr>
                    <a:xfrm>
                      <a:off x="0" y="0"/>
                      <a:ext cx="5270500" cy="231711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675" cy="1837690"/>
            <wp:effectExtent l="9525" t="9525" r="20320" b="12065"/>
            <wp:docPr id="27"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9"/>
                    <pic:cNvPicPr>
                      <a:picLocks noChangeAspect="1"/>
                    </pic:cNvPicPr>
                  </pic:nvPicPr>
                  <pic:blipFill>
                    <a:blip r:embed="rId31"/>
                    <a:stretch>
                      <a:fillRect/>
                    </a:stretch>
                  </pic:blipFill>
                  <pic:spPr>
                    <a:xfrm>
                      <a:off x="0" y="0"/>
                      <a:ext cx="5273675" cy="183769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230" cy="1667510"/>
            <wp:effectExtent l="9525" t="9525" r="9525" b="14605"/>
            <wp:docPr id="28"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0"/>
                    <pic:cNvPicPr>
                      <a:picLocks noChangeAspect="1"/>
                    </pic:cNvPicPr>
                  </pic:nvPicPr>
                  <pic:blipFill>
                    <a:blip r:embed="rId32"/>
                    <a:stretch>
                      <a:fillRect/>
                    </a:stretch>
                  </pic:blipFill>
                  <pic:spPr>
                    <a:xfrm>
                      <a:off x="0" y="0"/>
                      <a:ext cx="5269230" cy="166751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040" cy="1607820"/>
            <wp:effectExtent l="9525" t="9525" r="20955" b="13335"/>
            <wp:docPr id="29"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1"/>
                    <pic:cNvPicPr>
                      <a:picLocks noChangeAspect="1"/>
                    </pic:cNvPicPr>
                  </pic:nvPicPr>
                  <pic:blipFill>
                    <a:blip r:embed="rId33"/>
                    <a:stretch>
                      <a:fillRect/>
                    </a:stretch>
                  </pic:blipFill>
                  <pic:spPr>
                    <a:xfrm>
                      <a:off x="0" y="0"/>
                      <a:ext cx="5273040" cy="160782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230" cy="1520825"/>
            <wp:effectExtent l="9525" t="9525" r="9525" b="24130"/>
            <wp:docPr id="30"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3"/>
                    <pic:cNvPicPr>
                      <a:picLocks noChangeAspect="1"/>
                    </pic:cNvPicPr>
                  </pic:nvPicPr>
                  <pic:blipFill>
                    <a:blip r:embed="rId34"/>
                    <a:stretch>
                      <a:fillRect/>
                    </a:stretch>
                  </pic:blipFill>
                  <pic:spPr>
                    <a:xfrm>
                      <a:off x="0" y="0"/>
                      <a:ext cx="5269230" cy="15208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jc w:val="center"/>
        <w:rPr>
          <w:rFonts w:hint="default" w:ascii="Calibri" w:hAnsi="Calibri"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 Student Applicant screen</w:t>
      </w:r>
    </w:p>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b/>
          <w:bCs/>
          <w:color w:val="000000"/>
          <w:u w:val="single"/>
          <w:rtl w:val="0"/>
          <w:lang w:val="en-US" w:eastAsia="zh-CN"/>
        </w:rPr>
      </w:pPr>
      <w:bookmarkStart w:id="106" w:name="_Toc14105"/>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06"/>
    </w:p>
    <w:p>
      <w:pPr>
        <w:rPr>
          <w:rFonts w:hint="default"/>
          <w:rtl w:val="0"/>
          <w:lang w:val="en-US" w:eastAsia="zh-CN"/>
        </w:rPr>
      </w:pPr>
    </w:p>
    <w:p>
      <w:pPr>
        <w:numPr>
          <w:ilvl w:val="0"/>
          <w:numId w:val="0"/>
        </w:numPr>
        <w:jc w:val="both"/>
        <w:rPr>
          <w:rFonts w:hint="default" w:cs="Calibri"/>
          <w:color w:val="000000"/>
          <w:kern w:val="0"/>
          <w:sz w:val="20"/>
          <w:szCs w:val="20"/>
          <w:highlight w:val="none"/>
          <w:lang w:val="en-US" w:eastAsia="zh-CN" w:bidi="ar"/>
        </w:rPr>
      </w:pPr>
      <w:r>
        <w:rPr>
          <w:rFonts w:hint="default"/>
          <w:sz w:val="20"/>
          <w:szCs w:val="20"/>
          <w:lang w:val="en-IN"/>
        </w:rPr>
        <w:t>The following table describes the UI fields present in this screen :</w:t>
      </w:r>
    </w:p>
    <w:p>
      <w:pPr>
        <w:numPr>
          <w:ilvl w:val="0"/>
          <w:numId w:val="0"/>
        </w:numPr>
        <w:jc w:val="left"/>
        <w:rPr>
          <w:rFonts w:hint="default" w:cs="Calibri"/>
          <w:color w:val="000000"/>
          <w:kern w:val="0"/>
          <w:sz w:val="20"/>
          <w:szCs w:val="20"/>
          <w:highlight w:val="none"/>
          <w:lang w:val="en-US" w:eastAsia="zh-CN" w:bidi="ar"/>
        </w:rPr>
      </w:pPr>
    </w:p>
    <w:tbl>
      <w:tblPr>
        <w:tblStyle w:val="12"/>
        <w:tblW w:w="878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6"/>
        <w:gridCol w:w="234"/>
        <w:gridCol w:w="271"/>
        <w:gridCol w:w="1389"/>
        <w:gridCol w:w="262"/>
        <w:gridCol w:w="788"/>
        <w:gridCol w:w="296"/>
        <w:gridCol w:w="864"/>
        <w:gridCol w:w="128"/>
        <w:gridCol w:w="1702"/>
        <w:gridCol w:w="87"/>
        <w:gridCol w:w="337"/>
        <w:gridCol w:w="816"/>
        <w:gridCol w:w="232"/>
        <w:gridCol w:w="11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6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5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16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30"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Action / Validation</w:t>
            </w:r>
          </w:p>
        </w:tc>
        <w:tc>
          <w:tcPr>
            <w:tcW w:w="1240" w:type="dxa"/>
            <w:gridSpan w:val="3"/>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90"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6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05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Physically Disabled</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 xml:space="preserve">Table will show based upon the </w:t>
            </w:r>
            <w:r>
              <w:rPr>
                <w:rFonts w:hint="default" w:ascii="Calibri" w:hAnsi="Calibri" w:eastAsia="SimSun" w:cs="Calibri"/>
                <w:b w:val="0"/>
                <w:bCs w:val="0"/>
                <w:i w:val="0"/>
                <w:iCs w:val="0"/>
                <w:color w:val="000000"/>
                <w:kern w:val="0"/>
                <w:sz w:val="20"/>
                <w:szCs w:val="20"/>
                <w:u w:val="none"/>
                <w:lang w:val="en-US" w:eastAsia="zh-CN" w:bidi="ar"/>
              </w:rPr>
              <w:t xml:space="preserve">Physically </w:t>
            </w:r>
            <w:r>
              <w:rPr>
                <w:rFonts w:hint="default" w:cs="Calibri"/>
                <w:b w:val="0"/>
                <w:bCs w:val="0"/>
                <w:i w:val="0"/>
                <w:iCs w:val="0"/>
                <w:color w:val="000000"/>
                <w:kern w:val="0"/>
                <w:sz w:val="20"/>
                <w:szCs w:val="20"/>
                <w:u w:val="none"/>
                <w:lang w:val="en-US" w:eastAsia="zh-CN" w:bidi="ar"/>
              </w:rPr>
              <w:t>D</w:t>
            </w:r>
            <w:r>
              <w:rPr>
                <w:rFonts w:hint="default" w:ascii="Calibri" w:hAnsi="Calibri" w:eastAsia="SimSun" w:cs="Calibri"/>
                <w:b w:val="0"/>
                <w:bCs w:val="0"/>
                <w:i w:val="0"/>
                <w:iCs w:val="0"/>
                <w:color w:val="000000"/>
                <w:kern w:val="0"/>
                <w:sz w:val="20"/>
                <w:szCs w:val="20"/>
                <w:u w:val="none"/>
                <w:lang w:val="en-US" w:eastAsia="zh-CN" w:bidi="ar"/>
              </w:rPr>
              <w:t>isabled</w:t>
            </w:r>
            <w:r>
              <w:rPr>
                <w:rFonts w:hint="default" w:cs="Calibri"/>
                <w:b w:val="0"/>
                <w:bCs w:val="0"/>
                <w:i w:val="0"/>
                <w:iCs w:val="0"/>
                <w:color w:val="000000"/>
                <w:kern w:val="0"/>
                <w:sz w:val="20"/>
                <w:szCs w:val="20"/>
                <w:u w:val="none"/>
                <w:lang w:val="en-US" w:eastAsia="zh-CN" w:bidi="ar"/>
              </w:rPr>
              <w:t xml:space="preserve"> Check box</w:t>
            </w: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firstLine="0"/>
              <w:jc w:val="both"/>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Disability Type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8</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firstLine="0"/>
              <w:jc w:val="both"/>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Percentage of Disability</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Number</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9</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pStyle w:val="258"/>
              <w:jc w:val="both"/>
              <w:rPr>
                <w:b w:val="0"/>
                <w:bCs w:val="0"/>
                <w:color w:val="000000"/>
                <w:sz w:val="20"/>
                <w:szCs w:val="20"/>
              </w:rPr>
            </w:pPr>
            <w:r>
              <w:rPr>
                <w:b w:val="0"/>
                <w:bCs w:val="0"/>
                <w:color w:val="000000"/>
                <w:sz w:val="20"/>
                <w:szCs w:val="20"/>
              </w:rPr>
              <w:t>窗体顶端</w:t>
            </w:r>
          </w:p>
          <w:p>
            <w:pPr>
              <w:keepNext w:val="0"/>
              <w:keepLines w:val="0"/>
              <w:widowControl/>
              <w:suppressLineNumbers w:val="0"/>
              <w:pBdr>
                <w:right w:val="none" w:color="auto" w:sz="0" w:space="0"/>
              </w:pBdr>
              <w:shd w:val="clear" w:color="auto" w:fill="FFFFFF"/>
              <w:spacing w:before="0" w:beforeAutospacing="0" w:after="0" w:afterAutospacing="0"/>
              <w:ind w:left="0" w:right="0" w:firstLine="0"/>
              <w:jc w:val="both"/>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Attach Disability Certificate Attach</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Attach</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40"/>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40"/>
              </w:numPr>
              <w:ind w:left="0" w:leftChars="0" w:firstLine="0" w:firstLineChars="0"/>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Required</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Awards Winner List</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kern w:val="0"/>
                <w:sz w:val="20"/>
                <w:szCs w:val="20"/>
                <w:u w:val="none"/>
                <w:lang w:val="en-US" w:eastAsia="zh-CN" w:bidi="ar"/>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kern w:val="0"/>
                <w:sz w:val="20"/>
                <w:szCs w:val="20"/>
                <w:u w:val="none"/>
                <w:lang w:val="en-US" w:eastAsia="zh-CN" w:bidi="ar"/>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 xml:space="preserve">Table will show based upon the </w:t>
            </w:r>
            <w:r>
              <w:rPr>
                <w:rFonts w:hint="default" w:ascii="Calibri" w:hAnsi="Calibri" w:eastAsia="SimSun" w:cs="Calibri"/>
                <w:i w:val="0"/>
                <w:iCs w:val="0"/>
                <w:color w:val="000000"/>
                <w:kern w:val="0"/>
                <w:sz w:val="20"/>
                <w:szCs w:val="20"/>
                <w:u w:val="none"/>
                <w:lang w:val="en-US" w:eastAsia="zh-CN" w:bidi="ar"/>
              </w:rPr>
              <w:t>Award Winner</w:t>
            </w:r>
            <w:r>
              <w:rPr>
                <w:rFonts w:hint="default" w:cs="Calibri"/>
                <w:b w:val="0"/>
                <w:bCs w:val="0"/>
                <w:i w:val="0"/>
                <w:iCs w:val="0"/>
                <w:color w:val="000000"/>
                <w:kern w:val="0"/>
                <w:sz w:val="20"/>
                <w:szCs w:val="20"/>
                <w:u w:val="none"/>
                <w:lang w:val="en-US" w:eastAsia="zh-CN" w:bidi="ar"/>
              </w:rPr>
              <w:t xml:space="preserve"> Check box</w:t>
            </w: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13</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Style w:val="92"/>
                <w:rFonts w:ascii="Segoe UI" w:hAnsi="Segoe UI" w:eastAsia="Segoe UI" w:cs="Segoe UI"/>
                <w:b w:val="0"/>
                <w:bCs w:val="0"/>
                <w:i w:val="0"/>
                <w:iCs w:val="0"/>
                <w:caps w:val="0"/>
                <w:color w:val="000000"/>
                <w:spacing w:val="0"/>
                <w:sz w:val="20"/>
                <w:szCs w:val="20"/>
                <w:shd w:val="clear" w:color="auto" w:fill="FFFFFF"/>
              </w:rPr>
              <w:t>Awards</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 xml:space="preserve">Links Field to </w:t>
            </w:r>
            <w:r>
              <w:rPr>
                <w:rFonts w:hint="default" w:cs="Calibri"/>
                <w:i w:val="0"/>
                <w:iCs w:val="0"/>
                <w:color w:val="000000"/>
                <w:sz w:val="20"/>
                <w:szCs w:val="20"/>
                <w:u w:val="none"/>
                <w:lang w:val="en-US"/>
              </w:rPr>
              <w:t>Award Screen</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14</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pBdr>
                <w:top w:val="none" w:color="auto" w:sz="0" w:space="0"/>
                <w:bottom w:val="none" w:color="auto" w:sz="0" w:space="0"/>
              </w:pBdr>
              <w:shd w:val="clear" w:color="auto" w:fill="FFFFFF"/>
              <w:ind w:right="-225"/>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Won in Year</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 Status</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This dropdown will be visible after the student submitted his/her form. For Student Role It will be read only but admin can change the application status.</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Applied</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Approved</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Hold</w:t>
            </w: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 Date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Date Will take by default today's date as read only for the student applicant role but admin can edit it. </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Term</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Priority Details</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 Priority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Department</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Need to add a Provision for both SOS &amp; SOE</w:t>
            </w: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1"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15"/>
            <w:tcBorders>
              <w:top w:val="single" w:color="4F81BD" w:sz="8" w:space="0"/>
              <w:left w:val="single" w:color="4F81BD" w:sz="8" w:space="0"/>
              <w:bottom w:val="single" w:color="4F81BD" w:sz="8" w:space="0"/>
              <w:right w:val="single" w:color="4F81BD" w:sz="8" w:space="0"/>
            </w:tcBorders>
            <w:shd w:val="clear" w:color="auto" w:fill="548DD4" w:themeFill="text2" w:themeFillTint="99"/>
            <w:noWrap/>
            <w:vAlign w:val="bottom"/>
          </w:tcPr>
          <w:p>
            <w:pPr>
              <w:jc w:val="center"/>
              <w:rPr>
                <w:rFonts w:hint="default" w:ascii="Calibri" w:hAnsi="Calibri" w:cs="Calibri"/>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Program Priority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22</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US"/>
              </w:rPr>
              <w:t>Programs will come in drop down with respect to the entered departments</w:t>
            </w:r>
            <w:r>
              <w:rPr>
                <w:rFonts w:hint="default" w:cs="Calibri"/>
                <w:i w:val="0"/>
                <w:iCs w:val="0"/>
                <w:color w:val="000000"/>
                <w:sz w:val="20"/>
                <w:szCs w:val="20"/>
                <w:u w:val="none"/>
                <w:lang w:val="en-IN"/>
              </w:rPr>
              <w:t xml:space="preserve"> and Program Grade</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23</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Approve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It will show only to the approving authorized user to approve the student applicant for a particular program.</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15"/>
            <w:tcBorders>
              <w:top w:val="single" w:color="4F81BD" w:sz="8" w:space="0"/>
              <w:left w:val="single" w:color="4F81BD" w:sz="8" w:space="0"/>
              <w:bottom w:val="single" w:color="4F81BD" w:sz="8" w:space="0"/>
              <w:right w:val="single" w:color="4F81BD" w:sz="8" w:space="0"/>
            </w:tcBorders>
            <w:shd w:val="clear" w:color="auto" w:fill="548DD4" w:themeFill="text2" w:themeFillTint="99"/>
            <w:noWrap/>
            <w:vAlign w:val="bottom"/>
          </w:tcPr>
          <w:p>
            <w:pPr>
              <w:jc w:val="center"/>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Hostel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Type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Room</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Sharing</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Personal Details</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Age need to be validated according to the age criteria will be given by WSC</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Male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Female</w:t>
            </w:r>
          </w:p>
          <w:p>
            <w:pPr>
              <w:jc w:val="both"/>
              <w:rPr>
                <w:rFonts w:hint="default" w:cs="Calibri"/>
                <w:i w:val="0"/>
                <w:iCs w:val="0"/>
                <w:color w:val="000000"/>
                <w:sz w:val="20"/>
                <w:szCs w:val="20"/>
                <w:u w:val="none"/>
                <w:lang w:val="en-IN"/>
              </w:rPr>
            </w:pPr>
            <w:r>
              <w:rPr>
                <w:rFonts w:hint="default" w:ascii="Calibri" w:hAnsi="Calibri"/>
                <w:b w:val="0"/>
                <w:bCs/>
                <w:color w:val="000000"/>
                <w:sz w:val="20"/>
                <w:szCs w:val="20"/>
                <w:lang w:val="en-IN"/>
              </w:rPr>
              <w:t>Other</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Religion</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A +ve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B +ve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AB +ve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 +ve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A -ve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B -ve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AB -ve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 -ve</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when Student applicant user will apply</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Mobile number should restrict to 10 digit</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15"/>
            <w:tcBorders>
              <w:top w:val="single" w:color="4F81BD" w:sz="8" w:space="0"/>
              <w:left w:val="single" w:color="4F81BD" w:sz="8" w:space="0"/>
              <w:bottom w:val="single" w:color="4F81BD" w:sz="8" w:space="0"/>
              <w:right w:val="single" w:color="4F81BD" w:sz="8" w:space="0"/>
            </w:tcBorders>
            <w:shd w:val="clear" w:color="auto" w:fill="548DD4" w:themeFill="text2" w:themeFillTint="99"/>
            <w:noWrap/>
            <w:vAlign w:val="bottom"/>
          </w:tcPr>
          <w:p>
            <w:pPr>
              <w:jc w:val="center"/>
              <w:rPr>
                <w:rFonts w:hint="default" w:ascii="Calibri" w:hAnsi="Calibri" w:cs="Calibri"/>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Home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States</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States</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Districts</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Districts</w:t>
            </w:r>
            <w:r>
              <w:rPr>
                <w:rFonts w:hint="default" w:cs="Calibri"/>
                <w:i w:val="0"/>
                <w:iCs w:val="0"/>
                <w:color w:val="000000"/>
                <w:kern w:val="0"/>
                <w:sz w:val="20"/>
                <w:szCs w:val="20"/>
                <w:u w:val="none"/>
                <w:lang w:val="en-IN" w:eastAsia="zh-CN" w:bidi="ar"/>
              </w:rPr>
              <w:t xml:space="preserve"> and filtered w.r.t State</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Blocks</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Blocks</w:t>
            </w:r>
            <w:r>
              <w:rPr>
                <w:rFonts w:hint="default" w:cs="Calibri"/>
                <w:i w:val="0"/>
                <w:iCs w:val="0"/>
                <w:color w:val="000000"/>
                <w:kern w:val="0"/>
                <w:sz w:val="20"/>
                <w:szCs w:val="20"/>
                <w:u w:val="none"/>
                <w:lang w:val="en-IN" w:eastAsia="zh-CN" w:bidi="ar"/>
              </w:rPr>
              <w:t xml:space="preserve"> and filtered  w.r.t Districts</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restricted upto 6 digit</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City</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City/ Town / Village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Details</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15"/>
            <w:tcBorders>
              <w:top w:val="single" w:color="4F81BD" w:sz="8" w:space="0"/>
              <w:left w:val="single" w:color="4F81BD" w:sz="8" w:space="0"/>
              <w:bottom w:val="single" w:color="4F81BD" w:sz="8" w:space="0"/>
              <w:right w:val="single" w:color="4F81BD" w:sz="8" w:space="0"/>
            </w:tcBorders>
            <w:shd w:val="clear" w:color="auto" w:fill="548DD4" w:themeFill="text2" w:themeFillTint="99"/>
            <w:noWrap/>
            <w:vAlign w:val="bottom"/>
          </w:tcPr>
          <w:p>
            <w:pPr>
              <w:jc w:val="center"/>
              <w:rPr>
                <w:rFonts w:hint="default" w:ascii="Calibri" w:hAnsi="Calibri" w:cs="Calibri"/>
                <w:b w:val="0"/>
                <w:bCs w:val="0"/>
                <w:i w:val="0"/>
                <w:iCs w:val="0"/>
                <w:color w:val="FFFFFF" w:themeColor="background1"/>
                <w:sz w:val="20"/>
                <w:szCs w:val="20"/>
                <w:u w:val="none"/>
                <w:lang w:val="en-US"/>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Education Qualifications Details</w:t>
            </w:r>
          </w:p>
          <w:p>
            <w:pPr>
              <w:jc w:val="center"/>
              <w:rPr>
                <w:rFonts w:hint="default" w:cs="Calibri"/>
                <w:i w:val="0"/>
                <w:iCs w:val="0"/>
                <w:color w:val="000000"/>
                <w:sz w:val="20"/>
                <w:szCs w:val="20"/>
                <w:u w:val="none"/>
                <w:lang w:val="en-IN"/>
              </w:rPr>
            </w:pPr>
            <w:r>
              <w:rPr>
                <w:rFonts w:hint="default" w:cs="Calibri"/>
                <w:i w:val="0"/>
                <w:iCs w:val="0"/>
                <w:color w:val="FFFFFF" w:themeColor="background1"/>
                <w:sz w:val="20"/>
                <w:szCs w:val="20"/>
                <w:u w:val="none"/>
                <w:lang w:val="en-IN"/>
                <w14:textFill>
                  <w14:solidFill>
                    <w14:schemeClr w14:val="bg1"/>
                  </w14:solidFill>
                </w14:textFill>
              </w:rPr>
              <w:t>(</w:t>
            </w:r>
            <w:r>
              <w:rPr>
                <w:rFonts w:hint="default" w:cs="Calibri"/>
                <w:i w:val="0"/>
                <w:iCs w:val="0"/>
                <w:color w:val="FFFFFF" w:themeColor="background1"/>
                <w:sz w:val="20"/>
                <w:szCs w:val="20"/>
                <w:u w:val="none"/>
                <w:lang w:val="en-US"/>
                <w14:textFill>
                  <w14:solidFill>
                    <w14:schemeClr w14:val="bg1"/>
                  </w14:solidFill>
                </w14:textFill>
              </w:rPr>
              <w:t xml:space="preserve">After entering the program priorities, </w:t>
            </w:r>
            <w:r>
              <w:rPr>
                <w:rFonts w:hint="default" w:ascii="Calibri" w:hAnsi="Calibri" w:eastAsia="SimSun" w:cs="Calibri"/>
                <w:b w:val="0"/>
                <w:bCs w:val="0"/>
                <w:i w:val="0"/>
                <w:iCs w:val="0"/>
                <w:color w:val="FFFFFF" w:themeColor="background1"/>
                <w:kern w:val="0"/>
                <w:sz w:val="20"/>
                <w:szCs w:val="20"/>
                <w:u w:val="none"/>
                <w:lang w:val="en-US" w:eastAsia="zh-CN" w:bidi="ar"/>
                <w14:textFill>
                  <w14:solidFill>
                    <w14:schemeClr w14:val="bg1"/>
                  </w14:solidFill>
                </w14:textFill>
              </w:rPr>
              <w:t>Education Qualifications Details</w:t>
            </w:r>
            <w:r>
              <w:rPr>
                <w:rFonts w:hint="default" w:cs="Calibri"/>
                <w:b/>
                <w:bCs/>
                <w:i w:val="0"/>
                <w:iCs w:val="0"/>
                <w:color w:val="FFFFFF" w:themeColor="background1"/>
                <w:kern w:val="0"/>
                <w:sz w:val="20"/>
                <w:szCs w:val="20"/>
                <w:u w:val="none"/>
                <w:lang w:val="en-US" w:eastAsia="zh-CN" w:bidi="ar"/>
                <w14:textFill>
                  <w14:solidFill>
                    <w14:schemeClr w14:val="bg1"/>
                  </w14:solidFill>
                </w14:textFill>
              </w:rPr>
              <w:t xml:space="preserve"> </w:t>
            </w:r>
            <w:r>
              <w:rPr>
                <w:rFonts w:hint="default" w:cs="Calibri"/>
                <w:b w:val="0"/>
                <w:bCs w:val="0"/>
                <w:i w:val="0"/>
                <w:iCs w:val="0"/>
                <w:color w:val="FFFFFF" w:themeColor="background1"/>
                <w:kern w:val="0"/>
                <w:sz w:val="20"/>
                <w:szCs w:val="20"/>
                <w:u w:val="none"/>
                <w:lang w:val="en-US" w:eastAsia="zh-CN" w:bidi="ar"/>
                <w14:textFill>
                  <w14:solidFill>
                    <w14:schemeClr w14:val="bg1"/>
                  </w14:solidFill>
                </w14:textFill>
              </w:rPr>
              <w:t>can only be filled</w:t>
            </w:r>
            <w:r>
              <w:rPr>
                <w:rFonts w:hint="default" w:cs="Calibri"/>
                <w:b w:val="0"/>
                <w:bCs w:val="0"/>
                <w:i w:val="0"/>
                <w:iCs w:val="0"/>
                <w:color w:val="FFFFFF" w:themeColor="background1"/>
                <w:kern w:val="0"/>
                <w:sz w:val="20"/>
                <w:szCs w:val="20"/>
                <w:u w:val="none"/>
                <w:lang w:val="en-IN" w:eastAsia="zh-CN" w:bidi="ar"/>
                <w14:textFill>
                  <w14:solidFill>
                    <w14:schemeClr w14:val="bg1"/>
                  </w14:solidFill>
                </w14:textFill>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43</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ascii="Segoe UI" w:hAnsi="Segoe UI" w:eastAsia="Segoe UI" w:cs="Segoe UI"/>
                <w:i w:val="0"/>
                <w:iCs w:val="0"/>
                <w:caps w:val="0"/>
                <w:color w:val="000000"/>
                <w:spacing w:val="0"/>
                <w:sz w:val="20"/>
                <w:szCs w:val="20"/>
                <w:shd w:val="clear" w:color="auto" w:fill="FFFFFF"/>
              </w:rPr>
              <w:t>Qualification</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Eligibility Parameter (From Student Admission) will auto fetch when program priority is selected</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44</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Institute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45</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Board</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Board will be visible differently on the basis of entered qualification</w:t>
            </w:r>
          </w:p>
          <w:p>
            <w:pPr>
              <w:jc w:val="both"/>
              <w:rPr>
                <w:rFonts w:hint="default" w:cs="Calibri"/>
                <w:i w:val="0"/>
                <w:iCs w:val="0"/>
                <w:color w:val="000000"/>
                <w:sz w:val="20"/>
                <w:szCs w:val="20"/>
                <w:u w:val="none"/>
                <w:lang w:val="en-IN"/>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For 10</w:t>
            </w:r>
            <w:r>
              <w:rPr>
                <w:rFonts w:hint="default" w:cs="Calibri"/>
                <w:i w:val="0"/>
                <w:iCs w:val="0"/>
                <w:color w:val="000000"/>
                <w:sz w:val="20"/>
                <w:szCs w:val="20"/>
                <w:u w:val="none"/>
                <w:vertAlign w:val="superscript"/>
                <w:lang w:val="en-IN"/>
              </w:rPr>
              <w:t>th</w:t>
            </w:r>
            <w:r>
              <w:rPr>
                <w:rFonts w:hint="default" w:cs="Calibri"/>
                <w:i w:val="0"/>
                <w:iCs w:val="0"/>
                <w:color w:val="000000"/>
                <w:sz w:val="20"/>
                <w:szCs w:val="20"/>
                <w:u w:val="none"/>
                <w:lang w:val="en-IN"/>
              </w:rPr>
              <w:t>-BSE,CBSE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For 12</w:t>
            </w:r>
            <w:r>
              <w:rPr>
                <w:rFonts w:hint="default" w:cs="Calibri"/>
                <w:i w:val="0"/>
                <w:iCs w:val="0"/>
                <w:color w:val="000000"/>
                <w:sz w:val="20"/>
                <w:szCs w:val="20"/>
                <w:u w:val="none"/>
                <w:vertAlign w:val="superscript"/>
                <w:lang w:val="en-IN"/>
              </w:rPr>
              <w:t>th</w:t>
            </w:r>
            <w:r>
              <w:rPr>
                <w:rFonts w:hint="default" w:cs="Calibri"/>
                <w:i w:val="0"/>
                <w:iCs w:val="0"/>
                <w:color w:val="000000"/>
                <w:sz w:val="20"/>
                <w:szCs w:val="20"/>
                <w:u w:val="none"/>
                <w:lang w:val="en-IN"/>
              </w:rPr>
              <w:t xml:space="preserve"> - CHSE,BSE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For other board will be customized</w:t>
            </w: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46</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firstLine="0"/>
              <w:jc w:val="both"/>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Percentage/ CGPA</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47</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firstLine="0"/>
              <w:jc w:val="both"/>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Total Marks</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48</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firstLine="0"/>
              <w:jc w:val="both"/>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Earned Marks</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Earned marks need to be smaller then Total Marks</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49</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Percentage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Float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Percentage will auto calculate on the basis of Total Marks and Earned Marks </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50</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firstLine="0"/>
              <w:jc w:val="both"/>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Year of Completion</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Link Field</w:t>
            </w:r>
            <w:r>
              <w:rPr>
                <w:rFonts w:hint="default" w:cs="Calibri"/>
                <w:i w:val="0"/>
                <w:iCs w:val="0"/>
                <w:color w:val="000000"/>
                <w:sz w:val="20"/>
                <w:szCs w:val="20"/>
                <w:u w:val="none"/>
                <w:lang w:val="en-US"/>
              </w:rPr>
              <w:t>s to Academic Year Screen</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Documents Required</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Document List</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kern w:val="0"/>
                <w:sz w:val="20"/>
                <w:szCs w:val="20"/>
                <w:u w:val="none"/>
                <w:lang w:val="en-US" w:eastAsia="zh-CN" w:bidi="ar"/>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Document list table will be visible after the applicant save the record.</w:t>
            </w: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Qualification</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Annual Income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Qualification</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Contact No.</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Occupation</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Address</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15"/>
            <w:tcBorders>
              <w:top w:val="single" w:color="4F81BD" w:sz="8" w:space="0"/>
              <w:left w:val="single" w:color="4F81BD" w:sz="8" w:space="0"/>
              <w:bottom w:val="single" w:color="4F81BD" w:sz="8" w:space="0"/>
              <w:right w:val="single" w:color="4F81BD" w:sz="8" w:space="0"/>
            </w:tcBorders>
            <w:shd w:val="clear" w:color="auto" w:fill="548DD4" w:themeFill="text2" w:themeFillTint="99"/>
            <w:noWrap/>
            <w:vAlign w:val="bottom"/>
          </w:tcPr>
          <w:p>
            <w:pPr>
              <w:jc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Sibling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firstLine="0"/>
              <w:jc w:val="both"/>
              <w:rPr>
                <w:rFonts w:hint="default" w:ascii="Calibri" w:hAnsi="Calibri" w:cs="Calibri"/>
                <w:i w:val="0"/>
                <w:iCs w:val="0"/>
                <w:color w:val="000000"/>
                <w:sz w:val="20"/>
                <w:szCs w:val="20"/>
                <w:u w:val="none"/>
              </w:rPr>
            </w:pPr>
            <w:r>
              <w:rPr>
                <w:rFonts w:hint="default" w:ascii="Calibri" w:hAnsi="Calibri" w:eastAsia="Segoe UI" w:cs="Calibri"/>
                <w:i w:val="0"/>
                <w:iCs w:val="0"/>
                <w:caps w:val="0"/>
                <w:color w:val="000000"/>
                <w:spacing w:val="0"/>
                <w:sz w:val="20"/>
                <w:szCs w:val="20"/>
                <w:shd w:val="clear" w:color="auto" w:fill="FFFFFF"/>
              </w:rPr>
              <w:t>Alumni</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US"/>
              </w:rPr>
              <w:t>Check</w:t>
            </w:r>
            <w:r>
              <w:rPr>
                <w:rFonts w:hint="default" w:cs="Calibri"/>
                <w:i w:val="0"/>
                <w:iCs w:val="0"/>
                <w:color w:val="000000"/>
                <w:sz w:val="20"/>
                <w:szCs w:val="20"/>
                <w:u w:val="none"/>
                <w:lang w:val="en-IN"/>
              </w:rPr>
              <w:t>box</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leftChars="0" w:firstLine="0" w:firstLineChars="0"/>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Full Name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leftChars="0" w:firstLine="0" w:firstLineChars="0"/>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Contact Number</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Number</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41"/>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US"/>
              </w:rPr>
              <w:t>Contact Number will only visible if Alumni is checked</w:t>
            </w:r>
            <w:r>
              <w:rPr>
                <w:rFonts w:hint="default" w:cs="Calibri"/>
                <w:i w:val="0"/>
                <w:iCs w:val="0"/>
                <w:color w:val="000000"/>
                <w:sz w:val="20"/>
                <w:szCs w:val="20"/>
                <w:u w:val="none"/>
                <w:lang w:val="en-IN"/>
              </w:rPr>
              <w:t>.</w:t>
            </w:r>
          </w:p>
          <w:p>
            <w:pPr>
              <w:numPr>
                <w:ilvl w:val="0"/>
                <w:numId w:val="41"/>
              </w:numPr>
              <w:ind w:left="0" w:leftChars="0" w:firstLine="0" w:firstLineChars="0"/>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Mobile number should restrict to 10 digit</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sz w:val="20"/>
                <w:szCs w:val="20"/>
                <w:shd w:val="clear" w:color="auto" w:fill="FFFFFF"/>
              </w:rPr>
              <w:t>Gender</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Male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Female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Transgender</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leftChars="0" w:firstLine="0" w:firstLineChars="0"/>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Academic Year</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leftChars="0" w:firstLine="0" w:firstLineChars="0"/>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Program Name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leftChars="0" w:firstLine="0" w:firstLineChars="0"/>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Date of Birth</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Date</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leftChars="0" w:firstLine="0" w:firstLineChars="0"/>
              <w:jc w:val="both"/>
              <w:rPr>
                <w:rFonts w:hint="default" w:ascii="Calibri" w:hAnsi="Calibri" w:cs="Calibri"/>
                <w:i w:val="0"/>
                <w:iCs w:val="0"/>
                <w:color w:val="000000"/>
                <w:sz w:val="20"/>
                <w:szCs w:val="20"/>
                <w:u w:val="none"/>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Student Roll Number</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hd w:val="clear" w:color="auto" w:fill="FFFFFF"/>
              <w:ind w:left="0" w:leftChars="0" w:firstLine="0" w:firstLineChars="0"/>
              <w:jc w:val="both"/>
              <w:rPr>
                <w:rFonts w:hint="default" w:ascii="Calibri" w:hAnsi="Calibri" w:eastAsia="SimSun" w:cs="Calibri"/>
                <w:i w:val="0"/>
                <w:iCs w:val="0"/>
                <w:color w:val="000000"/>
                <w:sz w:val="20"/>
                <w:szCs w:val="20"/>
                <w:u w:val="none"/>
                <w:lang w:val="en-US" w:eastAsia="zh-CN" w:bidi="ar-SA"/>
              </w:rPr>
            </w:pPr>
            <w:r>
              <w:rPr>
                <w:rFonts w:hint="default" w:ascii="Segoe UI" w:hAnsi="Segoe UI" w:eastAsia="Segoe UI" w:cs="Segoe UI"/>
                <w:i w:val="0"/>
                <w:iCs w:val="0"/>
                <w:caps w:val="0"/>
                <w:color w:val="000000"/>
                <w:spacing w:val="0"/>
                <w:kern w:val="0"/>
                <w:sz w:val="20"/>
                <w:szCs w:val="20"/>
                <w:shd w:val="clear" w:color="auto" w:fill="FFFFFF"/>
                <w:lang w:val="en-US" w:eastAsia="zh-CN" w:bidi="ar"/>
              </w:rPr>
              <w:t xml:space="preserve">Student Roll Number </w:t>
            </w:r>
            <w:r>
              <w:rPr>
                <w:rFonts w:hint="default" w:cs="Calibri"/>
                <w:i w:val="0"/>
                <w:iCs w:val="0"/>
                <w:color w:val="000000"/>
                <w:sz w:val="20"/>
                <w:szCs w:val="20"/>
                <w:u w:val="none"/>
                <w:lang w:val="en-US"/>
              </w:rPr>
              <w:t xml:space="preserve"> will only visible if Alumni is Unchecked</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hd w:val="clear" w:color="auto" w:fill="FFFFFF"/>
              <w:ind w:left="0" w:leftChars="0" w:firstLine="0" w:firstLineChars="0"/>
              <w:jc w:val="both"/>
              <w:rPr>
                <w:rFonts w:hint="default" w:ascii="Segoe UI" w:hAnsi="Segoe UI" w:eastAsia="Segoe UI" w:cs="Segoe UI"/>
                <w:i w:val="0"/>
                <w:iCs w:val="0"/>
                <w:caps w:val="0"/>
                <w:color w:val="000000"/>
                <w:spacing w:val="0"/>
                <w:kern w:val="0"/>
                <w:sz w:val="20"/>
                <w:szCs w:val="20"/>
                <w:shd w:val="clear" w:color="auto" w:fill="FFFFFF"/>
                <w:lang w:val="en-US" w:eastAsia="zh-CN" w:bidi="ar"/>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hd w:val="clear" w:color="auto" w:fill="FFFFFF"/>
              <w:ind w:left="0" w:leftChars="0" w:firstLine="0" w:firstLineChars="0"/>
              <w:jc w:val="both"/>
              <w:rPr>
                <w:rFonts w:hint="default" w:ascii="Segoe UI" w:hAnsi="Segoe UI" w:eastAsia="Segoe UI" w:cs="Segoe UI"/>
                <w:i w:val="0"/>
                <w:iCs w:val="0"/>
                <w:caps w:val="0"/>
                <w:color w:val="000000"/>
                <w:spacing w:val="0"/>
                <w:kern w:val="0"/>
                <w:sz w:val="20"/>
                <w:szCs w:val="20"/>
                <w:shd w:val="clear" w:color="auto" w:fill="FFFFFF"/>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Read only field and automatic concatenate the first name and last name of the student applicant.</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79</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Details</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80</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Holder Name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81</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Name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Select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SBI</w:t>
            </w:r>
            <w:r>
              <w:rPr>
                <w:rFonts w:hint="default" w:cs="Calibri"/>
                <w:i w:val="0"/>
                <w:iCs w:val="0"/>
                <w:color w:val="000000"/>
                <w:sz w:val="20"/>
                <w:szCs w:val="20"/>
                <w:u w:val="none"/>
                <w:lang w:val="en-IN"/>
              </w:rPr>
              <w:br w:type="textWrapping"/>
            </w:r>
            <w:r>
              <w:rPr>
                <w:rFonts w:hint="default" w:cs="Calibri"/>
                <w:i w:val="0"/>
                <w:iCs w:val="0"/>
                <w:color w:val="000000"/>
                <w:sz w:val="20"/>
                <w:szCs w:val="20"/>
                <w:u w:val="none"/>
                <w:lang w:val="en-IN"/>
              </w:rPr>
              <w:t>Union Bank</w:t>
            </w:r>
          </w:p>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Other</w:t>
            </w:r>
          </w:p>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So on……..</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82</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Bank Nam</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Bank Nam will come only when a user select “Other” as Bank Name</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83</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Type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Bank Account Type</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84</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IFSC Code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85</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Account No</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86</w:t>
            </w:r>
          </w:p>
        </w:tc>
        <w:tc>
          <w:tcPr>
            <w:tcW w:w="16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textAlignment w:val="bottom"/>
              <w:rPr>
                <w:rFonts w:hint="default" w:ascii="Calibri" w:hAnsi="Calibri" w:eastAsia="SimSun" w:cs="Calibri"/>
                <w:i w:val="0"/>
                <w:iCs w:val="0"/>
                <w:color w:val="000000"/>
                <w:kern w:val="0"/>
                <w:sz w:val="20"/>
                <w:szCs w:val="20"/>
                <w:u w:val="none"/>
                <w:lang w:val="en-IN" w:eastAsia="zh-CN" w:bidi="ar"/>
              </w:rPr>
            </w:pPr>
            <w:r>
              <w:rPr>
                <w:rFonts w:cs="Calibri"/>
                <w:b/>
                <w:bCs/>
                <w:color w:val="000000"/>
                <w:lang w:val="en-IN"/>
              </w:rPr>
              <w:t>Exam Center Preferences</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i w:val="0"/>
                <w:iCs w:val="0"/>
                <w:color w:val="000000"/>
                <w:kern w:val="0"/>
                <w:sz w:val="20"/>
                <w:szCs w:val="20"/>
                <w:u w:val="none"/>
                <w:lang w:val="en-IN" w:eastAsia="zh-CN" w:bidi="ar"/>
              </w:rPr>
            </w:pPr>
            <w:r>
              <w:rPr>
                <w:rFonts w:cs="Calibri"/>
                <w:b w:val="0"/>
                <w:bCs w:val="0"/>
                <w:color w:val="000000"/>
                <w:lang w:val="en-IN" w:bidi="ar"/>
              </w:rPr>
              <w:t>Table</w:t>
            </w:r>
          </w:p>
        </w:tc>
        <w:tc>
          <w:tcPr>
            <w:tcW w:w="11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r>
              <w:rPr>
                <w:rFonts w:cs="Calibri"/>
                <w:b w:val="0"/>
                <w:bCs w:val="0"/>
                <w:color w:val="000000"/>
                <w:lang w:val="en-IN"/>
              </w:rPr>
              <w:t>Yes</w:t>
            </w: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eastAsia="SimSun" w:cs="Calibri"/>
                <w:b w:val="0"/>
                <w:bCs w:val="0"/>
                <w:color w:val="000000"/>
                <w:sz w:val="20"/>
                <w:lang w:val="en-IN" w:eastAsia="zh-CN" w:bidi="ar-SA"/>
              </w:rPr>
            </w:pPr>
            <w:r>
              <w:rPr>
                <w:rFonts w:hint="default" w:cs="Calibri"/>
                <w:b w:val="0"/>
                <w:bCs w:val="0"/>
                <w:color w:val="000000"/>
                <w:lang w:val="en-IN"/>
              </w:rPr>
              <w:t>Description of the Table is given below</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eastAsia="SimSun" w:cs="Calibri"/>
                <w:i w:val="0"/>
                <w:iCs w:val="0"/>
                <w:color w:val="000000"/>
                <w:kern w:val="0"/>
                <w:sz w:val="20"/>
                <w:szCs w:val="20"/>
                <w:u w:val="none"/>
                <w:lang w:val="en-IN" w:eastAsia="zh-CN" w:bidi="ar"/>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rPr>
            </w:pPr>
            <w:r>
              <w:rPr>
                <w:rFonts w:cs="Calibri"/>
                <w:color w:val="000000"/>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p>
        </w:tc>
        <w:tc>
          <w:tcPr>
            <w:tcW w:w="3870"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Action Button</w:t>
            </w: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Only visible to Approving authorized user for a submitted record.</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p>
        </w:tc>
        <w:tc>
          <w:tcPr>
            <w:tcW w:w="3870"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Approve</w:t>
            </w: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It will show in Action Button </w:t>
            </w:r>
            <w:r>
              <w:rPr>
                <w:rFonts w:hint="default" w:cs="Calibri"/>
                <w:i w:val="0"/>
                <w:iCs w:val="0"/>
                <w:color w:val="000000"/>
                <w:sz w:val="20"/>
                <w:szCs w:val="20"/>
                <w:u w:val="none"/>
                <w:lang w:val="en-US"/>
              </w:rPr>
              <w:t>On Approved, the student applicant record will auto create in Student screen</w:t>
            </w:r>
            <w:r>
              <w:rPr>
                <w:rFonts w:hint="default" w:cs="Calibri"/>
                <w:i w:val="0"/>
                <w:iCs w:val="0"/>
                <w:color w:val="000000"/>
                <w:sz w:val="20"/>
                <w:szCs w:val="20"/>
                <w:u w:val="none"/>
                <w:lang w:val="en-IN"/>
              </w:rPr>
              <w:t xml:space="preserve"> having all the field data auto fetched in student screen.</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p>
        </w:tc>
        <w:tc>
          <w:tcPr>
            <w:tcW w:w="3870"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Reject</w:t>
            </w: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US"/>
              </w:rPr>
              <w:t>The Form is in Rejected Status</w:t>
            </w:r>
            <w:r>
              <w:rPr>
                <w:rFonts w:hint="default" w:cs="Calibri"/>
                <w:i w:val="0"/>
                <w:iCs w:val="0"/>
                <w:color w:val="000000"/>
                <w:sz w:val="20"/>
                <w:szCs w:val="20"/>
                <w:u w:val="none"/>
                <w:lang w:val="en-IN"/>
              </w:rPr>
              <w:t>, no further transaction made  regarding rejected student applicant.</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p>
        </w:tc>
        <w:tc>
          <w:tcPr>
            <w:tcW w:w="3870"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Enroll</w:t>
            </w:r>
          </w:p>
        </w:tc>
        <w:tc>
          <w:tcPr>
            <w:tcW w:w="183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Only visible after a record has been approved &amp; by clicking this button, it will redirect the Program Enrollment Screen</w:t>
            </w:r>
            <w:r>
              <w:rPr>
                <w:rFonts w:hint="default" w:cs="Calibri"/>
                <w:i w:val="0"/>
                <w:iCs w:val="0"/>
                <w:color w:val="000000"/>
                <w:sz w:val="20"/>
                <w:szCs w:val="20"/>
                <w:u w:val="none"/>
                <w:lang w:val="en-IN"/>
              </w:rPr>
              <w:t xml:space="preserve"> and fetched the respective fields </w:t>
            </w:r>
            <w:r>
              <w:rPr>
                <w:rFonts w:hint="default" w:cs="Calibri"/>
                <w:i w:val="0"/>
                <w:iCs w:val="0"/>
                <w:color w:val="000000"/>
                <w:sz w:val="20"/>
                <w:szCs w:val="20"/>
                <w:u w:val="none"/>
                <w:lang w:val="en-US"/>
              </w:rPr>
              <w:t xml:space="preserve"> from Student Applicant</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08" w:hRule="atLeast"/>
        </w:trPr>
        <w:tc>
          <w:tcPr>
            <w:tcW w:w="8780" w:type="dxa"/>
            <w:gridSpan w:val="15"/>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gridBefore w:val="1"/>
          <w:wBefore w:w="216" w:type="dxa"/>
          <w:trHeight w:val="294" w:hRule="atLeast"/>
        </w:trPr>
        <w:tc>
          <w:tcPr>
            <w:tcW w:w="8564" w:type="dxa"/>
            <w:gridSpan w:val="14"/>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rPr>
              <w:t>Exam Center Preference</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gridBefore w:val="1"/>
          <w:wBefore w:w="216" w:type="dxa"/>
          <w:trHeight w:val="471" w:hRule="atLeast"/>
        </w:trPr>
        <w:tc>
          <w:tcPr>
            <w:tcW w:w="505"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651"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084"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992"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2126" w:type="dxa"/>
            <w:gridSpan w:val="3"/>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048"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15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gridBefore w:val="1"/>
          <w:wBefore w:w="216" w:type="dxa"/>
          <w:trHeight w:val="702" w:hRule="atLeast"/>
        </w:trPr>
        <w:tc>
          <w:tcPr>
            <w:tcW w:w="50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65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States</w:t>
            </w:r>
          </w:p>
        </w:tc>
        <w:tc>
          <w:tcPr>
            <w:tcW w:w="10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99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78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Links to State Master Screen</w:t>
            </w:r>
          </w:p>
        </w:tc>
        <w:tc>
          <w:tcPr>
            <w:tcW w:w="1385"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gridBefore w:val="1"/>
          <w:wBefore w:w="216" w:type="dxa"/>
          <w:trHeight w:val="294" w:hRule="atLeast"/>
        </w:trPr>
        <w:tc>
          <w:tcPr>
            <w:tcW w:w="50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65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Districts</w:t>
            </w:r>
          </w:p>
        </w:tc>
        <w:tc>
          <w:tcPr>
            <w:tcW w:w="10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Link Field</w:t>
            </w:r>
          </w:p>
        </w:tc>
        <w:tc>
          <w:tcPr>
            <w:tcW w:w="99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78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Links to Districts master Screen</w:t>
            </w:r>
          </w:p>
        </w:tc>
        <w:tc>
          <w:tcPr>
            <w:tcW w:w="1385"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gridBefore w:val="1"/>
          <w:wBefore w:w="216" w:type="dxa"/>
          <w:trHeight w:val="294" w:hRule="atLeast"/>
        </w:trPr>
        <w:tc>
          <w:tcPr>
            <w:tcW w:w="50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3</w:t>
            </w:r>
          </w:p>
        </w:tc>
        <w:tc>
          <w:tcPr>
            <w:tcW w:w="165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City/Village</w:t>
            </w:r>
          </w:p>
        </w:tc>
        <w:tc>
          <w:tcPr>
            <w:tcW w:w="10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Text Field</w:t>
            </w:r>
          </w:p>
        </w:tc>
        <w:tc>
          <w:tcPr>
            <w:tcW w:w="99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78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85"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pStyle w:val="3"/>
        <w:numPr>
          <w:ilvl w:val="0"/>
          <w:numId w:val="0"/>
        </w:numPr>
        <w:bidi w:val="0"/>
        <w:ind w:leftChars="0"/>
        <w:outlineLvl w:val="9"/>
        <w:rPr>
          <w:rFonts w:hint="default" w:cs="Calibri"/>
          <w:b/>
          <w:bCs/>
          <w:kern w:val="0"/>
          <w:sz w:val="24"/>
          <w:szCs w:val="24"/>
          <w:lang w:val="en-US" w:eastAsia="zh-CN" w:bidi="ar"/>
        </w:rPr>
      </w:pPr>
    </w:p>
    <w:p>
      <w:pPr>
        <w:numPr>
          <w:ilvl w:val="0"/>
          <w:numId w:val="0"/>
        </w:numPr>
        <w:tabs>
          <w:tab w:val="left" w:pos="850"/>
        </w:tabs>
        <w:bidi w:val="0"/>
        <w:outlineLvl w:val="9"/>
        <w:rPr>
          <w:rFonts w:hint="default" w:cs="Calibri"/>
          <w:b/>
          <w:bCs/>
          <w:color w:val="000000"/>
          <w:kern w:val="0"/>
          <w:sz w:val="24"/>
          <w:szCs w:val="24"/>
          <w:u w:val="single"/>
          <w:lang w:val="en-US" w:eastAsia="zh-CN" w:bidi="ar"/>
        </w:rPr>
      </w:pPr>
      <w:bookmarkStart w:id="107" w:name="_Toc2941"/>
      <w:r>
        <w:rPr>
          <w:rFonts w:hint="default"/>
          <w:b/>
          <w:bCs/>
          <w:color w:val="000000"/>
          <w:sz w:val="24"/>
          <w:szCs w:val="24"/>
          <w:u w:val="single"/>
          <w:rtl w:val="0"/>
          <w:lang w:val="en-US" w:eastAsia="zh-CN"/>
        </w:rPr>
        <w:t>User: Roles &amp; Permission</w:t>
      </w:r>
      <w:bookmarkEnd w:id="107"/>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03" w:tblpY="293"/>
        <w:tblOverlap w:val="never"/>
        <w:tblW w:w="874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574"/>
        <w:gridCol w:w="870"/>
        <w:gridCol w:w="715"/>
        <w:gridCol w:w="857"/>
        <w:gridCol w:w="857"/>
        <w:gridCol w:w="857"/>
        <w:gridCol w:w="866"/>
        <w:gridCol w:w="857"/>
        <w:gridCol w:w="8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jc w:val="center"/>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Student Applicant</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6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jc w:val="center"/>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ind w:firstLine="100" w:firstLineChars="5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ind w:firstLine="100" w:firstLineChars="5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left"/>
        <w:rPr>
          <w:rFonts w:hint="default" w:cs="Calibri"/>
          <w:color w:val="000000"/>
          <w:kern w:val="0"/>
          <w:sz w:val="20"/>
          <w:szCs w:val="20"/>
          <w:highlight w:val="none"/>
          <w:lang w:val="en-IN" w:eastAsia="zh-CN" w:bidi="ar"/>
        </w:rPr>
      </w:pPr>
    </w:p>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pStyle w:val="3"/>
        <w:numPr>
          <w:ilvl w:val="1"/>
          <w:numId w:val="22"/>
        </w:numPr>
        <w:bidi w:val="0"/>
        <w:ind w:left="0" w:leftChars="0" w:firstLine="0" w:firstLineChars="0"/>
        <w:rPr>
          <w:rFonts w:hint="default"/>
          <w:lang w:val="en-US" w:eastAsia="zh-CN"/>
        </w:rPr>
      </w:pPr>
      <w:bookmarkStart w:id="108" w:name="_Toc16924"/>
      <w:r>
        <w:rPr>
          <w:rFonts w:hint="default"/>
          <w:lang w:val="en-IN" w:eastAsia="zh-CN"/>
        </w:rPr>
        <w:t xml:space="preserve">Program </w:t>
      </w:r>
      <w:r>
        <w:rPr>
          <w:rFonts w:hint="default"/>
          <w:lang w:val="en-US" w:eastAsia="zh-CN"/>
        </w:rPr>
        <w:t>Enrollment</w:t>
      </w:r>
      <w:bookmarkEnd w:id="108"/>
    </w:p>
    <w:p>
      <w:pPr>
        <w:rPr>
          <w:rFonts w:hint="default"/>
          <w:lang w:val="en-US"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09" w:name="_Toc21991"/>
      <w:r>
        <w:rPr>
          <w:rFonts w:hint="default"/>
          <w:b/>
          <w:bCs/>
          <w:color w:val="000000"/>
          <w:sz w:val="24"/>
          <w:szCs w:val="24"/>
          <w:u w:val="single"/>
          <w:lang w:val="en-IN"/>
        </w:rPr>
        <w:t>General Description</w:t>
      </w:r>
      <w:bookmarkEnd w:id="109"/>
    </w:p>
    <w:p>
      <w:pPr>
        <w:rPr>
          <w:rFonts w:hint="default"/>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3" w:tblpY="198"/>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1"/>
        <w:gridCol w:w="4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19" w:type="dxa"/>
            <w:noWrap w:val="0"/>
            <w:vAlign w:val="top"/>
          </w:tcPr>
          <w:p>
            <w:pPr>
              <w:keepNext w:val="0"/>
              <w:keepLines w:val="0"/>
              <w:widowControl/>
              <w:numPr>
                <w:ilvl w:val="0"/>
                <w:numId w:val="42"/>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p>
            <w:pPr>
              <w:keepNext w:val="0"/>
              <w:keepLines w:val="0"/>
              <w:widowControl/>
              <w:numPr>
                <w:ilvl w:val="0"/>
                <w:numId w:val="42"/>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Program Enrollment must be created. The mandatory course in that program is automatically filled in the Enrolled Courses table while the elective or optional courses can be selected manually. </w:t>
            </w:r>
          </w:p>
          <w:p>
            <w:pPr>
              <w:keepNext w:val="0"/>
              <w:keepLines w:val="0"/>
              <w:widowControl/>
              <w:numPr>
                <w:ilvl w:val="0"/>
                <w:numId w:val="42"/>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Program Enrollment can be created from within the Student Applicant record via clicking on the Enroll button</w:t>
            </w:r>
            <w:r>
              <w:rPr>
                <w:rFonts w:hint="default" w:cs="Calibri"/>
                <w:color w:val="000000"/>
                <w:kern w:val="0"/>
                <w:sz w:val="20"/>
                <w:szCs w:val="20"/>
                <w:lang w:val="en-IN"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9"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Education &gt; Admission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9"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w:t>
            </w:r>
          </w:p>
          <w:p>
            <w:pPr>
              <w:widowControl w:val="0"/>
              <w:numPr>
                <w:ilvl w:val="0"/>
                <w:numId w:val="0"/>
              </w:numPr>
              <w:ind w:leftChars="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Fee Structure </w:t>
            </w:r>
          </w:p>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color w:val="auto"/>
                <w:kern w:val="0"/>
                <w:sz w:val="20"/>
                <w:szCs w:val="20"/>
                <w:lang w:val="en-US" w:eastAsia="zh-CN" w:bidi="ar"/>
              </w:rPr>
              <w:t>Student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Enrollment</w:t>
            </w: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110" w:name="_Toc19271"/>
      <w:r>
        <w:rPr>
          <w:rFonts w:hint="default" w:ascii="Calibri" w:hAnsi="Calibri" w:eastAsia="SimSun" w:cs="Calibri"/>
          <w:b/>
          <w:bCs/>
          <w:color w:val="000000"/>
          <w:sz w:val="24"/>
          <w:szCs w:val="24"/>
          <w:u w:val="single"/>
          <w:lang w:val="en-US" w:eastAsia="zh-CN" w:bidi="ar-SA"/>
        </w:rPr>
        <w:t>Screenshot</w:t>
      </w:r>
      <w:bookmarkEnd w:id="110"/>
    </w:p>
    <w:p>
      <w:pPr>
        <w:rPr>
          <w:rFonts w:hint="default" w:cs="Calibri"/>
          <w:color w:val="000000"/>
          <w:kern w:val="0"/>
          <w:sz w:val="20"/>
          <w:szCs w:val="20"/>
          <w:highlight w:val="none"/>
          <w:lang w:val="en-IN" w:eastAsia="zh-CN" w:bidi="ar"/>
        </w:rPr>
      </w:pPr>
      <w:r>
        <w:drawing>
          <wp:anchor distT="0" distB="0" distL="114300" distR="114300" simplePos="0" relativeHeight="251663360" behindDoc="0" locked="0" layoutInCell="1" allowOverlap="1">
            <wp:simplePos x="0" y="0"/>
            <wp:positionH relativeFrom="column">
              <wp:posOffset>-6350</wp:posOffset>
            </wp:positionH>
            <wp:positionV relativeFrom="paragraph">
              <wp:posOffset>224155</wp:posOffset>
            </wp:positionV>
            <wp:extent cx="5273675" cy="2529205"/>
            <wp:effectExtent l="9525" t="9525" r="20320" b="21590"/>
            <wp:wrapSquare wrapText="bothSides"/>
            <wp:docPr id="9"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4"/>
                    <pic:cNvPicPr>
                      <a:picLocks noChangeAspect="1"/>
                    </pic:cNvPicPr>
                  </pic:nvPicPr>
                  <pic:blipFill>
                    <a:blip r:embed="rId35"/>
                    <a:stretch>
                      <a:fillRect/>
                    </a:stretch>
                  </pic:blipFill>
                  <pic:spPr>
                    <a:xfrm>
                      <a:off x="0" y="0"/>
                      <a:ext cx="5273675" cy="2529205"/>
                    </a:xfrm>
                    <a:prstGeom prst="rect">
                      <a:avLst/>
                    </a:prstGeom>
                    <a:noFill/>
                    <a:ln w="9525" cap="flat" cmpd="sng">
                      <a:solidFill>
                        <a:srgbClr val="000000"/>
                      </a:solidFill>
                      <a:prstDash val="solid"/>
                      <a:miter/>
                      <a:headEnd type="none" w="med" len="med"/>
                      <a:tailEnd type="none" w="med" len="med"/>
                    </a:ln>
                  </pic:spPr>
                </pic:pic>
              </a:graphicData>
            </a:graphic>
          </wp:anchor>
        </w:drawing>
      </w:r>
    </w:p>
    <w:p>
      <w:pPr>
        <w:pStyle w:val="23"/>
        <w:numPr>
          <w:ilvl w:val="0"/>
          <w:numId w:val="0"/>
        </w:numPr>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xml:space="preserve"> : Program Enrollment Screen</w:t>
      </w:r>
    </w:p>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ascii="Calibri" w:hAnsi="Calibri" w:cs="Calibri"/>
          <w:b/>
          <w:bCs/>
          <w:color w:val="000000"/>
          <w:sz w:val="24"/>
          <w:szCs w:val="24"/>
          <w:u w:val="single"/>
          <w:lang w:val="en-US"/>
        </w:rPr>
      </w:pPr>
      <w:bookmarkStart w:id="111" w:name="_Toc4524"/>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111"/>
    </w:p>
    <w:p>
      <w:pPr>
        <w:rPr>
          <w:rFonts w:hint="default" w:ascii="Calibri" w:hAnsi="Calibri" w:eastAsia="SimSun" w:cs="Calibri"/>
          <w:b/>
          <w:bCs/>
          <w:color w:val="366091"/>
          <w:sz w:val="24"/>
          <w:szCs w:val="24"/>
          <w:lang w:val="en-US" w:eastAsia="zh-CN" w:bidi="ar-SA"/>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rPr>
      </w:pPr>
    </w:p>
    <w:tbl>
      <w:tblPr>
        <w:tblStyle w:val="12"/>
        <w:tblW w:w="8761"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730"/>
        <w:gridCol w:w="1330"/>
        <w:gridCol w:w="1210"/>
        <w:gridCol w:w="2489"/>
        <w:gridCol w:w="14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3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48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462"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89"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w:t>
            </w:r>
            <w:r>
              <w:rPr>
                <w:rFonts w:hint="default" w:cs="Calibri"/>
                <w:i w:val="0"/>
                <w:iCs w:val="0"/>
                <w:color w:val="000000"/>
                <w:kern w:val="0"/>
                <w:sz w:val="20"/>
                <w:szCs w:val="20"/>
                <w:u w:val="none"/>
                <w:lang w:val="en-IN" w:eastAsia="zh-CN" w:bidi="ar"/>
              </w:rPr>
              <w:t>, auto fetched when clicked enrolled button from  student or student Applicant screen.</w:t>
            </w:r>
          </w:p>
        </w:tc>
        <w:tc>
          <w:tcPr>
            <w:tcW w:w="1462"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when student id is inputted.</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Gender</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Batch Name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School House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School House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Provisional Admission</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Status</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both"/>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Admitted</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filtered on the basis of program  grade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Semester and filtered on the basis of programs</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Batch</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Year auto fetched when clicked enrolled connection button from  student screen. And enroll button form student applicant screen.</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Term</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Seat Reservation Type</w:t>
            </w:r>
            <w:r>
              <w:rPr>
                <w:rFonts w:hint="default" w:cs="Calibri"/>
                <w:i w:val="0"/>
                <w:iCs w:val="0"/>
                <w:color w:val="000000"/>
                <w:kern w:val="0"/>
                <w:sz w:val="20"/>
                <w:szCs w:val="20"/>
                <w:u w:val="none"/>
                <w:lang w:val="en-IN" w:eastAsia="zh-CN" w:bidi="ar"/>
              </w:rPr>
              <w:t xml:space="preserve"> and fetched on the basis student category wise seat reservation</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 seats</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admission screen child table Reservation distribution table.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Boarding Student</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w:t>
            </w:r>
            <w:r>
              <w:rPr>
                <w:rFonts w:hint="default" w:cs="Calibri"/>
                <w:i w:val="0"/>
                <w:iCs w:val="0"/>
                <w:color w:val="000000"/>
                <w:kern w:val="0"/>
                <w:sz w:val="20"/>
                <w:szCs w:val="20"/>
                <w:u w:val="none"/>
                <w:lang w:val="en-IN" w:eastAsia="zh-CN" w:bidi="ar"/>
              </w:rPr>
              <w:t>kbox</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8761"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Enrolled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Courses</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Description of the table is given below</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8761"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Transportation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Mode of Transportation</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Vehicle/Bus Number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Fee Structure Item</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43"/>
              </w:num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Once program enrollment record submitted for a particular student then in back-end the fees record for that particular student will created and then the student need to pay their fees from the Fees screen.</w:t>
            </w:r>
          </w:p>
          <w:p>
            <w:pPr>
              <w:numPr>
                <w:ilvl w:val="0"/>
                <w:numId w:val="0"/>
              </w:num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 xml:space="preserve">2. Description of this table is given below. </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44"/>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images, take the picture with the help camera.</w:t>
            </w:r>
          </w:p>
          <w:p>
            <w:pPr>
              <w:numPr>
                <w:ilvl w:val="0"/>
                <w:numId w:val="44"/>
              </w:numPr>
              <w:ind w:left="0" w:leftChars="0" w:firstLine="0" w:firstLineChars="0"/>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Academic Calendar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 xml:space="preserve">Description of this table is given below. </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Voucher No.</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44</w:t>
            </w:r>
          </w:p>
        </w:tc>
        <w:tc>
          <w:tcPr>
            <w:tcW w:w="42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Submit</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On submit the record the course enrollment auto created and student will  be enrolled  on those courses which are present in </w:t>
            </w:r>
            <w:r>
              <w:rPr>
                <w:rFonts w:hint="default" w:cs="Calibri"/>
                <w:b/>
                <w:bCs/>
                <w:i w:val="0"/>
                <w:iCs w:val="0"/>
                <w:color w:val="000000"/>
                <w:sz w:val="20"/>
                <w:szCs w:val="20"/>
                <w:u w:val="none"/>
                <w:lang w:val="en-IN"/>
              </w:rPr>
              <w:t xml:space="preserve">course </w:t>
            </w:r>
            <w:r>
              <w:rPr>
                <w:rFonts w:hint="default" w:cs="Calibri"/>
                <w:i w:val="0"/>
                <w:iCs w:val="0"/>
                <w:color w:val="000000"/>
                <w:sz w:val="20"/>
                <w:szCs w:val="20"/>
                <w:u w:val="none"/>
                <w:lang w:val="en-IN"/>
              </w:rPr>
              <w:t>child table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12"/>
        <w:tblW w:w="880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34"/>
        <w:gridCol w:w="1201"/>
        <w:gridCol w:w="884"/>
        <w:gridCol w:w="1440"/>
        <w:gridCol w:w="2225"/>
        <w:gridCol w:w="21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80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Program Enrollment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8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2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21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93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0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88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4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22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Course</w:t>
            </w:r>
            <w:r>
              <w:rPr>
                <w:rFonts w:hint="default" w:cs="Calibri"/>
                <w:i w:val="0"/>
                <w:iCs w:val="0"/>
                <w:color w:val="000000"/>
                <w:kern w:val="0"/>
                <w:sz w:val="20"/>
                <w:szCs w:val="20"/>
                <w:u w:val="none"/>
                <w:lang w:val="en-IN" w:eastAsia="zh-CN" w:bidi="ar"/>
              </w:rPr>
              <w:t>, and those courses will be visible which are linked with inputted semester</w:t>
            </w:r>
          </w:p>
        </w:tc>
        <w:tc>
          <w:tcPr>
            <w:tcW w:w="2116"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2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211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2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211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9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2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Instructor</w:t>
            </w:r>
          </w:p>
        </w:tc>
        <w:tc>
          <w:tcPr>
            <w:tcW w:w="211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2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211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D )</w:t>
            </w:r>
          </w:p>
        </w:tc>
      </w:tr>
    </w:tbl>
    <w:p>
      <w:pPr>
        <w:numPr>
          <w:ilvl w:val="0"/>
          <w:numId w:val="0"/>
        </w:numPr>
        <w:jc w:val="left"/>
        <w:rPr>
          <w:rFonts w:hint="default" w:cs="Calibri"/>
          <w:color w:val="000000"/>
          <w:kern w:val="0"/>
          <w:sz w:val="20"/>
          <w:szCs w:val="20"/>
          <w:highlight w:val="none"/>
          <w:lang w:val="en-US" w:eastAsia="zh-CN" w:bidi="ar"/>
        </w:rPr>
      </w:pPr>
    </w:p>
    <w:tbl>
      <w:tblPr>
        <w:tblStyle w:val="12"/>
        <w:tblW w:w="875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2779"/>
        <w:gridCol w:w="1510"/>
        <w:gridCol w:w="1310"/>
        <w:gridCol w:w="2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0" w:hRule="atLeast"/>
        </w:trPr>
        <w:tc>
          <w:tcPr>
            <w:tcW w:w="875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7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7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7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73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7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Fee Structure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7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7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12"/>
        <w:tblW w:w="875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0"/>
        <w:gridCol w:w="2679"/>
        <w:gridCol w:w="1520"/>
        <w:gridCol w:w="1195"/>
        <w:gridCol w:w="28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8" w:hRule="atLeast"/>
        </w:trPr>
        <w:tc>
          <w:tcPr>
            <w:tcW w:w="875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Academic Calendar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6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5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19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82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6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Events</w:t>
            </w:r>
          </w:p>
        </w:tc>
        <w:tc>
          <w:tcPr>
            <w:tcW w:w="15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9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82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Events</w:t>
            </w:r>
            <w:r>
              <w:rPr>
                <w:rFonts w:hint="default" w:cs="Calibri"/>
                <w:i w:val="0"/>
                <w:iCs w:val="0"/>
                <w:color w:val="000000"/>
                <w:kern w:val="0"/>
                <w:sz w:val="20"/>
                <w:szCs w:val="20"/>
                <w:u w:val="none"/>
                <w:lang w:val="en-IN" w:eastAsia="zh-CN" w:bidi="ar"/>
              </w:rPr>
              <w:t>, events will fetch w.r.t Academeic Calendar Template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8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Start date will fetch w.r.t Academeic Calendar Template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8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End date will fetch w.r.t Academeic Calendar Template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8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Duration will fetch w.r.t Academeic Calendar Template</w:t>
            </w: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112" w:name="_Toc1888"/>
      <w:r>
        <w:rPr>
          <w:rFonts w:hint="default" w:ascii="Calibri" w:hAnsi="Calibri" w:eastAsia="SimSun" w:cs="Calibri"/>
          <w:b/>
          <w:bCs/>
          <w:color w:val="000000"/>
          <w:sz w:val="24"/>
          <w:szCs w:val="24"/>
          <w:u w:val="single"/>
          <w:rtl w:val="0"/>
          <w:lang w:val="en-US" w:eastAsia="zh-CN" w:bidi="ar-SA"/>
        </w:rPr>
        <w:t>User: Roles &amp; Permission</w:t>
      </w:r>
      <w:bookmarkEnd w:id="112"/>
    </w:p>
    <w:p>
      <w:pPr>
        <w:numPr>
          <w:ilvl w:val="0"/>
          <w:numId w:val="0"/>
        </w:numPr>
        <w:jc w:val="left"/>
        <w:rPr>
          <w:rFonts w:hint="default" w:cs="Calibri"/>
          <w:color w:val="000000"/>
          <w:kern w:val="0"/>
          <w:sz w:val="20"/>
          <w:szCs w:val="20"/>
          <w:highlight w:val="none"/>
          <w:lang w:val="en-US" w:eastAsia="zh-CN" w:bidi="ar"/>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3"/>
        <w:numPr>
          <w:ilvl w:val="1"/>
          <w:numId w:val="22"/>
        </w:numPr>
        <w:bidi w:val="0"/>
        <w:ind w:left="0" w:leftChars="0" w:firstLine="0" w:firstLineChars="0"/>
        <w:rPr>
          <w:rFonts w:hint="default"/>
          <w:lang w:val="en-IN" w:eastAsia="zh-CN"/>
        </w:rPr>
      </w:pPr>
      <w:bookmarkStart w:id="113" w:name="_Toc431"/>
      <w:r>
        <w:rPr>
          <w:rFonts w:hint="default"/>
          <w:lang w:val="en-US" w:eastAsia="zh-CN"/>
        </w:rPr>
        <w:t>Course Enrollmen</w:t>
      </w:r>
      <w:r>
        <w:rPr>
          <w:rFonts w:hint="default"/>
          <w:lang w:val="en-IN" w:eastAsia="zh-CN"/>
        </w:rPr>
        <w:t>t</w:t>
      </w:r>
      <w:bookmarkEnd w:id="113"/>
    </w:p>
    <w:p>
      <w:pPr>
        <w:rPr>
          <w:rFonts w:hint="default"/>
          <w:lang w:val="en-US"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14" w:name="_Toc31072"/>
      <w:r>
        <w:rPr>
          <w:rFonts w:hint="default"/>
          <w:b/>
          <w:bCs/>
          <w:color w:val="000000"/>
          <w:sz w:val="24"/>
          <w:szCs w:val="24"/>
          <w:u w:val="single"/>
          <w:lang w:val="en-IN"/>
        </w:rPr>
        <w:t>General Description</w:t>
      </w:r>
      <w:bookmarkEnd w:id="114"/>
    </w:p>
    <w:p>
      <w:pPr>
        <w:rPr>
          <w:rFonts w:hint="default"/>
          <w:rtl w:val="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8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4401" w:type="dxa"/>
            <w:noWrap w:val="0"/>
            <w:vAlign w:val="top"/>
          </w:tcPr>
          <w:p>
            <w:pPr>
              <w:keepNext w:val="0"/>
              <w:keepLines w:val="0"/>
              <w:widowControl/>
              <w:numPr>
                <w:ilvl w:val="0"/>
                <w:numId w:val="45"/>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45"/>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Course Enrollment must be created/auto-generated. The mandatory course in that program is automatically filled in the Enrolled Courses table while the elective or optional courses can be selected manually.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45"/>
              </w:numPr>
              <w:suppressLineNumbers w:val="0"/>
              <w:tabs>
                <w:tab w:val="clear" w:pos="425"/>
              </w:tabs>
              <w:ind w:left="420" w:leftChars="0" w:hanging="420" w:firstLineChars="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Course Enrollment is auto-created from within the Program Enrollment record.</w:t>
            </w:r>
          </w:p>
          <w:p>
            <w:pPr>
              <w:keepNext w:val="0"/>
              <w:keepLines w:val="0"/>
              <w:widowControl/>
              <w:numPr>
                <w:ilvl w:val="0"/>
                <w:numId w:val="0"/>
              </w:numPr>
              <w:suppressLineNumbers w:val="0"/>
              <w:ind w:left="0" w:leftChars="0" w:firstLine="0" w:firstLineChars="0"/>
              <w:jc w:val="left"/>
              <w:rPr>
                <w:rFonts w:hint="default" w:cs="Times New Roman"/>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4401" w:type="dxa"/>
            <w:noWrap w:val="0"/>
            <w:vAlign w:val="top"/>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rtl w:val="0"/>
                <w:lang w:val="en-US" w:eastAsia="zh-CN"/>
              </w:rPr>
              <w:t>Home &gt; Admission &gt; Application &amp; Enrollment &gt; Course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US"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Existing Screen Name</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IN" w:eastAsia="zh-CN" w:bidi="ar-SA"/>
              </w:rPr>
              <w:t xml:space="preserve">Course </w:t>
            </w:r>
            <w:r>
              <w:rPr>
                <w:rFonts w:hint="default" w:cs="Calibri"/>
                <w:sz w:val="20"/>
                <w:szCs w:val="20"/>
                <w:u w:val="none"/>
                <w:rtl w:val="0"/>
                <w:lang w:val="en-US" w:eastAsia="zh-CN" w:bidi="ar-SA"/>
              </w:rPr>
              <w:t>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New Screen Name</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rtl w:val="0"/>
                <w:lang w:val="en-IN" w:eastAsia="zh-CN" w:bidi="ar-SA"/>
              </w:rPr>
              <w:t>Module Enrollment</w:t>
            </w:r>
          </w:p>
        </w:tc>
      </w:tr>
    </w:tbl>
    <w:p>
      <w:pPr>
        <w:numPr>
          <w:ilvl w:val="0"/>
          <w:numId w:val="0"/>
        </w:numPr>
        <w:tabs>
          <w:tab w:val="left" w:pos="850"/>
        </w:tabs>
        <w:bidi w:val="0"/>
        <w:outlineLvl w:val="9"/>
        <w:rPr>
          <w:rFonts w:hint="default"/>
          <w:b/>
          <w:bCs/>
          <w:color w:val="366091"/>
          <w:sz w:val="24"/>
          <w:szCs w:val="24"/>
          <w:lang w:val="en-US" w:eastAsia="zh-CN"/>
        </w:rPr>
      </w:pPr>
      <w:bookmarkStart w:id="115" w:name="_Toc16581"/>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bookmarkEnd w:id="115"/>
    </w:p>
    <w:p>
      <w:pPr>
        <w:pStyle w:val="23"/>
        <w:numPr>
          <w:ilvl w:val="0"/>
          <w:numId w:val="0"/>
        </w:numPr>
        <w:jc w:val="center"/>
        <w:rPr>
          <w:rFonts w:hint="default"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13</w:t>
      </w:r>
      <w:r>
        <w:rPr>
          <w:rFonts w:hint="default" w:ascii="Calibri" w:hAnsi="Calibri" w:cs="Calibri"/>
        </w:rPr>
        <w:fldChar w:fldCharType="end"/>
      </w:r>
      <w:r>
        <w:rPr>
          <w:rFonts w:hint="default" w:ascii="Calibri" w:hAnsi="Calibri" w:cs="Calibri"/>
        </w:rPr>
        <w:drawing>
          <wp:anchor distT="0" distB="0" distL="114300" distR="114300" simplePos="0" relativeHeight="251664384" behindDoc="0" locked="0" layoutInCell="1" allowOverlap="1">
            <wp:simplePos x="0" y="0"/>
            <wp:positionH relativeFrom="column">
              <wp:posOffset>-13970</wp:posOffset>
            </wp:positionH>
            <wp:positionV relativeFrom="paragraph">
              <wp:posOffset>120650</wp:posOffset>
            </wp:positionV>
            <wp:extent cx="5273040" cy="2055495"/>
            <wp:effectExtent l="9525" t="9525" r="20955" b="22860"/>
            <wp:wrapSquare wrapText="bothSides"/>
            <wp:docPr id="10"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5"/>
                    <pic:cNvPicPr>
                      <a:picLocks noChangeAspect="1"/>
                    </pic:cNvPicPr>
                  </pic:nvPicPr>
                  <pic:blipFill>
                    <a:blip r:embed="rId36"/>
                    <a:stretch>
                      <a:fillRect/>
                    </a:stretch>
                  </pic:blipFill>
                  <pic:spPr>
                    <a:xfrm>
                      <a:off x="0" y="0"/>
                      <a:ext cx="5273040" cy="20554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 xml:space="preserve"> : Course Enrollment Screen</w:t>
      </w:r>
    </w:p>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bookmarkStart w:id="116" w:name="_Toc3075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16"/>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eastAsia="zh-CN"/>
        </w:rPr>
      </w:pPr>
    </w:p>
    <w:tbl>
      <w:tblPr>
        <w:tblStyle w:val="12"/>
        <w:tblW w:w="875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2491"/>
        <w:gridCol w:w="1078"/>
        <w:gridCol w:w="1357"/>
        <w:gridCol w:w="1606"/>
        <w:gridCol w:w="17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4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7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06"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738"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49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w:t>
            </w:r>
          </w:p>
        </w:tc>
        <w:tc>
          <w:tcPr>
            <w:tcW w:w="107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06"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 Enrollment</w:t>
            </w:r>
          </w:p>
        </w:tc>
        <w:tc>
          <w:tcPr>
            <w:tcW w:w="1738"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Student</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Programs</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Course</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Term</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Year</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Credits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Credit distribution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Grading Scale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Grading Scale</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Course Marks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Total Module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Passing Marks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Passing Marks</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tbl>
      <w:tblPr>
        <w:tblStyle w:val="12"/>
        <w:tblW w:w="87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92"/>
        <w:gridCol w:w="1601"/>
        <w:gridCol w:w="1284"/>
        <w:gridCol w:w="1225"/>
        <w:gridCol w:w="2441"/>
        <w:gridCol w:w="15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4" w:hRule="atLeast"/>
        </w:trPr>
        <w:tc>
          <w:tcPr>
            <w:tcW w:w="873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Credit Distribution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4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5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59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0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Assessment Criteria</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2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Assessment Criteria</w:t>
            </w:r>
          </w:p>
        </w:tc>
        <w:tc>
          <w:tcPr>
            <w:tcW w:w="158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Weightage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Weightage need to be maximum 100</w:t>
            </w: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Marks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tbl>
      <w:tblPr>
        <w:tblStyle w:val="12"/>
        <w:tblW w:w="877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619"/>
        <w:gridCol w:w="862"/>
        <w:gridCol w:w="1250"/>
        <w:gridCol w:w="3019"/>
        <w:gridCol w:w="1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7" w:hRule="atLeast"/>
        </w:trPr>
        <w:tc>
          <w:tcPr>
            <w:tcW w:w="877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sz w:val="20"/>
                <w:szCs w:val="20"/>
                <w:u w:val="none"/>
                <w:lang w:val="en-US"/>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30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5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2"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w:t>
            </w:r>
          </w:p>
        </w:tc>
        <w:tc>
          <w:tcPr>
            <w:tcW w:w="8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3019"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US" w:eastAsia="zh-CN" w:bidi="ar"/>
              </w:rPr>
              <w:t>Topic</w:t>
            </w:r>
            <w:r>
              <w:rPr>
                <w:rFonts w:hint="default" w:cs="Calibri"/>
                <w:i w:val="0"/>
                <w:iCs w:val="0"/>
                <w:color w:val="000000"/>
                <w:kern w:val="0"/>
                <w:sz w:val="20"/>
                <w:szCs w:val="20"/>
                <w:u w:val="none"/>
                <w:lang w:val="en-IN" w:eastAsia="zh-CN" w:bidi="ar"/>
              </w:rPr>
              <w:t>, and auto fetched from the course screen, w.r.t the course field data.</w:t>
            </w:r>
          </w:p>
        </w:tc>
        <w:tc>
          <w:tcPr>
            <w:tcW w:w="158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 Name</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3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Sub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Duration</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Time</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3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6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3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6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Attachment</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3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46"/>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p>
            <w:pPr>
              <w:numPr>
                <w:ilvl w:val="0"/>
                <w:numId w:val="46"/>
              </w:numPr>
              <w:ind w:left="0" w:leftChars="0" w:firstLine="0" w:firstLineChars="0"/>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46"/>
              </w:num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47"/>
              </w:numPr>
              <w:jc w:val="both"/>
              <w:rPr>
                <w:rFonts w:hint="default" w:ascii="Calibri" w:hAnsi="Calibri" w:cs="Calibri"/>
                <w:i w:val="0"/>
                <w:iCs w:val="0"/>
                <w:color w:val="000000"/>
                <w:sz w:val="20"/>
                <w:szCs w:val="20"/>
                <w:u w:val="none"/>
                <w:lang w:val="en-IN"/>
              </w:rPr>
            </w:pP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bookmarkStart w:id="117" w:name="_Toc2834"/>
      <w:r>
        <w:rPr>
          <w:rFonts w:hint="default" w:ascii="Calibri" w:hAnsi="Calibri" w:eastAsia="SimSun" w:cs="Calibri"/>
          <w:b/>
          <w:bCs/>
          <w:color w:val="000000"/>
          <w:sz w:val="24"/>
          <w:szCs w:val="24"/>
          <w:u w:val="single"/>
          <w:rtl w:val="0"/>
          <w:lang w:val="en-US" w:eastAsia="zh-CN" w:bidi="ar-SA"/>
        </w:rPr>
        <w:t>User: Roles &amp; Permission</w:t>
      </w:r>
      <w:bookmarkEnd w:id="117"/>
    </w:p>
    <w:p>
      <w:pPr>
        <w:rPr>
          <w:rFonts w:hint="default"/>
          <w:lang w:val="en-IN" w:eastAsia="zh-CN"/>
        </w:rPr>
      </w:pPr>
    </w:p>
    <w:p>
      <w:pPr>
        <w:numPr>
          <w:ilvl w:val="0"/>
          <w:numId w:val="0"/>
        </w:numPr>
        <w:ind w:leftChars="0"/>
        <w:jc w:val="both"/>
        <w:rPr>
          <w:rFonts w:hint="default"/>
          <w:lang w:val="en-IN" w:eastAsia="zh-C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color w:val="000000"/>
          <w:kern w:val="0"/>
          <w:sz w:val="20"/>
          <w:szCs w:val="20"/>
          <w:highlight w:val="none"/>
          <w:lang w:val="en-IN" w:eastAsia="zh-CN" w:bidi="ar"/>
        </w:rPr>
      </w:pPr>
    </w:p>
    <w:tbl>
      <w:tblPr>
        <w:tblStyle w:val="12"/>
        <w:tblW w:w="874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1"/>
        <w:gridCol w:w="1648"/>
        <w:gridCol w:w="870"/>
        <w:gridCol w:w="715"/>
        <w:gridCol w:w="857"/>
        <w:gridCol w:w="779"/>
        <w:gridCol w:w="840"/>
        <w:gridCol w:w="840"/>
        <w:gridCol w:w="80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8" w:hRule="atLeast"/>
        </w:trPr>
        <w:tc>
          <w:tcPr>
            <w:tcW w:w="53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4" w:hRule="atLeast"/>
        </w:trPr>
        <w:tc>
          <w:tcPr>
            <w:tcW w:w="5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trPr>
        <w:tc>
          <w:tcPr>
            <w:tcW w:w="5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3"/>
        <w:numPr>
          <w:ilvl w:val="1"/>
          <w:numId w:val="22"/>
        </w:numPr>
        <w:bidi w:val="0"/>
        <w:ind w:left="0" w:leftChars="0" w:firstLine="0" w:firstLineChars="0"/>
        <w:rPr>
          <w:rFonts w:hint="default"/>
          <w:lang w:val="en-US" w:eastAsia="zh-CN"/>
        </w:rPr>
      </w:pPr>
      <w:bookmarkStart w:id="118" w:name="_Toc8160"/>
      <w:r>
        <w:rPr>
          <w:rFonts w:hint="default"/>
          <w:lang w:val="en-US" w:eastAsia="zh-CN"/>
        </w:rPr>
        <w:t>Fee Category</w:t>
      </w:r>
      <w:bookmarkEnd w:id="118"/>
    </w:p>
    <w:p>
      <w:pPr>
        <w:rPr>
          <w:rFonts w:hint="default"/>
          <w:lang w:val="en-IN"/>
        </w:rPr>
      </w:pPr>
    </w:p>
    <w:p>
      <w:pPr>
        <w:numPr>
          <w:ilvl w:val="0"/>
          <w:numId w:val="0"/>
        </w:numPr>
        <w:bidi w:val="0"/>
        <w:outlineLvl w:val="9"/>
        <w:rPr>
          <w:rFonts w:hint="default" w:cs="Calibri"/>
          <w:color w:val="000000"/>
          <w:sz w:val="26"/>
          <w:szCs w:val="26"/>
          <w:u w:val="single"/>
          <w:rtl w:val="0"/>
          <w:lang w:val="en-IN" w:eastAsia="zh-CN"/>
        </w:rPr>
      </w:pPr>
      <w:bookmarkStart w:id="119" w:name="_Toc15553"/>
      <w:r>
        <w:rPr>
          <w:rFonts w:hint="default"/>
          <w:b/>
          <w:bCs/>
          <w:color w:val="000000"/>
          <w:sz w:val="24"/>
          <w:szCs w:val="24"/>
          <w:u w:val="single"/>
          <w:lang w:val="en-IN"/>
        </w:rPr>
        <w:t>General Description</w:t>
      </w:r>
      <w:bookmarkEnd w:id="119"/>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0" w:type="dxa"/>
            <w:noWrap w:val="0"/>
            <w:vAlign w:val="top"/>
          </w:tcPr>
          <w:p>
            <w:pPr>
              <w:widowControl w:val="0"/>
              <w:numPr>
                <w:ilvl w:val="0"/>
                <w:numId w:val="0"/>
              </w:numPr>
              <w:jc w:val="both"/>
              <w:rPr>
                <w:rFonts w:hint="default" w:cs="Calibri"/>
                <w:sz w:val="20"/>
                <w:szCs w:val="20"/>
                <w:rtl w:val="0"/>
                <w:lang w:val="en-US" w:eastAsia="zh-CN" w:bidi="ar-SA"/>
              </w:rPr>
            </w:pPr>
            <w:r>
              <w:rPr>
                <w:rFonts w:hint="default" w:ascii="Times New Roman" w:hAnsi="Times New Roman" w:cs="Times New Roman"/>
                <w:b w:val="0"/>
                <w:bCs w:val="0"/>
                <w:color w:val="auto"/>
                <w:sz w:val="20"/>
                <w:szCs w:val="20"/>
                <w:u w:val="none"/>
                <w:lang w:val="en-IN" w:eastAsia="zh-C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0"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0"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bl>
    <w:p>
      <w:pPr>
        <w:numPr>
          <w:ilvl w:val="0"/>
          <w:numId w:val="0"/>
        </w:numPr>
        <w:jc w:val="both"/>
        <w:rPr>
          <w:rFonts w:hint="default" w:cs="Calibri"/>
          <w:b w:val="0"/>
          <w:bCs w:val="0"/>
          <w:sz w:val="26"/>
          <w:szCs w:val="26"/>
          <w:lang w:val="en-IN"/>
        </w:rPr>
      </w:pPr>
    </w:p>
    <w:p>
      <w:pPr>
        <w:numPr>
          <w:ilvl w:val="0"/>
          <w:numId w:val="0"/>
        </w:numPr>
        <w:bidi w:val="0"/>
        <w:outlineLvl w:val="9"/>
        <w:rPr>
          <w:rFonts w:hint="default" w:ascii="Calibri" w:hAnsi="Calibri" w:cs="Calibri"/>
          <w:color w:val="000000"/>
          <w:u w:val="single"/>
          <w:lang w:val="en-IN"/>
        </w:rPr>
      </w:pPr>
      <w:bookmarkStart w:id="120" w:name="_Toc24584"/>
      <w:r>
        <w:rPr>
          <w:rFonts w:hint="default"/>
          <w:b/>
          <w:bCs/>
          <w:color w:val="000000"/>
          <w:sz w:val="24"/>
          <w:szCs w:val="24"/>
          <w:u w:val="single"/>
          <w:lang w:val="en-US" w:eastAsia="zh-CN"/>
        </w:rPr>
        <w:t>Screenshot</w:t>
      </w:r>
      <w:bookmarkEnd w:id="120"/>
    </w:p>
    <w:p>
      <w:pPr>
        <w:rPr>
          <w:rFonts w:hint="default" w:ascii="Calibri" w:hAnsi="Calibri" w:cs="Calibri"/>
          <w:lang w:val="en-IN"/>
        </w:rPr>
      </w:pPr>
    </w:p>
    <w:p>
      <w:pPr>
        <w:rPr>
          <w:rFonts w:hint="default" w:ascii="Calibri" w:hAnsi="Calibri" w:cs="Calibri"/>
          <w:lang w:val="en-IN"/>
        </w:rPr>
      </w:pPr>
      <w:r>
        <w:rPr>
          <w:rFonts w:hint="default" w:ascii="Calibri" w:hAnsi="Calibri" w:cs="Calibri"/>
          <w:lang w:val="en-IN"/>
        </w:rPr>
        <w:drawing>
          <wp:inline distT="0" distB="0" distL="114300" distR="114300">
            <wp:extent cx="5264150" cy="1039495"/>
            <wp:effectExtent l="0" t="0" r="8890" b="12065"/>
            <wp:docPr id="31" name="Picture 228"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8" descr="Picture4"/>
                    <pic:cNvPicPr>
                      <a:picLocks noChangeAspect="1"/>
                    </pic:cNvPicPr>
                  </pic:nvPicPr>
                  <pic:blipFill>
                    <a:blip r:embed="rId37"/>
                    <a:stretch>
                      <a:fillRect/>
                    </a:stretch>
                  </pic:blipFill>
                  <pic:spPr>
                    <a:xfrm>
                      <a:off x="0" y="0"/>
                      <a:ext cx="5264150" cy="1039495"/>
                    </a:xfrm>
                    <a:prstGeom prst="rect">
                      <a:avLst/>
                    </a:prstGeom>
                    <a:noFill/>
                    <a:ln>
                      <a:noFill/>
                    </a:ln>
                  </pic:spPr>
                </pic:pic>
              </a:graphicData>
            </a:graphic>
          </wp:inline>
        </w:drawing>
      </w:r>
    </w:p>
    <w:p>
      <w:pPr>
        <w:pStyle w:val="23"/>
        <w:numPr>
          <w:ilvl w:val="0"/>
          <w:numId w:val="0"/>
        </w:numPr>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14</w:t>
      </w:r>
      <w:r>
        <w:rPr>
          <w:rFonts w:hint="default" w:ascii="Calibri" w:hAnsi="Calibri" w:cs="Calibri"/>
        </w:rPr>
        <w:fldChar w:fldCharType="end"/>
      </w:r>
      <w:r>
        <w:rPr>
          <w:rFonts w:hint="default" w:ascii="Calibri" w:hAnsi="Calibri" w:cs="Calibri"/>
          <w:lang w:val="en-IN"/>
        </w:rPr>
        <w:t xml:space="preserve"> : Fee Category Screen</w:t>
      </w:r>
    </w:p>
    <w:p>
      <w:pPr>
        <w:numPr>
          <w:ilvl w:val="0"/>
          <w:numId w:val="0"/>
        </w:numPr>
        <w:jc w:val="both"/>
        <w:rPr>
          <w:rFonts w:hint="default" w:cs="Calibri"/>
          <w:b w:val="0"/>
          <w:bCs w:val="0"/>
          <w:sz w:val="26"/>
          <w:szCs w:val="26"/>
          <w:lang w:val="en-IN"/>
        </w:rPr>
      </w:pPr>
    </w:p>
    <w:p>
      <w:pPr>
        <w:numPr>
          <w:ilvl w:val="0"/>
          <w:numId w:val="0"/>
        </w:numPr>
        <w:bidi w:val="0"/>
        <w:outlineLvl w:val="9"/>
        <w:rPr>
          <w:rFonts w:hint="default"/>
          <w:b/>
          <w:bCs/>
          <w:color w:val="000000"/>
          <w:sz w:val="24"/>
          <w:szCs w:val="24"/>
          <w:u w:val="single"/>
          <w:lang w:val="en-US" w:eastAsia="zh-CN"/>
        </w:rPr>
      </w:pPr>
      <w:bookmarkStart w:id="121" w:name="_Toc9500"/>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21"/>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
        <w:gridCol w:w="1688"/>
        <w:gridCol w:w="2175"/>
        <w:gridCol w:w="1475"/>
        <w:gridCol w:w="24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9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Sl No.</w:t>
            </w:r>
          </w:p>
        </w:tc>
        <w:tc>
          <w:tcPr>
            <w:tcW w:w="16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21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4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49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Action /Validation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92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Category Name</w:t>
            </w:r>
          </w:p>
        </w:tc>
        <w:tc>
          <w:tcPr>
            <w:tcW w:w="21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4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249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9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color w:val="000000"/>
                <w:sz w:val="20"/>
                <w:szCs w:val="20"/>
                <w:lang w:val="en-IN"/>
              </w:rPr>
              <w:t>Description</w:t>
            </w:r>
          </w:p>
        </w:tc>
        <w:tc>
          <w:tcPr>
            <w:tcW w:w="2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Long Text</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24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22" w:name="_Toc20245"/>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122"/>
    </w:p>
    <w:p>
      <w:pPr>
        <w:numPr>
          <w:ilvl w:val="0"/>
          <w:numId w:val="0"/>
        </w:numPr>
        <w:tabs>
          <w:tab w:val="left" w:pos="850"/>
        </w:tabs>
        <w:bidi w:val="0"/>
        <w:outlineLvl w:val="9"/>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w:t>
      </w:r>
    </w:p>
    <w:p>
      <w:pPr>
        <w:numPr>
          <w:ilvl w:val="0"/>
          <w:numId w:val="0"/>
        </w:numPr>
        <w:jc w:val="both"/>
        <w:rPr>
          <w:rFonts w:hint="default" w:cs="Calibri"/>
          <w:b w:val="0"/>
          <w:bCs w:val="0"/>
          <w:sz w:val="26"/>
          <w:szCs w:val="26"/>
          <w:lang w:val="en-IN"/>
        </w:rPr>
      </w:pPr>
    </w:p>
    <w:tbl>
      <w:tblPr>
        <w:tblStyle w:val="12"/>
        <w:tblW w:w="878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500"/>
        <w:gridCol w:w="860"/>
        <w:gridCol w:w="730"/>
        <w:gridCol w:w="750"/>
        <w:gridCol w:w="880"/>
        <w:gridCol w:w="860"/>
        <w:gridCol w:w="960"/>
        <w:gridCol w:w="850"/>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3"/>
        <w:numPr>
          <w:ilvl w:val="1"/>
          <w:numId w:val="22"/>
        </w:numPr>
        <w:bidi w:val="0"/>
        <w:ind w:left="0" w:leftChars="0" w:firstLine="0" w:firstLineChars="0"/>
        <w:rPr>
          <w:rFonts w:hint="default"/>
          <w:lang w:val="en-IN"/>
        </w:rPr>
      </w:pPr>
      <w:bookmarkStart w:id="123" w:name="_Toc24832"/>
      <w:r>
        <w:rPr>
          <w:rFonts w:hint="default"/>
          <w:lang w:val="en-US"/>
        </w:rPr>
        <w:t>Fee Structure</w:t>
      </w:r>
      <w:bookmarkEnd w:id="123"/>
    </w:p>
    <w:p>
      <w:pPr>
        <w:rPr>
          <w:rFonts w:hint="default"/>
          <w:lang w:val="en-IN"/>
        </w:rPr>
      </w:pPr>
    </w:p>
    <w:p>
      <w:pPr>
        <w:numPr>
          <w:ilvl w:val="0"/>
          <w:numId w:val="0"/>
        </w:numPr>
        <w:tabs>
          <w:tab w:val="left" w:pos="850"/>
        </w:tabs>
        <w:bidi w:val="0"/>
        <w:outlineLvl w:val="9"/>
        <w:rPr>
          <w:rFonts w:hint="default" w:cs="Calibri"/>
          <w:color w:val="000000"/>
          <w:sz w:val="26"/>
          <w:szCs w:val="26"/>
          <w:u w:val="single"/>
          <w:rtl w:val="0"/>
          <w:lang w:val="en-IN" w:eastAsia="zh-CN"/>
        </w:rPr>
      </w:pPr>
      <w:bookmarkStart w:id="124" w:name="_Toc13200"/>
      <w:r>
        <w:rPr>
          <w:rFonts w:hint="default"/>
          <w:b/>
          <w:bCs/>
          <w:color w:val="000000"/>
          <w:sz w:val="24"/>
          <w:szCs w:val="24"/>
          <w:u w:val="single"/>
          <w:lang w:val="en-IN"/>
        </w:rPr>
        <w:t>General Description</w:t>
      </w:r>
      <w:bookmarkEnd w:id="124"/>
    </w:p>
    <w:p>
      <w:pPr>
        <w:rPr>
          <w:rFonts w:hint="default"/>
          <w:rtl w:val="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8"/>
        <w:gridCol w:w="4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2" w:type="dxa"/>
            <w:noWrap w:val="0"/>
            <w:vAlign w:val="top"/>
          </w:tcPr>
          <w:p>
            <w:pPr>
              <w:widowControl w:val="0"/>
              <w:numPr>
                <w:ilvl w:val="0"/>
                <w:numId w:val="0"/>
              </w:numPr>
              <w:jc w:val="both"/>
              <w:rPr>
                <w:rFonts w:hint="default" w:ascii="Times New Roman" w:hAnsi="Times New Roman"/>
                <w:b w:val="0"/>
                <w:bCs w:val="0"/>
                <w:color w:val="auto"/>
                <w:sz w:val="20"/>
                <w:szCs w:val="20"/>
                <w:u w:val="none"/>
                <w:lang w:val="en-IN" w:eastAsia="zh-CN"/>
              </w:rPr>
            </w:pPr>
            <w:r>
              <w:rPr>
                <w:rFonts w:hint="default" w:ascii="Times New Roman" w:hAnsi="Times New Roman"/>
                <w:b w:val="0"/>
                <w:bCs w:val="0"/>
                <w:color w:val="auto"/>
                <w:sz w:val="20"/>
                <w:szCs w:val="20"/>
                <w:u w:val="none"/>
                <w:lang w:val="en-IN" w:eastAsia="zh-CN"/>
              </w:rPr>
              <w:t>A Fee Structure is a template that can be used while making Fees records or generating them via the Fee Schedule.</w:t>
            </w:r>
          </w:p>
          <w:p>
            <w:pPr>
              <w:keepNext w:val="0"/>
              <w:keepLines w:val="0"/>
              <w:widowControl/>
              <w:numPr>
                <w:ilvl w:val="0"/>
                <w:numId w:val="0"/>
              </w:numPr>
              <w:suppressLineNumbers w:val="0"/>
              <w:jc w:val="left"/>
              <w:rPr>
                <w:rFonts w:hint="default"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2"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2" w:type="dxa"/>
            <w:noWrap w:val="0"/>
            <w:vAlign w:val="top"/>
          </w:tcPr>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Fee Type</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Programs</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Program Grade</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Fee Type</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Student Category</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Semester</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Academic Year</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Academic Term</w:t>
            </w:r>
          </w:p>
        </w:tc>
      </w:tr>
    </w:tbl>
    <w:p>
      <w:pPr>
        <w:rPr>
          <w:rFonts w:hint="default"/>
          <w:b/>
          <w:bCs/>
          <w:color w:val="366091"/>
          <w:sz w:val="24"/>
          <w:szCs w:val="24"/>
          <w:lang w:val="en-IN"/>
        </w:rPr>
      </w:pPr>
    </w:p>
    <w:p>
      <w:pPr>
        <w:rPr>
          <w:rFonts w:hint="default"/>
          <w:b/>
          <w:bCs/>
          <w:color w:val="366091"/>
          <w:sz w:val="24"/>
          <w:szCs w:val="24"/>
          <w:lang w:val="en-IN"/>
        </w:rPr>
      </w:pPr>
    </w:p>
    <w:p>
      <w:pPr>
        <w:numPr>
          <w:ilvl w:val="0"/>
          <w:numId w:val="0"/>
        </w:numPr>
        <w:tabs>
          <w:tab w:val="left" w:pos="850"/>
        </w:tabs>
        <w:bidi w:val="0"/>
        <w:outlineLvl w:val="9"/>
        <w:rPr>
          <w:rFonts w:hint="default"/>
          <w:b/>
          <w:bCs/>
          <w:color w:val="000000"/>
          <w:sz w:val="24"/>
          <w:szCs w:val="24"/>
          <w:u w:val="single"/>
          <w:lang w:val="en-IN"/>
        </w:rPr>
      </w:pPr>
      <w:bookmarkStart w:id="125" w:name="_Toc10863"/>
      <w:r>
        <w:rPr>
          <w:rFonts w:hint="default"/>
          <w:b/>
          <w:bCs/>
          <w:color w:val="000000"/>
          <w:sz w:val="24"/>
          <w:szCs w:val="24"/>
          <w:u w:val="single"/>
          <w:lang w:val="en-US" w:eastAsia="zh-CN"/>
        </w:rPr>
        <w:t>Screenshot</w:t>
      </w:r>
      <w:bookmarkEnd w:id="125"/>
    </w:p>
    <w:p>
      <w:pPr>
        <w:rPr>
          <w:rFonts w:hint="default" w:cs="Calibri"/>
          <w:b w:val="0"/>
          <w:bCs w:val="0"/>
          <w:sz w:val="26"/>
          <w:szCs w:val="26"/>
          <w:lang w:val="en-IN"/>
        </w:rPr>
      </w:pPr>
    </w:p>
    <w:p>
      <w:pPr>
        <w:rPr>
          <w:rFonts w:hint="default" w:cs="Calibri"/>
          <w:b w:val="0"/>
          <w:bCs w:val="0"/>
          <w:sz w:val="26"/>
          <w:szCs w:val="26"/>
          <w:lang w:val="en-IN"/>
        </w:rPr>
      </w:pPr>
      <w:r>
        <w:rPr>
          <w:rFonts w:hint="default" w:cs="Calibri"/>
          <w:b w:val="0"/>
          <w:bCs w:val="0"/>
          <w:sz w:val="26"/>
          <w:szCs w:val="26"/>
          <w:lang w:val="en-IN"/>
        </w:rPr>
        <w:drawing>
          <wp:inline distT="0" distB="0" distL="114300" distR="114300">
            <wp:extent cx="5261610" cy="2123440"/>
            <wp:effectExtent l="0" t="0" r="11430" b="10160"/>
            <wp:docPr id="32" name="Picture 230" descr="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0" descr="Picture6"/>
                    <pic:cNvPicPr>
                      <a:picLocks noChangeAspect="1"/>
                    </pic:cNvPicPr>
                  </pic:nvPicPr>
                  <pic:blipFill>
                    <a:blip r:embed="rId38"/>
                    <a:stretch>
                      <a:fillRect/>
                    </a:stretch>
                  </pic:blipFill>
                  <pic:spPr>
                    <a:xfrm>
                      <a:off x="0" y="0"/>
                      <a:ext cx="5261610" cy="2123440"/>
                    </a:xfrm>
                    <a:prstGeom prst="rect">
                      <a:avLst/>
                    </a:prstGeom>
                    <a:noFill/>
                    <a:ln>
                      <a:noFill/>
                    </a:ln>
                  </pic:spPr>
                </pic:pic>
              </a:graphicData>
            </a:graphic>
          </wp:inline>
        </w:drawing>
      </w:r>
    </w:p>
    <w:p>
      <w:pPr>
        <w:pStyle w:val="23"/>
        <w:numPr>
          <w:ilvl w:val="0"/>
          <w:numId w:val="0"/>
        </w:numPr>
        <w:jc w:val="center"/>
        <w:rPr>
          <w:rFonts w:hint="default" w:ascii="Calibri" w:hAnsi="Calibri" w:cs="Calibri"/>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15</w:t>
      </w:r>
      <w:r>
        <w:rPr>
          <w:rFonts w:hint="default" w:ascii="Calibri" w:hAnsi="Calibri" w:cs="Calibri"/>
          <w:sz w:val="20"/>
          <w:szCs w:val="20"/>
        </w:rPr>
        <w:fldChar w:fldCharType="end"/>
      </w:r>
      <w:r>
        <w:rPr>
          <w:rFonts w:hint="default" w:ascii="Calibri" w:hAnsi="Calibri" w:cs="Calibri"/>
          <w:sz w:val="20"/>
          <w:szCs w:val="20"/>
          <w:lang w:val="en-IN"/>
        </w:rPr>
        <w:t xml:space="preserve"> : Fee Structure</w:t>
      </w:r>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26" w:name="_Toc9113"/>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w:t>
      </w:r>
      <w:bookmarkEnd w:id="126"/>
      <w:r>
        <w:rPr>
          <w:rFonts w:hint="default"/>
          <w:b/>
          <w:bCs/>
          <w:color w:val="000000"/>
          <w:sz w:val="24"/>
          <w:szCs w:val="24"/>
          <w:u w:val="single"/>
          <w:lang w:val="en-IN" w:eastAsia="zh-CN"/>
        </w:rPr>
        <w:t>t</w:t>
      </w:r>
    </w:p>
    <w:p>
      <w:pPr>
        <w:rPr>
          <w:rFonts w:hint="default"/>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8892"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
        <w:gridCol w:w="887"/>
        <w:gridCol w:w="37"/>
        <w:gridCol w:w="1316"/>
        <w:gridCol w:w="751"/>
        <w:gridCol w:w="441"/>
        <w:gridCol w:w="637"/>
        <w:gridCol w:w="663"/>
        <w:gridCol w:w="1664"/>
        <w:gridCol w:w="996"/>
        <w:gridCol w:w="109"/>
        <w:gridCol w:w="1249"/>
        <w:gridCol w:w="1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132" w:type="dxa"/>
          <w:trHeight w:val="302" w:hRule="atLeast"/>
        </w:trPr>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104"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78"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2327"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05"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24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132" w:type="dxa"/>
          <w:trHeight w:val="302" w:hRule="atLeast"/>
        </w:trPr>
        <w:tc>
          <w:tcPr>
            <w:tcW w:w="88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2104"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color w:val="000000"/>
                <w:sz w:val="20"/>
                <w:szCs w:val="20"/>
                <w:lang w:val="en-IN"/>
              </w:rPr>
              <w:t>Is Hostel Fees</w:t>
            </w:r>
          </w:p>
        </w:tc>
        <w:tc>
          <w:tcPr>
            <w:tcW w:w="1078"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Dropdown</w:t>
            </w:r>
          </w:p>
        </w:tc>
        <w:tc>
          <w:tcPr>
            <w:tcW w:w="2327"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105"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p>
        </w:tc>
        <w:tc>
          <w:tcPr>
            <w:tcW w:w="1249"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132" w:type="dxa"/>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210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color w:val="000000"/>
                <w:sz w:val="20"/>
                <w:szCs w:val="20"/>
                <w:lang w:val="en-IN"/>
              </w:rPr>
              <w:t>Program Grade</w:t>
            </w:r>
          </w:p>
        </w:tc>
        <w:tc>
          <w:tcPr>
            <w:tcW w:w="107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Link Field</w:t>
            </w:r>
          </w:p>
        </w:tc>
        <w:tc>
          <w:tcPr>
            <w:tcW w:w="232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Linked to Program Grade</w:t>
            </w:r>
          </w:p>
        </w:tc>
        <w:tc>
          <w:tcPr>
            <w:tcW w:w="110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132" w:type="dxa"/>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210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Programs</w:t>
            </w:r>
          </w:p>
        </w:tc>
        <w:tc>
          <w:tcPr>
            <w:tcW w:w="107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Programs Screen</w:t>
            </w:r>
          </w:p>
        </w:tc>
        <w:tc>
          <w:tcPr>
            <w:tcW w:w="110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132" w:type="dxa"/>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w:t>
            </w:r>
          </w:p>
        </w:tc>
        <w:tc>
          <w:tcPr>
            <w:tcW w:w="210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Program</w:t>
            </w:r>
          </w:p>
        </w:tc>
        <w:tc>
          <w:tcPr>
            <w:tcW w:w="10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Semester Screen</w:t>
            </w:r>
          </w:p>
        </w:tc>
        <w:tc>
          <w:tcPr>
            <w:tcW w:w="110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 R )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132" w:type="dxa"/>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w:t>
            </w:r>
          </w:p>
        </w:tc>
        <w:tc>
          <w:tcPr>
            <w:tcW w:w="210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Student Category</w:t>
            </w:r>
          </w:p>
        </w:tc>
        <w:tc>
          <w:tcPr>
            <w:tcW w:w="10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Student Category Screen</w:t>
            </w:r>
          </w:p>
        </w:tc>
        <w:tc>
          <w:tcPr>
            <w:tcW w:w="110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132" w:type="dxa"/>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w:t>
            </w:r>
          </w:p>
        </w:tc>
        <w:tc>
          <w:tcPr>
            <w:tcW w:w="210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Fee Type</w:t>
            </w:r>
          </w:p>
        </w:tc>
        <w:tc>
          <w:tcPr>
            <w:tcW w:w="10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Fee Type Screen</w:t>
            </w:r>
          </w:p>
        </w:tc>
        <w:tc>
          <w:tcPr>
            <w:tcW w:w="110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132" w:type="dxa"/>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7</w:t>
            </w:r>
          </w:p>
        </w:tc>
        <w:tc>
          <w:tcPr>
            <w:tcW w:w="210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Exam Type</w:t>
            </w:r>
          </w:p>
        </w:tc>
        <w:tc>
          <w:tcPr>
            <w:tcW w:w="10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Exam Type Screen</w:t>
            </w:r>
          </w:p>
        </w:tc>
        <w:tc>
          <w:tcPr>
            <w:tcW w:w="110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132" w:type="dxa"/>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9</w:t>
            </w:r>
          </w:p>
        </w:tc>
        <w:tc>
          <w:tcPr>
            <w:tcW w:w="210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Academic Year</w:t>
            </w:r>
          </w:p>
        </w:tc>
        <w:tc>
          <w:tcPr>
            <w:tcW w:w="10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Academic Year Screen</w:t>
            </w:r>
          </w:p>
        </w:tc>
        <w:tc>
          <w:tcPr>
            <w:tcW w:w="110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132" w:type="dxa"/>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10</w:t>
            </w:r>
          </w:p>
        </w:tc>
        <w:tc>
          <w:tcPr>
            <w:tcW w:w="210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Academic Term</w:t>
            </w:r>
          </w:p>
        </w:tc>
        <w:tc>
          <w:tcPr>
            <w:tcW w:w="10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Academic Term Screen</w:t>
            </w:r>
          </w:p>
        </w:tc>
        <w:tc>
          <w:tcPr>
            <w:tcW w:w="110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gridBefore w:val="1"/>
          <w:gridAfter w:val="1"/>
          <w:wBefore w:w="10" w:type="dxa"/>
          <w:wAfter w:w="132" w:type="dxa"/>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1</w:t>
            </w:r>
          </w:p>
        </w:tc>
        <w:tc>
          <w:tcPr>
            <w:tcW w:w="210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Course Wise Fees</w:t>
            </w:r>
          </w:p>
        </w:tc>
        <w:tc>
          <w:tcPr>
            <w:tcW w:w="10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232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Course Wise Fees is child table present in Fee Structure Screen</w:t>
            </w:r>
          </w:p>
        </w:tc>
        <w:tc>
          <w:tcPr>
            <w:tcW w:w="110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132" w:type="dxa"/>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2</w:t>
            </w:r>
          </w:p>
        </w:tc>
        <w:tc>
          <w:tcPr>
            <w:tcW w:w="210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Components</w:t>
            </w:r>
          </w:p>
        </w:tc>
        <w:tc>
          <w:tcPr>
            <w:tcW w:w="10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232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color w:val="000000"/>
                <w:sz w:val="20"/>
                <w:szCs w:val="20"/>
                <w:lang w:val="en-IN"/>
              </w:rPr>
              <w:t xml:space="preserve">Components </w:t>
            </w:r>
            <w:r>
              <w:rPr>
                <w:rFonts w:hint="default" w:ascii="Calibri" w:hAnsi="Calibri" w:cs="Calibri"/>
                <w:i w:val="0"/>
                <w:iCs w:val="0"/>
                <w:color w:val="000000"/>
                <w:kern w:val="0"/>
                <w:sz w:val="20"/>
                <w:szCs w:val="20"/>
                <w:u w:val="none"/>
                <w:lang w:val="en-IN" w:eastAsia="zh-CN" w:bidi="ar"/>
              </w:rPr>
              <w:t>is child table present in Fee Structure Screen</w:t>
            </w:r>
          </w:p>
        </w:tc>
        <w:tc>
          <w:tcPr>
            <w:tcW w:w="110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132" w:type="dxa"/>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3</w:t>
            </w:r>
          </w:p>
        </w:tc>
        <w:tc>
          <w:tcPr>
            <w:tcW w:w="210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Total Amount</w:t>
            </w:r>
          </w:p>
        </w:tc>
        <w:tc>
          <w:tcPr>
            <w:tcW w:w="10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232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10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132" w:type="dxa"/>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4</w:t>
            </w:r>
          </w:p>
        </w:tc>
        <w:tc>
          <w:tcPr>
            <w:tcW w:w="210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Receivable Account</w:t>
            </w:r>
          </w:p>
        </w:tc>
        <w:tc>
          <w:tcPr>
            <w:tcW w:w="10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Receivable Account Screen</w:t>
            </w:r>
          </w:p>
        </w:tc>
        <w:tc>
          <w:tcPr>
            <w:tcW w:w="110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132" w:type="dxa"/>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5</w:t>
            </w:r>
          </w:p>
        </w:tc>
        <w:tc>
          <w:tcPr>
            <w:tcW w:w="210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Income Account</w:t>
            </w:r>
          </w:p>
        </w:tc>
        <w:tc>
          <w:tcPr>
            <w:tcW w:w="10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Income Account Screen</w:t>
            </w:r>
          </w:p>
        </w:tc>
        <w:tc>
          <w:tcPr>
            <w:tcW w:w="110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132" w:type="dxa"/>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210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Company</w:t>
            </w:r>
          </w:p>
        </w:tc>
        <w:tc>
          <w:tcPr>
            <w:tcW w:w="10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Company Screen</w:t>
            </w:r>
          </w:p>
        </w:tc>
        <w:tc>
          <w:tcPr>
            <w:tcW w:w="110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132" w:type="dxa"/>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17</w:t>
            </w:r>
          </w:p>
        </w:tc>
        <w:tc>
          <w:tcPr>
            <w:tcW w:w="210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Cost Center</w:t>
            </w:r>
          </w:p>
        </w:tc>
        <w:tc>
          <w:tcPr>
            <w:tcW w:w="10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Cost Center Screen</w:t>
            </w:r>
          </w:p>
        </w:tc>
        <w:tc>
          <w:tcPr>
            <w:tcW w:w="110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7" w:hRule="atLeast"/>
        </w:trPr>
        <w:tc>
          <w:tcPr>
            <w:tcW w:w="8892" w:type="dxa"/>
            <w:gridSpan w:val="13"/>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bookmarkStart w:id="127" w:name="_Toc15356"/>
            <w:r>
              <w:rPr>
                <w:rFonts w:hint="default" w:cs="Calibri"/>
                <w:b/>
                <w:bCs/>
                <w:i w:val="0"/>
                <w:iCs w:val="0"/>
                <w:color w:val="FFFFFF"/>
                <w:sz w:val="20"/>
                <w:szCs w:val="20"/>
                <w:u w:val="none"/>
                <w:lang w:val="en-IN"/>
              </w:rPr>
              <w:t>Fee Component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3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Label</w:t>
            </w:r>
          </w:p>
        </w:tc>
        <w:tc>
          <w:tcPr>
            <w:tcW w:w="1192"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Type</w:t>
            </w:r>
          </w:p>
        </w:tc>
        <w:tc>
          <w:tcPr>
            <w:tcW w:w="130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66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Remarks</w:t>
            </w:r>
          </w:p>
        </w:tc>
        <w:tc>
          <w:tcPr>
            <w:tcW w:w="149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934"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1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rPr>
              <w:t>Fees Category</w:t>
            </w:r>
          </w:p>
        </w:tc>
        <w:tc>
          <w:tcPr>
            <w:tcW w:w="1192"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0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660"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w:t>
            </w:r>
          </w:p>
        </w:tc>
        <w:tc>
          <w:tcPr>
            <w:tcW w:w="1490" w:type="dxa"/>
            <w:gridSpan w:val="3"/>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rPr>
              <w:t>Description</w:t>
            </w:r>
          </w:p>
        </w:tc>
        <w:tc>
          <w:tcPr>
            <w:tcW w:w="119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rPr>
              <w:t>Amount</w:t>
            </w:r>
          </w:p>
        </w:tc>
        <w:tc>
          <w:tcPr>
            <w:tcW w:w="119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rPr>
              <w:t>Waiver Type</w:t>
            </w:r>
          </w:p>
        </w:tc>
        <w:tc>
          <w:tcPr>
            <w:tcW w:w="119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Percentage</w:t>
            </w: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rPr>
              <w:t>Percentage</w:t>
            </w:r>
          </w:p>
        </w:tc>
        <w:tc>
          <w:tcPr>
            <w:tcW w:w="119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rPr>
              <w:t>Waiver Amount</w:t>
            </w:r>
          </w:p>
        </w:tc>
        <w:tc>
          <w:tcPr>
            <w:tcW w:w="119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rPr>
              <w:t>Total waiver Amount</w:t>
            </w:r>
          </w:p>
        </w:tc>
        <w:tc>
          <w:tcPr>
            <w:tcW w:w="119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rPr>
              <w:t>Receivable Account</w:t>
            </w:r>
          </w:p>
        </w:tc>
        <w:tc>
          <w:tcPr>
            <w:tcW w:w="119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Fields to Account Screen</w:t>
            </w: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rPr>
              <w:t>Income Account</w:t>
            </w:r>
          </w:p>
        </w:tc>
        <w:tc>
          <w:tcPr>
            <w:tcW w:w="18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6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 Fields to Account Screen</w:t>
            </w: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rPr>
              <w:t>Company</w:t>
            </w:r>
          </w:p>
        </w:tc>
        <w:tc>
          <w:tcPr>
            <w:tcW w:w="18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6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 Fields to Company  Screen</w:t>
            </w: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rPr>
              <w:t>Grand Fee Amount</w:t>
            </w:r>
          </w:p>
        </w:tc>
        <w:tc>
          <w:tcPr>
            <w:tcW w:w="18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6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rPr>
              <w:t>Outstanding Fees</w:t>
            </w:r>
          </w:p>
        </w:tc>
        <w:tc>
          <w:tcPr>
            <w:tcW w:w="18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6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b/>
          <w:bCs/>
          <w:color w:val="366091"/>
          <w:sz w:val="24"/>
          <w:szCs w:val="24"/>
          <w:rtl w:val="0"/>
          <w:lang w:val="en-US" w:eastAsia="zh-CN"/>
        </w:rPr>
      </w:pPr>
    </w:p>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User: Roles &amp; Permissio</w:t>
      </w:r>
      <w:bookmarkEnd w:id="127"/>
      <w:r>
        <w:rPr>
          <w:rFonts w:hint="default"/>
          <w:b/>
          <w:bCs/>
          <w:color w:val="000000"/>
          <w:sz w:val="24"/>
          <w:szCs w:val="24"/>
          <w:u w:val="single"/>
          <w:rtl w:val="0"/>
          <w:lang w:val="en-IN" w:eastAsia="zh-CN"/>
        </w:rPr>
        <w:t>n</w:t>
      </w:r>
    </w:p>
    <w:p>
      <w:pPr>
        <w:rPr>
          <w:rFonts w:hint="default"/>
          <w:lang w:val="en-IN"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b w:val="0"/>
          <w:bCs w:val="0"/>
          <w:sz w:val="26"/>
          <w:szCs w:val="26"/>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89"/>
        <w:gridCol w:w="870"/>
        <w:gridCol w:w="715"/>
        <w:gridCol w:w="857"/>
        <w:gridCol w:w="769"/>
        <w:gridCol w:w="830"/>
        <w:gridCol w:w="840"/>
        <w:gridCol w:w="82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78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3"/>
        <w:numPr>
          <w:ilvl w:val="1"/>
          <w:numId w:val="22"/>
        </w:numPr>
        <w:bidi w:val="0"/>
        <w:ind w:left="0" w:leftChars="0" w:firstLine="0" w:firstLineChars="0"/>
        <w:rPr>
          <w:rFonts w:hint="default"/>
          <w:lang w:val="en-US" w:eastAsia="zh-CN"/>
        </w:rPr>
      </w:pPr>
      <w:bookmarkStart w:id="128" w:name="_Toc29495"/>
      <w:r>
        <w:rPr>
          <w:rFonts w:hint="default"/>
          <w:lang w:val="en-US" w:eastAsia="zh-CN"/>
        </w:rPr>
        <w:t>Fee Schedule</w:t>
      </w:r>
      <w:bookmarkEnd w:id="128"/>
      <w:bookmarkStart w:id="129" w:name="_Toc1254"/>
    </w:p>
    <w:p>
      <w:pPr>
        <w:rPr>
          <w:rFonts w:hint="default"/>
          <w:lang w:val="en-US"/>
        </w:rPr>
      </w:pPr>
    </w:p>
    <w:p>
      <w:pPr>
        <w:numPr>
          <w:ilvl w:val="0"/>
          <w:numId w:val="0"/>
        </w:numPr>
        <w:tabs>
          <w:tab w:val="left" w:pos="850"/>
        </w:tabs>
        <w:bidi w:val="0"/>
        <w:outlineLvl w:val="9"/>
        <w:rPr>
          <w:rFonts w:hint="default" w:cs="Calibri"/>
          <w:color w:val="000000"/>
          <w:sz w:val="24"/>
          <w:szCs w:val="24"/>
          <w:u w:val="single"/>
          <w:rtl w:val="0"/>
          <w:lang w:val="en-IN" w:eastAsia="zh-CN"/>
        </w:rPr>
      </w:pPr>
      <w:r>
        <w:rPr>
          <w:rFonts w:hint="default"/>
          <w:b/>
          <w:bCs/>
          <w:color w:val="000000"/>
          <w:sz w:val="24"/>
          <w:szCs w:val="24"/>
          <w:u w:val="single"/>
          <w:lang w:val="en-IN"/>
        </w:rPr>
        <w:t>General Description</w:t>
      </w:r>
      <w:bookmarkEnd w:id="129"/>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9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10" w:type="dxa"/>
            <w:noWrap w:val="0"/>
            <w:vAlign w:val="top"/>
          </w:tcPr>
          <w:p>
            <w:pPr>
              <w:widowControl w:val="0"/>
              <w:numPr>
                <w:ilvl w:val="0"/>
                <w:numId w:val="0"/>
              </w:numPr>
              <w:spacing w:line="360" w:lineRule="auto"/>
              <w:jc w:val="left"/>
              <w:rPr>
                <w:rFonts w:hint="default" w:cs="Calibri"/>
                <w:sz w:val="20"/>
                <w:szCs w:val="20"/>
                <w:rtl w:val="0"/>
                <w:lang w:val="en-US" w:eastAsia="zh-CN" w:bidi="ar-SA"/>
              </w:rPr>
            </w:pPr>
            <w:r>
              <w:rPr>
                <w:rFonts w:hint="default" w:ascii="Times New Roman" w:hAnsi="Times New Roman" w:cs="Times New Roman"/>
                <w:b w:val="0"/>
                <w:bCs w:val="0"/>
                <w:sz w:val="20"/>
                <w:szCs w:val="20"/>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0"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0" w:type="dxa"/>
            <w:noWrap w:val="0"/>
            <w:vAlign w:val="top"/>
          </w:tcPr>
          <w:p>
            <w:pPr>
              <w:widowControl w:val="0"/>
              <w:numPr>
                <w:ilvl w:val="0"/>
                <w:numId w:val="0"/>
              </w:numPr>
              <w:ind w:leftChars="0"/>
              <w:jc w:val="both"/>
              <w:rPr>
                <w:rFonts w:hint="default" w:cs="Calibri"/>
                <w:sz w:val="20"/>
                <w:szCs w:val="20"/>
                <w:rtl w:val="0"/>
                <w:lang w:val="en-US" w:eastAsia="zh-CN" w:bidi="ar-SA"/>
              </w:rPr>
            </w:pPr>
            <w:r>
              <w:rPr>
                <w:rFonts w:hint="default" w:cs="Calibri"/>
                <w:sz w:val="20"/>
                <w:szCs w:val="20"/>
                <w:rtl w:val="0"/>
                <w:lang w:val="en-US" w:eastAsia="zh-CN" w:bidi="ar-SA"/>
              </w:rPr>
              <w:t>Fee Structure</w:t>
            </w: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b/>
          <w:bCs/>
          <w:color w:val="000000"/>
          <w:sz w:val="24"/>
          <w:szCs w:val="24"/>
          <w:u w:val="single"/>
          <w:lang w:val="en-IN"/>
        </w:rPr>
      </w:pPr>
      <w:bookmarkStart w:id="130" w:name="_Toc16480"/>
      <w:r>
        <w:rPr>
          <w:rFonts w:hint="default"/>
          <w:b/>
          <w:bCs/>
          <w:color w:val="000000"/>
          <w:sz w:val="24"/>
          <w:szCs w:val="24"/>
          <w:u w:val="single"/>
          <w:lang w:val="en-US"/>
        </w:rPr>
        <w:t>Screenshot</w:t>
      </w:r>
      <w:bookmarkEnd w:id="130"/>
    </w:p>
    <w:p>
      <w:pPr>
        <w:numPr>
          <w:ilvl w:val="0"/>
          <w:numId w:val="0"/>
        </w:numPr>
        <w:jc w:val="center"/>
        <w:rPr>
          <w:rFonts w:hint="default" w:cs="Calibri"/>
          <w:b w:val="0"/>
          <w:bCs w:val="0"/>
          <w:sz w:val="26"/>
          <w:szCs w:val="26"/>
          <w:lang w:val="en-IN"/>
        </w:rPr>
      </w:pPr>
      <w:r>
        <w:drawing>
          <wp:anchor distT="0" distB="0" distL="114300" distR="114300" simplePos="0" relativeHeight="251665408" behindDoc="0" locked="0" layoutInCell="1" allowOverlap="1">
            <wp:simplePos x="0" y="0"/>
            <wp:positionH relativeFrom="column">
              <wp:posOffset>25400</wp:posOffset>
            </wp:positionH>
            <wp:positionV relativeFrom="paragraph">
              <wp:posOffset>144780</wp:posOffset>
            </wp:positionV>
            <wp:extent cx="5506085" cy="2982595"/>
            <wp:effectExtent l="9525" t="9525" r="16510" b="10160"/>
            <wp:wrapSquare wrapText="bothSides"/>
            <wp:docPr id="1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5"/>
                    <pic:cNvPicPr>
                      <a:picLocks noChangeAspect="1"/>
                    </pic:cNvPicPr>
                  </pic:nvPicPr>
                  <pic:blipFill>
                    <a:blip r:embed="rId39"/>
                    <a:stretch>
                      <a:fillRect/>
                    </a:stretch>
                  </pic:blipFill>
                  <pic:spPr>
                    <a:xfrm>
                      <a:off x="0" y="0"/>
                      <a:ext cx="5506085" cy="29825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16</w:t>
      </w:r>
      <w:r>
        <w:rPr>
          <w:rFonts w:hint="default" w:ascii="Calibri" w:hAnsi="Calibri" w:cs="Calibri"/>
          <w:sz w:val="20"/>
          <w:szCs w:val="20"/>
        </w:rPr>
        <w:fldChar w:fldCharType="end"/>
      </w:r>
      <w:r>
        <w:rPr>
          <w:rFonts w:hint="default" w:ascii="Calibri" w:hAnsi="Calibri" w:cs="Calibri"/>
          <w:sz w:val="20"/>
          <w:szCs w:val="20"/>
          <w:lang w:val="en-IN"/>
        </w:rPr>
        <w:t xml:space="preserve"> : Fee Schedule</w:t>
      </w:r>
    </w:p>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31" w:name="_Toc14430"/>
      <w:r>
        <w:rPr>
          <w:rFonts w:hint="default"/>
          <w:b/>
          <w:bCs/>
          <w:color w:val="000000"/>
          <w:sz w:val="24"/>
          <w:szCs w:val="24"/>
          <w:u w:val="single"/>
          <w:lang w:val="en-US"/>
        </w:rPr>
        <w:t xml:space="preserve">Field </w:t>
      </w:r>
      <w:bookmarkEnd w:id="131"/>
      <w:r>
        <w:rPr>
          <w:rFonts w:hint="default"/>
          <w:b/>
          <w:bCs/>
          <w:color w:val="000000"/>
          <w:sz w:val="24"/>
          <w:szCs w:val="24"/>
          <w:u w:val="single"/>
          <w:lang w:val="en-IN" w:eastAsia="zh-CN"/>
        </w:rPr>
        <w:t>List</w:t>
      </w:r>
    </w:p>
    <w:p>
      <w:pPr>
        <w:numPr>
          <w:ilvl w:val="0"/>
          <w:numId w:val="0"/>
        </w:numPr>
        <w:tabs>
          <w:tab w:val="left" w:pos="850"/>
        </w:tabs>
        <w:bidi w:val="0"/>
        <w:outlineLvl w:val="9"/>
        <w:rPr>
          <w:rFonts w:hint="default"/>
          <w:b/>
          <w:bCs/>
          <w:color w:val="000000"/>
          <w:sz w:val="24"/>
          <w:szCs w:val="24"/>
          <w:u w:val="single"/>
          <w:lang w:val="en-IN"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numPr>
          <w:ilvl w:val="0"/>
          <w:numId w:val="0"/>
        </w:numPr>
        <w:jc w:val="both"/>
        <w:rPr>
          <w:rFonts w:hint="default" w:cs="Calibri"/>
          <w:b w:val="0"/>
          <w:bCs w:val="0"/>
          <w:color w:val="000000"/>
          <w:sz w:val="26"/>
          <w:szCs w:val="26"/>
          <w:lang w:val="en-IN"/>
        </w:rPr>
      </w:pPr>
    </w:p>
    <w:tbl>
      <w:tblPr>
        <w:tblStyle w:val="12"/>
        <w:tblW w:w="880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
        <w:gridCol w:w="790"/>
        <w:gridCol w:w="134"/>
        <w:gridCol w:w="1316"/>
        <w:gridCol w:w="620"/>
        <w:gridCol w:w="480"/>
        <w:gridCol w:w="830"/>
        <w:gridCol w:w="470"/>
        <w:gridCol w:w="940"/>
        <w:gridCol w:w="1720"/>
        <w:gridCol w:w="299"/>
        <w:gridCol w:w="1161"/>
        <w:gridCol w:w="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30" w:type="dxa"/>
          <w:trHeight w:val="300" w:hRule="atLeast"/>
        </w:trPr>
        <w:tc>
          <w:tcPr>
            <w:tcW w:w="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Sl No.</w:t>
            </w:r>
          </w:p>
        </w:tc>
        <w:tc>
          <w:tcPr>
            <w:tcW w:w="207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1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41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19"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Action / Validation</w:t>
            </w:r>
          </w:p>
        </w:tc>
        <w:tc>
          <w:tcPr>
            <w:tcW w:w="116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30" w:type="dxa"/>
          <w:trHeight w:val="300" w:hRule="atLeast"/>
        </w:trPr>
        <w:tc>
          <w:tcPr>
            <w:tcW w:w="7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07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i w:val="0"/>
                <w:iCs w:val="0"/>
                <w:color w:val="000000"/>
                <w:sz w:val="20"/>
                <w:szCs w:val="20"/>
                <w:u w:val="none"/>
                <w:lang w:val="en-IN"/>
              </w:rPr>
              <w:t>Fee Structure</w:t>
            </w:r>
          </w:p>
        </w:tc>
        <w:tc>
          <w:tcPr>
            <w:tcW w:w="131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41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19"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Link Fielded to Fee Structure Screen</w:t>
            </w:r>
          </w:p>
        </w:tc>
        <w:tc>
          <w:tcPr>
            <w:tcW w:w="116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30" w:type="dxa"/>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0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i w:val="0"/>
                <w:iCs w:val="0"/>
                <w:color w:val="000000"/>
                <w:sz w:val="20"/>
                <w:szCs w:val="20"/>
                <w:u w:val="none"/>
                <w:lang w:val="en-IN"/>
              </w:rPr>
              <w:t>Posting Date</w:t>
            </w:r>
          </w:p>
        </w:tc>
        <w:tc>
          <w:tcPr>
            <w:tcW w:w="13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w:t>
            </w:r>
          </w:p>
        </w:tc>
        <w:tc>
          <w:tcPr>
            <w:tcW w:w="14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30" w:type="dxa"/>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20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Due Date</w:t>
            </w:r>
          </w:p>
        </w:tc>
        <w:tc>
          <w:tcPr>
            <w:tcW w:w="13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4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30" w:type="dxa"/>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20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Fee Creation Status</w:t>
            </w:r>
          </w:p>
        </w:tc>
        <w:tc>
          <w:tcPr>
            <w:tcW w:w="13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4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i w:val="0"/>
                <w:iCs w:val="0"/>
                <w:color w:val="000000"/>
                <w:kern w:val="0"/>
                <w:sz w:val="20"/>
                <w:szCs w:val="20"/>
                <w:u w:val="none"/>
                <w:lang w:val="en-IN" w:eastAsia="zh-CN"/>
              </w:rPr>
            </w:pPr>
            <w:r>
              <w:rPr>
                <w:rFonts w:hint="default"/>
                <w:i w:val="0"/>
                <w:iCs w:val="0"/>
                <w:color w:val="000000"/>
                <w:kern w:val="0"/>
                <w:sz w:val="20"/>
                <w:szCs w:val="20"/>
                <w:u w:val="none"/>
                <w:lang w:val="en-IN" w:eastAsia="zh-CN"/>
              </w:rPr>
              <w:t>In Process</w:t>
            </w:r>
          </w:p>
          <w:p>
            <w:pPr>
              <w:keepNext w:val="0"/>
              <w:keepLines w:val="0"/>
              <w:widowControl/>
              <w:suppressLineNumbers w:val="0"/>
              <w:jc w:val="both"/>
              <w:textAlignment w:val="bottom"/>
              <w:rPr>
                <w:rFonts w:hint="default"/>
                <w:i w:val="0"/>
                <w:iCs w:val="0"/>
                <w:color w:val="000000"/>
                <w:kern w:val="0"/>
                <w:sz w:val="20"/>
                <w:szCs w:val="20"/>
                <w:u w:val="none"/>
                <w:lang w:val="en-IN" w:eastAsia="zh-CN"/>
              </w:rPr>
            </w:pPr>
            <w:r>
              <w:rPr>
                <w:rFonts w:hint="default"/>
                <w:i w:val="0"/>
                <w:iCs w:val="0"/>
                <w:color w:val="000000"/>
                <w:kern w:val="0"/>
                <w:sz w:val="20"/>
                <w:szCs w:val="20"/>
                <w:u w:val="none"/>
                <w:lang w:val="en-IN" w:eastAsia="zh-CN"/>
              </w:rPr>
              <w:t>Failed</w:t>
            </w:r>
          </w:p>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i w:val="0"/>
                <w:iCs w:val="0"/>
                <w:color w:val="000000"/>
                <w:kern w:val="0"/>
                <w:sz w:val="20"/>
                <w:szCs w:val="20"/>
                <w:u w:val="none"/>
                <w:lang w:val="en-IN" w:eastAsia="zh-CN"/>
              </w:rPr>
              <w:t>Successful</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30" w:type="dxa"/>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20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Send Payment Request Email</w:t>
            </w:r>
          </w:p>
        </w:tc>
        <w:tc>
          <w:tcPr>
            <w:tcW w:w="13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Checkbox</w:t>
            </w:r>
          </w:p>
        </w:tc>
        <w:tc>
          <w:tcPr>
            <w:tcW w:w="14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If checked mail will be triggered form payment request</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30" w:type="dxa"/>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20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Student Category</w:t>
            </w:r>
          </w:p>
        </w:tc>
        <w:tc>
          <w:tcPr>
            <w:tcW w:w="13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Student Category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30" w:type="dxa"/>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20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Programs</w:t>
            </w:r>
          </w:p>
        </w:tc>
        <w:tc>
          <w:tcPr>
            <w:tcW w:w="13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Programs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30" w:type="dxa"/>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20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Program</w:t>
            </w:r>
          </w:p>
        </w:tc>
        <w:tc>
          <w:tcPr>
            <w:tcW w:w="13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Semester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30" w:type="dxa"/>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20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Academic Year</w:t>
            </w:r>
          </w:p>
        </w:tc>
        <w:tc>
          <w:tcPr>
            <w:tcW w:w="13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Academic Year</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30" w:type="dxa"/>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20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Academic Term</w:t>
            </w:r>
          </w:p>
        </w:tc>
        <w:tc>
          <w:tcPr>
            <w:tcW w:w="13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Academic Term</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30" w:type="dxa"/>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20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Currency</w:t>
            </w:r>
          </w:p>
        </w:tc>
        <w:tc>
          <w:tcPr>
            <w:tcW w:w="13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Currency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30" w:type="dxa"/>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14</w:t>
            </w:r>
          </w:p>
        </w:tc>
        <w:tc>
          <w:tcPr>
            <w:tcW w:w="20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Student Group</w:t>
            </w:r>
          </w:p>
        </w:tc>
        <w:tc>
          <w:tcPr>
            <w:tcW w:w="13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4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49"/>
              </w:numPr>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 filtered will be applied on the basis of inputted semester and academic term</w:t>
            </w:r>
          </w:p>
          <w:p>
            <w:pPr>
              <w:keepNext w:val="0"/>
              <w:keepLines w:val="0"/>
              <w:widowControl/>
              <w:numPr>
                <w:ilvl w:val="0"/>
                <w:numId w:val="49"/>
              </w:numPr>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given below</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30" w:type="dxa"/>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20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Fee Components</w:t>
            </w:r>
          </w:p>
        </w:tc>
        <w:tc>
          <w:tcPr>
            <w:tcW w:w="13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4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given below</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30" w:type="dxa"/>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19</w:t>
            </w:r>
          </w:p>
        </w:tc>
        <w:tc>
          <w:tcPr>
            <w:tcW w:w="20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Total Amount per Student</w:t>
            </w:r>
          </w:p>
        </w:tc>
        <w:tc>
          <w:tcPr>
            <w:tcW w:w="13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4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30" w:type="dxa"/>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20</w:t>
            </w:r>
          </w:p>
        </w:tc>
        <w:tc>
          <w:tcPr>
            <w:tcW w:w="20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Grand Total</w:t>
            </w:r>
          </w:p>
        </w:tc>
        <w:tc>
          <w:tcPr>
            <w:tcW w:w="13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4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30" w:type="dxa"/>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21</w:t>
            </w:r>
          </w:p>
        </w:tc>
        <w:tc>
          <w:tcPr>
            <w:tcW w:w="20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In Words</w:t>
            </w:r>
          </w:p>
        </w:tc>
        <w:tc>
          <w:tcPr>
            <w:tcW w:w="13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4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30" w:type="dxa"/>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23</w:t>
            </w:r>
          </w:p>
        </w:tc>
        <w:tc>
          <w:tcPr>
            <w:tcW w:w="20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Letter Head</w:t>
            </w:r>
          </w:p>
        </w:tc>
        <w:tc>
          <w:tcPr>
            <w:tcW w:w="13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the Letter head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30" w:type="dxa"/>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25</w:t>
            </w:r>
          </w:p>
        </w:tc>
        <w:tc>
          <w:tcPr>
            <w:tcW w:w="20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Print Heading</w:t>
            </w:r>
          </w:p>
        </w:tc>
        <w:tc>
          <w:tcPr>
            <w:tcW w:w="13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20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Print Heading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30" w:type="dxa"/>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27</w:t>
            </w:r>
          </w:p>
        </w:tc>
        <w:tc>
          <w:tcPr>
            <w:tcW w:w="20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Receivable Account</w:t>
            </w:r>
          </w:p>
        </w:tc>
        <w:tc>
          <w:tcPr>
            <w:tcW w:w="13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20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Receivable Account</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30" w:type="dxa"/>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28</w:t>
            </w:r>
          </w:p>
        </w:tc>
        <w:tc>
          <w:tcPr>
            <w:tcW w:w="20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Income Account</w:t>
            </w:r>
          </w:p>
        </w:tc>
        <w:tc>
          <w:tcPr>
            <w:tcW w:w="13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20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Income Account</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30" w:type="dxa"/>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30</w:t>
            </w:r>
          </w:p>
        </w:tc>
        <w:tc>
          <w:tcPr>
            <w:tcW w:w="20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Institution</w:t>
            </w:r>
          </w:p>
        </w:tc>
        <w:tc>
          <w:tcPr>
            <w:tcW w:w="13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20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Company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0" w:type="dxa"/>
          <w:wAfter w:w="30" w:type="dxa"/>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32</w:t>
            </w:r>
          </w:p>
        </w:tc>
        <w:tc>
          <w:tcPr>
            <w:tcW w:w="20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Cost Center</w:t>
            </w:r>
          </w:p>
        </w:tc>
        <w:tc>
          <w:tcPr>
            <w:tcW w:w="13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20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Cost Center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800" w:type="dxa"/>
            <w:gridSpan w:val="1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b/>
                <w:bCs/>
                <w:color w:val="FFFFFF" w:themeColor="background1"/>
                <w:sz w:val="20"/>
                <w:szCs w:val="20"/>
                <w:lang w:val="en-IN"/>
                <w14:textFill>
                  <w14:solidFill>
                    <w14:schemeClr w14:val="bg1"/>
                  </w14:solidFill>
                </w14:textFill>
              </w:rPr>
              <w:t>Fee Components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0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0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66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49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934"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1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rPr>
              <w:t>Fees Category</w:t>
            </w:r>
          </w:p>
        </w:tc>
        <w:tc>
          <w:tcPr>
            <w:tcW w:w="110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0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660"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 and auto fetch from Fee Structure</w:t>
            </w:r>
          </w:p>
        </w:tc>
        <w:tc>
          <w:tcPr>
            <w:tcW w:w="1490" w:type="dxa"/>
            <w:gridSpan w:val="3"/>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rPr>
              <w:t>Description</w:t>
            </w:r>
          </w:p>
        </w:tc>
        <w:tc>
          <w:tcPr>
            <w:tcW w:w="11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 from Fee Structure</w:t>
            </w: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rPr>
              <w:t>Amount</w:t>
            </w:r>
          </w:p>
        </w:tc>
        <w:tc>
          <w:tcPr>
            <w:tcW w:w="11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 from Fee Structure</w:t>
            </w: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rPr>
              <w:t>Waiver Type</w:t>
            </w:r>
          </w:p>
        </w:tc>
        <w:tc>
          <w:tcPr>
            <w:tcW w:w="11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Percentage</w:t>
            </w: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rPr>
              <w:t>Percentage</w:t>
            </w:r>
          </w:p>
        </w:tc>
        <w:tc>
          <w:tcPr>
            <w:tcW w:w="11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 from Fee Structure</w:t>
            </w: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rPr>
              <w:t>Waiver Amount</w:t>
            </w:r>
          </w:p>
        </w:tc>
        <w:tc>
          <w:tcPr>
            <w:tcW w:w="11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rPr>
              <w:t>Total waiver Amount</w:t>
            </w:r>
          </w:p>
        </w:tc>
        <w:tc>
          <w:tcPr>
            <w:tcW w:w="11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rPr>
              <w:t>Receivable Account</w:t>
            </w:r>
          </w:p>
        </w:tc>
        <w:tc>
          <w:tcPr>
            <w:tcW w:w="11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rPr>
              <w:t>Income Account</w:t>
            </w:r>
          </w:p>
        </w:tc>
        <w:tc>
          <w:tcPr>
            <w:tcW w:w="11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rPr>
              <w:t>Company</w:t>
            </w:r>
          </w:p>
        </w:tc>
        <w:tc>
          <w:tcPr>
            <w:tcW w:w="11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Fields to Company  Screen and </w:t>
            </w:r>
            <w:r>
              <w:rPr>
                <w:rFonts w:hint="default" w:cs="Calibri"/>
                <w:i w:val="0"/>
                <w:iCs w:val="0"/>
                <w:color w:val="000000"/>
                <w:kern w:val="0"/>
                <w:sz w:val="20"/>
                <w:szCs w:val="20"/>
                <w:u w:val="none"/>
                <w:lang w:val="en-IN" w:eastAsia="zh-CN" w:bidi="ar"/>
              </w:rPr>
              <w:t>auto fetch from Fee Structure</w:t>
            </w: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rPr>
              <w:t>Grand Fee Amount</w:t>
            </w:r>
          </w:p>
        </w:tc>
        <w:tc>
          <w:tcPr>
            <w:tcW w:w="11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rPr>
              <w:t>Outstanding Fees</w:t>
            </w:r>
          </w:p>
        </w:tc>
        <w:tc>
          <w:tcPr>
            <w:tcW w:w="11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bookmarkStart w:id="132" w:name="_Toc23696"/>
      <w:r>
        <w:rPr>
          <w:rFonts w:hint="default" w:ascii="Calibri" w:hAnsi="Calibri" w:eastAsia="SimSun" w:cs="Calibri"/>
          <w:b/>
          <w:bCs/>
          <w:color w:val="000000"/>
          <w:sz w:val="24"/>
          <w:szCs w:val="24"/>
          <w:u w:val="single"/>
          <w:rtl w:val="0"/>
          <w:lang w:val="en-US" w:eastAsia="zh-CN" w:bidi="ar-SA"/>
        </w:rPr>
        <w:t>User: Roles &amp; Permission</w:t>
      </w:r>
      <w:bookmarkEnd w:id="132"/>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rFonts w:hint="default" w:ascii="Calibri" w:hAnsi="Calibri" w:cs="Calibri"/>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b w:val="0"/>
          <w:bCs w:val="0"/>
          <w:sz w:val="26"/>
          <w:szCs w:val="26"/>
          <w:lang w:val="en-IN"/>
        </w:rPr>
      </w:pPr>
    </w:p>
    <w:tbl>
      <w:tblPr>
        <w:tblStyle w:val="12"/>
        <w:tblW w:w="877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7"/>
        <w:gridCol w:w="1590"/>
        <w:gridCol w:w="870"/>
        <w:gridCol w:w="715"/>
        <w:gridCol w:w="857"/>
        <w:gridCol w:w="857"/>
        <w:gridCol w:w="857"/>
        <w:gridCol w:w="866"/>
        <w:gridCol w:w="857"/>
        <w:gridCol w:w="8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42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jc w:val="center"/>
        </w:trPr>
        <w:tc>
          <w:tcPr>
            <w:tcW w:w="42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3"/>
        <w:numPr>
          <w:ilvl w:val="1"/>
          <w:numId w:val="22"/>
        </w:numPr>
        <w:bidi w:val="0"/>
        <w:ind w:left="0" w:leftChars="0" w:firstLine="0" w:firstLineChars="0"/>
        <w:rPr>
          <w:rFonts w:hint="default"/>
          <w:lang w:val="en-IN" w:eastAsia="zh-CN"/>
        </w:rPr>
      </w:pPr>
      <w:bookmarkStart w:id="133" w:name="_Toc441"/>
      <w:r>
        <w:rPr>
          <w:rFonts w:hint="default"/>
          <w:lang w:val="en-US" w:eastAsia="zh-CN"/>
        </w:rPr>
        <w:t>Fees</w:t>
      </w:r>
      <w:bookmarkEnd w:id="133"/>
    </w:p>
    <w:p>
      <w:pPr>
        <w:numPr>
          <w:ilvl w:val="0"/>
          <w:numId w:val="0"/>
        </w:numPr>
        <w:tabs>
          <w:tab w:val="left" w:pos="850"/>
        </w:tabs>
        <w:bidi w:val="0"/>
        <w:outlineLvl w:val="9"/>
        <w:rPr>
          <w:rFonts w:hint="default" w:cs="Calibri"/>
          <w:color w:val="000000"/>
          <w:sz w:val="24"/>
          <w:szCs w:val="24"/>
          <w:u w:val="single"/>
          <w:rtl w:val="0"/>
          <w:lang w:val="en-IN" w:eastAsia="zh-CN"/>
        </w:rPr>
      </w:pPr>
      <w:bookmarkStart w:id="134" w:name="_Toc16076"/>
      <w:r>
        <w:rPr>
          <w:rFonts w:hint="default"/>
          <w:b/>
          <w:bCs/>
          <w:color w:val="000000"/>
          <w:sz w:val="24"/>
          <w:szCs w:val="24"/>
          <w:u w:val="single"/>
          <w:lang w:val="en-IN"/>
        </w:rPr>
        <w:t>General Description</w:t>
      </w:r>
      <w:bookmarkEnd w:id="134"/>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7"/>
        <w:gridCol w:w="4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3" w:type="dxa"/>
            <w:noWrap w:val="0"/>
            <w:vAlign w:val="top"/>
          </w:tcPr>
          <w:p>
            <w:pPr>
              <w:widowControl w:val="0"/>
              <w:numPr>
                <w:ilvl w:val="0"/>
                <w:numId w:val="0"/>
              </w:numPr>
              <w:jc w:val="both"/>
              <w:rPr>
                <w:rFonts w:hint="default" w:ascii="Calibri" w:hAnsi="Calibri" w:cs="Calibri"/>
                <w:sz w:val="20"/>
                <w:szCs w:val="20"/>
                <w:rtl w:val="0"/>
                <w:lang w:val="en-US" w:eastAsia="zh-CN" w:bidi="ar-SA"/>
              </w:rPr>
            </w:pPr>
            <w:r>
              <w:rPr>
                <w:rFonts w:hint="default" w:ascii="Calibri" w:hAnsi="Calibri" w:cs="Calibri"/>
                <w:b w:val="0"/>
                <w:bCs w:val="0"/>
                <w:color w:val="auto"/>
                <w:sz w:val="20"/>
                <w:szCs w:val="20"/>
                <w:u w:val="none"/>
                <w:lang w:val="en-IN" w:eastAsia="zh-CN"/>
              </w:rPr>
              <w:t>In this form, Fee Records of the students can be maintained.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 xml:space="preserve">Navigation </w:t>
            </w:r>
          </w:p>
        </w:tc>
        <w:tc>
          <w:tcPr>
            <w:tcW w:w="4333" w:type="dxa"/>
            <w:noWrap w:val="0"/>
            <w:vAlign w:val="top"/>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color w:val="00B0F0"/>
                <w:sz w:val="20"/>
                <w:szCs w:val="20"/>
                <w:rtl w:val="0"/>
                <w:lang w:val="en-US" w:eastAsia="zh-CN"/>
              </w:rPr>
              <w:t>Home &gt; Admission &gt; Fees &gt; Fees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3" w:type="dxa"/>
            <w:noWrap w:val="0"/>
            <w:vAlign w:val="top"/>
          </w:tcPr>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Fee Structure</w:t>
            </w:r>
          </w:p>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Fee Schedule</w:t>
            </w: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35" w:name="_Toc22227"/>
      <w:r>
        <w:rPr>
          <w:rFonts w:hint="default" w:ascii="Calibri" w:hAnsi="Calibri" w:eastAsia="SimSun" w:cs="Calibri"/>
          <w:b/>
          <w:bCs/>
          <w:color w:val="000000"/>
          <w:sz w:val="24"/>
          <w:szCs w:val="24"/>
          <w:u w:val="single"/>
          <w:rtl w:val="0"/>
          <w:lang w:val="en-US" w:eastAsia="zh-CN" w:bidi="ar-SA"/>
        </w:rPr>
        <w:t>Screenshot</w:t>
      </w:r>
      <w:bookmarkEnd w:id="135"/>
    </w:p>
    <w:p>
      <w:pPr>
        <w:pStyle w:val="23"/>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17</w:t>
      </w:r>
      <w:r>
        <w:rPr>
          <w:rFonts w:hint="default" w:ascii="Calibri" w:hAnsi="Calibri" w:cs="Calibri"/>
        </w:rPr>
        <w:fldChar w:fldCharType="end"/>
      </w:r>
      <w:r>
        <w:rPr>
          <w:rFonts w:hint="default" w:ascii="Calibri" w:hAnsi="Calibri" w:cs="Calibri"/>
        </w:rPr>
        <w:drawing>
          <wp:anchor distT="0" distB="0" distL="114300" distR="114300" simplePos="0" relativeHeight="251666432" behindDoc="0" locked="0" layoutInCell="1" allowOverlap="1">
            <wp:simplePos x="0" y="0"/>
            <wp:positionH relativeFrom="column">
              <wp:posOffset>-236220</wp:posOffset>
            </wp:positionH>
            <wp:positionV relativeFrom="paragraph">
              <wp:posOffset>127000</wp:posOffset>
            </wp:positionV>
            <wp:extent cx="5818505" cy="3433445"/>
            <wp:effectExtent l="9525" t="9525" r="24130" b="16510"/>
            <wp:wrapSquare wrapText="bothSides"/>
            <wp:docPr id="1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8"/>
                    <pic:cNvPicPr>
                      <a:picLocks noChangeAspect="1"/>
                    </pic:cNvPicPr>
                  </pic:nvPicPr>
                  <pic:blipFill>
                    <a:blip r:embed="rId40"/>
                    <a:stretch>
                      <a:fillRect/>
                    </a:stretch>
                  </pic:blipFill>
                  <pic:spPr>
                    <a:xfrm>
                      <a:off x="0" y="0"/>
                      <a:ext cx="5818505" cy="343344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 xml:space="preserve"> : Fees</w:t>
      </w:r>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36" w:name="_Toc25167"/>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136"/>
    </w:p>
    <w:p>
      <w:pPr>
        <w:numPr>
          <w:ilvl w:val="0"/>
          <w:numId w:val="0"/>
        </w:numPr>
        <w:tabs>
          <w:tab w:val="left" w:pos="850"/>
        </w:tabs>
        <w:bidi w:val="0"/>
        <w:outlineLvl w:val="9"/>
        <w:rPr>
          <w:rFonts w:hint="default"/>
          <w:b/>
          <w:bCs/>
          <w:color w:val="366091"/>
          <w:sz w:val="24"/>
          <w:szCs w:val="24"/>
          <w:rtl w:val="0"/>
          <w:lang w:val="en-IN" w:eastAsia="zh-CN"/>
        </w:rPr>
      </w:pPr>
    </w:p>
    <w:p>
      <w:pPr>
        <w:numPr>
          <w:ilvl w:val="0"/>
          <w:numId w:val="0"/>
        </w:numPr>
        <w:ind w:leftChars="0"/>
        <w:jc w:val="both"/>
        <w:rPr>
          <w:rFonts w:hint="default"/>
          <w:rtl w:val="0"/>
          <w:lang w:val="en-IN" w:eastAsia="zh-CN"/>
        </w:rPr>
      </w:pPr>
      <w:r>
        <w:rPr>
          <w:rFonts w:hint="default"/>
          <w:sz w:val="20"/>
          <w:szCs w:val="20"/>
          <w:lang w:val="en-IN"/>
        </w:rPr>
        <w:t>The following table describes the UI fields present in this screen :</w:t>
      </w:r>
    </w:p>
    <w:p>
      <w:pPr>
        <w:rPr>
          <w:rFonts w:hint="default"/>
          <w:lang w:val="en-IN"/>
        </w:rPr>
      </w:pPr>
    </w:p>
    <w:tbl>
      <w:tblPr>
        <w:tblStyle w:val="12"/>
        <w:tblW w:w="880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
        <w:gridCol w:w="700"/>
        <w:gridCol w:w="214"/>
        <w:gridCol w:w="1316"/>
        <w:gridCol w:w="107"/>
        <w:gridCol w:w="993"/>
        <w:gridCol w:w="157"/>
        <w:gridCol w:w="1143"/>
        <w:gridCol w:w="91"/>
        <w:gridCol w:w="2569"/>
        <w:gridCol w:w="74"/>
        <w:gridCol w:w="1376"/>
        <w:gridCol w:w="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Sl No.</w:t>
            </w:r>
          </w:p>
        </w:tc>
        <w:tc>
          <w:tcPr>
            <w:tcW w:w="1637"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15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234"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643"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Action / Validation</w:t>
            </w:r>
          </w:p>
        </w:tc>
        <w:tc>
          <w:tcPr>
            <w:tcW w:w="13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7"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w:t>
            </w:r>
          </w:p>
        </w:tc>
        <w:tc>
          <w:tcPr>
            <w:tcW w:w="115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Link Field</w:t>
            </w:r>
          </w:p>
        </w:tc>
        <w:tc>
          <w:tcPr>
            <w:tcW w:w="1234"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p>
        </w:tc>
        <w:tc>
          <w:tcPr>
            <w:tcW w:w="2643"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 to Student Screen</w:t>
            </w:r>
          </w:p>
        </w:tc>
        <w:tc>
          <w:tcPr>
            <w:tcW w:w="137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 Name</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auto fetched when student id is entered</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Roll No</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Roll No auto fetched when student id is entered</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Registration Number</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IN" w:eastAsia="zh-CN" w:bidi="ar"/>
              </w:rPr>
              <w:t>Text</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Registration Number auto fetched when student id is entered</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Fee Schedule</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Fee Schedule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8</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valid From</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9</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Valid To</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Valid to date should be greater then Valid from date</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11</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rPr>
              <w:t>Return Issued</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13</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Institution</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 xml:space="preserve">Link Fielded to </w:t>
            </w:r>
            <w:r>
              <w:rPr>
                <w:rFonts w:hint="default" w:cs="Calibri"/>
                <w:i w:val="0"/>
                <w:iCs w:val="0"/>
                <w:color w:val="000000"/>
                <w:sz w:val="20"/>
                <w:szCs w:val="20"/>
                <w:u w:val="none"/>
                <w:lang w:val="en-IN"/>
              </w:rPr>
              <w:t xml:space="preserve">Company </w:t>
            </w:r>
            <w:r>
              <w:rPr>
                <w:rFonts w:hint="default" w:ascii="Calibri" w:hAnsi="Calibri" w:cs="Calibri"/>
                <w:i w:val="0"/>
                <w:iCs w:val="0"/>
                <w:color w:val="000000"/>
                <w:sz w:val="20"/>
                <w:szCs w:val="20"/>
                <w:u w:val="none"/>
                <w:lang w:val="en-IN"/>
              </w:rPr>
              <w:t>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14</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Date</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15</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Posting Time</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Time</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16</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Edit Posting Date and Time</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17</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Due Date</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19</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Program Enrollment</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Program Enrollment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 R )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20</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Programs</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Programs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21</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Semester</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Semester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22</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Batch</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 to Student Batch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23</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Email</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Auto fetched when student id is entered</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25</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Category</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Student Category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26</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Academic Term</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Academic Term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27</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Academic Year</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Academic Year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29</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Currency</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Currency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30</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Fee Structure</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Fee Structure Screen</w:t>
            </w:r>
            <w:r>
              <w:rPr>
                <w:rFonts w:hint="default" w:cs="Calibri"/>
                <w:i w:val="0"/>
                <w:iCs w:val="0"/>
                <w:color w:val="000000"/>
                <w:sz w:val="20"/>
                <w:szCs w:val="20"/>
                <w:u w:val="none"/>
                <w:lang w:val="en-IN"/>
              </w:rPr>
              <w:t xml:space="preserve"> and filtered applied according to the Programs, Semester and Academic Term.</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31</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Hostel Fee Structure</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Hostel Fee Structure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32</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Components</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34</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Grand Total</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35</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 Words</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36</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Outstanding Amount</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38</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Waiver Type</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Drop down</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i w:val="0"/>
                <w:iCs w:val="0"/>
                <w:color w:val="000000"/>
                <w:kern w:val="0"/>
                <w:sz w:val="20"/>
                <w:szCs w:val="20"/>
                <w:u w:val="none"/>
                <w:lang w:val="en-IN" w:eastAsia="zh-CN"/>
              </w:rPr>
            </w:pPr>
            <w:r>
              <w:rPr>
                <w:rFonts w:hint="default" w:ascii="Calibri" w:hAnsi="Calibri"/>
                <w:i w:val="0"/>
                <w:iCs w:val="0"/>
                <w:color w:val="000000"/>
                <w:kern w:val="0"/>
                <w:sz w:val="20"/>
                <w:szCs w:val="20"/>
                <w:u w:val="none"/>
                <w:lang w:val="en-IN" w:eastAsia="zh-CN"/>
              </w:rPr>
              <w:t>Amount</w:t>
            </w:r>
          </w:p>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i w:val="0"/>
                <w:iCs w:val="0"/>
                <w:color w:val="000000"/>
                <w:kern w:val="0"/>
                <w:sz w:val="20"/>
                <w:szCs w:val="20"/>
                <w:u w:val="none"/>
                <w:lang w:val="en-IN" w:eastAsia="zh-CN"/>
              </w:rPr>
              <w:t>Percentage</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39</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Percentage</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40</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Amount</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41</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Waiver Amount</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43</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Letter Head</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Letter Head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46</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w:t>
            </w:r>
            <w:r>
              <w:rPr>
                <w:rFonts w:hint="default" w:cs="Calibri"/>
                <w:color w:val="000000"/>
                <w:sz w:val="20"/>
                <w:szCs w:val="20"/>
                <w:lang w:val="en-IN"/>
              </w:rPr>
              <w:t>int</w:t>
            </w:r>
            <w:r>
              <w:rPr>
                <w:rFonts w:hint="default" w:ascii="Calibri" w:hAnsi="Calibri" w:cs="Calibri"/>
                <w:color w:val="000000"/>
                <w:sz w:val="20"/>
                <w:szCs w:val="20"/>
                <w:lang w:val="en-IN"/>
              </w:rPr>
              <w:t xml:space="preserve"> Heading</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Fielded to Pr</w:t>
            </w:r>
            <w:r>
              <w:rPr>
                <w:rFonts w:hint="default" w:cs="Calibri"/>
                <w:i w:val="0"/>
                <w:iCs w:val="0"/>
                <w:color w:val="000000"/>
                <w:kern w:val="0"/>
                <w:sz w:val="20"/>
                <w:szCs w:val="20"/>
                <w:u w:val="none"/>
                <w:lang w:val="en-IN" w:eastAsia="zh-CN" w:bidi="ar"/>
              </w:rPr>
              <w:t xml:space="preserve">int </w:t>
            </w:r>
            <w:r>
              <w:rPr>
                <w:rFonts w:hint="default" w:ascii="Calibri" w:hAnsi="Calibri" w:cs="Calibri"/>
                <w:i w:val="0"/>
                <w:iCs w:val="0"/>
                <w:color w:val="000000"/>
                <w:kern w:val="0"/>
                <w:sz w:val="20"/>
                <w:szCs w:val="20"/>
                <w:u w:val="none"/>
                <w:lang w:val="en-IN" w:eastAsia="zh-CN" w:bidi="ar"/>
              </w:rPr>
              <w:t>Heading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48</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Receivable Account</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Receivable Account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50</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Return Against</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Receivable Account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51</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Income Account</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Income Account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53</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Cost Center</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Cost Center</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55</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Hostel Admission</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Hostel Admission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61</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Has Program Enrollment</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63</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Employee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0" w:type="dxa"/>
          <w:wAfter w:w="40" w:type="dxa"/>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65</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 Name</w:t>
            </w:r>
          </w:p>
        </w:tc>
        <w:tc>
          <w:tcPr>
            <w:tcW w:w="11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123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Auto fetched the Employee name when Employee selected</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800" w:type="dxa"/>
            <w:gridSpan w:val="1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b/>
                <w:bCs/>
                <w:color w:val="FFFFFF" w:themeColor="background1"/>
                <w:sz w:val="20"/>
                <w:szCs w:val="20"/>
                <w:lang w:val="en-IN"/>
                <w14:textFill>
                  <w14:solidFill>
                    <w14:schemeClr w14:val="bg1"/>
                  </w14:solidFill>
                </w14:textFill>
              </w:rPr>
              <w:t>Fee Components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0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0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66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49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934"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1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rPr>
              <w:t>Fees Category</w:t>
            </w:r>
          </w:p>
        </w:tc>
        <w:tc>
          <w:tcPr>
            <w:tcW w:w="110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0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660"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 and auto fetch from Fee Structure</w:t>
            </w:r>
          </w:p>
        </w:tc>
        <w:tc>
          <w:tcPr>
            <w:tcW w:w="1490" w:type="dxa"/>
            <w:gridSpan w:val="3"/>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rPr>
              <w:t>Description</w:t>
            </w:r>
          </w:p>
        </w:tc>
        <w:tc>
          <w:tcPr>
            <w:tcW w:w="11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 from Fee Structure</w:t>
            </w: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rPr>
              <w:t>Amount</w:t>
            </w:r>
          </w:p>
        </w:tc>
        <w:tc>
          <w:tcPr>
            <w:tcW w:w="11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 from Fee Structure</w:t>
            </w: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rPr>
              <w:t>Waiver Type</w:t>
            </w:r>
          </w:p>
        </w:tc>
        <w:tc>
          <w:tcPr>
            <w:tcW w:w="11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Percentage</w:t>
            </w: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rPr>
              <w:t>Percentage</w:t>
            </w:r>
          </w:p>
        </w:tc>
        <w:tc>
          <w:tcPr>
            <w:tcW w:w="11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 from Fee Structure</w:t>
            </w: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rPr>
              <w:t>Waiver Amount</w:t>
            </w:r>
          </w:p>
        </w:tc>
        <w:tc>
          <w:tcPr>
            <w:tcW w:w="11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rPr>
              <w:t>Total waiver Amount</w:t>
            </w:r>
          </w:p>
        </w:tc>
        <w:tc>
          <w:tcPr>
            <w:tcW w:w="11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rPr>
              <w:t>Receivable Account</w:t>
            </w:r>
          </w:p>
        </w:tc>
        <w:tc>
          <w:tcPr>
            <w:tcW w:w="11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rPr>
              <w:t>Income Account</w:t>
            </w:r>
          </w:p>
        </w:tc>
        <w:tc>
          <w:tcPr>
            <w:tcW w:w="11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rPr>
              <w:t>Company</w:t>
            </w:r>
          </w:p>
        </w:tc>
        <w:tc>
          <w:tcPr>
            <w:tcW w:w="11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Fields to Company  Screen and </w:t>
            </w:r>
            <w:r>
              <w:rPr>
                <w:rFonts w:hint="default" w:cs="Calibri"/>
                <w:i w:val="0"/>
                <w:iCs w:val="0"/>
                <w:color w:val="000000"/>
                <w:kern w:val="0"/>
                <w:sz w:val="20"/>
                <w:szCs w:val="20"/>
                <w:u w:val="none"/>
                <w:lang w:val="en-IN" w:eastAsia="zh-CN" w:bidi="ar"/>
              </w:rPr>
              <w:t>auto fetch from Fee Structure</w:t>
            </w: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rPr>
              <w:t>Grand Fee Amount</w:t>
            </w:r>
          </w:p>
        </w:tc>
        <w:tc>
          <w:tcPr>
            <w:tcW w:w="11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rPr>
              <w:t>Outstanding Fees</w:t>
            </w:r>
          </w:p>
        </w:tc>
        <w:tc>
          <w:tcPr>
            <w:tcW w:w="11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3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6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90"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r>
    </w:tbl>
    <w:p>
      <w:pPr>
        <w:rPr>
          <w:rFonts w:hint="default"/>
          <w:lang w:val="en-IN"/>
        </w:rPr>
      </w:pPr>
    </w:p>
    <w:p>
      <w:pPr>
        <w:rPr>
          <w:rFonts w:hint="default"/>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37" w:name="_Toc10709"/>
      <w:r>
        <w:rPr>
          <w:rFonts w:hint="default" w:ascii="Calibri" w:hAnsi="Calibri" w:eastAsia="SimSun" w:cs="Calibri"/>
          <w:b/>
          <w:bCs/>
          <w:color w:val="000000"/>
          <w:sz w:val="24"/>
          <w:szCs w:val="24"/>
          <w:u w:val="single"/>
          <w:rtl w:val="0"/>
          <w:lang w:val="en-US" w:eastAsia="zh-CN" w:bidi="ar-SA"/>
        </w:rPr>
        <w:t>Users: Roles &amp; Permission</w:t>
      </w:r>
      <w:bookmarkEnd w:id="137"/>
    </w:p>
    <w:p>
      <w:pPr>
        <w:rPr>
          <w:rFonts w:hint="default"/>
          <w:rtl w:val="0"/>
          <w:lang w:val="en-IN" w:eastAsia="zh-C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lang w:val="en-IN"/>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709"/>
        <w:gridCol w:w="870"/>
        <w:gridCol w:w="715"/>
        <w:gridCol w:w="766"/>
        <w:gridCol w:w="850"/>
        <w:gridCol w:w="830"/>
        <w:gridCol w:w="840"/>
        <w:gridCol w:w="810"/>
        <w:gridCol w:w="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3"/>
        <w:numPr>
          <w:ilvl w:val="1"/>
          <w:numId w:val="22"/>
        </w:numPr>
        <w:bidi w:val="0"/>
        <w:ind w:left="0" w:leftChars="0" w:firstLine="0" w:firstLineChars="0"/>
        <w:rPr>
          <w:rFonts w:hint="default"/>
          <w:lang w:val="en-IN" w:eastAsia="zh-CN"/>
        </w:rPr>
      </w:pPr>
      <w:bookmarkStart w:id="138" w:name="_Toc29938"/>
      <w:r>
        <w:rPr>
          <w:rFonts w:hint="default"/>
          <w:lang w:val="en-IN" w:eastAsia="zh-CN"/>
        </w:rPr>
        <w:t>Student</w:t>
      </w:r>
      <w:bookmarkEnd w:id="138"/>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bookmarkStart w:id="139" w:name="_Toc15676"/>
      <w:r>
        <w:rPr>
          <w:rFonts w:hint="default"/>
          <w:b/>
          <w:bCs/>
          <w:color w:val="000000"/>
          <w:sz w:val="24"/>
          <w:szCs w:val="24"/>
          <w:u w:val="single"/>
          <w:lang w:val="en-IN"/>
        </w:rPr>
        <w:t>General Description</w:t>
      </w:r>
      <w:bookmarkEnd w:id="139"/>
    </w:p>
    <w:p>
      <w:pPr>
        <w:numPr>
          <w:ilvl w:val="0"/>
          <w:numId w:val="0"/>
        </w:numPr>
        <w:tabs>
          <w:tab w:val="left" w:pos="850"/>
        </w:tabs>
        <w:bidi w:val="0"/>
        <w:outlineLvl w:val="9"/>
        <w:rPr>
          <w:rFonts w:hint="default"/>
          <w:b/>
          <w:bCs/>
          <w:color w:val="000000"/>
          <w:sz w:val="24"/>
          <w:szCs w:val="24"/>
          <w:u w:val="single"/>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11"/>
        <w:tblpPr w:leftFromText="180" w:rightFromText="180" w:vertAnchor="text" w:horzAnchor="page" w:tblpX="1673" w:tblpY="132"/>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7"/>
        <w:gridCol w:w="4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3" w:type="dxa"/>
            <w:noWrap w:val="0"/>
            <w:vAlign w:val="top"/>
          </w:tcPr>
          <w:p>
            <w:pPr>
              <w:keepNext w:val="0"/>
              <w:keepLines w:val="0"/>
              <w:widowControl/>
              <w:numPr>
                <w:ilvl w:val="0"/>
                <w:numId w:val="50"/>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The Student document will hold all the data </w:t>
            </w:r>
            <w:r>
              <w:rPr>
                <w:rFonts w:hint="default" w:cs="Calibri"/>
                <w:sz w:val="20"/>
                <w:szCs w:val="20"/>
                <w:lang w:val="en-US" w:eastAsia="zh-CN" w:bidi="ar-SA"/>
              </w:rPr>
              <w:t>related to</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the student</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 xml:space="preserve">such as </w:t>
            </w:r>
            <w:r>
              <w:rPr>
                <w:rFonts w:hint="default" w:ascii="Calibri" w:hAnsi="Calibri" w:eastAsia="SimSun" w:cs="Calibri"/>
                <w:sz w:val="20"/>
                <w:szCs w:val="20"/>
                <w:lang w:val="en-US" w:eastAsia="zh-CN" w:bidi="ar-SA"/>
              </w:rPr>
              <w:t xml:space="preserve">their </w:t>
            </w:r>
            <w:r>
              <w:rPr>
                <w:rFonts w:hint="default" w:cs="Calibri"/>
                <w:sz w:val="20"/>
                <w:szCs w:val="20"/>
                <w:lang w:val="en-US" w:eastAsia="zh-CN" w:bidi="ar-SA"/>
              </w:rPr>
              <w:t>personal</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information</w:t>
            </w:r>
            <w:r>
              <w:rPr>
                <w:rFonts w:hint="default" w:ascii="Calibri" w:hAnsi="Calibri" w:eastAsia="SimSun" w:cs="Calibri"/>
                <w:sz w:val="20"/>
                <w:szCs w:val="20"/>
                <w:lang w:val="en-US" w:eastAsia="zh-CN" w:bidi="ar-SA"/>
              </w:rPr>
              <w:t>, Photo, Date of Birth, Address, etc.</w:t>
            </w:r>
          </w:p>
          <w:p>
            <w:pPr>
              <w:keepNext w:val="0"/>
              <w:keepLines w:val="0"/>
              <w:widowControl/>
              <w:numPr>
                <w:ilvl w:val="0"/>
                <w:numId w:val="50"/>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This form will also contain any additional </w:t>
            </w:r>
            <w:r>
              <w:rPr>
                <w:rFonts w:hint="default" w:cs="Calibri"/>
                <w:sz w:val="20"/>
                <w:szCs w:val="20"/>
                <w:lang w:val="en-US" w:eastAsia="zh-CN" w:bidi="ar-SA"/>
              </w:rPr>
              <w:t>details,</w:t>
            </w:r>
            <w:r>
              <w:rPr>
                <w:rFonts w:hint="default" w:ascii="Calibri" w:hAnsi="Calibri" w:eastAsia="SimSun" w:cs="Calibri"/>
                <w:sz w:val="20"/>
                <w:szCs w:val="20"/>
                <w:lang w:val="en-US" w:eastAsia="zh-CN" w:bidi="ar-SA"/>
              </w:rPr>
              <w:t xml:space="preserve"> like the Student's Guardian and Sibling details. </w:t>
            </w:r>
          </w:p>
          <w:p>
            <w:pPr>
              <w:keepNext w:val="0"/>
              <w:keepLines w:val="0"/>
              <w:widowControl/>
              <w:numPr>
                <w:ilvl w:val="0"/>
                <w:numId w:val="50"/>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cs="Calibri"/>
                <w:sz w:val="20"/>
                <w:szCs w:val="20"/>
                <w:u w:val="single"/>
                <w:lang w:val="en-US" w:eastAsia="zh-CN" w:bidi="ar-SA"/>
              </w:rPr>
              <w:t>Note :</w:t>
            </w:r>
            <w:r>
              <w:rPr>
                <w:rFonts w:hint="default" w:cs="Calibri"/>
                <w:sz w:val="20"/>
                <w:szCs w:val="20"/>
                <w:lang w:val="en-US" w:eastAsia="zh-CN" w:bidi="ar-SA"/>
              </w:rPr>
              <w:t xml:space="preserve"> </w:t>
            </w:r>
            <w:r>
              <w:rPr>
                <w:rFonts w:hint="default" w:ascii="Calibri" w:hAnsi="Calibri" w:eastAsia="SimSun" w:cs="Calibri"/>
                <w:i/>
                <w:iCs/>
                <w:sz w:val="20"/>
                <w:szCs w:val="20"/>
                <w:lang w:val="en-US" w:eastAsia="zh-CN" w:bidi="ar-SA"/>
              </w:rPr>
              <w:t xml:space="preserve">The student is enrolled in a </w:t>
            </w:r>
            <w:r>
              <w:rPr>
                <w:rFonts w:hint="default" w:cs="Calibri"/>
                <w:i/>
                <w:iCs/>
                <w:sz w:val="20"/>
                <w:szCs w:val="20"/>
                <w:lang w:val="en-US" w:eastAsia="zh-CN" w:bidi="ar-SA"/>
              </w:rPr>
              <w:t>program</w:t>
            </w:r>
            <w:r>
              <w:rPr>
                <w:rFonts w:hint="default" w:ascii="Calibri" w:hAnsi="Calibri" w:eastAsia="SimSun" w:cs="Calibri"/>
                <w:i/>
                <w:iCs/>
                <w:sz w:val="20"/>
                <w:szCs w:val="20"/>
                <w:lang w:val="en-US" w:eastAsia="zh-CN" w:bidi="ar-SA"/>
              </w:rPr>
              <w:t xml:space="preserve"> when the application</w:t>
            </w:r>
            <w:r>
              <w:rPr>
                <w:rFonts w:hint="default" w:cs="Calibri"/>
                <w:i/>
                <w:iCs/>
                <w:sz w:val="20"/>
                <w:szCs w:val="20"/>
                <w:lang w:val="en-US" w:eastAsia="zh-CN" w:bidi="ar-SA"/>
              </w:rPr>
              <w:t xml:space="preserve"> (Student Application)</w:t>
            </w:r>
            <w:r>
              <w:rPr>
                <w:rFonts w:hint="default" w:ascii="Calibri" w:hAnsi="Calibri" w:eastAsia="SimSun" w:cs="Calibri"/>
                <w:i/>
                <w:iCs/>
                <w:sz w:val="20"/>
                <w:szCs w:val="20"/>
                <w:lang w:val="en-US" w:eastAsia="zh-CN" w:bidi="ar-SA"/>
              </w:rPr>
              <w:t xml:space="preserve"> is approved. Once the enrollment is done</w:t>
            </w:r>
            <w:r>
              <w:rPr>
                <w:rFonts w:hint="default" w:cs="Calibri"/>
                <w:i/>
                <w:iCs/>
                <w:sz w:val="20"/>
                <w:szCs w:val="20"/>
                <w:lang w:val="en-US" w:eastAsia="zh-CN" w:bidi="ar-SA"/>
              </w:rPr>
              <w:t>,</w:t>
            </w:r>
            <w:r>
              <w:rPr>
                <w:rFonts w:hint="default" w:ascii="Calibri" w:hAnsi="Calibri" w:eastAsia="SimSun" w:cs="Calibri"/>
                <w:i/>
                <w:iCs/>
                <w:sz w:val="20"/>
                <w:szCs w:val="20"/>
                <w:lang w:val="en-US" w:eastAsia="zh-CN" w:bidi="ar-SA"/>
              </w:rPr>
              <w:t xml:space="preserve"> the Student Applicant status is </w:t>
            </w:r>
            <w:r>
              <w:rPr>
                <w:rFonts w:hint="default" w:cs="Calibri"/>
                <w:i/>
                <w:iCs/>
                <w:sz w:val="20"/>
                <w:szCs w:val="20"/>
                <w:lang w:val="en-US" w:eastAsia="zh-CN" w:bidi="ar-SA"/>
              </w:rPr>
              <w:t>updated</w:t>
            </w:r>
            <w:r>
              <w:rPr>
                <w:rFonts w:hint="default" w:ascii="Calibri" w:hAnsi="Calibri" w:eastAsia="SimSun" w:cs="Calibri"/>
                <w:i/>
                <w:iCs/>
                <w:sz w:val="20"/>
                <w:szCs w:val="20"/>
                <w:lang w:val="en-US" w:eastAsia="zh-CN" w:bidi="ar-SA"/>
              </w:rPr>
              <w:t xml:space="preserve"> to Admitted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3"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Admission &gt; Student &amp; Instructor &gt;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3" w:type="dxa"/>
            <w:noWrap w:val="0"/>
            <w:vAlign w:val="top"/>
          </w:tcPr>
          <w:p>
            <w:pPr>
              <w:widowControl w:val="0"/>
              <w:numPr>
                <w:ilvl w:val="0"/>
                <w:numId w:val="0"/>
              </w:numPr>
              <w:ind w:leftChars="0"/>
              <w:jc w:val="both"/>
              <w:rPr>
                <w:rFonts w:hint="default" w:cs="Calibri"/>
                <w:sz w:val="20"/>
                <w:szCs w:val="20"/>
                <w:rtl w:val="0"/>
                <w:lang w:val="en-US" w:eastAsia="zh-CN" w:bidi="ar-SA"/>
              </w:rPr>
            </w:pP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40" w:name="_Toc29193"/>
      <w:r>
        <w:rPr>
          <w:rFonts w:hint="default" w:ascii="Calibri" w:hAnsi="Calibri" w:eastAsia="SimSun" w:cs="Calibri"/>
          <w:b/>
          <w:bCs/>
          <w:color w:val="000000"/>
          <w:sz w:val="24"/>
          <w:szCs w:val="24"/>
          <w:u w:val="single"/>
          <w:rtl w:val="0"/>
          <w:lang w:val="en-US" w:eastAsia="zh-CN" w:bidi="ar-SA"/>
        </w:rPr>
        <w:t>Screenshot</w:t>
      </w:r>
      <w:bookmarkEnd w:id="140"/>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3040" cy="2570480"/>
            <wp:effectExtent l="9525" t="9525" r="20955" b="10795"/>
            <wp:docPr id="33" name="Picture 231"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1" descr="Picture7"/>
                    <pic:cNvPicPr>
                      <a:picLocks noChangeAspect="1"/>
                    </pic:cNvPicPr>
                  </pic:nvPicPr>
                  <pic:blipFill>
                    <a:blip r:embed="rId41"/>
                    <a:stretch>
                      <a:fillRect/>
                    </a:stretch>
                  </pic:blipFill>
                  <pic:spPr>
                    <a:xfrm>
                      <a:off x="0" y="0"/>
                      <a:ext cx="5273040" cy="257048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1135" cy="3584575"/>
            <wp:effectExtent l="9525" t="9525" r="22860" b="17780"/>
            <wp:docPr id="34" name="Picture 232" descr="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2" descr="Picture8"/>
                    <pic:cNvPicPr>
                      <a:picLocks noChangeAspect="1"/>
                    </pic:cNvPicPr>
                  </pic:nvPicPr>
                  <pic:blipFill>
                    <a:blip r:embed="rId42"/>
                    <a:stretch>
                      <a:fillRect/>
                    </a:stretch>
                  </pic:blipFill>
                  <pic:spPr>
                    <a:xfrm>
                      <a:off x="0" y="0"/>
                      <a:ext cx="5271135" cy="358457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64150" cy="3166110"/>
            <wp:effectExtent l="9525" t="9525" r="14605" b="9525"/>
            <wp:docPr id="35" name="Picture 233" descr="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3" descr="Picture9"/>
                    <pic:cNvPicPr>
                      <a:picLocks noChangeAspect="1"/>
                    </pic:cNvPicPr>
                  </pic:nvPicPr>
                  <pic:blipFill>
                    <a:blip r:embed="rId43"/>
                    <a:stretch>
                      <a:fillRect/>
                    </a:stretch>
                  </pic:blipFill>
                  <pic:spPr>
                    <a:xfrm>
                      <a:off x="0" y="0"/>
                      <a:ext cx="5264150" cy="31661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4310" cy="3415665"/>
            <wp:effectExtent l="9525" t="9525" r="19685" b="19050"/>
            <wp:docPr id="36" name="Picture 235" descr="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5" descr="Picture11"/>
                    <pic:cNvPicPr>
                      <a:picLocks noChangeAspect="1"/>
                    </pic:cNvPicPr>
                  </pic:nvPicPr>
                  <pic:blipFill>
                    <a:blip r:embed="rId44"/>
                    <a:stretch>
                      <a:fillRect/>
                    </a:stretch>
                  </pic:blipFill>
                  <pic:spPr>
                    <a:xfrm>
                      <a:off x="0" y="0"/>
                      <a:ext cx="5274310" cy="34156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18</w:t>
      </w:r>
      <w:r>
        <w:rPr>
          <w:rFonts w:hint="default" w:ascii="Calibri" w:hAnsi="Calibri" w:cs="Calibri"/>
          <w:sz w:val="20"/>
          <w:szCs w:val="20"/>
        </w:rPr>
        <w:fldChar w:fldCharType="end"/>
      </w:r>
      <w:r>
        <w:rPr>
          <w:rFonts w:hint="default" w:ascii="Calibri" w:hAnsi="Calibri" w:cs="Calibri"/>
          <w:sz w:val="20"/>
          <w:szCs w:val="20"/>
          <w:lang w:val="en-IN"/>
        </w:rPr>
        <w:t xml:space="preserve"> : Student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141" w:name="_Toc19208"/>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41"/>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p>
      <w:pPr>
        <w:numPr>
          <w:ilvl w:val="0"/>
          <w:numId w:val="0"/>
        </w:numPr>
        <w:ind w:left="0" w:leftChars="0" w:firstLine="0" w:firstLineChars="0"/>
        <w:jc w:val="both"/>
        <w:rPr>
          <w:rFonts w:hint="default"/>
          <w:sz w:val="20"/>
          <w:szCs w:val="20"/>
          <w:lang w:val="en-IN"/>
        </w:rPr>
      </w:pPr>
    </w:p>
    <w:tbl>
      <w:tblPr>
        <w:tblStyle w:val="12"/>
        <w:tblW w:w="87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7"/>
        <w:gridCol w:w="1719"/>
        <w:gridCol w:w="1300"/>
        <w:gridCol w:w="1320"/>
        <w:gridCol w:w="2555"/>
        <w:gridCol w:w="1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25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39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22" w:hRule="atLeast"/>
          <w:jc w:val="center"/>
        </w:trPr>
        <w:tc>
          <w:tcPr>
            <w:tcW w:w="46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7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Enabled</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25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color w:val="000000"/>
                <w:kern w:val="0"/>
                <w:sz w:val="20"/>
                <w:szCs w:val="20"/>
                <w:lang w:val="en-US" w:eastAsia="zh-CN" w:bidi="ar"/>
              </w:rPr>
            </w:pPr>
            <w:r>
              <w:rPr>
                <w:rFonts w:hint="default" w:ascii="Calibri" w:hAnsi="Calibri" w:cs="Calibri"/>
                <w:color w:val="000000"/>
                <w:kern w:val="0"/>
                <w:sz w:val="20"/>
                <w:szCs w:val="20"/>
                <w:lang w:val="en-US" w:eastAsia="zh-CN" w:bidi="ar"/>
              </w:rPr>
              <w:t>S</w:t>
            </w:r>
            <w:r>
              <w:rPr>
                <w:rFonts w:hint="default" w:ascii="Calibri" w:hAnsi="Calibri" w:eastAsia="SimSun" w:cs="Calibri"/>
                <w:color w:val="000000"/>
                <w:kern w:val="0"/>
                <w:sz w:val="20"/>
                <w:szCs w:val="20"/>
                <w:lang w:val="en-US" w:eastAsia="zh-CN" w:bidi="ar"/>
              </w:rPr>
              <w:t>tudent by</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default would</w:t>
            </w:r>
          </w:p>
          <w:p>
            <w:pPr>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always be enabled.</w:t>
            </w:r>
          </w:p>
          <w:p>
            <w:pPr>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Once </w:t>
            </w: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have recorded</w:t>
            </w:r>
          </w:p>
          <w:p>
            <w:pPr>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the Student's Exit Details,</w:t>
            </w:r>
          </w:p>
          <w:p>
            <w:pPr>
              <w:jc w:val="both"/>
              <w:rPr>
                <w:rFonts w:hint="default" w:ascii="Calibri" w:hAnsi="Calibri" w:cs="Calibri"/>
                <w:i w:val="0"/>
                <w:iCs w:val="0"/>
                <w:color w:val="000000"/>
                <w:sz w:val="20"/>
                <w:szCs w:val="20"/>
                <w:u w:val="none"/>
              </w:rPr>
            </w:pP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must </w:t>
            </w:r>
            <w:r>
              <w:rPr>
                <w:rFonts w:hint="default" w:ascii="Calibri" w:hAnsi="Calibri" w:cs="Calibri"/>
                <w:color w:val="000000"/>
                <w:kern w:val="0"/>
                <w:sz w:val="20"/>
                <w:szCs w:val="20"/>
                <w:lang w:val="en-IN" w:eastAsia="zh-CN" w:bidi="ar"/>
              </w:rPr>
              <w:t>unchecked</w:t>
            </w:r>
            <w:r>
              <w:rPr>
                <w:rFonts w:hint="default" w:ascii="Calibri" w:hAnsi="Calibri" w:eastAsia="SimSun" w:cs="Calibri"/>
                <w:color w:val="000000"/>
                <w:kern w:val="0"/>
                <w:sz w:val="20"/>
                <w:szCs w:val="20"/>
                <w:lang w:val="en-US" w:eastAsia="zh-CN" w:bidi="ar"/>
              </w:rPr>
              <w:t xml:space="preserve"> this box to</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disable the student.</w:t>
            </w:r>
          </w:p>
        </w:tc>
        <w:tc>
          <w:tcPr>
            <w:tcW w:w="139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color w:val="000000"/>
                <w:kern w:val="0"/>
                <w:sz w:val="20"/>
                <w:szCs w:val="20"/>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51"/>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User Screen</w:t>
            </w:r>
          </w:p>
          <w:p>
            <w:pPr>
              <w:numPr>
                <w:ilvl w:val="0"/>
                <w:numId w:val="51"/>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After Stud approvent Applicant formed, the auto fetched the User id data in student.</w:t>
            </w:r>
          </w:p>
          <w:p>
            <w:pPr>
              <w:numPr>
                <w:ilvl w:val="0"/>
                <w:numId w:val="51"/>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If manually Student record created, the user need to entered the User Id.</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Autogenerate</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val="0"/>
                <w:bCs w:val="0"/>
                <w:i w:val="0"/>
                <w:iCs w:val="0"/>
                <w:color w:val="000000"/>
                <w:sz w:val="20"/>
                <w:szCs w:val="20"/>
                <w:u w:val="none"/>
                <w:lang w:val="en-IN"/>
              </w:rPr>
            </w:pPr>
            <w:r>
              <w:rPr>
                <w:rFonts w:hint="default" w:ascii="Calibri" w:hAnsi="Calibri" w:cs="Calibri"/>
                <w:b w:val="0"/>
                <w:bCs w:val="0"/>
                <w:i w:val="0"/>
                <w:iCs w:val="0"/>
                <w:color w:val="000000"/>
                <w:sz w:val="20"/>
                <w:szCs w:val="20"/>
                <w:u w:val="none"/>
                <w:lang w:val="en-IN"/>
              </w:rPr>
              <w:t xml:space="preserve">Need to be added Email format </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Restricted to 10 digits</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Joining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It is By default today's date</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52"/>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2"/>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Student Category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 Tribes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53"/>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Kond</w:t>
            </w:r>
          </w:p>
          <w:p>
            <w:pPr>
              <w:numPr>
                <w:ilvl w:val="0"/>
                <w:numId w:val="53"/>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Gabri</w:t>
            </w:r>
          </w:p>
          <w:p>
            <w:pPr>
              <w:numPr>
                <w:ilvl w:val="0"/>
                <w:numId w:val="53"/>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Dongri</w:t>
            </w:r>
          </w:p>
          <w:p>
            <w:pPr>
              <w:numPr>
                <w:ilvl w:val="0"/>
                <w:numId w:val="53"/>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So on……</w:t>
            </w:r>
          </w:p>
          <w:p>
            <w:pPr>
              <w:jc w:val="both"/>
              <w:rPr>
                <w:rFonts w:hint="default" w:ascii="Calibri" w:hAnsi="Calibri" w:cs="Calibri"/>
                <w:i w:val="0"/>
                <w:iCs w:val="0"/>
                <w:color w:val="000000"/>
                <w:sz w:val="20"/>
                <w:szCs w:val="20"/>
                <w:u w:val="none"/>
                <w:lang w:val="en-IN"/>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 -ve</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Home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Current Educational Details</w:t>
            </w: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IN" w:eastAsia="zh-CN" w:bidi="ar"/>
              </w:rPr>
            </w:pPr>
            <w:r>
              <w:rPr>
                <w:rFonts w:hint="default" w:ascii="Calibri" w:hAnsi="Calibri" w:cs="Calibri"/>
                <w:b/>
                <w:bCs/>
                <w:i w:val="0"/>
                <w:iCs w:val="0"/>
                <w:color w:val="000000"/>
                <w:kern w:val="0"/>
                <w:sz w:val="20"/>
                <w:szCs w:val="20"/>
                <w:u w:val="none"/>
                <w:lang w:val="en-IN" w:eastAsia="zh-CN" w:bidi="ar"/>
              </w:rPr>
              <w:t>Auto Updated when program enrollment record is submitted for individual Students</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Program Screen, and auto fetched from program enrollment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Semester Screen, and auto fetched from program enrollment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Year Screen, and auto fetched from program enrollment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Term Screen, and auto fetched from program enrollment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Education Detail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Qualification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Link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Eligibility Parameter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Institute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Number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Earned Marks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CGPA</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of Completion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Experience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54"/>
              </w:numPr>
              <w:ind w:left="425" w:leftChars="0" w:hanging="425" w:firstLineChars="0"/>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Permanent</w:t>
            </w:r>
          </w:p>
          <w:p>
            <w:pPr>
              <w:numPr>
                <w:ilvl w:val="0"/>
                <w:numId w:val="54"/>
              </w:numPr>
              <w:ind w:left="425" w:leftChars="0" w:hanging="425" w:firstLineChars="0"/>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Internship</w:t>
            </w:r>
          </w:p>
          <w:p>
            <w:pPr>
              <w:numPr>
                <w:ilvl w:val="0"/>
                <w:numId w:val="54"/>
              </w:numPr>
              <w:ind w:left="425" w:leftChars="0" w:hanging="425" w:firstLineChars="0"/>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Contractual</w:t>
            </w:r>
          </w:p>
          <w:p>
            <w:pPr>
              <w:numPr>
                <w:ilvl w:val="0"/>
                <w:numId w:val="54"/>
              </w:numPr>
              <w:ind w:left="425" w:leftChars="0" w:hanging="425" w:firstLineChars="0"/>
              <w:jc w:val="both"/>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Non-contractual</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Seminars And Guest Lecture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Id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Guardian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Contact No</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Address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Sibling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Roll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Contact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Alumni</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Medical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55"/>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5"/>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7361" w:type="dxa"/>
            <w:gridSpan w:val="5"/>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Exit</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Leaving</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Leaving Certificate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 For Leaving</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56"/>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6"/>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ind w:left="0" w:leftChars="0" w:firstLine="0" w:firstLineChars="0"/>
        <w:jc w:val="both"/>
        <w:rPr>
          <w:rFonts w:hint="default"/>
          <w:sz w:val="20"/>
          <w:szCs w:val="20"/>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42" w:name="_Toc1736"/>
      <w:r>
        <w:rPr>
          <w:rFonts w:hint="default" w:ascii="Calibri" w:hAnsi="Calibri" w:eastAsia="SimSun" w:cs="Calibri"/>
          <w:b/>
          <w:bCs/>
          <w:color w:val="000000"/>
          <w:sz w:val="24"/>
          <w:szCs w:val="24"/>
          <w:u w:val="single"/>
          <w:rtl w:val="0"/>
          <w:lang w:val="en-US" w:eastAsia="zh-CN" w:bidi="ar-SA"/>
        </w:rPr>
        <w:t>Users: Roles &amp; Permission</w:t>
      </w:r>
      <w:bookmarkEnd w:id="142"/>
    </w:p>
    <w:p>
      <w:pPr>
        <w:numPr>
          <w:ilvl w:val="0"/>
          <w:numId w:val="0"/>
        </w:numPr>
        <w:tabs>
          <w:tab w:val="left" w:pos="850"/>
        </w:tabs>
        <w:bidi w:val="0"/>
        <w:outlineLvl w:val="9"/>
        <w:rPr>
          <w:rFonts w:hint="default" w:ascii="Calibri" w:hAnsi="Calibri" w:eastAsia="SimSun" w:cs="Calibri"/>
          <w:b/>
          <w:bCs/>
          <w:color w:val="366091"/>
          <w:sz w:val="24"/>
          <w:szCs w:val="24"/>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82" w:tblpY="227"/>
        <w:tblOverlap w:val="never"/>
        <w:tblW w:w="87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735"/>
        <w:gridCol w:w="870"/>
        <w:gridCol w:w="715"/>
        <w:gridCol w:w="857"/>
        <w:gridCol w:w="857"/>
        <w:gridCol w:w="806"/>
        <w:gridCol w:w="840"/>
        <w:gridCol w:w="82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2"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pStyle w:val="3"/>
        <w:numPr>
          <w:ilvl w:val="1"/>
          <w:numId w:val="22"/>
        </w:numPr>
        <w:bidi w:val="0"/>
        <w:ind w:left="0" w:leftChars="0" w:firstLine="0" w:firstLineChars="0"/>
        <w:rPr>
          <w:rFonts w:hint="default"/>
          <w:lang w:val="en-IN" w:eastAsia="zh-CN"/>
        </w:rPr>
      </w:pPr>
      <w:bookmarkStart w:id="143" w:name="_Toc13436"/>
      <w:r>
        <w:rPr>
          <w:rFonts w:hint="default"/>
          <w:lang w:val="en-IN" w:eastAsia="zh-CN"/>
        </w:rPr>
        <w:t>Instructor</w:t>
      </w:r>
      <w:bookmarkEnd w:id="143"/>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bookmarkStart w:id="144" w:name="_Toc2266"/>
      <w:r>
        <w:rPr>
          <w:rFonts w:hint="default"/>
          <w:b/>
          <w:bCs/>
          <w:color w:val="000000"/>
          <w:sz w:val="24"/>
          <w:szCs w:val="24"/>
          <w:u w:val="single"/>
          <w:lang w:val="en-IN"/>
        </w:rPr>
        <w:t>General Description</w:t>
      </w:r>
      <w:bookmarkEnd w:id="144"/>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11"/>
        <w:tblpPr w:leftFromText="180" w:rightFromText="180" w:vertAnchor="text" w:horzAnchor="page" w:tblpX="1692" w:tblpY="132"/>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65" w:type="dxa"/>
            <w:noWrap w:val="0"/>
            <w:vAlign w:val="top"/>
          </w:tcPr>
          <w:p>
            <w:pPr>
              <w:keepNext w:val="0"/>
              <w:keepLines w:val="0"/>
              <w:widowControl/>
              <w:numPr>
                <w:ilvl w:val="0"/>
                <w:numId w:val="57"/>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t>
            </w:r>
            <w:r>
              <w:rPr>
                <w:rFonts w:hint="default" w:cs="Calibri"/>
                <w:color w:val="000000"/>
                <w:kern w:val="0"/>
                <w:sz w:val="20"/>
                <w:szCs w:val="20"/>
                <w:lang w:val="en-US" w:eastAsia="zh-CN" w:bidi="ar"/>
              </w:rPr>
              <w:t>who</w:t>
            </w:r>
            <w:r>
              <w:rPr>
                <w:rFonts w:hint="default" w:ascii="Calibri" w:hAnsi="Calibri" w:eastAsia="SimSun" w:cs="Calibri"/>
                <w:color w:val="000000"/>
                <w:kern w:val="0"/>
                <w:sz w:val="20"/>
                <w:szCs w:val="20"/>
                <w:lang w:val="en-US" w:eastAsia="zh-CN" w:bidi="ar"/>
              </w:rPr>
              <w:t xml:space="preserve"> will be responsible for teaching a particular topic or course to the students.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57"/>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This </w:t>
            </w:r>
            <w:r>
              <w:rPr>
                <w:rFonts w:hint="default" w:cs="Calibri"/>
                <w:color w:val="000000"/>
                <w:kern w:val="0"/>
                <w:sz w:val="20"/>
                <w:szCs w:val="20"/>
                <w:lang w:val="en-US" w:eastAsia="zh-CN" w:bidi="ar"/>
              </w:rPr>
              <w:t>screen</w:t>
            </w:r>
            <w:r>
              <w:rPr>
                <w:rFonts w:hint="default" w:ascii="Calibri" w:hAnsi="Calibri" w:eastAsia="SimSun" w:cs="Calibri"/>
                <w:color w:val="000000"/>
                <w:kern w:val="0"/>
                <w:sz w:val="20"/>
                <w:szCs w:val="20"/>
                <w:lang w:val="en-US" w:eastAsia="zh-CN" w:bidi="ar"/>
              </w:rPr>
              <w:t xml:space="preserve"> </w:t>
            </w:r>
            <w:r>
              <w:rPr>
                <w:rFonts w:hint="default" w:cs="Calibri"/>
                <w:color w:val="000000"/>
                <w:kern w:val="0"/>
                <w:sz w:val="20"/>
                <w:szCs w:val="20"/>
                <w:lang w:val="en-US" w:eastAsia="zh-CN" w:bidi="ar"/>
              </w:rPr>
              <w:t>will be</w:t>
            </w:r>
            <w:r>
              <w:rPr>
                <w:rFonts w:hint="default" w:ascii="Calibri" w:hAnsi="Calibri" w:eastAsia="SimSun" w:cs="Calibri"/>
                <w:color w:val="000000"/>
                <w:kern w:val="0"/>
                <w:sz w:val="20"/>
                <w:szCs w:val="20"/>
                <w:lang w:val="en-US" w:eastAsia="zh-CN" w:bidi="ar"/>
              </w:rPr>
              <w:t xml:space="preserve"> used to maintain the Instructor Log in the form of a list of topics/courses covered by the Instructor. This log will have the entire history of the courses taught by the Instructor.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65"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Student &amp; Instructor &gt; </w:t>
            </w:r>
            <w:r>
              <w:rPr>
                <w:rFonts w:hint="default" w:cs="Times New Roman"/>
                <w:color w:val="00B0F0"/>
                <w:sz w:val="20"/>
                <w:szCs w:val="20"/>
                <w:lang w:val="en-IN" w:eastAsia="zh-CN"/>
              </w:rPr>
              <w:t>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65" w:type="dxa"/>
            <w:noWrap w:val="0"/>
            <w:vAlign w:val="top"/>
          </w:tcPr>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User</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Course</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45" w:name="_Toc27130"/>
      <w:r>
        <w:rPr>
          <w:rFonts w:hint="default" w:ascii="Calibri" w:hAnsi="Calibri" w:eastAsia="SimSun" w:cs="Calibri"/>
          <w:b/>
          <w:bCs/>
          <w:color w:val="000000"/>
          <w:sz w:val="24"/>
          <w:szCs w:val="24"/>
          <w:u w:val="single"/>
          <w:rtl w:val="0"/>
          <w:lang w:val="en-US" w:eastAsia="zh-CN" w:bidi="ar-SA"/>
        </w:rPr>
        <w:t>Screenshot</w:t>
      </w:r>
      <w:bookmarkEnd w:id="145"/>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drawing>
          <wp:inline distT="0" distB="0" distL="114300" distR="114300">
            <wp:extent cx="5271135" cy="2085975"/>
            <wp:effectExtent l="9525" t="9525" r="22860" b="22860"/>
            <wp:docPr id="37"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0"/>
                    <pic:cNvPicPr>
                      <a:picLocks noChangeAspect="1"/>
                    </pic:cNvPicPr>
                  </pic:nvPicPr>
                  <pic:blipFill>
                    <a:blip r:embed="rId45"/>
                    <a:stretch>
                      <a:fillRect/>
                    </a:stretch>
                  </pic:blipFill>
                  <pic:spPr>
                    <a:xfrm>
                      <a:off x="0" y="0"/>
                      <a:ext cx="5271135" cy="20859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9865" cy="3443605"/>
            <wp:effectExtent l="9525" t="9525" r="24130" b="21590"/>
            <wp:docPr id="3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7"/>
                    <pic:cNvPicPr>
                      <a:picLocks noChangeAspect="1"/>
                    </pic:cNvPicPr>
                  </pic:nvPicPr>
                  <pic:blipFill>
                    <a:blip r:embed="rId46"/>
                    <a:stretch>
                      <a:fillRect/>
                    </a:stretch>
                  </pic:blipFill>
                  <pic:spPr>
                    <a:xfrm>
                      <a:off x="0" y="0"/>
                      <a:ext cx="5269865" cy="344360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19</w:t>
      </w:r>
      <w:r>
        <w:rPr>
          <w:rFonts w:hint="default" w:ascii="Calibri" w:hAnsi="Calibri" w:cs="Calibri"/>
          <w:sz w:val="20"/>
          <w:szCs w:val="20"/>
        </w:rPr>
        <w:fldChar w:fldCharType="end"/>
      </w:r>
      <w:r>
        <w:rPr>
          <w:rFonts w:hint="default" w:ascii="Calibri" w:hAnsi="Calibri" w:cs="Calibri"/>
          <w:sz w:val="20"/>
          <w:szCs w:val="20"/>
          <w:lang w:val="en-IN"/>
        </w:rPr>
        <w:t xml:space="preserve"> : Instructor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146" w:name="_Toc205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46"/>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W w:w="876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610"/>
        <w:gridCol w:w="1130"/>
        <w:gridCol w:w="1290"/>
        <w:gridCol w:w="2562"/>
        <w:gridCol w:w="15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25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5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1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5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Employee Screen</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Auto fetch the detail when employee id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 Number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Scheduled Classes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Classes Taken</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Work Load Percent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59"/>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59"/>
              </w:numPr>
              <w:ind w:left="0" w:leftChars="0" w:firstLine="0" w:firstLineChars="0"/>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0"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 Log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Academic Term is filtered on the basis of Academic Year</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Semester is filtered on the basis of Programs</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Course is filtered on the basis of semester</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Auto fetch the detail when course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Auto fetch the detail when course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Other details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0"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Activities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year screen</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Department Screen</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Duration(in</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Hrs )</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 xml:space="preserve">Long </w:t>
            </w:r>
            <w:r>
              <w:rPr>
                <w:rFonts w:hint="default" w:ascii="Calibri" w:hAnsi="Calibri" w:eastAsia="SimSun" w:cs="Calibri"/>
                <w:i w:val="0"/>
                <w:iCs w:val="0"/>
                <w:color w:val="000000"/>
                <w:kern w:val="0"/>
                <w:sz w:val="20"/>
                <w:szCs w:val="20"/>
                <w:u w:val="none"/>
                <w:lang w:val="en-US" w:eastAsia="zh-CN" w:bidi="ar"/>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Trainer Name</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47" w:name="_Toc479"/>
      <w:r>
        <w:rPr>
          <w:rFonts w:hint="default" w:ascii="Calibri" w:hAnsi="Calibri" w:eastAsia="SimSun" w:cs="Calibri"/>
          <w:b/>
          <w:bCs/>
          <w:color w:val="000000"/>
          <w:sz w:val="24"/>
          <w:szCs w:val="24"/>
          <w:u w:val="single"/>
          <w:rtl w:val="0"/>
          <w:lang w:val="en-US" w:eastAsia="zh-CN" w:bidi="ar-SA"/>
        </w:rPr>
        <w:t>Users: Roles &amp; Permission</w:t>
      </w:r>
      <w:bookmarkEnd w:id="14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60" w:type="dxa"/>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90"/>
        <w:gridCol w:w="870"/>
        <w:gridCol w:w="715"/>
        <w:gridCol w:w="857"/>
        <w:gridCol w:w="798"/>
        <w:gridCol w:w="820"/>
        <w:gridCol w:w="810"/>
        <w:gridCol w:w="83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pStyle w:val="3"/>
        <w:numPr>
          <w:ilvl w:val="1"/>
          <w:numId w:val="22"/>
        </w:numPr>
        <w:bidi w:val="0"/>
        <w:ind w:left="0" w:leftChars="0" w:firstLine="0" w:firstLineChars="0"/>
        <w:rPr>
          <w:rFonts w:hint="default"/>
          <w:lang w:val="en-IN" w:eastAsia="zh-CN"/>
        </w:rPr>
      </w:pPr>
      <w:bookmarkStart w:id="148" w:name="_Toc2544"/>
      <w:r>
        <w:rPr>
          <w:rFonts w:hint="default"/>
          <w:lang w:val="en-IN" w:eastAsia="zh-CN"/>
        </w:rPr>
        <w:t>Student Re registration Tool</w:t>
      </w:r>
      <w:bookmarkEnd w:id="148"/>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bookmarkStart w:id="149" w:name="_Toc19715"/>
      <w:r>
        <w:rPr>
          <w:rFonts w:hint="default"/>
          <w:b/>
          <w:bCs/>
          <w:color w:val="000000"/>
          <w:sz w:val="24"/>
          <w:szCs w:val="24"/>
          <w:u w:val="single"/>
          <w:lang w:val="en-IN"/>
        </w:rPr>
        <w:t>General Description</w:t>
      </w:r>
      <w:bookmarkEnd w:id="149"/>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3" w:hRule="atLeast"/>
        </w:trPr>
        <w:tc>
          <w:tcPr>
            <w:tcW w:w="4424" w:type="dxa"/>
            <w:noWrap w:val="0"/>
            <w:vAlign w:val="top"/>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top"/>
          </w:tcPr>
          <w:p>
            <w:pPr>
              <w:keepNext w:val="0"/>
              <w:keepLines w:val="0"/>
              <w:widowControl/>
              <w:numPr>
                <w:ilvl w:val="0"/>
                <w:numId w:val="0"/>
              </w:numPr>
              <w:suppressLineNumbers w:val="0"/>
              <w:jc w:val="left"/>
              <w:rPr>
                <w:rFonts w:hint="default" w:cs="Calibri"/>
                <w:sz w:val="20"/>
                <w:szCs w:val="20"/>
                <w:rtl w:val="0"/>
                <w:lang w:val="en-IN" w:eastAsia="zh-CN" w:bidi="ar-SA"/>
              </w:rPr>
            </w:pPr>
            <w:r>
              <w:rPr>
                <w:rFonts w:hint="default" w:cs="Calibri"/>
                <w:sz w:val="20"/>
                <w:szCs w:val="20"/>
                <w:rtl w:val="0"/>
                <w:lang w:val="en-IN" w:eastAsia="zh-CN" w:bidi="ar-SA"/>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top"/>
          </w:tcPr>
          <w:p>
            <w:pPr>
              <w:keepNext w:val="0"/>
              <w:keepLines w:val="0"/>
              <w:widowControl/>
              <w:suppressLineNumbers w:val="0"/>
              <w:jc w:val="both"/>
              <w:rPr>
                <w:rFonts w:hint="default" w:cs="Calibri"/>
                <w:color w:val="183EFC"/>
                <w:kern w:val="0"/>
                <w:sz w:val="20"/>
                <w:szCs w:val="20"/>
                <w:highlight w:val="lightGray"/>
                <w:lang w:val="en-US" w:eastAsia="zh-CN" w:bidi="ar"/>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w:t>
            </w:r>
            <w:r>
              <w:rPr>
                <w:rFonts w:hint="default" w:cs="Times New Roman"/>
                <w:color w:val="00B0F0"/>
                <w:sz w:val="20"/>
                <w:szCs w:val="20"/>
                <w:lang w:val="en-IN" w:eastAsia="zh-CN"/>
              </w:rPr>
              <w:t>Tools</w:t>
            </w:r>
            <w:r>
              <w:rPr>
                <w:rFonts w:hint="default" w:cs="Times New Roman"/>
                <w:color w:val="00B0F0"/>
                <w:sz w:val="20"/>
                <w:szCs w:val="20"/>
                <w:lang w:val="en-US" w:eastAsia="zh-CN"/>
              </w:rPr>
              <w:t xml:space="preserve"> &gt; </w:t>
            </w:r>
            <w:r>
              <w:rPr>
                <w:rFonts w:hint="default" w:cs="Times New Roman"/>
                <w:color w:val="00B0F0"/>
                <w:sz w:val="20"/>
                <w:szCs w:val="20"/>
                <w:rtl w:val="0"/>
                <w:lang w:val="en-IN" w:eastAsia="zh-CN"/>
              </w:rPr>
              <w:t>Student Re 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6" w:type="dxa"/>
            <w:noWrap w:val="0"/>
            <w:vAlign w:val="top"/>
          </w:tcPr>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Program Enrollment upto first semester</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Student Batch</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b/>
          <w:bCs/>
          <w:color w:val="000000"/>
          <w:sz w:val="24"/>
          <w:szCs w:val="24"/>
          <w:u w:val="single"/>
          <w:lang w:val="en-IN"/>
        </w:rPr>
      </w:pPr>
      <w:bookmarkStart w:id="150" w:name="_Toc4922"/>
      <w:r>
        <w:rPr>
          <w:rFonts w:hint="default"/>
          <w:b/>
          <w:bCs/>
          <w:color w:val="000000"/>
          <w:sz w:val="24"/>
          <w:szCs w:val="24"/>
          <w:u w:val="single"/>
          <w:lang w:val="en-US" w:eastAsia="zh-CN"/>
        </w:rPr>
        <w:t>Screenshot</w:t>
      </w:r>
      <w:bookmarkEnd w:id="150"/>
    </w:p>
    <w:p>
      <w:pPr>
        <w:rPr>
          <w:rFonts w:hint="default"/>
          <w:lang w:val="en-IN"/>
        </w:rPr>
      </w:pPr>
      <w:r>
        <w:rPr>
          <w:rFonts w:hint="default"/>
          <w:lang w:val="en-IN"/>
        </w:rPr>
        <w:drawing>
          <wp:inline distT="0" distB="0" distL="114300" distR="114300">
            <wp:extent cx="5266055" cy="2028190"/>
            <wp:effectExtent l="9525" t="9525" r="12700" b="19685"/>
            <wp:docPr id="39" name="Picture 197" descr="re too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7" descr="re tool 1"/>
                    <pic:cNvPicPr>
                      <a:picLocks noChangeAspect="1"/>
                    </pic:cNvPicPr>
                  </pic:nvPicPr>
                  <pic:blipFill>
                    <a:blip r:embed="rId47"/>
                    <a:stretch>
                      <a:fillRect/>
                    </a:stretch>
                  </pic:blipFill>
                  <pic:spPr>
                    <a:xfrm>
                      <a:off x="0" y="0"/>
                      <a:ext cx="5266055" cy="2028190"/>
                    </a:xfrm>
                    <a:prstGeom prst="rect">
                      <a:avLst/>
                    </a:prstGeom>
                    <a:noFill/>
                    <a:ln w="9525" cap="flat" cmpd="sng">
                      <a:solidFill>
                        <a:srgbClr val="000000"/>
                      </a:solidFill>
                      <a:prstDash val="solid"/>
                      <a:miter/>
                      <a:headEnd type="none" w="med" len="med"/>
                      <a:tailEnd type="none" w="med" len="med"/>
                    </a:ln>
                  </pic:spPr>
                </pic:pic>
              </a:graphicData>
            </a:graphic>
          </wp:inline>
        </w:drawing>
      </w:r>
      <w:r>
        <w:rPr>
          <w:rFonts w:hint="default"/>
          <w:lang w:val="en-IN"/>
        </w:rPr>
        <w:drawing>
          <wp:inline distT="0" distB="0" distL="114300" distR="114300">
            <wp:extent cx="5267325" cy="2034540"/>
            <wp:effectExtent l="9525" t="9525" r="11430" b="13335"/>
            <wp:docPr id="40" name="Picture 196" descr="to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6" descr="tol 2"/>
                    <pic:cNvPicPr>
                      <a:picLocks noChangeAspect="1"/>
                    </pic:cNvPicPr>
                  </pic:nvPicPr>
                  <pic:blipFill>
                    <a:blip r:embed="rId48"/>
                    <a:stretch>
                      <a:fillRect/>
                    </a:stretch>
                  </pic:blipFill>
                  <pic:spPr>
                    <a:xfrm>
                      <a:off x="0" y="0"/>
                      <a:ext cx="5267325" cy="203454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20</w:t>
      </w:r>
      <w:r>
        <w:rPr>
          <w:rFonts w:hint="default" w:ascii="Calibri" w:hAnsi="Calibri" w:cs="Calibri"/>
        </w:rPr>
        <w:fldChar w:fldCharType="end"/>
      </w:r>
      <w:r>
        <w:rPr>
          <w:rFonts w:hint="default" w:ascii="Calibri" w:hAnsi="Calibri" w:cs="Calibri"/>
          <w:lang w:val="en-IN"/>
        </w:rPr>
        <w:t xml:space="preserve"> : Student Re registration Tool Screen</w:t>
      </w:r>
    </w:p>
    <w:p>
      <w:pPr>
        <w:rPr>
          <w:rFonts w:hint="default"/>
          <w:lang w:val="en-IN"/>
        </w:rPr>
      </w:pPr>
    </w:p>
    <w:p>
      <w:pPr>
        <w:numPr>
          <w:ilvl w:val="0"/>
          <w:numId w:val="0"/>
        </w:numPr>
        <w:tabs>
          <w:tab w:val="left" w:pos="850"/>
        </w:tabs>
        <w:bidi w:val="0"/>
        <w:outlineLvl w:val="9"/>
        <w:rPr>
          <w:rFonts w:hint="default"/>
          <w:b/>
          <w:bCs/>
          <w:color w:val="000000"/>
          <w:u w:val="single"/>
          <w:rtl w:val="0"/>
          <w:lang w:val="en-US" w:eastAsia="zh-CN"/>
        </w:rPr>
      </w:pPr>
      <w:bookmarkStart w:id="151" w:name="_Toc2829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bookmarkEnd w:id="151"/>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W w:w="878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1640"/>
        <w:gridCol w:w="1230"/>
        <w:gridCol w:w="1280"/>
        <w:gridCol w:w="2111"/>
        <w:gridCol w:w="20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211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20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5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 Grade Screen</w:t>
            </w:r>
          </w:p>
        </w:tc>
        <w:tc>
          <w:tcPr>
            <w:tcW w:w="20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Programs Screen</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Semester Screen</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 R )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Year Screen</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Term Screen</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Button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Auto Generated the student List</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 Date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Need to give the today</w:t>
            </w:r>
            <w:r>
              <w:rPr>
                <w:rFonts w:hint="default" w:cs="Calibri"/>
                <w:i w:val="0"/>
                <w:iCs w:val="0"/>
                <w:color w:val="000000"/>
                <w:sz w:val="20"/>
                <w:szCs w:val="20"/>
                <w:u w:val="none"/>
                <w:lang w:val="en-IN"/>
              </w:rPr>
              <w:t>’</w:t>
            </w:r>
            <w:r>
              <w:rPr>
                <w:rFonts w:hint="default" w:ascii="Calibri" w:hAnsi="Calibri" w:cs="Calibri"/>
                <w:i w:val="0"/>
                <w:iCs w:val="0"/>
                <w:color w:val="000000"/>
                <w:sz w:val="20"/>
                <w:szCs w:val="20"/>
                <w:u w:val="none"/>
                <w:lang w:val="en-IN"/>
              </w:rPr>
              <w:t>s date</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Semester</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Semester Screen</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Student Batch</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 Students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Button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Academic Year</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Academic Term</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Term Screen</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 Courses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82"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16</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Student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17</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Student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18</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Roll Number</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8782"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i w:val="0"/>
                <w:iCs w:val="0"/>
                <w:color w:val="000000"/>
                <w:sz w:val="20"/>
                <w:szCs w:val="20"/>
                <w:u w:val="none"/>
                <w:lang w:val="en-IN"/>
              </w:rPr>
            </w:pPr>
            <w:r>
              <w:rPr>
                <w:rFonts w:hint="default" w:cs="Calibri"/>
                <w:b/>
                <w:bCs/>
                <w:i w:val="0"/>
                <w:iCs w:val="0"/>
                <w:color w:val="000000"/>
                <w:kern w:val="0"/>
                <w:sz w:val="20"/>
                <w:szCs w:val="20"/>
                <w:u w:val="none"/>
                <w:lang w:val="en-IN" w:eastAsia="zh-CN" w:bidi="ar"/>
              </w:rPr>
              <w:t>Mandatory</w:t>
            </w:r>
            <w:r>
              <w:rPr>
                <w:rFonts w:hint="default" w:ascii="Calibri" w:hAnsi="Calibri" w:cs="Calibri"/>
                <w:b/>
                <w:bCs/>
                <w:i w:val="0"/>
                <w:iCs w:val="0"/>
                <w:color w:val="000000"/>
                <w:kern w:val="0"/>
                <w:sz w:val="20"/>
                <w:szCs w:val="20"/>
                <w:u w:val="none"/>
                <w:lang w:val="en-IN" w:eastAsia="zh-CN" w:bidi="ar"/>
              </w:rPr>
              <w:t xml:space="preserve">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19</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Course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 (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20</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Course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 ( R ) Module Name</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52" w:name="_Toc7497"/>
      <w:r>
        <w:rPr>
          <w:rFonts w:hint="default" w:ascii="Calibri" w:hAnsi="Calibri" w:eastAsia="SimSun" w:cs="Calibri"/>
          <w:b/>
          <w:bCs/>
          <w:color w:val="000000"/>
          <w:sz w:val="24"/>
          <w:szCs w:val="24"/>
          <w:u w:val="single"/>
          <w:rtl w:val="0"/>
          <w:lang w:val="en-US" w:eastAsia="zh-CN" w:bidi="ar-SA"/>
        </w:rPr>
        <w:t>Users: Roles &amp; Permission</w:t>
      </w:r>
      <w:bookmarkEnd w:id="15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pStyle w:val="3"/>
        <w:numPr>
          <w:ilvl w:val="1"/>
          <w:numId w:val="22"/>
        </w:numPr>
        <w:bidi w:val="0"/>
        <w:ind w:left="0" w:leftChars="0" w:firstLine="0" w:firstLineChars="0"/>
        <w:rPr>
          <w:rFonts w:hint="default"/>
          <w:lang w:val="en-IN" w:eastAsia="zh-CN"/>
        </w:rPr>
      </w:pPr>
      <w:bookmarkStart w:id="153" w:name="_Toc28234"/>
      <w:r>
        <w:rPr>
          <w:rFonts w:hint="default"/>
          <w:lang w:val="en-IN" w:eastAsia="zh-CN"/>
        </w:rPr>
        <w:t>Student Identity Card</w:t>
      </w:r>
      <w:bookmarkEnd w:id="153"/>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3" w:hRule="atLeast"/>
        </w:trPr>
        <w:tc>
          <w:tcPr>
            <w:tcW w:w="4424" w:type="dxa"/>
            <w:noWrap w:val="0"/>
            <w:vAlign w:val="top"/>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top"/>
          </w:tcPr>
          <w:p>
            <w:pPr>
              <w:keepNext w:val="0"/>
              <w:keepLines w:val="0"/>
              <w:widowControl/>
              <w:numPr>
                <w:ilvl w:val="0"/>
                <w:numId w:val="0"/>
              </w:numPr>
              <w:suppressLineNumbers w:val="0"/>
              <w:jc w:val="left"/>
              <w:rPr>
                <w:rFonts w:hint="default" w:cs="Calibri"/>
                <w:sz w:val="20"/>
                <w:szCs w:val="20"/>
                <w:rtl w:val="0"/>
                <w:lang w:val="en-IN" w:eastAsia="zh-CN" w:bidi="ar-SA"/>
              </w:rPr>
            </w:pPr>
            <w:r>
              <w:rPr>
                <w:rFonts w:hint="default" w:cs="Calibri"/>
                <w:sz w:val="20"/>
                <w:szCs w:val="20"/>
                <w:rtl w:val="0"/>
                <w:lang w:val="en-IN" w:eastAsia="zh-CN" w:bidi="ar-SA"/>
              </w:rPr>
              <w:t>Student Identity Card is mainly used for creating individual Students Identity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top"/>
          </w:tcPr>
          <w:p>
            <w:pPr>
              <w:keepNext w:val="0"/>
              <w:keepLines w:val="0"/>
              <w:widowControl/>
              <w:suppressLineNumbers w:val="0"/>
              <w:jc w:val="both"/>
              <w:rPr>
                <w:rFonts w:hint="default" w:cs="Calibri"/>
                <w:color w:val="183EFC"/>
                <w:kern w:val="0"/>
                <w:sz w:val="20"/>
                <w:szCs w:val="20"/>
                <w:highlight w:val="lightGray"/>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6" w:type="dxa"/>
            <w:noWrap w:val="0"/>
            <w:vAlign w:val="top"/>
          </w:tcPr>
          <w:p>
            <w:pPr>
              <w:widowControl w:val="0"/>
              <w:numPr>
                <w:numId w:val="0"/>
              </w:numPr>
              <w:jc w:val="both"/>
              <w:rPr>
                <w:rFonts w:hint="default" w:cs="Calibri"/>
                <w:sz w:val="20"/>
                <w:szCs w:val="20"/>
                <w:rtl w:val="0"/>
                <w:lang w:val="en-IN" w:eastAsia="zh-CN" w:bidi="ar-SA"/>
              </w:rPr>
            </w:pPr>
            <w:r>
              <w:rPr>
                <w:rFonts w:hint="default" w:cs="Calibri"/>
                <w:sz w:val="20"/>
                <w:szCs w:val="20"/>
                <w:rtl w:val="0"/>
                <w:lang w:val="en-IN" w:eastAsia="zh-CN" w:bidi="ar-SA"/>
              </w:rPr>
              <w:t>Student</w:t>
            </w:r>
          </w:p>
          <w:p>
            <w:pPr>
              <w:widowControl w:val="0"/>
              <w:numPr>
                <w:numId w:val="0"/>
              </w:numPr>
              <w:jc w:val="both"/>
              <w:rPr>
                <w:rFonts w:hint="default" w:cs="Calibri"/>
                <w:sz w:val="20"/>
                <w:szCs w:val="20"/>
                <w:rtl w:val="0"/>
                <w:lang w:val="en-IN" w:eastAsia="zh-CN" w:bidi="ar-SA"/>
              </w:rPr>
            </w:pPr>
            <w:r>
              <w:rPr>
                <w:rFonts w:hint="default" w:cs="Calibri"/>
                <w:sz w:val="20"/>
                <w:szCs w:val="20"/>
                <w:rtl w:val="0"/>
                <w:lang w:val="en-IN" w:eastAsia="zh-CN" w:bidi="ar-SA"/>
              </w:rPr>
              <w:t>Programs</w:t>
            </w:r>
          </w:p>
        </w:tc>
      </w:tr>
    </w:tbl>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US" w:eastAsia="zh-CN"/>
        </w:rPr>
        <w:t>Screenshot</w:t>
      </w:r>
    </w:p>
    <w:p>
      <w:pPr>
        <w:rPr>
          <w:rFonts w:hint="default"/>
          <w:lang w:val="en-IN" w:eastAsia="zh-CN"/>
        </w:rPr>
      </w:pPr>
      <w:r>
        <w:rPr>
          <w:rFonts w:hint="default"/>
          <w:lang w:val="en-IN" w:eastAsia="zh-CN"/>
        </w:rPr>
        <w:drawing>
          <wp:anchor distT="0" distB="0" distL="114300" distR="114300" simplePos="0" relativeHeight="251672576" behindDoc="1" locked="0" layoutInCell="1" allowOverlap="1">
            <wp:simplePos x="0" y="0"/>
            <wp:positionH relativeFrom="column">
              <wp:posOffset>-107950</wp:posOffset>
            </wp:positionH>
            <wp:positionV relativeFrom="paragraph">
              <wp:posOffset>149225</wp:posOffset>
            </wp:positionV>
            <wp:extent cx="5264150" cy="1833880"/>
            <wp:effectExtent l="0" t="0" r="6350" b="7620"/>
            <wp:wrapTight wrapText="bothSides">
              <wp:wrapPolygon>
                <wp:start x="0" y="0"/>
                <wp:lineTo x="0" y="21391"/>
                <wp:lineTo x="21574" y="21391"/>
                <wp:lineTo x="21574" y="0"/>
                <wp:lineTo x="0" y="0"/>
              </wp:wrapPolygon>
            </wp:wrapTight>
            <wp:docPr id="42" name="Picture 42" descr="IDentity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Dentity Card"/>
                    <pic:cNvPicPr>
                      <a:picLocks noChangeAspect="1"/>
                    </pic:cNvPicPr>
                  </pic:nvPicPr>
                  <pic:blipFill>
                    <a:blip r:embed="rId49"/>
                    <a:stretch>
                      <a:fillRect/>
                    </a:stretch>
                  </pic:blipFill>
                  <pic:spPr>
                    <a:xfrm>
                      <a:off x="0" y="0"/>
                      <a:ext cx="5264150" cy="1833880"/>
                    </a:xfrm>
                    <a:prstGeom prst="rect">
                      <a:avLst/>
                    </a:prstGeom>
                  </pic:spPr>
                </pic:pic>
              </a:graphicData>
            </a:graphic>
          </wp:anchor>
        </w:drawing>
      </w:r>
    </w:p>
    <w:p>
      <w:pPr>
        <w:rPr>
          <w:rFonts w:hint="default"/>
          <w:lang w:val="en-IN" w:eastAsia="zh-CN"/>
        </w:rPr>
      </w:pPr>
    </w:p>
    <w:p>
      <w:pPr>
        <w:numPr>
          <w:ilvl w:val="0"/>
          <w:numId w:val="0"/>
        </w:numPr>
        <w:tabs>
          <w:tab w:val="left" w:pos="850"/>
        </w:tabs>
        <w:bidi w:val="0"/>
        <w:outlineLvl w:val="9"/>
        <w:rPr>
          <w:rFonts w:hint="default"/>
          <w:b/>
          <w:bCs/>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rPr>
          <w:rFonts w:hint="default"/>
          <w:lang w:val="en-IN" w:eastAsia="zh-CN"/>
        </w:rPr>
      </w:pPr>
    </w:p>
    <w:tbl>
      <w:tblPr>
        <w:tblStyle w:val="12"/>
        <w:tblW w:w="878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1640"/>
        <w:gridCol w:w="1230"/>
        <w:gridCol w:w="1280"/>
        <w:gridCol w:w="2111"/>
        <w:gridCol w:w="20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211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20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5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Student</w:t>
            </w:r>
            <w:r>
              <w:rPr>
                <w:rFonts w:hint="default" w:ascii="Calibri" w:hAnsi="Calibri" w:cs="Calibri"/>
                <w:i w:val="0"/>
                <w:iCs w:val="0"/>
                <w:color w:val="000000"/>
                <w:sz w:val="20"/>
                <w:szCs w:val="20"/>
                <w:u w:val="none"/>
                <w:lang w:val="en-IN"/>
              </w:rPr>
              <w:t xml:space="preserve"> Screen</w:t>
            </w:r>
          </w:p>
        </w:tc>
        <w:tc>
          <w:tcPr>
            <w:tcW w:w="20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rPr>
              <w:t>Student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rPr>
              <w:t>Roll No.</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when student is entered by the user</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rPr>
              <w:t>Father's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when student is entered by the user</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rPr>
              <w:t>D.O.B</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rPr>
              <w:t>Class/Stream</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rPr>
              <w:t>Session</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Filed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rPr>
              <w:t>Blood Groups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rPr>
              <w:t>Passport Photo</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Attach Image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rPr>
              <w:t>Principal</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Attach Image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pStyle w:val="3"/>
        <w:keepNext/>
        <w:keepLines/>
        <w:numPr>
          <w:numId w:val="0"/>
        </w:numPr>
        <w:bidi w:val="0"/>
        <w:spacing w:line="240" w:lineRule="auto"/>
        <w:outlineLvl w:val="1"/>
        <w:rPr>
          <w:rFonts w:hint="default"/>
          <w:lang w:val="en-IN" w:eastAsia="zh-CN"/>
        </w:rPr>
      </w:pPr>
    </w:p>
    <w:p>
      <w:pPr>
        <w:rPr>
          <w:rFonts w:hint="default"/>
          <w:lang w:val="en-IN" w:eastAsia="zh-CN"/>
        </w:rPr>
      </w:pPr>
    </w:p>
    <w:p>
      <w:pPr>
        <w:pStyle w:val="3"/>
        <w:numPr>
          <w:ilvl w:val="1"/>
          <w:numId w:val="22"/>
        </w:numPr>
        <w:bidi w:val="0"/>
        <w:ind w:left="0" w:leftChars="0" w:firstLine="0" w:firstLineChars="0"/>
        <w:rPr>
          <w:rFonts w:hint="default"/>
          <w:lang w:val="en-IN" w:eastAsia="zh-CN"/>
        </w:rPr>
      </w:pPr>
      <w:bookmarkStart w:id="154" w:name="_Toc28746"/>
      <w:r>
        <w:rPr>
          <w:rFonts w:hint="default"/>
          <w:lang w:val="en-IN" w:eastAsia="zh-CN"/>
        </w:rPr>
        <w:t>Identity Card Tool</w:t>
      </w:r>
      <w:bookmarkEnd w:id="154"/>
    </w:p>
    <w:p>
      <w:pPr>
        <w:rPr>
          <w:rFonts w:hint="default"/>
          <w:lang w:val="en-IN"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3" w:hRule="atLeast"/>
        </w:trPr>
        <w:tc>
          <w:tcPr>
            <w:tcW w:w="4424" w:type="dxa"/>
            <w:noWrap w:val="0"/>
            <w:vAlign w:val="top"/>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top"/>
          </w:tcPr>
          <w:p>
            <w:pPr>
              <w:keepNext w:val="0"/>
              <w:keepLines w:val="0"/>
              <w:widowControl/>
              <w:numPr>
                <w:ilvl w:val="0"/>
                <w:numId w:val="0"/>
              </w:numPr>
              <w:suppressLineNumbers w:val="0"/>
              <w:jc w:val="left"/>
              <w:rPr>
                <w:rFonts w:hint="default" w:cs="Calibri"/>
                <w:sz w:val="20"/>
                <w:szCs w:val="20"/>
                <w:rtl w:val="0"/>
                <w:lang w:val="en-IN" w:eastAsia="zh-CN" w:bidi="ar-SA"/>
              </w:rPr>
            </w:pPr>
            <w:r>
              <w:rPr>
                <w:rFonts w:hint="default" w:cs="Calibri"/>
                <w:sz w:val="20"/>
                <w:szCs w:val="20"/>
                <w:rtl w:val="0"/>
                <w:lang w:val="en-IN" w:eastAsia="zh-CN" w:bidi="ar-SA"/>
              </w:rPr>
              <w:t>Identity Card Tool is used for creating individual Students Identity Cards bulk wise with respect to different 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top"/>
          </w:tcPr>
          <w:p>
            <w:pPr>
              <w:keepNext w:val="0"/>
              <w:keepLines w:val="0"/>
              <w:widowControl/>
              <w:suppressLineNumbers w:val="0"/>
              <w:jc w:val="both"/>
              <w:rPr>
                <w:rFonts w:hint="default" w:cs="Calibri"/>
                <w:color w:val="183EFC"/>
                <w:kern w:val="0"/>
                <w:sz w:val="20"/>
                <w:szCs w:val="20"/>
                <w:highlight w:val="lightGray"/>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6" w:type="dxa"/>
            <w:noWrap w:val="0"/>
            <w:vAlign w:val="top"/>
          </w:tcPr>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Student</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US" w:eastAsia="zh-CN"/>
        </w:rPr>
        <w:t>Screenshot</w:t>
      </w:r>
    </w:p>
    <w:p>
      <w:pPr>
        <w:rPr>
          <w:rFonts w:hint="default"/>
          <w:lang w:val="en-IN" w:eastAsia="zh-CN"/>
        </w:rPr>
      </w:pPr>
      <w:r>
        <w:rPr>
          <w:rFonts w:hint="default"/>
          <w:lang w:val="en-IN" w:eastAsia="zh-CN"/>
        </w:rPr>
        <w:drawing>
          <wp:anchor distT="0" distB="0" distL="114300" distR="114300" simplePos="0" relativeHeight="251673600" behindDoc="1" locked="0" layoutInCell="1" allowOverlap="1">
            <wp:simplePos x="0" y="0"/>
            <wp:positionH relativeFrom="column">
              <wp:posOffset>6350</wp:posOffset>
            </wp:positionH>
            <wp:positionV relativeFrom="paragraph">
              <wp:posOffset>139700</wp:posOffset>
            </wp:positionV>
            <wp:extent cx="5267325" cy="1783080"/>
            <wp:effectExtent l="0" t="0" r="3175" b="7620"/>
            <wp:wrapTight wrapText="bothSides">
              <wp:wrapPolygon>
                <wp:start x="0" y="0"/>
                <wp:lineTo x="0" y="21385"/>
                <wp:lineTo x="21561" y="21385"/>
                <wp:lineTo x="21561" y="0"/>
                <wp:lineTo x="0" y="0"/>
              </wp:wrapPolygon>
            </wp:wrapTight>
            <wp:docPr id="46" name="Picture 46" descr="id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d tool"/>
                    <pic:cNvPicPr>
                      <a:picLocks noChangeAspect="1"/>
                    </pic:cNvPicPr>
                  </pic:nvPicPr>
                  <pic:blipFill>
                    <a:blip r:embed="rId50"/>
                    <a:stretch>
                      <a:fillRect/>
                    </a:stretch>
                  </pic:blipFill>
                  <pic:spPr>
                    <a:xfrm>
                      <a:off x="0" y="0"/>
                      <a:ext cx="5267325" cy="1783080"/>
                    </a:xfrm>
                    <a:prstGeom prst="rect">
                      <a:avLst/>
                    </a:prstGeom>
                  </pic:spPr>
                </pic:pic>
              </a:graphicData>
            </a:graphic>
          </wp:anchor>
        </w:drawing>
      </w:r>
    </w:p>
    <w:p>
      <w:pPr>
        <w:rPr>
          <w:rFonts w:hint="default"/>
          <w:lang w:val="en-IN" w:eastAsia="zh-CN"/>
        </w:rPr>
      </w:pPr>
    </w:p>
    <w:p>
      <w:pPr>
        <w:numPr>
          <w:ilvl w:val="0"/>
          <w:numId w:val="0"/>
        </w:numPr>
        <w:tabs>
          <w:tab w:val="left" w:pos="850"/>
        </w:tabs>
        <w:bidi w:val="0"/>
        <w:outlineLvl w:val="9"/>
        <w:rPr>
          <w:rFonts w:hint="default"/>
          <w:b/>
          <w:bCs/>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rPr>
          <w:rFonts w:hint="default"/>
          <w:lang w:val="en-IN" w:eastAsia="zh-CN"/>
        </w:rPr>
      </w:pPr>
    </w:p>
    <w:tbl>
      <w:tblPr>
        <w:tblStyle w:val="12"/>
        <w:tblW w:w="878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1640"/>
        <w:gridCol w:w="1230"/>
        <w:gridCol w:w="1280"/>
        <w:gridCol w:w="2111"/>
        <w:gridCol w:w="20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211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20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5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rPr>
              <w:t>Programs</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 xml:space="preserve">Programs </w:t>
            </w:r>
            <w:r>
              <w:rPr>
                <w:rFonts w:hint="default" w:ascii="Calibri" w:hAnsi="Calibri" w:cs="Calibri"/>
                <w:i w:val="0"/>
                <w:iCs w:val="0"/>
                <w:color w:val="000000"/>
                <w:sz w:val="20"/>
                <w:szCs w:val="20"/>
                <w:u w:val="none"/>
                <w:lang w:val="en-IN"/>
              </w:rPr>
              <w:t>Screen</w:t>
            </w:r>
          </w:p>
        </w:tc>
        <w:tc>
          <w:tcPr>
            <w:tcW w:w="20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t>
            </w:r>
            <w:r>
              <w:rPr>
                <w:rFonts w:hint="default" w:ascii="Calibri" w:hAnsi="Calibri" w:cs="Calibri"/>
                <w:i w:val="0"/>
                <w:iCs w:val="0"/>
                <w:color w:val="000000"/>
                <w:sz w:val="20"/>
                <w:szCs w:val="20"/>
                <w:u w:val="none"/>
                <w:lang w:val="en-IN"/>
              </w:rPr>
              <w:t xml:space="preserve"> </w:t>
            </w:r>
            <w:r>
              <w:rPr>
                <w:rFonts w:hint="default"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rPr>
              <w:t>Academic Year</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Academic Year Screen</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rPr>
              <w:t>Current Academic Term</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Academic Term Screen</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rPr>
              <w:t>ID Card Creation Status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i w:val="0"/>
                <w:iCs w:val="0"/>
                <w:color w:val="000000"/>
                <w:sz w:val="20"/>
                <w:szCs w:val="20"/>
                <w:u w:val="none"/>
                <w:lang w:val="en-IN" w:eastAsia="zh-CN"/>
              </w:rPr>
            </w:pPr>
            <w:r>
              <w:rPr>
                <w:rFonts w:hint="default" w:ascii="Calibri" w:hAnsi="Calibri" w:eastAsia="SimSun"/>
                <w:i w:val="0"/>
                <w:iCs w:val="0"/>
                <w:color w:val="000000"/>
                <w:sz w:val="20"/>
                <w:szCs w:val="20"/>
                <w:u w:val="none"/>
                <w:lang w:val="en-IN" w:eastAsia="zh-CN"/>
              </w:rPr>
              <w:t>Completed</w:t>
            </w:r>
          </w:p>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eastAsia="SimSun"/>
                <w:i w:val="0"/>
                <w:iCs w:val="0"/>
                <w:color w:val="000000"/>
                <w:sz w:val="20"/>
                <w:szCs w:val="20"/>
                <w:u w:val="none"/>
                <w:lang w:val="en-IN" w:eastAsia="zh-CN"/>
              </w:rPr>
              <w:t>Pending</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rPr>
              <w:t>Get Students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Button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When Clicked on this button, in Student Identity Card Table, students data will auto fetched.</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rPr>
              <w:t>Total Students for ID Card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Number of Students data will fetch</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b/>
                <w:bCs/>
                <w:i w:val="0"/>
                <w:iCs w:val="0"/>
                <w:color w:val="000000"/>
                <w:sz w:val="20"/>
                <w:szCs w:val="20"/>
                <w:u w:val="none"/>
              </w:rPr>
            </w:pPr>
            <w:r>
              <w:rPr>
                <w:rFonts w:hint="default"/>
                <w:b/>
                <w:bCs/>
              </w:rPr>
              <w:t xml:space="preserve">Students ID Card </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b/>
                <w:bCs/>
                <w:i w:val="0"/>
                <w:iCs w:val="0"/>
                <w:color w:val="000000"/>
                <w:sz w:val="20"/>
                <w:szCs w:val="20"/>
                <w:u w:val="none"/>
                <w:lang w:val="en-IN"/>
              </w:rPr>
            </w:pPr>
            <w:r>
              <w:rPr>
                <w:rFonts w:hint="default" w:cs="Calibri"/>
                <w:b/>
                <w:bCs/>
                <w:i w:val="0"/>
                <w:iCs w:val="0"/>
                <w:color w:val="000000"/>
                <w:kern w:val="0"/>
                <w:sz w:val="20"/>
                <w:szCs w:val="20"/>
                <w:u w:val="none"/>
                <w:lang w:val="en-IN" w:eastAsia="zh-CN" w:bidi="ar"/>
              </w:rPr>
              <w:t>Table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r>
              <w:rPr>
                <w:rFonts w:hint="default" w:cs="Calibri"/>
                <w:b/>
                <w:bCs/>
                <w:i w:val="0"/>
                <w:iCs w:val="0"/>
                <w:color w:val="000000"/>
                <w:sz w:val="20"/>
                <w:szCs w:val="20"/>
                <w:u w:val="none"/>
                <w:lang w:val="en-IN"/>
              </w:rPr>
              <w:t>Description of this table is given below</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96"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rPr>
              <w:t>Principal Signature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Attach Image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lang w:val="en-IN"/>
              </w:rPr>
            </w:pPr>
            <w:r>
              <w:rPr>
                <w:rFonts w:hint="default" w:cs="Calibri"/>
                <w:b/>
                <w:bCs/>
                <w:i w:val="0"/>
                <w:iCs w:val="0"/>
                <w:color w:val="000000"/>
                <w:sz w:val="20"/>
                <w:szCs w:val="20"/>
                <w:u w:val="none"/>
                <w:lang w:val="en-IN"/>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lang w:val="en-IN"/>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82"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Student Identity Card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rPr>
            </w:pPr>
            <w:r>
              <w:rPr>
                <w:rFonts w:hint="default"/>
              </w:rPr>
              <w:t>Student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when get student button is clicked and those students will come w.r.t. the inputted programs, academic year and academic term</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rPr>
            </w:pPr>
            <w:r>
              <w:rPr>
                <w:rFonts w:hint="default"/>
              </w:rPr>
              <w:t>Student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rPr>
            </w:pPr>
            <w:r>
              <w:rPr>
                <w:rFonts w:hint="default"/>
              </w:rPr>
              <w:t>Roll No</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lang w:val="en-IN"/>
              </w:rPr>
            </w:pPr>
            <w:r>
              <w:rPr>
                <w:rFonts w:hint="default"/>
                <w:lang w:val="en-IN"/>
              </w:rPr>
              <w:t>Passport Photo</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Attach Image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pStyle w:val="3"/>
        <w:keepNext/>
        <w:keepLines/>
        <w:numPr>
          <w:ilvl w:val="1"/>
          <w:numId w:val="0"/>
        </w:numPr>
        <w:bidi w:val="0"/>
        <w:spacing w:line="240" w:lineRule="auto"/>
        <w:outlineLvl w:val="1"/>
        <w:rPr>
          <w:rFonts w:hint="default"/>
          <w:lang w:val="en-IN" w:eastAsia="zh-CN"/>
        </w:rPr>
      </w:pPr>
    </w:p>
    <w:p>
      <w:pPr>
        <w:rPr>
          <w:rFonts w:hint="default"/>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37"/>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Bk9gOVzwEAAL4DAAAOAAAAAAAAAAEAIAAAAB4BAABkcnMv&#10;ZTJvRG9jLnhtbFBLBQYAAAAABgAGAFkBAABfBQAAAAA=&#10;">
              <v:fill on="f" focussize="0,0"/>
              <v:stroke on="f"/>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40"/>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A7NYYJzwEAAL4DAAAOAAAAAAAAAAEAIAAAAB4BAABkcnMv&#10;ZTJvRG9jLnhtbFBLBQYAAAAABgAGAFkBAABfBQAAAAA=&#10;">
              <v:fill on="f" focussize="0,0"/>
              <v:stroke on="f"/>
              <v:imagedata o:title=""/>
              <o:lock v:ext="edit" aspectratio="f"/>
              <v:textbox inset="0mm,0mm,0mm,0mm" style="mso-fit-shape-to-text:t;">
                <w:txbxContent>
                  <w:p>
                    <w:pPr>
                      <w:pStyle w:val="40"/>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7783DF"/>
    <w:multiLevelType w:val="singleLevel"/>
    <w:tmpl w:val="807783DF"/>
    <w:lvl w:ilvl="0" w:tentative="0">
      <w:start w:val="1"/>
      <w:numFmt w:val="decimal"/>
      <w:suff w:val="space"/>
      <w:lvlText w:val="%1."/>
      <w:lvlJc w:val="left"/>
    </w:lvl>
  </w:abstractNum>
  <w:abstractNum w:abstractNumId="1">
    <w:nsid w:val="80CA64AA"/>
    <w:multiLevelType w:val="singleLevel"/>
    <w:tmpl w:val="80CA64AA"/>
    <w:lvl w:ilvl="0" w:tentative="0">
      <w:start w:val="1"/>
      <w:numFmt w:val="decimal"/>
      <w:lvlText w:val="%1."/>
      <w:lvlJc w:val="left"/>
      <w:pPr>
        <w:tabs>
          <w:tab w:val="left" w:pos="425"/>
        </w:tabs>
        <w:ind w:left="425" w:hanging="425"/>
      </w:pPr>
      <w:rPr>
        <w:rFonts w:hint="default"/>
      </w:rPr>
    </w:lvl>
  </w:abstractNum>
  <w:abstractNum w:abstractNumId="2">
    <w:nsid w:val="83901BC3"/>
    <w:multiLevelType w:val="singleLevel"/>
    <w:tmpl w:val="83901BC3"/>
    <w:lvl w:ilvl="0" w:tentative="0">
      <w:start w:val="1"/>
      <w:numFmt w:val="bullet"/>
      <w:lvlText w:val=""/>
      <w:lvlJc w:val="left"/>
      <w:pPr>
        <w:tabs>
          <w:tab w:val="left" w:pos="420"/>
        </w:tabs>
        <w:ind w:left="420" w:hanging="420"/>
      </w:pPr>
      <w:rPr>
        <w:rFonts w:hint="default" w:ascii="Wingdings" w:hAnsi="Wingdings"/>
      </w:rPr>
    </w:lvl>
  </w:abstractNum>
  <w:abstractNum w:abstractNumId="3">
    <w:nsid w:val="876D5A84"/>
    <w:multiLevelType w:val="singleLevel"/>
    <w:tmpl w:val="876D5A84"/>
    <w:lvl w:ilvl="0" w:tentative="0">
      <w:start w:val="1"/>
      <w:numFmt w:val="bullet"/>
      <w:lvlText w:val=""/>
      <w:lvlJc w:val="left"/>
      <w:pPr>
        <w:tabs>
          <w:tab w:val="left" w:pos="840"/>
        </w:tabs>
        <w:ind w:left="840" w:hanging="420"/>
      </w:pPr>
      <w:rPr>
        <w:rFonts w:hint="default" w:ascii="Wingdings" w:hAnsi="Wingdings"/>
      </w:rPr>
    </w:lvl>
  </w:abstractNum>
  <w:abstractNum w:abstractNumId="4">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5">
    <w:nsid w:val="8DA6B696"/>
    <w:multiLevelType w:val="singleLevel"/>
    <w:tmpl w:val="8DA6B696"/>
    <w:lvl w:ilvl="0" w:tentative="0">
      <w:start w:val="1"/>
      <w:numFmt w:val="decimal"/>
      <w:suff w:val="space"/>
      <w:lvlText w:val="%1."/>
      <w:lvlJc w:val="left"/>
    </w:lvl>
  </w:abstractNum>
  <w:abstractNum w:abstractNumId="6">
    <w:nsid w:val="9EFF7023"/>
    <w:multiLevelType w:val="singleLevel"/>
    <w:tmpl w:val="9EFF7023"/>
    <w:lvl w:ilvl="0" w:tentative="0">
      <w:start w:val="1"/>
      <w:numFmt w:val="decimal"/>
      <w:suff w:val="space"/>
      <w:lvlText w:val="%1."/>
      <w:lvlJc w:val="left"/>
    </w:lvl>
  </w:abstractNum>
  <w:abstractNum w:abstractNumId="7">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8">
    <w:nsid w:val="A3B7C9C2"/>
    <w:multiLevelType w:val="singleLevel"/>
    <w:tmpl w:val="A3B7C9C2"/>
    <w:lvl w:ilvl="0" w:tentative="0">
      <w:start w:val="1"/>
      <w:numFmt w:val="decimal"/>
      <w:lvlText w:val="%1."/>
      <w:lvlJc w:val="left"/>
      <w:pPr>
        <w:tabs>
          <w:tab w:val="left" w:pos="425"/>
        </w:tabs>
        <w:ind w:left="425" w:hanging="425"/>
      </w:pPr>
      <w:rPr>
        <w:rFonts w:hint="default"/>
      </w:rPr>
    </w:lvl>
  </w:abstractNum>
  <w:abstractNum w:abstractNumId="9">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BA87AC7E"/>
    <w:multiLevelType w:val="multilevel"/>
    <w:tmpl w:val="BA87AC7E"/>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11">
    <w:nsid w:val="BEF48434"/>
    <w:multiLevelType w:val="singleLevel"/>
    <w:tmpl w:val="BEF48434"/>
    <w:lvl w:ilvl="0" w:tentative="0">
      <w:start w:val="1"/>
      <w:numFmt w:val="decimal"/>
      <w:lvlText w:val="%1."/>
      <w:lvlJc w:val="left"/>
      <w:pPr>
        <w:tabs>
          <w:tab w:val="left" w:pos="425"/>
        </w:tabs>
        <w:ind w:left="425" w:hanging="425"/>
      </w:pPr>
      <w:rPr>
        <w:rFonts w:hint="default"/>
      </w:rPr>
    </w:lvl>
  </w:abstractNum>
  <w:abstractNum w:abstractNumId="12">
    <w:nsid w:val="C1156AF7"/>
    <w:multiLevelType w:val="singleLevel"/>
    <w:tmpl w:val="C1156AF7"/>
    <w:lvl w:ilvl="0" w:tentative="0">
      <w:start w:val="1"/>
      <w:numFmt w:val="decimal"/>
      <w:lvlText w:val="%1."/>
      <w:lvlJc w:val="left"/>
      <w:pPr>
        <w:tabs>
          <w:tab w:val="left" w:pos="425"/>
        </w:tabs>
        <w:ind w:left="425" w:hanging="425"/>
      </w:pPr>
      <w:rPr>
        <w:rFonts w:hint="default"/>
      </w:rPr>
    </w:lvl>
  </w:abstractNum>
  <w:abstractNum w:abstractNumId="13">
    <w:nsid w:val="C1B13BB8"/>
    <w:multiLevelType w:val="singleLevel"/>
    <w:tmpl w:val="C1B13BB8"/>
    <w:lvl w:ilvl="0" w:tentative="0">
      <w:start w:val="1"/>
      <w:numFmt w:val="decimal"/>
      <w:suff w:val="space"/>
      <w:lvlText w:val="%1."/>
      <w:lvlJc w:val="left"/>
    </w:lvl>
  </w:abstractNum>
  <w:abstractNum w:abstractNumId="14">
    <w:nsid w:val="C2E9B60D"/>
    <w:multiLevelType w:val="singleLevel"/>
    <w:tmpl w:val="C2E9B60D"/>
    <w:lvl w:ilvl="0" w:tentative="0">
      <w:start w:val="1"/>
      <w:numFmt w:val="decimal"/>
      <w:suff w:val="space"/>
      <w:lvlText w:val="%1."/>
      <w:lvlJc w:val="left"/>
    </w:lvl>
  </w:abstractNum>
  <w:abstractNum w:abstractNumId="15">
    <w:nsid w:val="D0F9032C"/>
    <w:multiLevelType w:val="singleLevel"/>
    <w:tmpl w:val="D0F9032C"/>
    <w:lvl w:ilvl="0" w:tentative="0">
      <w:start w:val="1"/>
      <w:numFmt w:val="decimal"/>
      <w:lvlText w:val="%1."/>
      <w:lvlJc w:val="left"/>
      <w:pPr>
        <w:tabs>
          <w:tab w:val="left" w:pos="425"/>
        </w:tabs>
        <w:ind w:left="425" w:hanging="425"/>
      </w:pPr>
      <w:rPr>
        <w:rFonts w:hint="default"/>
      </w:rPr>
    </w:lvl>
  </w:abstractNum>
  <w:abstractNum w:abstractNumId="16">
    <w:nsid w:val="D433B6F7"/>
    <w:multiLevelType w:val="singleLevel"/>
    <w:tmpl w:val="D433B6F7"/>
    <w:lvl w:ilvl="0" w:tentative="0">
      <w:start w:val="1"/>
      <w:numFmt w:val="decimal"/>
      <w:suff w:val="space"/>
      <w:lvlText w:val="%1."/>
      <w:lvlJc w:val="left"/>
    </w:lvl>
  </w:abstractNum>
  <w:abstractNum w:abstractNumId="17">
    <w:nsid w:val="D5D50809"/>
    <w:multiLevelType w:val="singleLevel"/>
    <w:tmpl w:val="D5D50809"/>
    <w:lvl w:ilvl="0" w:tentative="0">
      <w:start w:val="18"/>
      <w:numFmt w:val="upperLetter"/>
      <w:lvlText w:val="(%1)"/>
      <w:lvlJc w:val="left"/>
      <w:pPr>
        <w:tabs>
          <w:tab w:val="left" w:pos="312"/>
        </w:tabs>
      </w:pPr>
    </w:lvl>
  </w:abstractNum>
  <w:abstractNum w:abstractNumId="18">
    <w:nsid w:val="D635BE0F"/>
    <w:multiLevelType w:val="singleLevel"/>
    <w:tmpl w:val="D635BE0F"/>
    <w:lvl w:ilvl="0" w:tentative="0">
      <w:start w:val="1"/>
      <w:numFmt w:val="decimal"/>
      <w:lvlText w:val="%1."/>
      <w:lvlJc w:val="left"/>
      <w:pPr>
        <w:tabs>
          <w:tab w:val="left" w:pos="425"/>
        </w:tabs>
        <w:ind w:left="425" w:hanging="425"/>
      </w:pPr>
      <w:rPr>
        <w:rFonts w:hint="default"/>
      </w:rPr>
    </w:lvl>
  </w:abstractNum>
  <w:abstractNum w:abstractNumId="19">
    <w:nsid w:val="D642EFA8"/>
    <w:multiLevelType w:val="singleLevel"/>
    <w:tmpl w:val="D642EFA8"/>
    <w:lvl w:ilvl="0" w:tentative="0">
      <w:start w:val="1"/>
      <w:numFmt w:val="decimal"/>
      <w:lvlText w:val="%1."/>
      <w:lvlJc w:val="left"/>
      <w:pPr>
        <w:tabs>
          <w:tab w:val="left" w:pos="425"/>
        </w:tabs>
        <w:ind w:left="425" w:hanging="425"/>
      </w:pPr>
      <w:rPr>
        <w:rFonts w:hint="default"/>
      </w:rPr>
    </w:lvl>
  </w:abstractNum>
  <w:abstractNum w:abstractNumId="20">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21">
    <w:nsid w:val="FA79556E"/>
    <w:multiLevelType w:val="singleLevel"/>
    <w:tmpl w:val="FA79556E"/>
    <w:lvl w:ilvl="0" w:tentative="0">
      <w:start w:val="1"/>
      <w:numFmt w:val="decimal"/>
      <w:suff w:val="space"/>
      <w:lvlText w:val="%1."/>
      <w:lvlJc w:val="left"/>
    </w:lvl>
  </w:abstractNum>
  <w:abstractNum w:abstractNumId="22">
    <w:nsid w:val="FF64EE07"/>
    <w:multiLevelType w:val="singleLevel"/>
    <w:tmpl w:val="FF64EE07"/>
    <w:lvl w:ilvl="0" w:tentative="0">
      <w:start w:val="1"/>
      <w:numFmt w:val="decimal"/>
      <w:suff w:val="space"/>
      <w:lvlText w:val="%1."/>
      <w:lvlJc w:val="left"/>
    </w:lvl>
  </w:abstractNum>
  <w:abstractNum w:abstractNumId="23">
    <w:nsid w:val="FFD90CC6"/>
    <w:multiLevelType w:val="singleLevel"/>
    <w:tmpl w:val="FFD90CC6"/>
    <w:lvl w:ilvl="0" w:tentative="0">
      <w:start w:val="1"/>
      <w:numFmt w:val="decimal"/>
      <w:lvlText w:val="%1."/>
      <w:lvlJc w:val="left"/>
      <w:pPr>
        <w:tabs>
          <w:tab w:val="left" w:pos="425"/>
        </w:tabs>
        <w:ind w:left="425" w:hanging="425"/>
      </w:pPr>
      <w:rPr>
        <w:rFonts w:hint="default"/>
      </w:rPr>
    </w:lvl>
  </w:abstractNum>
  <w:abstractNum w:abstractNumId="24">
    <w:nsid w:val="FFFFFF7C"/>
    <w:multiLevelType w:val="singleLevel"/>
    <w:tmpl w:val="FFFFFF7C"/>
    <w:lvl w:ilvl="0" w:tentative="0">
      <w:start w:val="1"/>
      <w:numFmt w:val="decimal"/>
      <w:pStyle w:val="82"/>
      <w:lvlText w:val="%1."/>
      <w:lvlJc w:val="left"/>
      <w:pPr>
        <w:tabs>
          <w:tab w:val="left" w:pos="2040"/>
        </w:tabs>
        <w:ind w:left="2040" w:hanging="360"/>
      </w:pPr>
    </w:lvl>
  </w:abstractNum>
  <w:abstractNum w:abstractNumId="25">
    <w:nsid w:val="FFFFFF7D"/>
    <w:multiLevelType w:val="singleLevel"/>
    <w:tmpl w:val="FFFFFF7D"/>
    <w:lvl w:ilvl="0" w:tentative="0">
      <w:start w:val="1"/>
      <w:numFmt w:val="decimal"/>
      <w:pStyle w:val="81"/>
      <w:lvlText w:val="%1."/>
      <w:lvlJc w:val="left"/>
      <w:pPr>
        <w:tabs>
          <w:tab w:val="left" w:pos="1620"/>
        </w:tabs>
        <w:ind w:left="1620" w:hanging="360"/>
      </w:pPr>
    </w:lvl>
  </w:abstractNum>
  <w:abstractNum w:abstractNumId="26">
    <w:nsid w:val="FFFFFF7E"/>
    <w:multiLevelType w:val="singleLevel"/>
    <w:tmpl w:val="FFFFFF7E"/>
    <w:lvl w:ilvl="0" w:tentative="0">
      <w:start w:val="1"/>
      <w:numFmt w:val="decimal"/>
      <w:pStyle w:val="80"/>
      <w:lvlText w:val="%1."/>
      <w:lvlJc w:val="left"/>
      <w:pPr>
        <w:tabs>
          <w:tab w:val="left" w:pos="1200"/>
        </w:tabs>
        <w:ind w:left="1200" w:hanging="360"/>
      </w:pPr>
    </w:lvl>
  </w:abstractNum>
  <w:abstractNum w:abstractNumId="27">
    <w:nsid w:val="FFFFFF7F"/>
    <w:multiLevelType w:val="singleLevel"/>
    <w:tmpl w:val="FFFFFF7F"/>
    <w:lvl w:ilvl="0" w:tentative="0">
      <w:start w:val="1"/>
      <w:numFmt w:val="decimal"/>
      <w:pStyle w:val="79"/>
      <w:lvlText w:val="%1."/>
      <w:lvlJc w:val="left"/>
      <w:pPr>
        <w:tabs>
          <w:tab w:val="left" w:pos="780"/>
        </w:tabs>
        <w:ind w:left="780" w:hanging="360"/>
      </w:pPr>
    </w:lvl>
  </w:abstractNum>
  <w:abstractNum w:abstractNumId="28">
    <w:nsid w:val="FFFFFF80"/>
    <w:multiLevelType w:val="singleLevel"/>
    <w:tmpl w:val="FFFFFF80"/>
    <w:lvl w:ilvl="0" w:tentative="0">
      <w:start w:val="1"/>
      <w:numFmt w:val="bullet"/>
      <w:pStyle w:val="72"/>
      <w:lvlText w:val=""/>
      <w:lvlJc w:val="left"/>
      <w:pPr>
        <w:tabs>
          <w:tab w:val="left" w:pos="2040"/>
        </w:tabs>
        <w:ind w:left="2040" w:hanging="360"/>
      </w:pPr>
      <w:rPr>
        <w:rFonts w:hint="default" w:ascii="Wingdings" w:hAnsi="Wingdings"/>
      </w:rPr>
    </w:lvl>
  </w:abstractNum>
  <w:abstractNum w:abstractNumId="29">
    <w:nsid w:val="FFFFFF81"/>
    <w:multiLevelType w:val="singleLevel"/>
    <w:tmpl w:val="FFFFFF81"/>
    <w:lvl w:ilvl="0" w:tentative="0">
      <w:start w:val="1"/>
      <w:numFmt w:val="bullet"/>
      <w:pStyle w:val="71"/>
      <w:lvlText w:val=""/>
      <w:lvlJc w:val="left"/>
      <w:pPr>
        <w:tabs>
          <w:tab w:val="left" w:pos="1620"/>
        </w:tabs>
        <w:ind w:left="1620" w:hanging="360"/>
      </w:pPr>
      <w:rPr>
        <w:rFonts w:hint="default" w:ascii="Wingdings" w:hAnsi="Wingdings"/>
      </w:rPr>
    </w:lvl>
  </w:abstractNum>
  <w:abstractNum w:abstractNumId="30">
    <w:nsid w:val="FFFFFF82"/>
    <w:multiLevelType w:val="singleLevel"/>
    <w:tmpl w:val="FFFFFF82"/>
    <w:lvl w:ilvl="0" w:tentative="0">
      <w:start w:val="1"/>
      <w:numFmt w:val="bullet"/>
      <w:pStyle w:val="70"/>
      <w:lvlText w:val=""/>
      <w:lvlJc w:val="left"/>
      <w:pPr>
        <w:tabs>
          <w:tab w:val="left" w:pos="1200"/>
        </w:tabs>
        <w:ind w:left="1200" w:hanging="360"/>
      </w:pPr>
      <w:rPr>
        <w:rFonts w:hint="default" w:ascii="Wingdings" w:hAnsi="Wingdings"/>
      </w:rPr>
    </w:lvl>
  </w:abstractNum>
  <w:abstractNum w:abstractNumId="31">
    <w:nsid w:val="FFFFFF83"/>
    <w:multiLevelType w:val="singleLevel"/>
    <w:tmpl w:val="FFFFFF83"/>
    <w:lvl w:ilvl="0" w:tentative="0">
      <w:start w:val="1"/>
      <w:numFmt w:val="bullet"/>
      <w:pStyle w:val="69"/>
      <w:lvlText w:val=""/>
      <w:lvlJc w:val="left"/>
      <w:pPr>
        <w:tabs>
          <w:tab w:val="left" w:pos="780"/>
        </w:tabs>
        <w:ind w:left="780" w:hanging="360"/>
      </w:pPr>
      <w:rPr>
        <w:rFonts w:hint="default" w:ascii="Wingdings" w:hAnsi="Wingdings"/>
      </w:rPr>
    </w:lvl>
  </w:abstractNum>
  <w:abstractNum w:abstractNumId="32">
    <w:nsid w:val="FFFFFF88"/>
    <w:multiLevelType w:val="singleLevel"/>
    <w:tmpl w:val="FFFFFF88"/>
    <w:lvl w:ilvl="0" w:tentative="0">
      <w:start w:val="1"/>
      <w:numFmt w:val="decimal"/>
      <w:pStyle w:val="78"/>
      <w:lvlText w:val="%1."/>
      <w:lvlJc w:val="left"/>
      <w:pPr>
        <w:tabs>
          <w:tab w:val="left" w:pos="360"/>
        </w:tabs>
        <w:ind w:left="360" w:hanging="360"/>
      </w:pPr>
    </w:lvl>
  </w:abstractNum>
  <w:abstractNum w:abstractNumId="33">
    <w:nsid w:val="FFFFFF89"/>
    <w:multiLevelType w:val="singleLevel"/>
    <w:tmpl w:val="FFFFFF89"/>
    <w:lvl w:ilvl="0" w:tentative="0">
      <w:start w:val="1"/>
      <w:numFmt w:val="bullet"/>
      <w:pStyle w:val="68"/>
      <w:lvlText w:val=""/>
      <w:lvlJc w:val="left"/>
      <w:pPr>
        <w:tabs>
          <w:tab w:val="left" w:pos="360"/>
        </w:tabs>
        <w:ind w:left="360" w:hanging="360"/>
      </w:pPr>
      <w:rPr>
        <w:rFonts w:hint="default" w:ascii="Wingdings" w:hAnsi="Wingdings"/>
      </w:rPr>
    </w:lvl>
  </w:abstractNum>
  <w:abstractNum w:abstractNumId="34">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35">
    <w:nsid w:val="07A4B64D"/>
    <w:multiLevelType w:val="singleLevel"/>
    <w:tmpl w:val="07A4B64D"/>
    <w:lvl w:ilvl="0" w:tentative="0">
      <w:start w:val="1"/>
      <w:numFmt w:val="decimal"/>
      <w:lvlText w:val="%1."/>
      <w:lvlJc w:val="left"/>
      <w:pPr>
        <w:tabs>
          <w:tab w:val="left" w:pos="425"/>
        </w:tabs>
        <w:ind w:left="425" w:hanging="425"/>
      </w:pPr>
      <w:rPr>
        <w:rFonts w:hint="default"/>
      </w:rPr>
    </w:lvl>
  </w:abstractNum>
  <w:abstractNum w:abstractNumId="36">
    <w:nsid w:val="18310702"/>
    <w:multiLevelType w:val="singleLevel"/>
    <w:tmpl w:val="18310702"/>
    <w:lvl w:ilvl="0" w:tentative="0">
      <w:start w:val="14"/>
      <w:numFmt w:val="upperLetter"/>
      <w:suff w:val="space"/>
      <w:lvlText w:val="(%1)"/>
      <w:lvlJc w:val="left"/>
    </w:lvl>
  </w:abstractNum>
  <w:abstractNum w:abstractNumId="37">
    <w:nsid w:val="192F0EE6"/>
    <w:multiLevelType w:val="singleLevel"/>
    <w:tmpl w:val="192F0EE6"/>
    <w:lvl w:ilvl="0" w:tentative="0">
      <w:start w:val="1"/>
      <w:numFmt w:val="decimal"/>
      <w:lvlText w:val="%1."/>
      <w:lvlJc w:val="left"/>
      <w:pPr>
        <w:tabs>
          <w:tab w:val="left" w:pos="425"/>
        </w:tabs>
        <w:ind w:left="425" w:hanging="425"/>
      </w:pPr>
      <w:rPr>
        <w:rFonts w:hint="default"/>
      </w:rPr>
    </w:lvl>
  </w:abstractNum>
  <w:abstractNum w:abstractNumId="38">
    <w:nsid w:val="1AF94F62"/>
    <w:multiLevelType w:val="singleLevel"/>
    <w:tmpl w:val="1AF94F62"/>
    <w:lvl w:ilvl="0" w:tentative="0">
      <w:start w:val="1"/>
      <w:numFmt w:val="decimal"/>
      <w:suff w:val="space"/>
      <w:lvlText w:val="%1."/>
      <w:lvlJc w:val="left"/>
    </w:lvl>
  </w:abstractNum>
  <w:abstractNum w:abstractNumId="39">
    <w:nsid w:val="1FF57838"/>
    <w:multiLevelType w:val="multilevel"/>
    <w:tmpl w:val="1FF57838"/>
    <w:lvl w:ilvl="0" w:tentative="0">
      <w:start w:val="1"/>
      <w:numFmt w:val="decimal"/>
      <w:pStyle w:val="252"/>
      <w:suff w:val="space"/>
      <w:lvlText w:val="%1."/>
      <w:lvlJc w:val="left"/>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0">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1">
    <w:nsid w:val="31BFB541"/>
    <w:multiLevelType w:val="singleLevel"/>
    <w:tmpl w:val="31BFB541"/>
    <w:lvl w:ilvl="0" w:tentative="0">
      <w:start w:val="1"/>
      <w:numFmt w:val="decimal"/>
      <w:lvlText w:val="%1."/>
      <w:lvlJc w:val="left"/>
      <w:pPr>
        <w:tabs>
          <w:tab w:val="left" w:pos="425"/>
        </w:tabs>
        <w:ind w:left="425" w:hanging="425"/>
      </w:pPr>
      <w:rPr>
        <w:rFonts w:hint="default"/>
      </w:rPr>
    </w:lvl>
  </w:abstractNum>
  <w:abstractNum w:abstractNumId="42">
    <w:nsid w:val="4557070A"/>
    <w:multiLevelType w:val="multilevel"/>
    <w:tmpl w:val="4557070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3">
    <w:nsid w:val="52327DA0"/>
    <w:multiLevelType w:val="singleLevel"/>
    <w:tmpl w:val="52327DA0"/>
    <w:lvl w:ilvl="0" w:tentative="0">
      <w:start w:val="1"/>
      <w:numFmt w:val="decimal"/>
      <w:suff w:val="space"/>
      <w:lvlText w:val="%1."/>
      <w:lvlJc w:val="left"/>
    </w:lvl>
  </w:abstractNum>
  <w:abstractNum w:abstractNumId="44">
    <w:nsid w:val="53DEE276"/>
    <w:multiLevelType w:val="singleLevel"/>
    <w:tmpl w:val="53DEE276"/>
    <w:lvl w:ilvl="0" w:tentative="0">
      <w:start w:val="1"/>
      <w:numFmt w:val="decimal"/>
      <w:suff w:val="space"/>
      <w:lvlText w:val="%1."/>
      <w:lvlJc w:val="left"/>
    </w:lvl>
  </w:abstractNum>
  <w:abstractNum w:abstractNumId="45">
    <w:nsid w:val="54A2F8C8"/>
    <w:multiLevelType w:val="singleLevel"/>
    <w:tmpl w:val="54A2F8C8"/>
    <w:lvl w:ilvl="0" w:tentative="0">
      <w:start w:val="1"/>
      <w:numFmt w:val="decimal"/>
      <w:lvlText w:val="%1."/>
      <w:lvlJc w:val="left"/>
      <w:pPr>
        <w:tabs>
          <w:tab w:val="left" w:pos="425"/>
        </w:tabs>
        <w:ind w:left="425" w:hanging="425"/>
      </w:pPr>
      <w:rPr>
        <w:rFonts w:hint="default"/>
      </w:rPr>
    </w:lvl>
  </w:abstractNum>
  <w:abstractNum w:abstractNumId="46">
    <w:nsid w:val="55B3E80F"/>
    <w:multiLevelType w:val="singleLevel"/>
    <w:tmpl w:val="55B3E80F"/>
    <w:lvl w:ilvl="0" w:tentative="0">
      <w:start w:val="1"/>
      <w:numFmt w:val="decimal"/>
      <w:suff w:val="space"/>
      <w:lvlText w:val="%1."/>
      <w:lvlJc w:val="left"/>
    </w:lvl>
  </w:abstractNum>
  <w:abstractNum w:abstractNumId="47">
    <w:nsid w:val="58B47A9C"/>
    <w:multiLevelType w:val="singleLevel"/>
    <w:tmpl w:val="58B47A9C"/>
    <w:lvl w:ilvl="0" w:tentative="0">
      <w:start w:val="1"/>
      <w:numFmt w:val="upperLetter"/>
      <w:suff w:val="space"/>
      <w:lvlText w:val="%1."/>
      <w:lvlJc w:val="left"/>
    </w:lvl>
  </w:abstractNum>
  <w:abstractNum w:abstractNumId="48">
    <w:nsid w:val="5BE9527E"/>
    <w:multiLevelType w:val="singleLevel"/>
    <w:tmpl w:val="5BE9527E"/>
    <w:lvl w:ilvl="0" w:tentative="0">
      <w:start w:val="1"/>
      <w:numFmt w:val="decimal"/>
      <w:lvlText w:val="%1."/>
      <w:lvlJc w:val="left"/>
      <w:pPr>
        <w:tabs>
          <w:tab w:val="left" w:pos="425"/>
        </w:tabs>
        <w:ind w:left="425" w:hanging="425"/>
      </w:pPr>
      <w:rPr>
        <w:rFonts w:hint="default"/>
      </w:rPr>
    </w:lvl>
  </w:abstractNum>
  <w:abstractNum w:abstractNumId="49">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50">
    <w:nsid w:val="609174E7"/>
    <w:multiLevelType w:val="singleLevel"/>
    <w:tmpl w:val="609174E7"/>
    <w:lvl w:ilvl="0" w:tentative="0">
      <w:start w:val="1"/>
      <w:numFmt w:val="decimal"/>
      <w:suff w:val="space"/>
      <w:lvlText w:val="%1."/>
      <w:lvlJc w:val="left"/>
    </w:lvl>
  </w:abstractNum>
  <w:abstractNum w:abstractNumId="51">
    <w:nsid w:val="630DC7F8"/>
    <w:multiLevelType w:val="singleLevel"/>
    <w:tmpl w:val="630DC7F8"/>
    <w:lvl w:ilvl="0" w:tentative="0">
      <w:start w:val="1"/>
      <w:numFmt w:val="decimal"/>
      <w:lvlText w:val="%1."/>
      <w:lvlJc w:val="left"/>
      <w:pPr>
        <w:tabs>
          <w:tab w:val="left" w:pos="425"/>
        </w:tabs>
        <w:ind w:left="425" w:hanging="425"/>
      </w:pPr>
      <w:rPr>
        <w:rFonts w:hint="default"/>
      </w:rPr>
    </w:lvl>
  </w:abstractNum>
  <w:abstractNum w:abstractNumId="52">
    <w:nsid w:val="63FEDAEE"/>
    <w:multiLevelType w:val="singleLevel"/>
    <w:tmpl w:val="63FEDAEE"/>
    <w:lvl w:ilvl="0" w:tentative="0">
      <w:start w:val="1"/>
      <w:numFmt w:val="decimal"/>
      <w:suff w:val="space"/>
      <w:lvlText w:val="%1."/>
      <w:lvlJc w:val="left"/>
    </w:lvl>
  </w:abstractNum>
  <w:abstractNum w:abstractNumId="53">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54">
    <w:nsid w:val="6B60839A"/>
    <w:multiLevelType w:val="singleLevel"/>
    <w:tmpl w:val="6B60839A"/>
    <w:lvl w:ilvl="0" w:tentative="0">
      <w:start w:val="1"/>
      <w:numFmt w:val="decimal"/>
      <w:lvlText w:val="%1."/>
      <w:lvlJc w:val="left"/>
      <w:pPr>
        <w:tabs>
          <w:tab w:val="left" w:pos="425"/>
        </w:tabs>
        <w:ind w:left="425" w:hanging="425"/>
      </w:pPr>
      <w:rPr>
        <w:rFonts w:hint="default"/>
      </w:rPr>
    </w:lvl>
  </w:abstractNum>
  <w:abstractNum w:abstractNumId="55">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56">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7">
    <w:nsid w:val="7DA0D728"/>
    <w:multiLevelType w:val="singleLevel"/>
    <w:tmpl w:val="7DA0D728"/>
    <w:lvl w:ilvl="0" w:tentative="0">
      <w:start w:val="1"/>
      <w:numFmt w:val="bullet"/>
      <w:lvlText w:val=""/>
      <w:lvlJc w:val="left"/>
      <w:pPr>
        <w:tabs>
          <w:tab w:val="left" w:pos="420"/>
        </w:tabs>
        <w:ind w:left="420" w:hanging="420"/>
      </w:pPr>
      <w:rPr>
        <w:rFonts w:hint="default" w:ascii="Wingdings" w:hAnsi="Wingdings"/>
      </w:rPr>
    </w:lvl>
  </w:abstractNum>
  <w:abstractNum w:abstractNumId="58">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9">
    <w:nsid w:val="7F363CFE"/>
    <w:multiLevelType w:val="singleLevel"/>
    <w:tmpl w:val="7F363CFE"/>
    <w:lvl w:ilvl="0" w:tentative="0">
      <w:start w:val="1"/>
      <w:numFmt w:val="decimal"/>
      <w:lvlText w:val="%1."/>
      <w:lvlJc w:val="left"/>
      <w:pPr>
        <w:tabs>
          <w:tab w:val="left" w:pos="425"/>
        </w:tabs>
        <w:ind w:left="425" w:hanging="425"/>
      </w:pPr>
      <w:rPr>
        <w:rFonts w:hint="default"/>
      </w:rPr>
    </w:lvl>
  </w:abstractNum>
  <w:num w:numId="1">
    <w:abstractNumId w:val="10"/>
  </w:num>
  <w:num w:numId="2">
    <w:abstractNumId w:val="7"/>
  </w:num>
  <w:num w:numId="3">
    <w:abstractNumId w:val="9"/>
  </w:num>
  <w:num w:numId="4">
    <w:abstractNumId w:val="33"/>
  </w:num>
  <w:num w:numId="5">
    <w:abstractNumId w:val="31"/>
  </w:num>
  <w:num w:numId="6">
    <w:abstractNumId w:val="30"/>
  </w:num>
  <w:num w:numId="7">
    <w:abstractNumId w:val="29"/>
  </w:num>
  <w:num w:numId="8">
    <w:abstractNumId w:val="28"/>
  </w:num>
  <w:num w:numId="9">
    <w:abstractNumId w:val="32"/>
  </w:num>
  <w:num w:numId="10">
    <w:abstractNumId w:val="27"/>
  </w:num>
  <w:num w:numId="11">
    <w:abstractNumId w:val="26"/>
  </w:num>
  <w:num w:numId="12">
    <w:abstractNumId w:val="25"/>
  </w:num>
  <w:num w:numId="13">
    <w:abstractNumId w:val="24"/>
  </w:num>
  <w:num w:numId="14">
    <w:abstractNumId w:val="39"/>
  </w:num>
  <w:num w:numId="15">
    <w:abstractNumId w:val="47"/>
  </w:num>
  <w:num w:numId="16">
    <w:abstractNumId w:val="40"/>
  </w:num>
  <w:num w:numId="17">
    <w:abstractNumId w:val="58"/>
  </w:num>
  <w:num w:numId="18">
    <w:abstractNumId w:val="42"/>
  </w:num>
  <w:num w:numId="19">
    <w:abstractNumId w:val="3"/>
  </w:num>
  <w:num w:numId="20">
    <w:abstractNumId w:val="2"/>
  </w:num>
  <w:num w:numId="21">
    <w:abstractNumId w:val="57"/>
  </w:num>
  <w:num w:numId="22">
    <w:abstractNumId w:val="56"/>
  </w:num>
  <w:num w:numId="23">
    <w:abstractNumId w:val="34"/>
  </w:num>
  <w:num w:numId="24">
    <w:abstractNumId w:val="49"/>
  </w:num>
  <w:num w:numId="25">
    <w:abstractNumId w:val="1"/>
  </w:num>
  <w:num w:numId="26">
    <w:abstractNumId w:val="4"/>
  </w:num>
  <w:num w:numId="27">
    <w:abstractNumId w:val="17"/>
  </w:num>
  <w:num w:numId="28">
    <w:abstractNumId w:val="20"/>
  </w:num>
  <w:num w:numId="29">
    <w:abstractNumId w:val="41"/>
  </w:num>
  <w:num w:numId="30">
    <w:abstractNumId w:val="53"/>
  </w:num>
  <w:num w:numId="31">
    <w:abstractNumId w:val="55"/>
  </w:num>
  <w:num w:numId="32">
    <w:abstractNumId w:val="14"/>
  </w:num>
  <w:num w:numId="33">
    <w:abstractNumId w:val="37"/>
  </w:num>
  <w:num w:numId="34">
    <w:abstractNumId w:val="51"/>
  </w:num>
  <w:num w:numId="35">
    <w:abstractNumId w:val="12"/>
  </w:num>
  <w:num w:numId="36">
    <w:abstractNumId w:val="45"/>
  </w:num>
  <w:num w:numId="37">
    <w:abstractNumId w:val="11"/>
  </w:num>
  <w:num w:numId="38">
    <w:abstractNumId w:val="54"/>
  </w:num>
  <w:num w:numId="39">
    <w:abstractNumId w:val="19"/>
  </w:num>
  <w:num w:numId="40">
    <w:abstractNumId w:val="52"/>
  </w:num>
  <w:num w:numId="41">
    <w:abstractNumId w:val="0"/>
  </w:num>
  <w:num w:numId="42">
    <w:abstractNumId w:val="23"/>
  </w:num>
  <w:num w:numId="43">
    <w:abstractNumId w:val="13"/>
  </w:num>
  <w:num w:numId="44">
    <w:abstractNumId w:val="43"/>
  </w:num>
  <w:num w:numId="45">
    <w:abstractNumId w:val="48"/>
  </w:num>
  <w:num w:numId="46">
    <w:abstractNumId w:val="16"/>
  </w:num>
  <w:num w:numId="47">
    <w:abstractNumId w:val="36"/>
  </w:num>
  <w:num w:numId="48">
    <w:abstractNumId w:val="8"/>
  </w:num>
  <w:num w:numId="49">
    <w:abstractNumId w:val="5"/>
  </w:num>
  <w:num w:numId="50">
    <w:abstractNumId w:val="18"/>
  </w:num>
  <w:num w:numId="51">
    <w:abstractNumId w:val="21"/>
  </w:num>
  <w:num w:numId="52">
    <w:abstractNumId w:val="44"/>
  </w:num>
  <w:num w:numId="53">
    <w:abstractNumId w:val="6"/>
  </w:num>
  <w:num w:numId="54">
    <w:abstractNumId w:val="59"/>
  </w:num>
  <w:num w:numId="55">
    <w:abstractNumId w:val="46"/>
  </w:num>
  <w:num w:numId="56">
    <w:abstractNumId w:val="22"/>
  </w:num>
  <w:num w:numId="57">
    <w:abstractNumId w:val="15"/>
  </w:num>
  <w:num w:numId="58">
    <w:abstractNumId w:val="35"/>
  </w:num>
  <w:num w:numId="59">
    <w:abstractNumId w:val="38"/>
  </w:num>
  <w:num w:numId="6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A2BD6"/>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F48E4"/>
    <w:rsid w:val="013F696E"/>
    <w:rsid w:val="018730FA"/>
    <w:rsid w:val="01D10E05"/>
    <w:rsid w:val="022F565F"/>
    <w:rsid w:val="023A3459"/>
    <w:rsid w:val="0246107B"/>
    <w:rsid w:val="02C74117"/>
    <w:rsid w:val="02D66D99"/>
    <w:rsid w:val="03426C22"/>
    <w:rsid w:val="0350044F"/>
    <w:rsid w:val="0399715A"/>
    <w:rsid w:val="03A246A8"/>
    <w:rsid w:val="03CA0CFE"/>
    <w:rsid w:val="0400050D"/>
    <w:rsid w:val="04236F88"/>
    <w:rsid w:val="044D7027"/>
    <w:rsid w:val="04795954"/>
    <w:rsid w:val="052A3862"/>
    <w:rsid w:val="05E355AA"/>
    <w:rsid w:val="05E85CF9"/>
    <w:rsid w:val="060137E5"/>
    <w:rsid w:val="066560F8"/>
    <w:rsid w:val="068E39BB"/>
    <w:rsid w:val="06A50AB1"/>
    <w:rsid w:val="06E238DA"/>
    <w:rsid w:val="06F910E9"/>
    <w:rsid w:val="075F5094"/>
    <w:rsid w:val="078D5C94"/>
    <w:rsid w:val="07B533B8"/>
    <w:rsid w:val="07D77390"/>
    <w:rsid w:val="08052DE6"/>
    <w:rsid w:val="08B0597E"/>
    <w:rsid w:val="093B74E3"/>
    <w:rsid w:val="095930FC"/>
    <w:rsid w:val="0960516A"/>
    <w:rsid w:val="09690B71"/>
    <w:rsid w:val="097D7547"/>
    <w:rsid w:val="098C558E"/>
    <w:rsid w:val="09DD34D6"/>
    <w:rsid w:val="09EA7356"/>
    <w:rsid w:val="0A2414BD"/>
    <w:rsid w:val="0A241B2A"/>
    <w:rsid w:val="0A4124AA"/>
    <w:rsid w:val="0AD17B87"/>
    <w:rsid w:val="0AF733BD"/>
    <w:rsid w:val="0BBC2F45"/>
    <w:rsid w:val="0BD440E7"/>
    <w:rsid w:val="0BD94615"/>
    <w:rsid w:val="0BDE4D19"/>
    <w:rsid w:val="0BF56037"/>
    <w:rsid w:val="0D1336AF"/>
    <w:rsid w:val="0D1D5AFB"/>
    <w:rsid w:val="0D3D0E01"/>
    <w:rsid w:val="0D5A14FA"/>
    <w:rsid w:val="0DF93BBD"/>
    <w:rsid w:val="0E2A22BC"/>
    <w:rsid w:val="0E742397"/>
    <w:rsid w:val="0EC904E0"/>
    <w:rsid w:val="0F040DD9"/>
    <w:rsid w:val="0F8C02E3"/>
    <w:rsid w:val="0F9071CA"/>
    <w:rsid w:val="0F966483"/>
    <w:rsid w:val="0FE63D43"/>
    <w:rsid w:val="0FE80FB7"/>
    <w:rsid w:val="10091045"/>
    <w:rsid w:val="10540337"/>
    <w:rsid w:val="11252483"/>
    <w:rsid w:val="119F3152"/>
    <w:rsid w:val="120A562C"/>
    <w:rsid w:val="120D40DA"/>
    <w:rsid w:val="125B2DB1"/>
    <w:rsid w:val="12EA65E5"/>
    <w:rsid w:val="12FB4046"/>
    <w:rsid w:val="133729DB"/>
    <w:rsid w:val="137C6CC2"/>
    <w:rsid w:val="138C7281"/>
    <w:rsid w:val="13A946F0"/>
    <w:rsid w:val="13EB5997"/>
    <w:rsid w:val="140130E1"/>
    <w:rsid w:val="14091CC1"/>
    <w:rsid w:val="141D25CF"/>
    <w:rsid w:val="147F7A5D"/>
    <w:rsid w:val="149D2EE2"/>
    <w:rsid w:val="14FC1AFD"/>
    <w:rsid w:val="152152B0"/>
    <w:rsid w:val="15EE7C3C"/>
    <w:rsid w:val="16D944EC"/>
    <w:rsid w:val="17824C23"/>
    <w:rsid w:val="17BE54F1"/>
    <w:rsid w:val="17DB097F"/>
    <w:rsid w:val="17F13B56"/>
    <w:rsid w:val="17F4132A"/>
    <w:rsid w:val="181B46D2"/>
    <w:rsid w:val="18561C0B"/>
    <w:rsid w:val="185F4F64"/>
    <w:rsid w:val="189953CA"/>
    <w:rsid w:val="189D655B"/>
    <w:rsid w:val="19E341C6"/>
    <w:rsid w:val="1A1D6E85"/>
    <w:rsid w:val="1A20213D"/>
    <w:rsid w:val="1A7F5382"/>
    <w:rsid w:val="1AEC504B"/>
    <w:rsid w:val="1B9B2757"/>
    <w:rsid w:val="1BDE2EF1"/>
    <w:rsid w:val="1BE77F55"/>
    <w:rsid w:val="1C561B88"/>
    <w:rsid w:val="1CFD661C"/>
    <w:rsid w:val="1D8738C0"/>
    <w:rsid w:val="1DA50C0A"/>
    <w:rsid w:val="1DC16D85"/>
    <w:rsid w:val="1E004AF3"/>
    <w:rsid w:val="1E5866DD"/>
    <w:rsid w:val="1F6122A5"/>
    <w:rsid w:val="1FB2093B"/>
    <w:rsid w:val="206A16D1"/>
    <w:rsid w:val="206C00B9"/>
    <w:rsid w:val="20ED4838"/>
    <w:rsid w:val="212E31F6"/>
    <w:rsid w:val="21576D63"/>
    <w:rsid w:val="215E069D"/>
    <w:rsid w:val="216F4B4A"/>
    <w:rsid w:val="219C575F"/>
    <w:rsid w:val="224375CE"/>
    <w:rsid w:val="225E6F94"/>
    <w:rsid w:val="22781734"/>
    <w:rsid w:val="22BA691A"/>
    <w:rsid w:val="22C22C88"/>
    <w:rsid w:val="22C97BAA"/>
    <w:rsid w:val="22CD0962"/>
    <w:rsid w:val="22E73A08"/>
    <w:rsid w:val="23267EF1"/>
    <w:rsid w:val="23767606"/>
    <w:rsid w:val="239D4AD9"/>
    <w:rsid w:val="23A21A79"/>
    <w:rsid w:val="23CE18C6"/>
    <w:rsid w:val="23D1393B"/>
    <w:rsid w:val="23EE3640"/>
    <w:rsid w:val="24787864"/>
    <w:rsid w:val="248D1474"/>
    <w:rsid w:val="24AB76A1"/>
    <w:rsid w:val="24E24F53"/>
    <w:rsid w:val="25356B4C"/>
    <w:rsid w:val="25452DBD"/>
    <w:rsid w:val="254F038A"/>
    <w:rsid w:val="269273A3"/>
    <w:rsid w:val="26AA1AA0"/>
    <w:rsid w:val="27417518"/>
    <w:rsid w:val="279F26E5"/>
    <w:rsid w:val="27BB17A0"/>
    <w:rsid w:val="282A0A08"/>
    <w:rsid w:val="28323871"/>
    <w:rsid w:val="285C537B"/>
    <w:rsid w:val="288B48BB"/>
    <w:rsid w:val="28BA2BF3"/>
    <w:rsid w:val="28DC6735"/>
    <w:rsid w:val="28E715B2"/>
    <w:rsid w:val="294C6E3F"/>
    <w:rsid w:val="295D10E1"/>
    <w:rsid w:val="298A2C67"/>
    <w:rsid w:val="29C65A93"/>
    <w:rsid w:val="29D820AE"/>
    <w:rsid w:val="2AB76F3C"/>
    <w:rsid w:val="2AF4514F"/>
    <w:rsid w:val="2AFC7898"/>
    <w:rsid w:val="2B030D51"/>
    <w:rsid w:val="2B0F442A"/>
    <w:rsid w:val="2B2579A4"/>
    <w:rsid w:val="2B763693"/>
    <w:rsid w:val="2B8A61C7"/>
    <w:rsid w:val="2B8D0C77"/>
    <w:rsid w:val="2C006E5D"/>
    <w:rsid w:val="2D8914DF"/>
    <w:rsid w:val="2D89265F"/>
    <w:rsid w:val="2D90513A"/>
    <w:rsid w:val="2DD50BEF"/>
    <w:rsid w:val="2E194CBC"/>
    <w:rsid w:val="2E1E3201"/>
    <w:rsid w:val="2E3F0F56"/>
    <w:rsid w:val="2EB07D15"/>
    <w:rsid w:val="2F3740ED"/>
    <w:rsid w:val="2F3E40D8"/>
    <w:rsid w:val="2F763CAE"/>
    <w:rsid w:val="2F937FAD"/>
    <w:rsid w:val="2FDA232E"/>
    <w:rsid w:val="304B5475"/>
    <w:rsid w:val="304E16EE"/>
    <w:rsid w:val="30C87410"/>
    <w:rsid w:val="314A5691"/>
    <w:rsid w:val="316D2048"/>
    <w:rsid w:val="319A4040"/>
    <w:rsid w:val="319D45C3"/>
    <w:rsid w:val="31E63BA8"/>
    <w:rsid w:val="324301EE"/>
    <w:rsid w:val="32480E1A"/>
    <w:rsid w:val="3260427C"/>
    <w:rsid w:val="3287481B"/>
    <w:rsid w:val="337C2D44"/>
    <w:rsid w:val="339D5333"/>
    <w:rsid w:val="34414C55"/>
    <w:rsid w:val="34447EA2"/>
    <w:rsid w:val="34474DD2"/>
    <w:rsid w:val="349801B2"/>
    <w:rsid w:val="34BD575B"/>
    <w:rsid w:val="351078BA"/>
    <w:rsid w:val="35141C21"/>
    <w:rsid w:val="35680547"/>
    <w:rsid w:val="35B45BAD"/>
    <w:rsid w:val="35C83CF1"/>
    <w:rsid w:val="35ED19A9"/>
    <w:rsid w:val="35F30C8A"/>
    <w:rsid w:val="360242EB"/>
    <w:rsid w:val="3633523C"/>
    <w:rsid w:val="363E65E7"/>
    <w:rsid w:val="37742841"/>
    <w:rsid w:val="37927627"/>
    <w:rsid w:val="3847627E"/>
    <w:rsid w:val="384A4E91"/>
    <w:rsid w:val="38716568"/>
    <w:rsid w:val="39020FBA"/>
    <w:rsid w:val="394B0F5B"/>
    <w:rsid w:val="39A71E6F"/>
    <w:rsid w:val="39C34370"/>
    <w:rsid w:val="39CC4F72"/>
    <w:rsid w:val="39DA6378"/>
    <w:rsid w:val="3A0472C2"/>
    <w:rsid w:val="3B1A29FC"/>
    <w:rsid w:val="3B3C72A7"/>
    <w:rsid w:val="3C261771"/>
    <w:rsid w:val="3C4F5C28"/>
    <w:rsid w:val="3C607E9A"/>
    <w:rsid w:val="3C722C08"/>
    <w:rsid w:val="3D137F9F"/>
    <w:rsid w:val="3D196379"/>
    <w:rsid w:val="3D1C60E0"/>
    <w:rsid w:val="3D3B6F75"/>
    <w:rsid w:val="3D4307F8"/>
    <w:rsid w:val="3D717BF8"/>
    <w:rsid w:val="3D8251E6"/>
    <w:rsid w:val="3DCC6B68"/>
    <w:rsid w:val="3E021D6A"/>
    <w:rsid w:val="3EC71318"/>
    <w:rsid w:val="3F540E35"/>
    <w:rsid w:val="3F7A2612"/>
    <w:rsid w:val="3F8536DE"/>
    <w:rsid w:val="3FA07A8C"/>
    <w:rsid w:val="3FC90D91"/>
    <w:rsid w:val="401633E7"/>
    <w:rsid w:val="40A93B94"/>
    <w:rsid w:val="40CF33D0"/>
    <w:rsid w:val="4154019B"/>
    <w:rsid w:val="41C66C59"/>
    <w:rsid w:val="420360C6"/>
    <w:rsid w:val="420D4EAA"/>
    <w:rsid w:val="421554F2"/>
    <w:rsid w:val="42AD6748"/>
    <w:rsid w:val="42E00149"/>
    <w:rsid w:val="430842D4"/>
    <w:rsid w:val="430F0AD1"/>
    <w:rsid w:val="43212C92"/>
    <w:rsid w:val="434E33FB"/>
    <w:rsid w:val="43D1364B"/>
    <w:rsid w:val="43DF245E"/>
    <w:rsid w:val="4449126C"/>
    <w:rsid w:val="446175AE"/>
    <w:rsid w:val="446D610C"/>
    <w:rsid w:val="446F0E72"/>
    <w:rsid w:val="44A66E7D"/>
    <w:rsid w:val="4538379F"/>
    <w:rsid w:val="459B6D2C"/>
    <w:rsid w:val="45E922DF"/>
    <w:rsid w:val="4631143E"/>
    <w:rsid w:val="46FB622B"/>
    <w:rsid w:val="47470357"/>
    <w:rsid w:val="474B29D4"/>
    <w:rsid w:val="47C60497"/>
    <w:rsid w:val="48B05D48"/>
    <w:rsid w:val="494C11A5"/>
    <w:rsid w:val="49803BE8"/>
    <w:rsid w:val="49831FB1"/>
    <w:rsid w:val="49C10D2B"/>
    <w:rsid w:val="49CF28C5"/>
    <w:rsid w:val="4A8C3322"/>
    <w:rsid w:val="4AE35ED3"/>
    <w:rsid w:val="4AE90539"/>
    <w:rsid w:val="4B2A6963"/>
    <w:rsid w:val="4C0E5653"/>
    <w:rsid w:val="4C391D85"/>
    <w:rsid w:val="4C517BDB"/>
    <w:rsid w:val="4C635C81"/>
    <w:rsid w:val="4D4A5C02"/>
    <w:rsid w:val="4D6A4B9D"/>
    <w:rsid w:val="4E233D62"/>
    <w:rsid w:val="4E9F0EB6"/>
    <w:rsid w:val="4EED1B68"/>
    <w:rsid w:val="4F1D4C56"/>
    <w:rsid w:val="4F212E7C"/>
    <w:rsid w:val="4F7353CB"/>
    <w:rsid w:val="4F7D4CA2"/>
    <w:rsid w:val="4F95041B"/>
    <w:rsid w:val="4FD94424"/>
    <w:rsid w:val="5040301A"/>
    <w:rsid w:val="505463A5"/>
    <w:rsid w:val="50795888"/>
    <w:rsid w:val="509030B6"/>
    <w:rsid w:val="509D33E5"/>
    <w:rsid w:val="50FD540C"/>
    <w:rsid w:val="51E24880"/>
    <w:rsid w:val="52640EAD"/>
    <w:rsid w:val="528D35CA"/>
    <w:rsid w:val="52A23659"/>
    <w:rsid w:val="52AB07CA"/>
    <w:rsid w:val="52AF7E9E"/>
    <w:rsid w:val="53135717"/>
    <w:rsid w:val="534C54DF"/>
    <w:rsid w:val="53E42357"/>
    <w:rsid w:val="556C4241"/>
    <w:rsid w:val="55794BB0"/>
    <w:rsid w:val="562F4839"/>
    <w:rsid w:val="56A76A83"/>
    <w:rsid w:val="57360094"/>
    <w:rsid w:val="57E1616A"/>
    <w:rsid w:val="58C60061"/>
    <w:rsid w:val="58EC71FB"/>
    <w:rsid w:val="5979517E"/>
    <w:rsid w:val="59AD0C72"/>
    <w:rsid w:val="5A2B3D21"/>
    <w:rsid w:val="5A335030"/>
    <w:rsid w:val="5A450A12"/>
    <w:rsid w:val="5A6B696E"/>
    <w:rsid w:val="5A9A1F54"/>
    <w:rsid w:val="5ADB1D96"/>
    <w:rsid w:val="5B043F24"/>
    <w:rsid w:val="5B4369DC"/>
    <w:rsid w:val="5B961E3B"/>
    <w:rsid w:val="5BE525F1"/>
    <w:rsid w:val="5BF65BFF"/>
    <w:rsid w:val="5C214177"/>
    <w:rsid w:val="5C41790B"/>
    <w:rsid w:val="5DA04DDC"/>
    <w:rsid w:val="5E005E6E"/>
    <w:rsid w:val="5EC73876"/>
    <w:rsid w:val="5EED3541"/>
    <w:rsid w:val="5EF04511"/>
    <w:rsid w:val="5F43144F"/>
    <w:rsid w:val="5F6D4AD6"/>
    <w:rsid w:val="5FDE7373"/>
    <w:rsid w:val="60697CFC"/>
    <w:rsid w:val="60A81322"/>
    <w:rsid w:val="615F0C4B"/>
    <w:rsid w:val="6172131F"/>
    <w:rsid w:val="61A40A91"/>
    <w:rsid w:val="61AA07AE"/>
    <w:rsid w:val="6209638C"/>
    <w:rsid w:val="62157A0E"/>
    <w:rsid w:val="621E3CCD"/>
    <w:rsid w:val="630A1FF2"/>
    <w:rsid w:val="63351789"/>
    <w:rsid w:val="634E434E"/>
    <w:rsid w:val="63955159"/>
    <w:rsid w:val="640569D5"/>
    <w:rsid w:val="64684338"/>
    <w:rsid w:val="64C91C90"/>
    <w:rsid w:val="64DD5E1C"/>
    <w:rsid w:val="65347F25"/>
    <w:rsid w:val="656F7D69"/>
    <w:rsid w:val="659F7353"/>
    <w:rsid w:val="66792E52"/>
    <w:rsid w:val="667F60F5"/>
    <w:rsid w:val="66836460"/>
    <w:rsid w:val="66C13CA7"/>
    <w:rsid w:val="66C93C02"/>
    <w:rsid w:val="66E14AAB"/>
    <w:rsid w:val="671640B0"/>
    <w:rsid w:val="671A2823"/>
    <w:rsid w:val="67A72273"/>
    <w:rsid w:val="68A23436"/>
    <w:rsid w:val="68D33740"/>
    <w:rsid w:val="695465A4"/>
    <w:rsid w:val="698060B5"/>
    <w:rsid w:val="69B85315"/>
    <w:rsid w:val="69E63850"/>
    <w:rsid w:val="69FF1008"/>
    <w:rsid w:val="6A050C21"/>
    <w:rsid w:val="6A291EA8"/>
    <w:rsid w:val="6A3749C6"/>
    <w:rsid w:val="6AC60EBA"/>
    <w:rsid w:val="6AF05909"/>
    <w:rsid w:val="6B035B08"/>
    <w:rsid w:val="6B413622"/>
    <w:rsid w:val="6B5577DE"/>
    <w:rsid w:val="6BB1642E"/>
    <w:rsid w:val="6BBF7ED7"/>
    <w:rsid w:val="6BD235EF"/>
    <w:rsid w:val="6C1A00FB"/>
    <w:rsid w:val="6C6335E6"/>
    <w:rsid w:val="6C717D8E"/>
    <w:rsid w:val="6C810FA2"/>
    <w:rsid w:val="6CAA1542"/>
    <w:rsid w:val="6CC324AF"/>
    <w:rsid w:val="6CC602AC"/>
    <w:rsid w:val="6D2B3E12"/>
    <w:rsid w:val="6D447135"/>
    <w:rsid w:val="6DE149AF"/>
    <w:rsid w:val="6DF766C9"/>
    <w:rsid w:val="6E1B45FE"/>
    <w:rsid w:val="6E203165"/>
    <w:rsid w:val="6E4B18BC"/>
    <w:rsid w:val="6E683D96"/>
    <w:rsid w:val="6EB04D47"/>
    <w:rsid w:val="6EC22F9E"/>
    <w:rsid w:val="6EC82A12"/>
    <w:rsid w:val="6F102F81"/>
    <w:rsid w:val="6F2A4AF9"/>
    <w:rsid w:val="6F351C7C"/>
    <w:rsid w:val="6F4F680E"/>
    <w:rsid w:val="6F596628"/>
    <w:rsid w:val="715E1287"/>
    <w:rsid w:val="71674783"/>
    <w:rsid w:val="718C47C5"/>
    <w:rsid w:val="72192C03"/>
    <w:rsid w:val="72343B0D"/>
    <w:rsid w:val="724A6091"/>
    <w:rsid w:val="72AC3F6A"/>
    <w:rsid w:val="72EA1AD5"/>
    <w:rsid w:val="73204A36"/>
    <w:rsid w:val="73653E36"/>
    <w:rsid w:val="73766A6E"/>
    <w:rsid w:val="73BE0298"/>
    <w:rsid w:val="74195D8B"/>
    <w:rsid w:val="747E0B41"/>
    <w:rsid w:val="74CE6698"/>
    <w:rsid w:val="75A872AC"/>
    <w:rsid w:val="75C31F52"/>
    <w:rsid w:val="76157B85"/>
    <w:rsid w:val="76665502"/>
    <w:rsid w:val="768E37B8"/>
    <w:rsid w:val="77483FE2"/>
    <w:rsid w:val="78622A72"/>
    <w:rsid w:val="78997A4E"/>
    <w:rsid w:val="7941003E"/>
    <w:rsid w:val="7A150154"/>
    <w:rsid w:val="7A42083A"/>
    <w:rsid w:val="7A585AC3"/>
    <w:rsid w:val="7B7E0E12"/>
    <w:rsid w:val="7BC42654"/>
    <w:rsid w:val="7BFE5496"/>
    <w:rsid w:val="7C0C1981"/>
    <w:rsid w:val="7C9076DA"/>
    <w:rsid w:val="7CA97121"/>
    <w:rsid w:val="7D3905FD"/>
    <w:rsid w:val="7D6C6800"/>
    <w:rsid w:val="7DD44C5B"/>
    <w:rsid w:val="7E631DD5"/>
    <w:rsid w:val="7EE40316"/>
    <w:rsid w:val="7F0B3F10"/>
    <w:rsid w:val="7F142050"/>
    <w:rsid w:val="7F4D0390"/>
    <w:rsid w:val="7F4E0DC0"/>
    <w:rsid w:val="7F623E3B"/>
    <w:rsid w:val="7F925A7A"/>
    <w:rsid w:val="7FF777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semiHidden="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0"/>
    <w:pPr>
      <w:keepNext/>
      <w:keepLines/>
      <w:numPr>
        <w:ilvl w:val="0"/>
        <w:numId w:val="1"/>
      </w:numPr>
      <w:spacing w:before="120" w:after="120" w:line="240" w:lineRule="auto"/>
      <w:outlineLvl w:val="0"/>
    </w:pPr>
    <w:rPr>
      <w:rFonts w:cs="Calibri"/>
      <w:b/>
      <w:bCs/>
      <w:color w:val="203864"/>
      <w:kern w:val="44"/>
      <w:sz w:val="36"/>
      <w:szCs w:val="32"/>
    </w:rPr>
  </w:style>
  <w:style w:type="paragraph" w:styleId="3">
    <w:name w:val="heading 2"/>
    <w:basedOn w:val="1"/>
    <w:next w:val="1"/>
    <w:link w:val="249"/>
    <w:unhideWhenUsed/>
    <w:qFormat/>
    <w:uiPriority w:val="0"/>
    <w:pPr>
      <w:keepNext/>
      <w:keepLines/>
      <w:numPr>
        <w:ilvl w:val="1"/>
        <w:numId w:val="2"/>
      </w:numPr>
      <w:spacing w:line="240" w:lineRule="auto"/>
      <w:outlineLvl w:val="1"/>
    </w:pPr>
    <w:rPr>
      <w:rFonts w:cs="Calibri"/>
      <w:b/>
      <w:bCs/>
      <w:color w:val="366091"/>
      <w:sz w:val="28"/>
      <w:szCs w:val="32"/>
    </w:rPr>
  </w:style>
  <w:style w:type="paragraph" w:styleId="4">
    <w:name w:val="heading 3"/>
    <w:basedOn w:val="1"/>
    <w:next w:val="1"/>
    <w:link w:val="250"/>
    <w:unhideWhenUsed/>
    <w:qFormat/>
    <w:uiPriority w:val="0"/>
    <w:pPr>
      <w:keepNext/>
      <w:keepLines/>
      <w:numPr>
        <w:ilvl w:val="0"/>
        <w:numId w:val="3"/>
      </w:numPr>
      <w:spacing w:before="120" w:after="120" w:line="240" w:lineRule="auto"/>
      <w:outlineLvl w:val="2"/>
    </w:pPr>
    <w:rPr>
      <w:rFonts w:cs="Calibri"/>
      <w:b/>
      <w:bCs/>
      <w:color w:val="548DD4"/>
      <w:sz w:val="28"/>
      <w:szCs w:val="28"/>
    </w:rPr>
  </w:style>
  <w:style w:type="paragraph" w:styleId="5">
    <w:name w:val="heading 4"/>
    <w:basedOn w:val="1"/>
    <w:next w:val="1"/>
    <w:link w:val="251"/>
    <w:unhideWhenUsed/>
    <w:qFormat/>
    <w:uiPriority w:val="0"/>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paragraph" w:styleId="10">
    <w:name w:val="heading 9"/>
    <w:basedOn w:val="1"/>
    <w:next w:val="1"/>
    <w:unhideWhenUsed/>
    <w:qFormat/>
    <w:uiPriority w:val="0"/>
    <w:pPr>
      <w:keepNext/>
      <w:keepLines/>
      <w:spacing w:before="240" w:after="64" w:line="320" w:lineRule="auto"/>
      <w:outlineLvl w:val="8"/>
    </w:pPr>
    <w:rPr>
      <w:szCs w:val="21"/>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4"/>
      </w:numPr>
    </w:pPr>
  </w:style>
  <w:style w:type="paragraph" w:styleId="69">
    <w:name w:val="List Bullet 2"/>
    <w:basedOn w:val="1"/>
    <w:qFormat/>
    <w:uiPriority w:val="0"/>
    <w:pPr>
      <w:numPr>
        <w:ilvl w:val="0"/>
        <w:numId w:val="5"/>
      </w:numPr>
    </w:pPr>
  </w:style>
  <w:style w:type="paragraph" w:styleId="70">
    <w:name w:val="List Bullet 3"/>
    <w:basedOn w:val="1"/>
    <w:qFormat/>
    <w:uiPriority w:val="0"/>
    <w:pPr>
      <w:numPr>
        <w:ilvl w:val="0"/>
        <w:numId w:val="6"/>
      </w:numPr>
    </w:pPr>
  </w:style>
  <w:style w:type="paragraph" w:styleId="71">
    <w:name w:val="List Bullet 4"/>
    <w:basedOn w:val="1"/>
    <w:qFormat/>
    <w:uiPriority w:val="0"/>
    <w:pPr>
      <w:numPr>
        <w:ilvl w:val="0"/>
        <w:numId w:val="7"/>
      </w:numPr>
    </w:pPr>
  </w:style>
  <w:style w:type="paragraph" w:styleId="72">
    <w:name w:val="List Bullet 5"/>
    <w:basedOn w:val="1"/>
    <w:qFormat/>
    <w:uiPriority w:val="0"/>
    <w:pPr>
      <w:numPr>
        <w:ilvl w:val="0"/>
        <w:numId w:val="8"/>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9"/>
      </w:numPr>
    </w:pPr>
  </w:style>
  <w:style w:type="paragraph" w:styleId="79">
    <w:name w:val="List Number 2"/>
    <w:basedOn w:val="1"/>
    <w:qFormat/>
    <w:uiPriority w:val="0"/>
    <w:pPr>
      <w:numPr>
        <w:ilvl w:val="0"/>
        <w:numId w:val="10"/>
      </w:numPr>
    </w:pPr>
  </w:style>
  <w:style w:type="paragraph" w:styleId="80">
    <w:name w:val="List Number 3"/>
    <w:basedOn w:val="1"/>
    <w:qFormat/>
    <w:uiPriority w:val="0"/>
    <w:pPr>
      <w:numPr>
        <w:ilvl w:val="0"/>
        <w:numId w:val="11"/>
      </w:numPr>
    </w:pPr>
  </w:style>
  <w:style w:type="paragraph" w:styleId="81">
    <w:name w:val="List Number 4"/>
    <w:basedOn w:val="1"/>
    <w:qFormat/>
    <w:uiPriority w:val="0"/>
    <w:pPr>
      <w:numPr>
        <w:ilvl w:val="0"/>
        <w:numId w:val="12"/>
      </w:numPr>
    </w:pPr>
  </w:style>
  <w:style w:type="paragraph" w:styleId="82">
    <w:name w:val="List Number 5"/>
    <w:basedOn w:val="1"/>
    <w:qFormat/>
    <w:uiPriority w:val="0"/>
    <w:pPr>
      <w:numPr>
        <w:ilvl w:val="0"/>
        <w:numId w:val="13"/>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SimSun" w:cs="Courier New"/>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bottom w:val="nil"/>
          <w:right w:val="nil"/>
          <w:insideH w:val="nil"/>
          <w:insideV w:val="nil"/>
          <w:tl2br w:val="nil"/>
          <w:tr2bl w:val="nil"/>
        </w:tcBorders>
      </w:tcPr>
    </w:tblStylePr>
    <w:tblStylePr w:type="lastRow">
      <w:rPr>
        <w:b/>
        <w:bCs/>
        <w:color w:val="1F497D"/>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000000" w:sz="8" w:space="0"/>
          <w:left w:val="single" w:color="000000" w:sz="8" w:space="0"/>
          <w:bottom w:val="nil"/>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bottom w:val="nil"/>
          <w:right w:val="nil"/>
          <w:insideH w:val="nil"/>
          <w:insideV w:val="nil"/>
          <w:tl2br w:val="nil"/>
          <w:tr2bl w:val="nil"/>
        </w:tcBorders>
      </w:tcPr>
    </w:tblStylePr>
    <w:tblStylePr w:type="lastRow">
      <w:rPr>
        <w:b/>
        <w:bCs/>
        <w:color w:val="1F497D"/>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F81BD" w:sz="8" w:space="0"/>
          <w:left w:val="single" w:color="4F81BD" w:sz="8" w:space="0"/>
          <w:bottom w:val="nil"/>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bottom w:val="nil"/>
          <w:right w:val="nil"/>
          <w:insideH w:val="nil"/>
          <w:insideV w:val="nil"/>
          <w:tl2br w:val="nil"/>
          <w:tr2bl w:val="nil"/>
        </w:tcBorders>
      </w:tcPr>
    </w:tblStylePr>
    <w:tblStylePr w:type="lastRow">
      <w:rPr>
        <w:b/>
        <w:bCs/>
        <w:color w:val="1F497D"/>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C0504D" w:sz="8" w:space="0"/>
          <w:left w:val="single" w:color="C0504D" w:sz="8" w:space="0"/>
          <w:bottom w:val="nil"/>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bottom w:val="nil"/>
          <w:right w:val="nil"/>
          <w:insideH w:val="nil"/>
          <w:insideV w:val="nil"/>
          <w:tl2br w:val="nil"/>
          <w:tr2bl w:val="nil"/>
        </w:tcBorders>
      </w:tcPr>
    </w:tblStylePr>
    <w:tblStylePr w:type="lastRow">
      <w:rPr>
        <w:b/>
        <w:bCs/>
        <w:color w:val="1F497D"/>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9BBB59" w:sz="8" w:space="0"/>
          <w:left w:val="single" w:color="9BBB59" w:sz="8" w:space="0"/>
          <w:bottom w:val="nil"/>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bottom w:val="nil"/>
          <w:right w:val="nil"/>
          <w:insideH w:val="nil"/>
          <w:insideV w:val="nil"/>
          <w:tl2br w:val="nil"/>
          <w:tr2bl w:val="nil"/>
        </w:tcBorders>
      </w:tcPr>
    </w:tblStylePr>
    <w:tblStylePr w:type="lastRow">
      <w:rPr>
        <w:b/>
        <w:bCs/>
        <w:color w:val="1F497D"/>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8064A2" w:sz="8" w:space="0"/>
          <w:left w:val="single" w:color="8064A2" w:sz="8" w:space="0"/>
          <w:bottom w:val="nil"/>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bottom w:val="nil"/>
          <w:right w:val="nil"/>
          <w:insideH w:val="nil"/>
          <w:insideV w:val="nil"/>
          <w:tl2br w:val="nil"/>
          <w:tr2bl w:val="nil"/>
        </w:tcBorders>
      </w:tcPr>
    </w:tblStylePr>
    <w:tblStylePr w:type="lastRow">
      <w:rPr>
        <w:b/>
        <w:bCs/>
        <w:color w:val="1F497D"/>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BACC6" w:sz="8" w:space="0"/>
          <w:left w:val="single" w:color="4BACC6" w:sz="8" w:space="0"/>
          <w:bottom w:val="nil"/>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bottom w:val="nil"/>
          <w:right w:val="nil"/>
          <w:insideH w:val="nil"/>
          <w:insideV w:val="nil"/>
          <w:tl2br w:val="nil"/>
          <w:tr2bl w:val="nil"/>
        </w:tcBorders>
      </w:tcPr>
    </w:tblStylePr>
    <w:tblStylePr w:type="lastRow">
      <w:rPr>
        <w:b/>
        <w:bCs/>
        <w:color w:val="1F497D"/>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F79646" w:sz="8" w:space="0"/>
          <w:left w:val="single" w:color="F79646" w:sz="8" w:space="0"/>
          <w:bottom w:val="nil"/>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l2br w:val="nil"/>
          <w:tr2bl w:val="nil"/>
        </w:tcBorders>
        <w:shd w:val="clear" w:color="auto" w:fill="FFFFFF"/>
      </w:tcPr>
    </w:tblStylePr>
    <w:tblStylePr w:type="lastRow">
      <w:tblPr/>
      <w:tcPr>
        <w:tcBorders>
          <w:top w:val="single" w:color="000000"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000000" w:sz="8" w:space="0"/>
          <w:insideH w:val="nil"/>
          <w:insideV w:val="nil"/>
          <w:tl2br w:val="nil"/>
          <w:tr2bl w:val="nil"/>
        </w:tcBorders>
        <w:shd w:val="clear" w:color="auto" w:fill="FFFFFF"/>
      </w:tcPr>
    </w:tblStylePr>
    <w:tblStylePr w:type="lastCol">
      <w:tblPr/>
      <w:tcPr>
        <w:tcBorders>
          <w:top w:val="nil"/>
          <w:left w:val="nil"/>
          <w:bottom w:val="single" w:color="000000"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l2br w:val="nil"/>
          <w:tr2bl w:val="nil"/>
        </w:tcBorders>
        <w:shd w:val="clear" w:color="auto" w:fill="FFFFFF"/>
      </w:tcPr>
    </w:tblStylePr>
    <w:tblStylePr w:type="lastRow">
      <w:tblPr/>
      <w:tcPr>
        <w:tcBorders>
          <w:top w:val="single" w:color="4F81B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F81BD" w:sz="8" w:space="0"/>
          <w:insideH w:val="nil"/>
          <w:insideV w:val="nil"/>
          <w:tl2br w:val="nil"/>
          <w:tr2bl w:val="nil"/>
        </w:tcBorders>
        <w:shd w:val="clear" w:color="auto" w:fill="FFFFFF"/>
      </w:tcPr>
    </w:tblStylePr>
    <w:tblStylePr w:type="lastCol">
      <w:tblPr/>
      <w:tcPr>
        <w:tcBorders>
          <w:top w:val="nil"/>
          <w:left w:val="nil"/>
          <w:bottom w:val="single" w:color="4F81B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l2br w:val="nil"/>
          <w:tr2bl w:val="nil"/>
        </w:tcBorders>
        <w:shd w:val="clear" w:color="auto" w:fill="FFFFFF"/>
      </w:tcPr>
    </w:tblStylePr>
    <w:tblStylePr w:type="lastRow">
      <w:tblPr/>
      <w:tcPr>
        <w:tcBorders>
          <w:top w:val="single" w:color="C0504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C0504D" w:sz="8" w:space="0"/>
          <w:insideH w:val="nil"/>
          <w:insideV w:val="nil"/>
          <w:tl2br w:val="nil"/>
          <w:tr2bl w:val="nil"/>
        </w:tcBorders>
        <w:shd w:val="clear" w:color="auto" w:fill="FFFFFF"/>
      </w:tcPr>
    </w:tblStylePr>
    <w:tblStylePr w:type="lastCol">
      <w:tblPr/>
      <w:tcPr>
        <w:tcBorders>
          <w:top w:val="nil"/>
          <w:left w:val="nil"/>
          <w:bottom w:val="single" w:color="C0504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l2br w:val="nil"/>
          <w:tr2bl w:val="nil"/>
        </w:tcBorders>
        <w:shd w:val="clear" w:color="auto" w:fill="FFFFFF"/>
      </w:tcPr>
    </w:tblStylePr>
    <w:tblStylePr w:type="lastRow">
      <w:tblPr/>
      <w:tcPr>
        <w:tcBorders>
          <w:top w:val="single" w:color="9BBB59"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9BBB59" w:sz="8" w:space="0"/>
          <w:insideH w:val="nil"/>
          <w:insideV w:val="nil"/>
          <w:tl2br w:val="nil"/>
          <w:tr2bl w:val="nil"/>
        </w:tcBorders>
        <w:shd w:val="clear" w:color="auto" w:fill="FFFFFF"/>
      </w:tcPr>
    </w:tblStylePr>
    <w:tblStylePr w:type="lastCol">
      <w:tblPr/>
      <w:tcPr>
        <w:tcBorders>
          <w:top w:val="nil"/>
          <w:left w:val="nil"/>
          <w:bottom w:val="single" w:color="9BBB59"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l2br w:val="nil"/>
          <w:tr2bl w:val="nil"/>
        </w:tcBorders>
        <w:shd w:val="clear" w:color="auto" w:fill="FFFFFF"/>
      </w:tcPr>
    </w:tblStylePr>
    <w:tblStylePr w:type="lastRow">
      <w:tblPr/>
      <w:tcPr>
        <w:tcBorders>
          <w:top w:val="single" w:color="8064A2"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8064A2" w:sz="8" w:space="0"/>
          <w:insideH w:val="nil"/>
          <w:insideV w:val="nil"/>
          <w:tl2br w:val="nil"/>
          <w:tr2bl w:val="nil"/>
        </w:tcBorders>
        <w:shd w:val="clear" w:color="auto" w:fill="FFFFFF"/>
      </w:tcPr>
    </w:tblStylePr>
    <w:tblStylePr w:type="lastCol">
      <w:tblPr/>
      <w:tcPr>
        <w:tcBorders>
          <w:top w:val="nil"/>
          <w:left w:val="nil"/>
          <w:bottom w:val="single" w:color="8064A2"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l2br w:val="nil"/>
          <w:tr2bl w:val="nil"/>
        </w:tcBorders>
        <w:shd w:val="clear" w:color="auto" w:fill="FFFFFF"/>
      </w:tcPr>
    </w:tblStylePr>
    <w:tblStylePr w:type="lastRow">
      <w:tblPr/>
      <w:tcPr>
        <w:tcBorders>
          <w:top w:val="single" w:color="4BACC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BACC6" w:sz="8" w:space="0"/>
          <w:insideH w:val="nil"/>
          <w:insideV w:val="nil"/>
          <w:tl2br w:val="nil"/>
          <w:tr2bl w:val="nil"/>
        </w:tcBorders>
        <w:shd w:val="clear" w:color="auto" w:fill="FFFFFF"/>
      </w:tcPr>
    </w:tblStylePr>
    <w:tblStylePr w:type="lastCol">
      <w:tblPr/>
      <w:tcPr>
        <w:tcBorders>
          <w:top w:val="nil"/>
          <w:left w:val="nil"/>
          <w:bottom w:val="single" w:color="4BACC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l2br w:val="nil"/>
          <w:tr2bl w:val="nil"/>
        </w:tcBorders>
        <w:shd w:val="clear" w:color="auto" w:fill="FFFFFF"/>
      </w:tcPr>
    </w:tblStylePr>
    <w:tblStylePr w:type="lastRow">
      <w:tblPr/>
      <w:tcPr>
        <w:tcBorders>
          <w:top w:val="single" w:color="F7964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F79646" w:sz="8" w:space="0"/>
          <w:insideH w:val="nil"/>
          <w:insideV w:val="nil"/>
          <w:tl2br w:val="nil"/>
          <w:tr2bl w:val="nil"/>
        </w:tcBorders>
        <w:shd w:val="clear" w:color="auto" w:fill="FFFFFF"/>
      </w:tcPr>
    </w:tblStylePr>
    <w:tblStylePr w:type="lastCol">
      <w:tblPr/>
      <w:tcPr>
        <w:tcBorders>
          <w:top w:val="nil"/>
          <w:left w:val="nil"/>
          <w:bottom w:val="single" w:color="F7964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CCCCCC"/>
      </w:tcPr>
    </w:tblStylePr>
    <w:tblStylePr w:type="band1Vert">
      <w:tblPr/>
      <w:tcPr>
        <w:shd w:val="clear" w:color="auto" w:fill="808080"/>
      </w:tcPr>
    </w:tblStylePr>
    <w:tblStylePr w:type="band1Horz">
      <w:tblPr/>
      <w:tcPr>
        <w:tcBorders>
          <w:top w:val="nil"/>
          <w:left w:val="nil"/>
          <w:bottom w:val="nil"/>
          <w:right w:val="nil"/>
          <w:insideH w:val="single" w:sz="6" w:space="0"/>
          <w:insideV w:val="single" w:sz="6" w:space="0"/>
          <w:tl2br w:val="nil"/>
          <w:tr2bl w:val="nil"/>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BE5F1"/>
      </w:tcPr>
    </w:tblStylePr>
    <w:tblStylePr w:type="band1Vert">
      <w:tblPr/>
      <w:tcPr>
        <w:shd w:val="clear" w:color="auto" w:fill="A7BFDE"/>
      </w:tcPr>
    </w:tblStylePr>
    <w:tblStylePr w:type="band1Horz">
      <w:tblPr/>
      <w:tcPr>
        <w:tcBorders>
          <w:top w:val="nil"/>
          <w:left w:val="nil"/>
          <w:bottom w:val="nil"/>
          <w:right w:val="nil"/>
          <w:insideH w:val="single" w:sz="6" w:space="0"/>
          <w:insideV w:val="single" w:sz="6" w:space="0"/>
          <w:tl2br w:val="nil"/>
          <w:tr2bl w:val="nil"/>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2DBDB"/>
      </w:tcPr>
    </w:tblStylePr>
    <w:tblStylePr w:type="band1Vert">
      <w:tblPr/>
      <w:tcPr>
        <w:shd w:val="clear" w:color="auto" w:fill="DFA7A6"/>
      </w:tcPr>
    </w:tblStylePr>
    <w:tblStylePr w:type="band1Horz">
      <w:tblPr/>
      <w:tcPr>
        <w:tcBorders>
          <w:top w:val="nil"/>
          <w:left w:val="nil"/>
          <w:bottom w:val="nil"/>
          <w:right w:val="nil"/>
          <w:insideH w:val="single" w:sz="6" w:space="0"/>
          <w:insideV w:val="single" w:sz="6" w:space="0"/>
          <w:tl2br w:val="nil"/>
          <w:tr2bl w:val="nil"/>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AF1DD"/>
      </w:tcPr>
    </w:tblStylePr>
    <w:tblStylePr w:type="band1Vert">
      <w:tblPr/>
      <w:tcPr>
        <w:shd w:val="clear" w:color="auto" w:fill="CDDDAC"/>
      </w:tcPr>
    </w:tblStylePr>
    <w:tblStylePr w:type="band1Horz">
      <w:tblPr/>
      <w:tcPr>
        <w:tcBorders>
          <w:top w:val="nil"/>
          <w:left w:val="nil"/>
          <w:bottom w:val="nil"/>
          <w:right w:val="nil"/>
          <w:insideH w:val="single" w:sz="6" w:space="0"/>
          <w:insideV w:val="single" w:sz="6" w:space="0"/>
          <w:tl2br w:val="nil"/>
          <w:tr2bl w:val="nil"/>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5DFEC"/>
      </w:tcPr>
    </w:tblStylePr>
    <w:tblStylePr w:type="band1Vert">
      <w:tblPr/>
      <w:tcPr>
        <w:shd w:val="clear" w:color="auto" w:fill="BFB1D0"/>
      </w:tcPr>
    </w:tblStylePr>
    <w:tblStylePr w:type="band1Horz">
      <w:tblPr/>
      <w:tcPr>
        <w:tcBorders>
          <w:top w:val="nil"/>
          <w:left w:val="nil"/>
          <w:bottom w:val="nil"/>
          <w:right w:val="nil"/>
          <w:insideH w:val="single" w:sz="6" w:space="0"/>
          <w:insideV w:val="single" w:sz="6" w:space="0"/>
          <w:tl2br w:val="nil"/>
          <w:tr2bl w:val="nil"/>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AEEF3"/>
      </w:tcPr>
    </w:tblStylePr>
    <w:tblStylePr w:type="band1Vert">
      <w:tblPr/>
      <w:tcPr>
        <w:shd w:val="clear" w:color="auto" w:fill="A5D5E2"/>
      </w:tcPr>
    </w:tblStylePr>
    <w:tblStylePr w:type="band1Horz">
      <w:tblPr/>
      <w:tcPr>
        <w:tcBorders>
          <w:top w:val="nil"/>
          <w:left w:val="nil"/>
          <w:bottom w:val="nil"/>
          <w:right w:val="nil"/>
          <w:insideH w:val="single" w:sz="6" w:space="0"/>
          <w:insideV w:val="single" w:sz="6" w:space="0"/>
          <w:tl2br w:val="nil"/>
          <w:tr2bl w:val="nil"/>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DE9D9"/>
      </w:tcPr>
    </w:tblStylePr>
    <w:tblStylePr w:type="band1Vert">
      <w:tblPr/>
      <w:tcPr>
        <w:shd w:val="clear" w:color="auto" w:fill="FBCAA2"/>
      </w:tcPr>
    </w:tblStylePr>
    <w:tblStylePr w:type="band1Horz">
      <w:tblPr/>
      <w:tcPr>
        <w:tcBorders>
          <w:top w:val="nil"/>
          <w:left w:val="nil"/>
          <w:bottom w:val="nil"/>
          <w:right w:val="nil"/>
          <w:insideH w:val="single" w:sz="6" w:space="0"/>
          <w:insideV w:val="single" w:sz="6" w:space="0"/>
          <w:tl2br w:val="nil"/>
          <w:tr2bl w:val="nil"/>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000000"/>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F81B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C0504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9BBB59"/>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8064A2"/>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BACC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F7964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000000"/>
      </w:tcPr>
    </w:tblStylePr>
    <w:tblStylePr w:type="firstCol">
      <w:tblPr/>
      <w:tcPr>
        <w:tcBorders>
          <w:top w:val="nil"/>
          <w:left w:val="nil"/>
          <w:bottom w:val="nil"/>
          <w:right w:val="single" w:color="FFFFFF" w:sz="18" w:space="0"/>
          <w:insideH w:val="nil"/>
          <w:insideV w:val="nil"/>
          <w:tl2br w:val="nil"/>
          <w:tr2bl w:val="nil"/>
        </w:tcBorders>
        <w:shd w:val="clear" w:color="auto" w:fill="000000"/>
      </w:tcPr>
    </w:tblStylePr>
    <w:tblStylePr w:type="lastCol">
      <w:tblPr/>
      <w:tcPr>
        <w:tcBorders>
          <w:top w:val="nil"/>
          <w:left w:val="nil"/>
          <w:bottom w:val="single" w:color="FFFFFF" w:sz="18" w:space="0"/>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000000"/>
      </w:tcPr>
    </w:tblStylePr>
    <w:tblStylePr w:type="band1Horz">
      <w:tblPr/>
      <w:tcPr>
        <w:tcBorders>
          <w:top w:val="nil"/>
          <w:left w:val="nil"/>
          <w:bottom w:val="nil"/>
          <w:right w:val="nil"/>
          <w:insideH w:val="nil"/>
          <w:insideV w:val="nil"/>
          <w:tl2br w:val="nil"/>
          <w:tr2bl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43F60"/>
      </w:tcPr>
    </w:tblStylePr>
    <w:tblStylePr w:type="firstCol">
      <w:tblPr/>
      <w:tcPr>
        <w:tcBorders>
          <w:top w:val="nil"/>
          <w:left w:val="nil"/>
          <w:bottom w:val="nil"/>
          <w:right w:val="single" w:color="FFFFFF" w:sz="18" w:space="0"/>
          <w:insideH w:val="nil"/>
          <w:insideV w:val="nil"/>
          <w:tl2br w:val="nil"/>
          <w:tr2bl w:val="nil"/>
        </w:tcBorders>
        <w:shd w:val="clear" w:color="auto" w:fill="365F91"/>
      </w:tcPr>
    </w:tblStylePr>
    <w:tblStylePr w:type="lastCol">
      <w:tblPr/>
      <w:tcPr>
        <w:tcBorders>
          <w:top w:val="nil"/>
          <w:left w:val="nil"/>
          <w:bottom w:val="single" w:color="FFFFFF" w:sz="18" w:space="0"/>
          <w:right w:val="nil"/>
          <w:insideH w:val="nil"/>
          <w:insideV w:val="nil"/>
          <w:tl2br w:val="nil"/>
          <w:tr2bl w:val="nil"/>
        </w:tcBorders>
        <w:shd w:val="clear" w:color="auto" w:fill="365F91"/>
      </w:tcPr>
    </w:tblStylePr>
    <w:tblStylePr w:type="band1Vert">
      <w:tblPr/>
      <w:tcPr>
        <w:tcBorders>
          <w:top w:val="nil"/>
          <w:left w:val="nil"/>
          <w:bottom w:val="nil"/>
          <w:right w:val="nil"/>
          <w:insideH w:val="nil"/>
          <w:insideV w:val="nil"/>
          <w:tl2br w:val="nil"/>
          <w:tr2bl w:val="nil"/>
        </w:tcBorders>
        <w:shd w:val="clear" w:color="auto" w:fill="365F91"/>
      </w:tcPr>
    </w:tblStylePr>
    <w:tblStylePr w:type="band1Horz">
      <w:tblPr/>
      <w:tcPr>
        <w:tcBorders>
          <w:top w:val="nil"/>
          <w:left w:val="nil"/>
          <w:bottom w:val="nil"/>
          <w:right w:val="nil"/>
          <w:insideH w:val="nil"/>
          <w:insideV w:val="nil"/>
          <w:tl2br w:val="nil"/>
          <w:tr2bl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622423"/>
      </w:tcPr>
    </w:tblStylePr>
    <w:tblStylePr w:type="firstCol">
      <w:tblPr/>
      <w:tcPr>
        <w:tcBorders>
          <w:top w:val="nil"/>
          <w:left w:val="nil"/>
          <w:bottom w:val="nil"/>
          <w:right w:val="single" w:color="FFFFFF" w:sz="18" w:space="0"/>
          <w:insideH w:val="nil"/>
          <w:insideV w:val="nil"/>
          <w:tl2br w:val="nil"/>
          <w:tr2bl w:val="nil"/>
        </w:tcBorders>
        <w:shd w:val="clear" w:color="auto" w:fill="943634"/>
      </w:tcPr>
    </w:tblStylePr>
    <w:tblStylePr w:type="lastCol">
      <w:tblPr/>
      <w:tcPr>
        <w:tcBorders>
          <w:top w:val="nil"/>
          <w:left w:val="nil"/>
          <w:bottom w:val="single" w:color="FFFFFF" w:sz="18" w:space="0"/>
          <w:right w:val="nil"/>
          <w:insideH w:val="nil"/>
          <w:insideV w:val="nil"/>
          <w:tl2br w:val="nil"/>
          <w:tr2bl w:val="nil"/>
        </w:tcBorders>
        <w:shd w:val="clear" w:color="auto" w:fill="943634"/>
      </w:tcPr>
    </w:tblStylePr>
    <w:tblStylePr w:type="band1Vert">
      <w:tblPr/>
      <w:tcPr>
        <w:tcBorders>
          <w:top w:val="nil"/>
          <w:left w:val="nil"/>
          <w:bottom w:val="nil"/>
          <w:right w:val="nil"/>
          <w:insideH w:val="nil"/>
          <w:insideV w:val="nil"/>
          <w:tl2br w:val="nil"/>
          <w:tr2bl w:val="nil"/>
        </w:tcBorders>
        <w:shd w:val="clear" w:color="auto" w:fill="943634"/>
      </w:tcPr>
    </w:tblStylePr>
    <w:tblStylePr w:type="band1Horz">
      <w:tblPr/>
      <w:tcPr>
        <w:tcBorders>
          <w:top w:val="nil"/>
          <w:left w:val="nil"/>
          <w:bottom w:val="nil"/>
          <w:right w:val="nil"/>
          <w:insideH w:val="nil"/>
          <w:insideV w:val="nil"/>
          <w:tl2br w:val="nil"/>
          <w:tr2bl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4E6128"/>
      </w:tcPr>
    </w:tblStylePr>
    <w:tblStylePr w:type="firstCol">
      <w:tblPr/>
      <w:tcPr>
        <w:tcBorders>
          <w:top w:val="nil"/>
          <w:left w:val="nil"/>
          <w:bottom w:val="nil"/>
          <w:right w:val="single" w:color="FFFFFF" w:sz="18" w:space="0"/>
          <w:insideH w:val="nil"/>
          <w:insideV w:val="nil"/>
          <w:tl2br w:val="nil"/>
          <w:tr2bl w:val="nil"/>
        </w:tcBorders>
        <w:shd w:val="clear" w:color="auto" w:fill="76923C"/>
      </w:tcPr>
    </w:tblStylePr>
    <w:tblStylePr w:type="lastCol">
      <w:tblPr/>
      <w:tcPr>
        <w:tcBorders>
          <w:top w:val="nil"/>
          <w:left w:val="nil"/>
          <w:bottom w:val="single" w:color="FFFFFF" w:sz="18" w:space="0"/>
          <w:right w:val="nil"/>
          <w:insideH w:val="nil"/>
          <w:insideV w:val="nil"/>
          <w:tl2br w:val="nil"/>
          <w:tr2bl w:val="nil"/>
        </w:tcBorders>
        <w:shd w:val="clear" w:color="auto" w:fill="76923C"/>
      </w:tcPr>
    </w:tblStylePr>
    <w:tblStylePr w:type="band1Vert">
      <w:tblPr/>
      <w:tcPr>
        <w:tcBorders>
          <w:top w:val="nil"/>
          <w:left w:val="nil"/>
          <w:bottom w:val="nil"/>
          <w:right w:val="nil"/>
          <w:insideH w:val="nil"/>
          <w:insideV w:val="nil"/>
          <w:tl2br w:val="nil"/>
          <w:tr2bl w:val="nil"/>
        </w:tcBorders>
        <w:shd w:val="clear" w:color="auto" w:fill="76923C"/>
      </w:tcPr>
    </w:tblStylePr>
    <w:tblStylePr w:type="band1Horz">
      <w:tblPr/>
      <w:tcPr>
        <w:tcBorders>
          <w:top w:val="nil"/>
          <w:left w:val="nil"/>
          <w:bottom w:val="nil"/>
          <w:right w:val="nil"/>
          <w:insideH w:val="nil"/>
          <w:insideV w:val="nil"/>
          <w:tl2br w:val="nil"/>
          <w:tr2bl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3F3151"/>
      </w:tcPr>
    </w:tblStylePr>
    <w:tblStylePr w:type="firstCol">
      <w:tblPr/>
      <w:tcPr>
        <w:tcBorders>
          <w:top w:val="nil"/>
          <w:left w:val="nil"/>
          <w:bottom w:val="nil"/>
          <w:right w:val="single" w:color="FFFFFF" w:sz="18" w:space="0"/>
          <w:insideH w:val="nil"/>
          <w:insideV w:val="nil"/>
          <w:tl2br w:val="nil"/>
          <w:tr2bl w:val="nil"/>
        </w:tcBorders>
        <w:shd w:val="clear" w:color="auto" w:fill="5F497A"/>
      </w:tcPr>
    </w:tblStylePr>
    <w:tblStylePr w:type="lastCol">
      <w:tblPr/>
      <w:tcPr>
        <w:tcBorders>
          <w:top w:val="nil"/>
          <w:left w:val="nil"/>
          <w:bottom w:val="single" w:color="FFFFFF" w:sz="18" w:space="0"/>
          <w:right w:val="nil"/>
          <w:insideH w:val="nil"/>
          <w:insideV w:val="nil"/>
          <w:tl2br w:val="nil"/>
          <w:tr2bl w:val="nil"/>
        </w:tcBorders>
        <w:shd w:val="clear" w:color="auto" w:fill="5F497A"/>
      </w:tcPr>
    </w:tblStylePr>
    <w:tblStylePr w:type="band1Vert">
      <w:tblPr/>
      <w:tcPr>
        <w:tcBorders>
          <w:top w:val="nil"/>
          <w:left w:val="nil"/>
          <w:bottom w:val="nil"/>
          <w:right w:val="nil"/>
          <w:insideH w:val="nil"/>
          <w:insideV w:val="nil"/>
          <w:tl2br w:val="nil"/>
          <w:tr2bl w:val="nil"/>
        </w:tcBorders>
        <w:shd w:val="clear" w:color="auto" w:fill="5F497A"/>
      </w:tcPr>
    </w:tblStylePr>
    <w:tblStylePr w:type="band1Horz">
      <w:tblPr/>
      <w:tcPr>
        <w:tcBorders>
          <w:top w:val="nil"/>
          <w:left w:val="nil"/>
          <w:bottom w:val="nil"/>
          <w:right w:val="nil"/>
          <w:insideH w:val="nil"/>
          <w:insideV w:val="nil"/>
          <w:tl2br w:val="nil"/>
          <w:tr2bl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05867"/>
      </w:tcPr>
    </w:tblStylePr>
    <w:tblStylePr w:type="firstCol">
      <w:tblPr/>
      <w:tcPr>
        <w:tcBorders>
          <w:top w:val="nil"/>
          <w:left w:val="nil"/>
          <w:bottom w:val="nil"/>
          <w:right w:val="single" w:color="FFFFFF" w:sz="18" w:space="0"/>
          <w:insideH w:val="nil"/>
          <w:insideV w:val="nil"/>
          <w:tl2br w:val="nil"/>
          <w:tr2bl w:val="nil"/>
        </w:tcBorders>
        <w:shd w:val="clear" w:color="auto" w:fill="31849B"/>
      </w:tcPr>
    </w:tblStylePr>
    <w:tblStylePr w:type="lastCol">
      <w:tblPr/>
      <w:tcPr>
        <w:tcBorders>
          <w:top w:val="nil"/>
          <w:left w:val="nil"/>
          <w:bottom w:val="single" w:color="FFFFFF" w:sz="18" w:space="0"/>
          <w:right w:val="nil"/>
          <w:insideH w:val="nil"/>
          <w:insideV w:val="nil"/>
          <w:tl2br w:val="nil"/>
          <w:tr2bl w:val="nil"/>
        </w:tcBorders>
        <w:shd w:val="clear" w:color="auto" w:fill="31849B"/>
      </w:tcPr>
    </w:tblStylePr>
    <w:tblStylePr w:type="band1Vert">
      <w:tblPr/>
      <w:tcPr>
        <w:tcBorders>
          <w:top w:val="nil"/>
          <w:left w:val="nil"/>
          <w:bottom w:val="nil"/>
          <w:right w:val="nil"/>
          <w:insideH w:val="nil"/>
          <w:insideV w:val="nil"/>
          <w:tl2br w:val="nil"/>
          <w:tr2bl w:val="nil"/>
        </w:tcBorders>
        <w:shd w:val="clear" w:color="auto" w:fill="31849B"/>
      </w:tcPr>
    </w:tblStylePr>
    <w:tblStylePr w:type="band1Horz">
      <w:tblPr/>
      <w:tcPr>
        <w:tcBorders>
          <w:top w:val="nil"/>
          <w:left w:val="nil"/>
          <w:bottom w:val="nil"/>
          <w:right w:val="nil"/>
          <w:insideH w:val="nil"/>
          <w:insideV w:val="nil"/>
          <w:tl2br w:val="nil"/>
          <w:tr2bl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974706"/>
      </w:tcPr>
    </w:tblStylePr>
    <w:tblStylePr w:type="firstCol">
      <w:tblPr/>
      <w:tcPr>
        <w:tcBorders>
          <w:top w:val="nil"/>
          <w:left w:val="nil"/>
          <w:bottom w:val="nil"/>
          <w:right w:val="single" w:color="FFFFFF" w:sz="18" w:space="0"/>
          <w:insideH w:val="nil"/>
          <w:insideV w:val="nil"/>
          <w:tl2br w:val="nil"/>
          <w:tr2bl w:val="nil"/>
        </w:tcBorders>
        <w:shd w:val="clear" w:color="auto" w:fill="E36C0A"/>
      </w:tcPr>
    </w:tblStylePr>
    <w:tblStylePr w:type="lastCol">
      <w:tblPr/>
      <w:tcPr>
        <w:tcBorders>
          <w:top w:val="nil"/>
          <w:left w:val="nil"/>
          <w:bottom w:val="single" w:color="FFFFFF" w:sz="18" w:space="0"/>
          <w:right w:val="nil"/>
          <w:insideH w:val="nil"/>
          <w:insideV w:val="nil"/>
          <w:tl2br w:val="nil"/>
          <w:tr2bl w:val="nil"/>
        </w:tcBorders>
        <w:shd w:val="clear" w:color="auto" w:fill="E36C0A"/>
      </w:tcPr>
    </w:tblStylePr>
    <w:tblStylePr w:type="band1Vert">
      <w:tblPr/>
      <w:tcPr>
        <w:tcBorders>
          <w:top w:val="nil"/>
          <w:left w:val="nil"/>
          <w:bottom w:val="nil"/>
          <w:right w:val="nil"/>
          <w:insideH w:val="nil"/>
          <w:insideV w:val="nil"/>
          <w:tl2br w:val="nil"/>
          <w:tr2bl w:val="nil"/>
        </w:tcBorders>
        <w:shd w:val="clear" w:color="auto" w:fill="E36C0A"/>
      </w:tcPr>
    </w:tblStylePr>
    <w:tblStylePr w:type="band1Horz">
      <w:tblPr/>
      <w:tcPr>
        <w:tcBorders>
          <w:top w:val="nil"/>
          <w:left w:val="nil"/>
          <w:bottom w:val="nil"/>
          <w:right w:val="nil"/>
          <w:insideH w:val="nil"/>
          <w:insideV w:val="nil"/>
          <w:tl2br w:val="nil"/>
          <w:tr2bl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000000"/>
      </w:tcPr>
    </w:tblStylePr>
    <w:tblStylePr w:type="firstCol">
      <w:rPr>
        <w:color w:val="FFFFFF"/>
      </w:rPr>
      <w:tblPr/>
      <w:tcPr>
        <w:tcBorders>
          <w:top w:val="nil"/>
          <w:left w:val="nil"/>
          <w:bottom w:val="nil"/>
          <w:right w:val="nil"/>
          <w:insideH w:val="single" w:sz="4" w:space="0"/>
          <w:insideV w:val="nil"/>
          <w:tl2br w:val="nil"/>
          <w:tr2bl w:val="nil"/>
        </w:tcBorders>
        <w:shd w:val="clear" w:color="auto" w:fill="000000"/>
      </w:tcPr>
    </w:tblStylePr>
    <w:tblStylePr w:type="lastCol">
      <w:rPr>
        <w:color w:val="FFFFFF"/>
      </w:rPr>
      <w:tblPr/>
      <w:tcPr>
        <w:tcBorders>
          <w:top w:val="nil"/>
          <w:left w:val="nil"/>
          <w:bottom w:val="nil"/>
          <w:right w:val="nil"/>
          <w:insideH w:val="nil"/>
          <w:insideV w:val="nil"/>
          <w:tl2br w:val="nil"/>
          <w:tr2bl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C4C74"/>
      </w:tcPr>
    </w:tblStylePr>
    <w:tblStylePr w:type="firstCol">
      <w:rPr>
        <w:color w:val="FFFFFF"/>
      </w:rPr>
      <w:tblPr/>
      <w:tcPr>
        <w:tcBorders>
          <w:top w:val="nil"/>
          <w:left w:val="nil"/>
          <w:bottom w:val="nil"/>
          <w:right w:val="nil"/>
          <w:insideH w:val="single" w:sz="4" w:space="0"/>
          <w:insideV w:val="nil"/>
          <w:tl2br w:val="nil"/>
          <w:tr2bl w:val="nil"/>
        </w:tcBorders>
        <w:shd w:val="clear" w:color="auto" w:fill="2C4C74"/>
      </w:tcPr>
    </w:tblStylePr>
    <w:tblStylePr w:type="lastCol">
      <w:rPr>
        <w:color w:val="FFFFFF"/>
      </w:rPr>
      <w:tblPr/>
      <w:tcPr>
        <w:tcBorders>
          <w:top w:val="nil"/>
          <w:left w:val="nil"/>
          <w:bottom w:val="nil"/>
          <w:right w:val="nil"/>
          <w:insideH w:val="nil"/>
          <w:insideV w:val="nil"/>
          <w:tl2br w:val="nil"/>
          <w:tr2bl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772C2A"/>
      </w:tcPr>
    </w:tblStylePr>
    <w:tblStylePr w:type="firstCol">
      <w:rPr>
        <w:color w:val="FFFFFF"/>
      </w:rPr>
      <w:tblPr/>
      <w:tcPr>
        <w:tcBorders>
          <w:top w:val="nil"/>
          <w:left w:val="nil"/>
          <w:bottom w:val="nil"/>
          <w:right w:val="nil"/>
          <w:insideH w:val="single" w:sz="4" w:space="0"/>
          <w:insideV w:val="nil"/>
          <w:tl2br w:val="nil"/>
          <w:tr2bl w:val="nil"/>
        </w:tcBorders>
        <w:shd w:val="clear" w:color="auto" w:fill="772C2A"/>
      </w:tcPr>
    </w:tblStylePr>
    <w:tblStylePr w:type="lastCol">
      <w:rPr>
        <w:color w:val="FFFFFF"/>
      </w:rPr>
      <w:tblPr/>
      <w:tcPr>
        <w:tcBorders>
          <w:top w:val="nil"/>
          <w:left w:val="nil"/>
          <w:bottom w:val="nil"/>
          <w:right w:val="nil"/>
          <w:insideH w:val="nil"/>
          <w:insideV w:val="nil"/>
          <w:tl2br w:val="nil"/>
          <w:tr2bl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5E7530"/>
      </w:tcPr>
    </w:tblStylePr>
    <w:tblStylePr w:type="firstCol">
      <w:rPr>
        <w:color w:val="FFFFFF"/>
      </w:rPr>
      <w:tblPr/>
      <w:tcPr>
        <w:tcBorders>
          <w:top w:val="nil"/>
          <w:left w:val="nil"/>
          <w:bottom w:val="nil"/>
          <w:right w:val="nil"/>
          <w:insideH w:val="single" w:sz="4" w:space="0"/>
          <w:insideV w:val="nil"/>
          <w:tl2br w:val="nil"/>
          <w:tr2bl w:val="nil"/>
        </w:tcBorders>
        <w:shd w:val="clear" w:color="auto" w:fill="5E7530"/>
      </w:tcPr>
    </w:tblStylePr>
    <w:tblStylePr w:type="lastCol">
      <w:rPr>
        <w:color w:val="FFFFFF"/>
      </w:rPr>
      <w:tblPr/>
      <w:tcPr>
        <w:tcBorders>
          <w:top w:val="nil"/>
          <w:left w:val="nil"/>
          <w:bottom w:val="nil"/>
          <w:right w:val="nil"/>
          <w:insideH w:val="nil"/>
          <w:insideV w:val="nil"/>
          <w:tl2br w:val="nil"/>
          <w:tr2bl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4C3B62"/>
      </w:tcPr>
    </w:tblStylePr>
    <w:tblStylePr w:type="firstCol">
      <w:rPr>
        <w:color w:val="FFFFFF"/>
      </w:rPr>
      <w:tblPr/>
      <w:tcPr>
        <w:tcBorders>
          <w:top w:val="nil"/>
          <w:left w:val="nil"/>
          <w:bottom w:val="nil"/>
          <w:right w:val="nil"/>
          <w:insideH w:val="single" w:sz="4" w:space="0"/>
          <w:insideV w:val="nil"/>
          <w:tl2br w:val="nil"/>
          <w:tr2bl w:val="nil"/>
        </w:tcBorders>
        <w:shd w:val="clear" w:color="auto" w:fill="4C3B62"/>
      </w:tcPr>
    </w:tblStylePr>
    <w:tblStylePr w:type="lastCol">
      <w:rPr>
        <w:color w:val="FFFFFF"/>
      </w:rPr>
      <w:tblPr/>
      <w:tcPr>
        <w:tcBorders>
          <w:top w:val="nil"/>
          <w:left w:val="nil"/>
          <w:bottom w:val="nil"/>
          <w:right w:val="nil"/>
          <w:insideH w:val="nil"/>
          <w:insideV w:val="nil"/>
          <w:tl2br w:val="nil"/>
          <w:tr2bl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76A7C"/>
      </w:tcPr>
    </w:tblStylePr>
    <w:tblStylePr w:type="firstCol">
      <w:rPr>
        <w:color w:val="FFFFFF"/>
      </w:rPr>
      <w:tblPr/>
      <w:tcPr>
        <w:tcBorders>
          <w:top w:val="nil"/>
          <w:left w:val="nil"/>
          <w:bottom w:val="nil"/>
          <w:right w:val="nil"/>
          <w:insideH w:val="single" w:sz="4" w:space="0"/>
          <w:insideV w:val="nil"/>
          <w:tl2br w:val="nil"/>
          <w:tr2bl w:val="nil"/>
        </w:tcBorders>
        <w:shd w:val="clear" w:color="auto" w:fill="276A7C"/>
      </w:tcPr>
    </w:tblStylePr>
    <w:tblStylePr w:type="lastCol">
      <w:rPr>
        <w:color w:val="FFFFFF"/>
      </w:rPr>
      <w:tblPr/>
      <w:tcPr>
        <w:tcBorders>
          <w:top w:val="nil"/>
          <w:left w:val="nil"/>
          <w:bottom w:val="nil"/>
          <w:right w:val="nil"/>
          <w:insideH w:val="nil"/>
          <w:insideV w:val="nil"/>
          <w:tl2br w:val="nil"/>
          <w:tr2bl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B65608"/>
      </w:tcPr>
    </w:tblStylePr>
    <w:tblStylePr w:type="firstCol">
      <w:rPr>
        <w:color w:val="FFFFFF"/>
      </w:rPr>
      <w:tblPr/>
      <w:tcPr>
        <w:tcBorders>
          <w:top w:val="nil"/>
          <w:left w:val="nil"/>
          <w:bottom w:val="nil"/>
          <w:right w:val="nil"/>
          <w:insideH w:val="single" w:sz="4" w:space="0"/>
          <w:insideV w:val="nil"/>
          <w:tl2br w:val="nil"/>
          <w:tr2bl w:val="nil"/>
        </w:tcBorders>
        <w:shd w:val="clear" w:color="auto" w:fill="B65608"/>
      </w:tcPr>
    </w:tblStylePr>
    <w:tblStylePr w:type="lastCol">
      <w:rPr>
        <w:color w:val="FFFFFF"/>
      </w:rPr>
      <w:tblPr/>
      <w:tcPr>
        <w:tcBorders>
          <w:top w:val="nil"/>
          <w:left w:val="nil"/>
          <w:bottom w:val="nil"/>
          <w:right w:val="nil"/>
          <w:insideH w:val="nil"/>
          <w:insideV w:val="nil"/>
          <w:tl2br w:val="nil"/>
          <w:tr2bl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664E82"/>
      </w:tcPr>
    </w:tblStylePr>
    <w:tblStylePr w:type="lastRow">
      <w:rPr>
        <w:b/>
        <w:bCs/>
        <w:color w:val="664E82"/>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7E9C40"/>
      </w:tcPr>
    </w:tblStylePr>
    <w:tblStylePr w:type="lastRow">
      <w:rPr>
        <w:b/>
        <w:bCs/>
        <w:color w:val="7E9C4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348DA5"/>
      </w:tcPr>
    </w:tblStylePr>
    <w:tblStylePr w:type="lastRow">
      <w:rPr>
        <w:b/>
        <w:bCs/>
        <w:color w:val="348DA5"/>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2 Char"/>
    <w:link w:val="3"/>
    <w:qFormat/>
    <w:uiPriority w:val="0"/>
    <w:rPr>
      <w:rFonts w:ascii="Calibri" w:hAnsi="Calibri" w:cs="Calibri"/>
      <w:b/>
      <w:bCs/>
      <w:color w:val="366091"/>
      <w:sz w:val="28"/>
      <w:szCs w:val="32"/>
    </w:rPr>
  </w:style>
  <w:style w:type="character" w:customStyle="1" w:styleId="250">
    <w:name w:val="Heading 3 Char"/>
    <w:link w:val="4"/>
    <w:qFormat/>
    <w:uiPriority w:val="0"/>
    <w:rPr>
      <w:rFonts w:ascii="Calibri" w:hAnsi="Calibri" w:cs="Calibri"/>
      <w:b/>
      <w:bCs/>
      <w:color w:val="548DD4"/>
      <w:sz w:val="28"/>
      <w:szCs w:val="28"/>
    </w:rPr>
  </w:style>
  <w:style w:type="character" w:customStyle="1" w:styleId="251">
    <w:name w:val="Heading 4 Char"/>
    <w:link w:val="5"/>
    <w:qFormat/>
    <w:uiPriority w:val="0"/>
    <w:rPr>
      <w:b/>
      <w:bCs/>
      <w:color w:val="8DB3E2"/>
      <w:sz w:val="24"/>
      <w:szCs w:val="28"/>
    </w:rPr>
  </w:style>
  <w:style w:type="paragraph" w:customStyle="1" w:styleId="252">
    <w:name w:val="Style1"/>
    <w:basedOn w:val="2"/>
    <w:next w:val="89"/>
    <w:qFormat/>
    <w:uiPriority w:val="0"/>
    <w:pPr>
      <w:numPr>
        <w:ilvl w:val="0"/>
        <w:numId w:val="14"/>
      </w:numPr>
      <w:spacing w:line="360" w:lineRule="auto"/>
    </w:pPr>
    <w:rPr>
      <w:rFonts w:ascii="Calibri" w:hAnsi="Calibri" w:cs="Calibri"/>
      <w:sz w:val="28"/>
    </w:rPr>
  </w:style>
  <w:style w:type="paragraph" w:customStyle="1" w:styleId="253">
    <w:name w:val="WPSOffice手动目录 1"/>
    <w:qFormat/>
    <w:uiPriority w:val="0"/>
    <w:pPr>
      <w:ind w:leftChars="0"/>
    </w:pPr>
    <w:rPr>
      <w:rFonts w:ascii="Times New Roman" w:hAnsi="Times New Roman" w:eastAsia="SimSun" w:cs="Times New Roman"/>
      <w:sz w:val="20"/>
      <w:szCs w:val="20"/>
    </w:rPr>
  </w:style>
  <w:style w:type="paragraph" w:customStyle="1" w:styleId="254">
    <w:name w:val="WPSOffice手动目录 2"/>
    <w:qFormat/>
    <w:uiPriority w:val="0"/>
    <w:pPr>
      <w:ind w:leftChars="200"/>
    </w:pPr>
    <w:rPr>
      <w:rFonts w:ascii="Times New Roman" w:hAnsi="Times New Roman" w:eastAsia="SimSun" w:cs="Times New Roman"/>
      <w:sz w:val="20"/>
      <w:szCs w:val="20"/>
    </w:rPr>
  </w:style>
  <w:style w:type="paragraph" w:customStyle="1" w:styleId="255">
    <w:name w:val="WPSOffice手动目录 3"/>
    <w:qFormat/>
    <w:uiPriority w:val="0"/>
    <w:pPr>
      <w:ind w:leftChars="400"/>
    </w:pPr>
    <w:rPr>
      <w:rFonts w:ascii="Times New Roman" w:hAnsi="Times New Roman" w:eastAsia="SimSun" w:cs="Times New Roman"/>
      <w:sz w:val="20"/>
      <w:szCs w:val="20"/>
    </w:rPr>
  </w:style>
  <w:style w:type="character" w:customStyle="1" w:styleId="256">
    <w:name w:val="无间隔 Char"/>
    <w:basedOn w:val="11"/>
    <w:link w:val="257"/>
    <w:qFormat/>
    <w:uiPriority w:val="0"/>
    <w:rPr>
      <w:rFonts w:hint="default" w:ascii="Times New Roman" w:hAnsi="Times New Roman" w:eastAsia="SimSun"/>
      <w:sz w:val="22"/>
    </w:rPr>
  </w:style>
  <w:style w:type="paragraph" w:customStyle="1" w:styleId="257">
    <w:name w:val="No Spacing"/>
    <w:link w:val="256"/>
    <w:qFormat/>
    <w:uiPriority w:val="0"/>
    <w:rPr>
      <w:rFonts w:hint="default" w:ascii="Times New Roman" w:hAnsi="Times New Roman" w:eastAsia="SimSun" w:cs="Times New Roman"/>
      <w:sz w:val="22"/>
    </w:rPr>
  </w:style>
  <w:style w:type="paragraph" w:customStyle="1" w:styleId="258">
    <w:name w:val="_Style 257"/>
    <w:basedOn w:val="1"/>
    <w:next w:val="1"/>
    <w:qFormat/>
    <w:uiPriority w:val="0"/>
    <w:pPr>
      <w:pBdr>
        <w:bottom w:val="single" w:color="auto" w:sz="6" w:space="1"/>
      </w:pBdr>
      <w:jc w:val="center"/>
    </w:pPr>
    <w:rPr>
      <w:rFonts w:ascii="Arial" w:eastAsia="SimSun"/>
      <w:vanish/>
      <w:sz w:val="16"/>
    </w:rPr>
  </w:style>
  <w:style w:type="paragraph" w:customStyle="1" w:styleId="259">
    <w:name w:val="_Style 258"/>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Normal.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7487</Words>
  <Characters>37232</Characters>
  <Lines>0</Lines>
  <Paragraphs>0</Paragraphs>
  <TotalTime>2</TotalTime>
  <ScaleCrop>false</ScaleCrop>
  <LinksUpToDate>false</LinksUpToDate>
  <CharactersWithSpaces>44617</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2023-02-08T10:37:00Z</dcterms:created>
  <dc:creator>KIIT01</dc:creator>
  <cp:lastModifiedBy>tousi</cp:lastModifiedBy>
  <dcterms:modified xsi:type="dcterms:W3CDTF">2023-04-18T09:01:47Z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B6D6CF57E8D24271B91B84A1B804305C</vt:lpwstr>
  </property>
</Properties>
</file>