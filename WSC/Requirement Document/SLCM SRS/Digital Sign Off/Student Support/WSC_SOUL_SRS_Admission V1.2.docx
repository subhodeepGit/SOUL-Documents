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entury Gothic" w:hAnsi="Century Gothic" w:eastAsia="Century Gothic" w:cs="Century Gothic"/>
          <w:b/>
          <w:color w:val="585858"/>
          <w:sz w:val="44"/>
          <w:szCs w:val="44"/>
        </w:rPr>
      </w:pPr>
      <w:r>
        <w:pict>
          <v:shape id="Picture 6" o:spid="_x0000_s1026" o:spt="75" type="#_x0000_t75" style="position:absolute;left:0pt;margin-left:400.75pt;margin-top:-11.45pt;height:63.2pt;width:113.8pt;z-index:251683840;mso-width-relative:page;mso-height-relative:page;" filled="f" o:preferrelative="t" stroked="f" coordsize="21600,21600">
            <v:path/>
            <v:fill on="f" focussize="0,0"/>
            <v:stroke on="f"/>
            <v:imagedata r:id="rId5" o:title=""/>
            <o:lock v:ext="edit" aspectratio="t"/>
          </v:shape>
        </w:pict>
      </w:r>
      <w:r>
        <w:pict>
          <v:shape id="Picture 8" o:spid="_x0000_s1027" o:spt="75" type="#_x0000_t75" style="position:absolute;left:0pt;margin-left:-4.05pt;margin-top:-13.5pt;height:72.5pt;width:72.5pt;z-index:251682816;mso-width-relative:page;mso-height-relative:page;" filled="f" o:preferrelative="t" stroked="f" coordsize="21600,21600">
            <v:path/>
            <v:fill on="f" focussize="0,0"/>
            <v:stroke on="f"/>
            <v:imagedata r:id="rId6" o:title=""/>
            <o:lock v:ext="edit" aspectratio="t"/>
          </v:shape>
        </w:pict>
      </w:r>
      <w:r>
        <w:rPr>
          <w:rFonts w:ascii="Century Gothic" w:hAnsi="Century Gothic" w:eastAsia="Century Gothic" w:cs="Century Gothic"/>
          <w:b/>
          <w:color w:val="585858"/>
          <w:sz w:val="44"/>
          <w:szCs w:val="44"/>
        </w:rPr>
        <w:t xml:space="preserve"> </w:t>
      </w:r>
    </w:p>
    <w:p>
      <w:pPr>
        <w:shd w:val="clear" w:color="auto" w:fill="FFFFFF"/>
        <w:spacing w:line="276" w:lineRule="auto"/>
        <w:rPr>
          <w:rFonts w:ascii="Century Gothic" w:hAnsi="Century Gothic" w:eastAsia="Century Gothic" w:cs="Century Gothic"/>
          <w:b/>
          <w:color w:val="1F4E79"/>
          <w:sz w:val="36"/>
          <w:szCs w:val="36"/>
        </w:rPr>
      </w:pPr>
    </w:p>
    <w:p>
      <w:pPr>
        <w:rPr>
          <w:rFonts w:ascii="Century Gothic" w:hAnsi="Century Gothic" w:eastAsia="Century Gothic" w:cs="Century Gothic"/>
        </w:rPr>
      </w:pPr>
    </w:p>
    <w:p>
      <w:pPr>
        <w:rPr>
          <w:rFonts w:ascii="Century Gothic" w:hAnsi="Century Gothic" w:eastAsia="Century Gothic" w:cs="Century Gothic"/>
        </w:rPr>
      </w:pPr>
    </w:p>
    <w:p>
      <w:pPr>
        <w:spacing w:line="360" w:lineRule="auto"/>
        <w:outlineLvl w:val="0"/>
        <w:rPr>
          <w:rFonts w:ascii="Century Gothic" w:hAnsi="Century Gothic"/>
          <w:b/>
          <w:bCs/>
          <w:color w:val="7030A0"/>
          <w:sz w:val="40"/>
          <w:szCs w:val="40"/>
        </w:rPr>
      </w:pPr>
      <w:bookmarkStart w:id="0" w:name="_Toc30410"/>
      <w:r>
        <w:rPr>
          <w:rFonts w:hint="default" w:ascii="Century Gothic" w:hAnsi="Century Gothic"/>
          <w:b/>
          <w:bCs/>
          <w:color w:val="7030A0"/>
          <w:sz w:val="30"/>
          <w:szCs w:val="30"/>
          <w:lang w:val="en-US"/>
        </w:rPr>
        <w:t>SOFTWARE REQUIREMENT SPECIFICATION (SRS)</w:t>
      </w:r>
      <w:r>
        <w:rPr>
          <w:rFonts w:ascii="Century Gothic" w:hAnsi="Century Gothic"/>
          <w:b/>
          <w:bCs/>
          <w:color w:val="7030A0"/>
          <w:sz w:val="30"/>
          <w:szCs w:val="30"/>
        </w:rPr>
        <w:t xml:space="preserve"> SIGN-OFF</w:t>
      </w:r>
      <w:bookmarkEnd w:id="0"/>
    </w:p>
    <w:p>
      <w:pPr>
        <w:spacing w:line="360" w:lineRule="auto"/>
        <w:outlineLvl w:val="0"/>
        <w:rPr>
          <w:rFonts w:ascii="Century Gothic" w:hAnsi="Century Gothic"/>
          <w:b/>
          <w:bCs/>
          <w:color w:val="F4B083"/>
          <w:sz w:val="28"/>
          <w:szCs w:val="28"/>
        </w:rPr>
      </w:pPr>
      <w:bookmarkStart w:id="1" w:name="_Toc19890"/>
      <w:r>
        <w:rPr>
          <w:rFonts w:ascii="Century Gothic" w:hAnsi="Century Gothic"/>
          <w:b/>
          <w:bCs/>
          <w:color w:val="F4B083"/>
          <w:sz w:val="28"/>
          <w:szCs w:val="28"/>
        </w:rPr>
        <w:t>Authorization Memorandum</w:t>
      </w:r>
      <w:bookmarkEnd w:id="1"/>
    </w:p>
    <w:p>
      <w:pPr>
        <w:rPr>
          <w:rFonts w:hint="default" w:ascii="Century Gothic" w:hAnsi="Century Gothic" w:eastAsia="Century Gothic" w:cs="Century Gothic"/>
          <w:lang w:val="en-US"/>
        </w:rPr>
      </w:pPr>
      <w:r>
        <w:rPr>
          <w:rFonts w:hint="default" w:ascii="Century Gothic" w:hAnsi="Century Gothic" w:eastAsia="Century Gothic" w:cs="Century Gothic"/>
          <w:lang w:val="en-US"/>
        </w:rPr>
        <w:t xml:space="preserve">This form is to sign-off completion of the Requirement Phase for </w:t>
      </w:r>
      <w:r>
        <w:rPr>
          <w:rFonts w:hint="default" w:ascii="Century Gothic" w:hAnsi="Century Gothic" w:eastAsia="Century Gothic" w:cs="Century Gothic"/>
          <w:b/>
          <w:bCs/>
          <w:sz w:val="22"/>
          <w:szCs w:val="22"/>
          <w:lang w:val="en-US"/>
        </w:rPr>
        <w:t>CAMPUS MANAGEMENT SOFTWARE AT WORLD SKILL CENTER (WSC).</w:t>
      </w:r>
    </w:p>
    <w:p>
      <w:pPr>
        <w:tabs>
          <w:tab w:val="left" w:pos="2490"/>
        </w:tabs>
        <w:rPr>
          <w:rFonts w:hint="default" w:ascii="Century Gothic" w:hAnsi="Century Gothic" w:eastAsia="Century Gothic" w:cs="Century Gothic"/>
          <w:sz w:val="22"/>
          <w:szCs w:val="22"/>
          <w:lang w:val="en-US"/>
        </w:rPr>
      </w:pPr>
    </w:p>
    <w:p>
      <w:pPr>
        <w:tabs>
          <w:tab w:val="left" w:pos="2835"/>
        </w:tabs>
        <w:rPr>
          <w:rFonts w:hint="default" w:ascii="Century Gothic" w:hAnsi="Century Gothic" w:eastAsia="Century Gothic" w:cs="Century Gothic"/>
          <w:sz w:val="22"/>
          <w:szCs w:val="22"/>
          <w:lang w:val="en-US"/>
        </w:rPr>
      </w:pPr>
      <w:r>
        <w:rPr>
          <w:rFonts w:hint="default" w:ascii="Century Gothic" w:hAnsi="Century Gothic" w:eastAsia="Century Gothic"/>
          <w:sz w:val="22"/>
          <w:szCs w:val="22"/>
          <w:lang w:val="en-US"/>
        </w:rPr>
        <w:t>World Skill Centre (WSC) acknowledges receipt of the deliverables as part of the Requirement Phase through the submission of this document.</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111"/>
        <w:tblW w:w="9800" w:type="dxa"/>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08"/>
        <w:gridCol w:w="6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8" w:type="dxa"/>
            <w:shd w:val="clear" w:color="auto" w:fill="D7D7D7"/>
            <w:noWrap w:val="0"/>
            <w:vAlign w:val="top"/>
          </w:tcPr>
          <w:p>
            <w:pPr>
              <w:widowControl w:val="0"/>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MODULE NAME</w:t>
            </w:r>
          </w:p>
        </w:tc>
        <w:tc>
          <w:tcPr>
            <w:tcW w:w="6692" w:type="dxa"/>
            <w:noWrap w:val="0"/>
            <w:vAlign w:val="top"/>
          </w:tcPr>
          <w:p>
            <w:pPr>
              <w:widowControl w:val="0"/>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sz w:val="24"/>
                <w:szCs w:val="24"/>
                <w:vertAlign w:val="baseline"/>
                <w:lang w:val="en-US"/>
              </w:rPr>
              <w:t>Admission Module</w:t>
            </w: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260"/>
        <w:tblpPr w:leftFromText="180" w:rightFromText="180" w:vertAnchor="text" w:horzAnchor="page" w:tblpX="969" w:tblpY="58"/>
        <w:tblOverlap w:val="never"/>
        <w:tblW w:w="9767" w:type="dxa"/>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115" w:type="dxa"/>
          <w:bottom w:w="0" w:type="dxa"/>
          <w:right w:w="115" w:type="dxa"/>
        </w:tblCellMar>
      </w:tblPr>
      <w:tblGrid>
        <w:gridCol w:w="2076"/>
        <w:gridCol w:w="2250"/>
        <w:gridCol w:w="2684"/>
        <w:gridCol w:w="2757"/>
      </w:tblGrid>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75" w:hRule="atLeast"/>
          <w:tblHeader/>
        </w:trPr>
        <w:tc>
          <w:tcPr>
            <w:tcW w:w="9767" w:type="dxa"/>
            <w:gridSpan w:val="4"/>
            <w:tcBorders>
              <w:top w:val="single" w:color="A6A6A6" w:sz="4" w:space="0"/>
              <w:left w:val="single" w:color="A6A6A6" w:sz="4" w:space="0"/>
              <w:bottom w:val="single" w:color="A6A6A6" w:sz="4" w:space="0"/>
              <w:right w:val="single" w:color="A6A6A6" w:sz="4" w:space="0"/>
            </w:tcBorders>
            <w:shd w:val="clear" w:color="auto" w:fill="D7D7D7"/>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hint="default" w:ascii="Century Gothic" w:hAnsi="Century Gothic" w:eastAsia="Century Gothic" w:cs="Century Gothic"/>
                <w:b/>
                <w:color w:val="000000"/>
                <w:sz w:val="16"/>
                <w:szCs w:val="16"/>
                <w:lang w:val="en-US"/>
              </w:rPr>
            </w:pPr>
            <w:r>
              <w:rPr>
                <w:rFonts w:hint="default" w:ascii="Century Gothic" w:hAnsi="Century Gothic" w:eastAsia="Century Gothic" w:cs="Century Gothic"/>
                <w:b/>
                <w:bCs/>
                <w:color w:val="3B3838"/>
                <w:sz w:val="22"/>
                <w:szCs w:val="22"/>
                <w:vertAlign w:val="baseline"/>
                <w:lang w:val="en-US"/>
              </w:rPr>
              <w:t>VERSION HISTORY</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41" w:hRule="atLeast"/>
          <w:tblHeader/>
        </w:trPr>
        <w:tc>
          <w:tcPr>
            <w:tcW w:w="2076"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Version</w:t>
            </w:r>
          </w:p>
        </w:tc>
        <w:tc>
          <w:tcPr>
            <w:tcW w:w="225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Author</w:t>
            </w:r>
          </w:p>
        </w:tc>
        <w:tc>
          <w:tcPr>
            <w:tcW w:w="2684"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Date</w:t>
            </w:r>
          </w:p>
        </w:tc>
        <w:tc>
          <w:tcPr>
            <w:tcW w:w="2757"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Changes</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08" w:hRule="atLeast"/>
        </w:trPr>
        <w:tc>
          <w:tcPr>
            <w:tcW w:w="2076"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2757"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29" w:hRule="atLeast"/>
        </w:trPr>
        <w:tc>
          <w:tcPr>
            <w:tcW w:w="2076"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2757"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8"/>
          <w:szCs w:val="28"/>
          <w:u w:val="single"/>
          <w:vertAlign w:val="baseline"/>
          <w:lang w:val="en-US"/>
        </w:rPr>
        <w:t xml:space="preserve">WSC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ascii="Century Gothic" w:hAnsi="Century Gothic" w:eastAsia="Century Gothic" w:cs="Century Gothic"/>
          <w:sz w:val="22"/>
          <w:szCs w:val="22"/>
        </w:rPr>
      </w:pPr>
      <w:r>
        <w:rPr>
          <w:rFonts w:hint="default" w:ascii="Century Gothic" w:hAnsi="Century Gothic" w:eastAsia="Century Gothic" w:cs="Century Gothic"/>
          <w:b/>
          <w:bCs/>
          <w:color w:val="3B3838"/>
          <w:sz w:val="28"/>
          <w:szCs w:val="28"/>
          <w:u w:val="single"/>
          <w:vertAlign w:val="baseline"/>
          <w:lang w:val="en-US"/>
        </w:rPr>
        <w:t xml:space="preserve">SOUL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rPr>
          <w:rFonts w:ascii="Century Gothic" w:hAnsi="Century Gothic" w:eastAsia="Century Gothic" w:cs="Century Gothic"/>
          <w:i/>
          <w:sz w:val="22"/>
          <w:szCs w:val="22"/>
          <w:u w:val="single"/>
        </w:rPr>
      </w:pPr>
    </w:p>
    <w:p>
      <w:pPr>
        <w:jc w:val="right"/>
        <w:rPr>
          <w:rFonts w:hint="default" w:ascii="Century Gothic" w:hAnsi="Century Gothic" w:eastAsia="Century Gothic" w:cs="Century Gothic"/>
          <w:bCs/>
          <w:color w:val="44546A"/>
          <w:sz w:val="28"/>
          <w:szCs w:val="28"/>
          <w:lang w:val="en-US"/>
        </w:rPr>
      </w:pPr>
      <w:r>
        <w:rPr>
          <w:rFonts w:hint="default" w:ascii="Times New Roman" w:hAnsi="Times New Roman" w:eastAsia="SimSun" w:cs="Times New Roman"/>
          <w:b/>
          <w:bCs/>
          <w:sz w:val="20"/>
          <w:szCs w:val="20"/>
          <w:lang w:val="en-US"/>
        </w:rPr>
        <w:t xml:space="preserve">  </w:t>
      </w:r>
    </w:p>
    <w:p>
      <w:pPr>
        <w:tabs>
          <w:tab w:val="left" w:pos="1732"/>
        </w:tabs>
        <w:rPr>
          <w:rFonts w:hint="default" w:ascii="Century Gothic" w:hAnsi="Century Gothic" w:eastAsia="Century Gothic" w:cs="Century Gothic"/>
          <w:lang w:val="en-US"/>
        </w:rPr>
      </w:pPr>
      <w:r>
        <w:rPr>
          <w:rFonts w:cs="Calibri"/>
          <w:lang w:eastAsia="en-US"/>
        </w:rPr>
        <w:pict>
          <v:shape id="_x0000_s1028" o:spid="_x0000_s1028" o:spt="75" alt="Logo&#10;&#10;Description automatically generated" type="#_x0000_t75" style="position:absolute;left:0pt;margin-left:283pt;margin-top:615.25pt;height:46.95pt;width:49.9pt;z-index:251684864;mso-width-relative:page;mso-height-relative:page;" filled="f" o:preferrelative="t" stroked="f" coordsize="21600,21600">
            <v:path/>
            <v:fill on="f" focussize="0,0"/>
            <v:stroke on="f"/>
            <v:imagedata r:id="rId7" o:title="Logo&#10;&#10;Description automatically generated"/>
            <o:lock v:ext="edit" aspectratio="t"/>
          </v:shape>
        </w:pict>
      </w:r>
      <w:r>
        <w:rPr>
          <w:rFonts w:ascii="Century Gothic" w:hAnsi="Century Gothic" w:eastAsia="Century Gothic" w:cs="Century Gothic"/>
        </w:rPr>
        <w:tab/>
      </w:r>
      <w:r>
        <w:rPr>
          <w:rFonts w:cs="Calibri"/>
          <w:lang w:eastAsia="en-US"/>
        </w:rPr>
        <w:pict>
          <v:shape id="_x0000_s1029" o:spid="_x0000_s1029" o:spt="75" alt="Logo&#10;&#10;Description automatically generated" type="#_x0000_t75" style="position:absolute;left:0pt;margin-left:283pt;margin-top:615.25pt;height:46.95pt;width:49.9pt;z-index:251685888;mso-width-relative:page;mso-height-relative:page;" filled="f" o:preferrelative="t" stroked="f" coordsize="21600,21600">
            <v:path/>
            <v:fill on="f" focussize="0,0"/>
            <v:stroke on="f"/>
            <v:imagedata r:id="rId7" o:title="Logo&#10;&#10;Description automatically generated"/>
            <o:lock v:ext="edit" aspectratio="t"/>
          </v:shape>
        </w:pict>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sz w:val="20"/>
          <w:szCs w:val="20"/>
          <w:lang w:val="en-US"/>
        </w:rPr>
        <w:t>Pages 1 of 86</w:t>
      </w:r>
    </w:p>
    <w:p/>
    <w:p>
      <w:pPr>
        <w:rPr>
          <w:rFonts w:hint="default" w:ascii="Calibri" w:hAnsi="Calibri" w:cs="Calibri"/>
          <w:sz w:val="26"/>
          <w:szCs w:val="26"/>
        </w:rPr>
        <w:sectPr>
          <w:footerReference r:id="rId3" w:type="default"/>
          <w:pgSz w:w="11906" w:h="16838"/>
          <w:pgMar w:top="806" w:right="1800" w:bottom="1066" w:left="806"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bookmarkStart w:id="185" w:name="_GoBack"/>
      <w:bookmarkEnd w:id="185"/>
      <w:r>
        <mc:AlternateContent>
          <mc:Choice Requires="wps">
            <w:drawing>
              <wp:anchor distT="0" distB="0" distL="114300" distR="114300" simplePos="0" relativeHeight="251671552" behindDoc="0" locked="0" layoutInCell="1" allowOverlap="1">
                <wp:simplePos x="0" y="0"/>
                <wp:positionH relativeFrom="column">
                  <wp:posOffset>110490</wp:posOffset>
                </wp:positionH>
                <wp:positionV relativeFrom="paragraph">
                  <wp:posOffset>-8411210</wp:posOffset>
                </wp:positionV>
                <wp:extent cx="6487795" cy="4675505"/>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4675505"/>
                        </a:xfrm>
                        <a:prstGeom prst="rect">
                          <a:avLst/>
                        </a:prstGeom>
                        <a:noFill/>
                        <a:ln>
                          <a:noFill/>
                        </a:ln>
                      </wps:spPr>
                      <wps:txbx>
                        <w:txbxContent>
                          <w:p>
                            <w:pPr>
                              <w:pStyle w:val="257"/>
                              <w:jc w:val="center"/>
                              <w:rPr>
                                <w:rFonts w:hint="default"/>
                                <w:b/>
                                <w:bCs/>
                                <w:sz w:val="50"/>
                                <w:szCs w:val="50"/>
                                <w:lang w:val="en-IN" w:eastAsia="zh-CN"/>
                              </w:rPr>
                            </w:pPr>
                            <w:bookmarkStart w:id="184" w:name="_Title#3910760528"/>
                          </w:p>
                          <w:p>
                            <w:pPr>
                              <w:pStyle w:val="257"/>
                              <w:jc w:val="center"/>
                              <w:rPr>
                                <w:rFonts w:hint="default"/>
                                <w:b/>
                                <w:bCs/>
                                <w:sz w:val="50"/>
                                <w:szCs w:val="50"/>
                                <w:lang w:val="en-IN" w:eastAsia="zh-CN"/>
                              </w:rPr>
                            </w:pPr>
                          </w:p>
                          <w:p>
                            <w:pPr>
                              <w:pStyle w:val="257"/>
                              <w:ind w:firstLine="502" w:firstLineChars="100"/>
                              <w:jc w:val="both"/>
                              <w:rPr>
                                <w:rFonts w:hint="default"/>
                                <w:b/>
                                <w:bCs/>
                                <w:sz w:val="50"/>
                                <w:szCs w:val="50"/>
                                <w:lang w:val="en-IN" w:eastAsia="zh-CN"/>
                              </w:rPr>
                            </w:pPr>
                          </w:p>
                          <w:p>
                            <w:pPr>
                              <w:pStyle w:val="257"/>
                              <w:ind w:firstLine="502" w:firstLineChars="100"/>
                              <w:jc w:val="both"/>
                              <w:rPr>
                                <w:rFonts w:hint="default"/>
                                <w:b/>
                                <w:bCs/>
                                <w:sz w:val="50"/>
                                <w:szCs w:val="50"/>
                                <w:lang w:val="en-IN" w:eastAsia="zh-CN"/>
                              </w:rPr>
                            </w:pPr>
                          </w:p>
                          <w:p>
                            <w:pPr>
                              <w:pStyle w:val="257"/>
                              <w:ind w:firstLine="502" w:firstLineChars="100"/>
                              <w:jc w:val="both"/>
                              <w:rPr>
                                <w:rFonts w:hint="default"/>
                                <w:b/>
                                <w:bCs/>
                                <w:sz w:val="50"/>
                                <w:szCs w:val="50"/>
                                <w:lang w:val="en-IN" w:eastAsia="zh-CN"/>
                              </w:rPr>
                            </w:pPr>
                            <w:r>
                              <w:rPr>
                                <w:rFonts w:hint="default"/>
                                <w:b/>
                                <w:bCs/>
                                <w:sz w:val="50"/>
                                <w:szCs w:val="50"/>
                                <w:lang w:val="en-IN" w:eastAsia="zh-CN"/>
                              </w:rPr>
                              <w:t>Software Requirement Specification (SRS)</w:t>
                            </w:r>
                          </w:p>
                          <w:p>
                            <w:pPr>
                              <w:pStyle w:val="257"/>
                              <w:jc w:val="center"/>
                              <w:rPr>
                                <w:rFonts w:hint="default"/>
                                <w:sz w:val="50"/>
                                <w:szCs w:val="50"/>
                                <w:lang w:val="en-IN" w:eastAsia="zh-CN"/>
                              </w:rPr>
                            </w:pPr>
                            <w:r>
                              <w:rPr>
                                <w:rFonts w:hint="default"/>
                                <w:sz w:val="50"/>
                                <w:szCs w:val="50"/>
                                <w:lang w:val="en-IN" w:eastAsia="zh-CN"/>
                              </w:rPr>
                              <w:t>Of</w:t>
                            </w:r>
                          </w:p>
                          <w:bookmarkEnd w:id="184"/>
                          <w:p>
                            <w:pPr>
                              <w:pStyle w:val="257"/>
                              <w:jc w:val="center"/>
                              <w:rPr>
                                <w:rFonts w:hint="default"/>
                                <w:sz w:val="50"/>
                                <w:szCs w:val="50"/>
                                <w:lang w:val="en-IN"/>
                              </w:rPr>
                            </w:pPr>
                            <w:r>
                              <w:rPr>
                                <w:rFonts w:hint="default"/>
                                <w:b/>
                                <w:bCs/>
                                <w:sz w:val="50"/>
                                <w:szCs w:val="50"/>
                                <w:lang w:val="en-IN"/>
                              </w:rPr>
                              <w:t>Admission module</w:t>
                            </w:r>
                          </w:p>
                          <w:p>
                            <w:pPr>
                              <w:pStyle w:val="25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8.7pt;margin-top:-662.3pt;height:368.15pt;width:510.85pt;mso-wrap-distance-bottom:0pt;mso-wrap-distance-left:9pt;mso-wrap-distance-right:9pt;mso-wrap-distance-top:0pt;z-index:251671552;mso-width-relative:page;mso-height-relative:page;" filled="f" stroked="f" coordsize="21600,21600" o:gfxdata="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G1C1Wt4AAAAOAQAADwAAAAAAAAABACAAAAAiAAAAZHJzL2Rvd25yZXYueG1s&#10;UEsBAhQAFAAAAAgAh07iQJrn+ze5AQAAeQMAAA4AAAAAAAAAAQAgAAAALQEAAGRycy9lMm9Eb2Mu&#10;eG1sUEsFBgAAAAAGAAYAWQEAAFgFAAAAAA==&#10;">
                <v:fill on="f" focussize="0,0"/>
                <v:stroke on="f"/>
                <v:imagedata o:title=""/>
                <o:lock v:ext="edit" aspectratio="f"/>
                <v:textbox>
                  <w:txbxContent>
                    <w:p>
                      <w:pPr>
                        <w:pStyle w:val="257"/>
                        <w:jc w:val="center"/>
                        <w:rPr>
                          <w:rFonts w:hint="default"/>
                          <w:b/>
                          <w:bCs/>
                          <w:sz w:val="50"/>
                          <w:szCs w:val="50"/>
                          <w:lang w:val="en-IN" w:eastAsia="zh-CN"/>
                        </w:rPr>
                      </w:pPr>
                      <w:bookmarkStart w:id="184" w:name="_Title#3910760528"/>
                    </w:p>
                    <w:p>
                      <w:pPr>
                        <w:pStyle w:val="257"/>
                        <w:jc w:val="center"/>
                        <w:rPr>
                          <w:rFonts w:hint="default"/>
                          <w:b/>
                          <w:bCs/>
                          <w:sz w:val="50"/>
                          <w:szCs w:val="50"/>
                          <w:lang w:val="en-IN" w:eastAsia="zh-CN"/>
                        </w:rPr>
                      </w:pPr>
                    </w:p>
                    <w:p>
                      <w:pPr>
                        <w:pStyle w:val="257"/>
                        <w:ind w:firstLine="502" w:firstLineChars="100"/>
                        <w:jc w:val="both"/>
                        <w:rPr>
                          <w:rFonts w:hint="default"/>
                          <w:b/>
                          <w:bCs/>
                          <w:sz w:val="50"/>
                          <w:szCs w:val="50"/>
                          <w:lang w:val="en-IN" w:eastAsia="zh-CN"/>
                        </w:rPr>
                      </w:pPr>
                    </w:p>
                    <w:p>
                      <w:pPr>
                        <w:pStyle w:val="257"/>
                        <w:ind w:firstLine="502" w:firstLineChars="100"/>
                        <w:jc w:val="both"/>
                        <w:rPr>
                          <w:rFonts w:hint="default"/>
                          <w:b/>
                          <w:bCs/>
                          <w:sz w:val="50"/>
                          <w:szCs w:val="50"/>
                          <w:lang w:val="en-IN" w:eastAsia="zh-CN"/>
                        </w:rPr>
                      </w:pPr>
                    </w:p>
                    <w:p>
                      <w:pPr>
                        <w:pStyle w:val="257"/>
                        <w:ind w:firstLine="502" w:firstLineChars="100"/>
                        <w:jc w:val="both"/>
                        <w:rPr>
                          <w:rFonts w:hint="default"/>
                          <w:b/>
                          <w:bCs/>
                          <w:sz w:val="50"/>
                          <w:szCs w:val="50"/>
                          <w:lang w:val="en-IN" w:eastAsia="zh-CN"/>
                        </w:rPr>
                      </w:pPr>
                      <w:r>
                        <w:rPr>
                          <w:rFonts w:hint="default"/>
                          <w:b/>
                          <w:bCs/>
                          <w:sz w:val="50"/>
                          <w:szCs w:val="50"/>
                          <w:lang w:val="en-IN" w:eastAsia="zh-CN"/>
                        </w:rPr>
                        <w:t>Software Requirement Specification (SRS)</w:t>
                      </w:r>
                    </w:p>
                    <w:p>
                      <w:pPr>
                        <w:pStyle w:val="257"/>
                        <w:jc w:val="center"/>
                        <w:rPr>
                          <w:rFonts w:hint="default"/>
                          <w:sz w:val="50"/>
                          <w:szCs w:val="50"/>
                          <w:lang w:val="en-IN" w:eastAsia="zh-CN"/>
                        </w:rPr>
                      </w:pPr>
                      <w:r>
                        <w:rPr>
                          <w:rFonts w:hint="default"/>
                          <w:sz w:val="50"/>
                          <w:szCs w:val="50"/>
                          <w:lang w:val="en-IN" w:eastAsia="zh-CN"/>
                        </w:rPr>
                        <w:t>Of</w:t>
                      </w:r>
                    </w:p>
                    <w:bookmarkEnd w:id="184"/>
                    <w:p>
                      <w:pPr>
                        <w:pStyle w:val="257"/>
                        <w:jc w:val="center"/>
                        <w:rPr>
                          <w:rFonts w:hint="default"/>
                          <w:sz w:val="50"/>
                          <w:szCs w:val="50"/>
                          <w:lang w:val="en-IN"/>
                        </w:rPr>
                      </w:pPr>
                      <w:r>
                        <w:rPr>
                          <w:rFonts w:hint="default"/>
                          <w:b/>
                          <w:bCs/>
                          <w:sz w:val="50"/>
                          <w:szCs w:val="50"/>
                          <w:lang w:val="en-IN"/>
                        </w:rPr>
                        <w:t>Admission module</w:t>
                      </w:r>
                    </w:p>
                    <w:p>
                      <w:pPr>
                        <w:pStyle w:val="25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ascii="Times New Roman" w:hAnsi="Times New Roman" w:eastAsia="SimSun" w:cs="Times New Roman"/>
          <w:lang w:eastAsia="en-US"/>
        </w:rPr>
        <w:drawing>
          <wp:anchor distT="0" distB="0" distL="114300" distR="114300" simplePos="0" relativeHeight="251672576" behindDoc="0" locked="0" layoutInCell="1" allowOverlap="1">
            <wp:simplePos x="0" y="0"/>
            <wp:positionH relativeFrom="column">
              <wp:posOffset>3028950</wp:posOffset>
            </wp:positionH>
            <wp:positionV relativeFrom="paragraph">
              <wp:posOffset>6708140</wp:posOffset>
            </wp:positionV>
            <wp:extent cx="886460" cy="833120"/>
            <wp:effectExtent l="0" t="0" r="2540" b="5080"/>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7"/>
                    <a:stretch>
                      <a:fillRect/>
                    </a:stretch>
                  </pic:blipFill>
                  <pic:spPr>
                    <a:xfrm>
                      <a:off x="0" y="0"/>
                      <a:ext cx="886460" cy="833120"/>
                    </a:xfrm>
                    <a:prstGeom prst="rect">
                      <a:avLst/>
                    </a:prstGeom>
                    <a:noFill/>
                    <a:ln>
                      <a:noFill/>
                    </a:ln>
                  </pic:spPr>
                </pic:pic>
              </a:graphicData>
            </a:graphic>
          </wp:anchor>
        </w:drawing>
      </w:r>
      <w:r>
        <mc:AlternateContent>
          <mc:Choice Requires="wps">
            <w:drawing>
              <wp:anchor distT="0" distB="0" distL="114300" distR="114300" simplePos="0" relativeHeight="251673600" behindDoc="0" locked="0" layoutInCell="1" allowOverlap="1">
                <wp:simplePos x="0" y="0"/>
                <wp:positionH relativeFrom="column">
                  <wp:posOffset>675005</wp:posOffset>
                </wp:positionH>
                <wp:positionV relativeFrom="paragraph">
                  <wp:posOffset>7813675</wp:posOffset>
                </wp:positionV>
                <wp:extent cx="5291455" cy="838200"/>
                <wp:effectExtent l="0" t="0" r="0" b="0"/>
                <wp:wrapNone/>
                <wp:docPr id="4" name="Rectangles 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53.15pt;margin-top:615.25pt;height:66pt;width:416.65pt;z-index:251673600;v-text-anchor:bottom;mso-width-relative:page;mso-height-relative:page;" filled="f" stroked="f" coordsize="21600,21600" o:gfxdata="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BwRTO9oAAAANAQAADwAAAAAAAAABACAAAAAiAAAAZHJzL2Rvd25yZXYueG1s&#10;UEsBAhQAFAAAAAgAh07iQONfAii9AQAAjgMAAA4AAAAAAAAAAQAgAAAAKQEAAGRycy9lMm9Eb2Mu&#10;eG1sUEsFBgAAAAAGAAYAWQEAAFg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w:rPr>
          <w:rFonts w:hint="eastAsia" w:eastAsia="SimSun"/>
          <w:lang w:eastAsia="zh-CN"/>
        </w:rPr>
        <w:drawing>
          <wp:anchor distT="0" distB="0" distL="114300" distR="114300" simplePos="0" relativeHeight="251659264" behindDoc="1" locked="0" layoutInCell="1" allowOverlap="1">
            <wp:simplePos x="0" y="0"/>
            <wp:positionH relativeFrom="page">
              <wp:posOffset>5080</wp:posOffset>
            </wp:positionH>
            <wp:positionV relativeFrom="page">
              <wp:posOffset>-17145</wp:posOffset>
            </wp:positionV>
            <wp:extent cx="7778750" cy="5758180"/>
            <wp:effectExtent l="0" t="0" r="8890" b="254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8"/>
                    <a:stretch>
                      <a:fillRect/>
                    </a:stretch>
                  </pic:blipFill>
                  <pic:spPr>
                    <a:xfrm>
                      <a:off x="0" y="0"/>
                      <a:ext cx="7778750" cy="5758180"/>
                    </a:xfrm>
                    <a:prstGeom prst="rect">
                      <a:avLst/>
                    </a:prstGeom>
                    <a:noFill/>
                    <a:ln>
                      <a:noFill/>
                    </a:ln>
                  </pic:spPr>
                </pic:pic>
              </a:graphicData>
            </a:graphic>
          </wp:anchor>
        </w:drawing>
      </w:r>
    </w:p>
    <w:p>
      <w:pPr>
        <w:spacing w:before="0" w:beforeLines="0" w:after="0" w:afterLines="0" w:line="240" w:lineRule="auto"/>
        <w:ind w:left="0" w:leftChars="0" w:right="0" w:rightChars="0" w:firstLine="0" w:firstLineChars="0"/>
        <w:jc w:val="center"/>
        <w:rPr>
          <w:rFonts w:hint="default" w:ascii="Calibri" w:hAnsi="Calibri" w:cs="Calibri"/>
          <w:b/>
          <w:bCs/>
          <w:sz w:val="28"/>
          <w:szCs w:val="28"/>
          <w:lang w:val="en-IN"/>
        </w:rPr>
      </w:pPr>
      <w:bookmarkStart w:id="2" w:name="_Toc21902"/>
      <w:bookmarkStart w:id="3" w:name="_Toc23137"/>
      <w:bookmarkStart w:id="4" w:name="_Toc23697"/>
      <w:bookmarkStart w:id="5" w:name="_Toc6921"/>
      <w:r>
        <w:rPr>
          <w:rFonts w:hint="default" w:ascii="Calibri" w:hAnsi="Calibri" w:cs="Calibri"/>
          <w:b/>
          <w:bCs/>
          <w:sz w:val="28"/>
          <w:szCs w:val="28"/>
          <w:lang w:val="en-IN"/>
        </w:rPr>
        <w:t>Table of Content</w:t>
      </w:r>
    </w:p>
    <w:p>
      <w:pPr>
        <w:pStyle w:val="142"/>
        <w:tabs>
          <w:tab w:val="right" w:leader="dot" w:pos="8306"/>
        </w:tabs>
      </w:pPr>
      <w:r>
        <w:fldChar w:fldCharType="begin"/>
      </w:r>
      <w:r>
        <w:instrText xml:space="preserve">TOC \o "1-2" \h \u </w:instrText>
      </w:r>
      <w:r>
        <w:fldChar w:fldCharType="separate"/>
      </w:r>
      <w:r>
        <w:fldChar w:fldCharType="begin"/>
      </w:r>
      <w:r>
        <w:instrText xml:space="preserve"> HYPERLINK \l _Toc30410 </w:instrText>
      </w:r>
      <w:r>
        <w:fldChar w:fldCharType="separate"/>
      </w:r>
      <w:r>
        <w:rPr>
          <w:rFonts w:hint="default" w:ascii="Century Gothic" w:hAnsi="Century Gothic"/>
          <w:bCs/>
          <w:szCs w:val="30"/>
          <w:lang w:val="en-US"/>
        </w:rPr>
        <w:t>SOFTWARE REQUIREMENT SPECIFICATION (SRS)</w:t>
      </w:r>
      <w:r>
        <w:rPr>
          <w:rFonts w:ascii="Century Gothic" w:hAnsi="Century Gothic"/>
          <w:bCs/>
          <w:szCs w:val="30"/>
        </w:rPr>
        <w:t xml:space="preserve"> SIGN-OFF</w:t>
      </w:r>
      <w:r>
        <w:tab/>
      </w:r>
      <w:r>
        <w:fldChar w:fldCharType="begin"/>
      </w:r>
      <w:r>
        <w:instrText xml:space="preserve"> PAGEREF _Toc30410 \h </w:instrText>
      </w:r>
      <w:r>
        <w:fldChar w:fldCharType="separate"/>
      </w:r>
      <w:r>
        <w:t>1</w:t>
      </w:r>
      <w:r>
        <w:fldChar w:fldCharType="end"/>
      </w:r>
      <w:r>
        <w:fldChar w:fldCharType="end"/>
      </w:r>
    </w:p>
    <w:p>
      <w:pPr>
        <w:pStyle w:val="142"/>
        <w:tabs>
          <w:tab w:val="right" w:leader="dot" w:pos="8306"/>
        </w:tabs>
      </w:pPr>
      <w:r>
        <w:fldChar w:fldCharType="begin"/>
      </w:r>
      <w:r>
        <w:instrText xml:space="preserve"> HYPERLINK \l _Toc19890 </w:instrText>
      </w:r>
      <w:r>
        <w:fldChar w:fldCharType="separate"/>
      </w:r>
      <w:r>
        <w:rPr>
          <w:rFonts w:ascii="Century Gothic" w:hAnsi="Century Gothic"/>
          <w:bCs/>
          <w:szCs w:val="28"/>
        </w:rPr>
        <w:t>Authorization Memorandum</w:t>
      </w:r>
      <w:r>
        <w:tab/>
      </w:r>
      <w:r>
        <w:fldChar w:fldCharType="begin"/>
      </w:r>
      <w:r>
        <w:instrText xml:space="preserve"> PAGEREF _Toc19890 \h </w:instrText>
      </w:r>
      <w:r>
        <w:fldChar w:fldCharType="separate"/>
      </w:r>
      <w:r>
        <w:t>1</w:t>
      </w:r>
      <w:r>
        <w:fldChar w:fldCharType="end"/>
      </w:r>
      <w:r>
        <w:fldChar w:fldCharType="end"/>
      </w:r>
    </w:p>
    <w:p>
      <w:pPr>
        <w:pStyle w:val="142"/>
        <w:tabs>
          <w:tab w:val="right" w:leader="dot" w:pos="8306"/>
        </w:tabs>
      </w:pPr>
      <w:r>
        <w:fldChar w:fldCharType="begin"/>
      </w:r>
      <w:r>
        <w:instrText xml:space="preserve"> HYPERLINK \l _Toc25102 </w:instrText>
      </w:r>
      <w:r>
        <w:fldChar w:fldCharType="separate"/>
      </w:r>
      <w:r>
        <w:rPr>
          <w:rFonts w:hint="default"/>
          <w:szCs w:val="32"/>
          <w:lang w:val="en-IN" w:eastAsia="zh-CN"/>
        </w:rPr>
        <w:t>A. Abstract</w:t>
      </w:r>
      <w:r>
        <w:tab/>
      </w:r>
      <w:r>
        <w:fldChar w:fldCharType="begin"/>
      </w:r>
      <w:r>
        <w:instrText xml:space="preserve"> PAGEREF _Toc25102 \h </w:instrText>
      </w:r>
      <w:r>
        <w:fldChar w:fldCharType="separate"/>
      </w:r>
      <w:r>
        <w:t>4</w:t>
      </w:r>
      <w:r>
        <w:fldChar w:fldCharType="end"/>
      </w:r>
      <w:r>
        <w:fldChar w:fldCharType="end"/>
      </w:r>
    </w:p>
    <w:p>
      <w:pPr>
        <w:pStyle w:val="142"/>
        <w:tabs>
          <w:tab w:val="right" w:leader="dot" w:pos="8306"/>
        </w:tabs>
      </w:pPr>
      <w:r>
        <w:fldChar w:fldCharType="begin"/>
      </w:r>
      <w:r>
        <w:instrText xml:space="preserve"> HYPERLINK \l _Toc31408 </w:instrText>
      </w:r>
      <w: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_Toc31408 \h </w:instrText>
      </w:r>
      <w:r>
        <w:fldChar w:fldCharType="separate"/>
      </w:r>
      <w:r>
        <w:t>4</w:t>
      </w:r>
      <w:r>
        <w:fldChar w:fldCharType="end"/>
      </w:r>
      <w:r>
        <w:fldChar w:fldCharType="end"/>
      </w:r>
    </w:p>
    <w:p>
      <w:pPr>
        <w:pStyle w:val="142"/>
        <w:tabs>
          <w:tab w:val="right" w:leader="dot" w:pos="8306"/>
        </w:tabs>
      </w:pPr>
      <w:r>
        <w:fldChar w:fldCharType="begin"/>
      </w:r>
      <w:r>
        <w:instrText xml:space="preserve"> HYPERLINK \l _Toc3290 </w:instrText>
      </w:r>
      <w:r>
        <w:fldChar w:fldCharType="separate"/>
      </w:r>
      <w:r>
        <w:rPr>
          <w:rFonts w:hint="default"/>
          <w:szCs w:val="32"/>
          <w:lang w:val="en-US" w:eastAsia="zh-CN"/>
        </w:rPr>
        <w:t>C. Definition, Acronyms and Abbreviations</w:t>
      </w:r>
      <w:r>
        <w:tab/>
      </w:r>
      <w:r>
        <w:fldChar w:fldCharType="begin"/>
      </w:r>
      <w:r>
        <w:instrText xml:space="preserve"> PAGEREF _Toc3290 \h </w:instrText>
      </w:r>
      <w:r>
        <w:fldChar w:fldCharType="separate"/>
      </w:r>
      <w:r>
        <w:t>4</w:t>
      </w:r>
      <w:r>
        <w:fldChar w:fldCharType="end"/>
      </w:r>
      <w:r>
        <w:fldChar w:fldCharType="end"/>
      </w:r>
    </w:p>
    <w:p>
      <w:pPr>
        <w:pStyle w:val="142"/>
        <w:tabs>
          <w:tab w:val="right" w:leader="dot" w:pos="8306"/>
        </w:tabs>
      </w:pPr>
      <w:r>
        <w:fldChar w:fldCharType="begin"/>
      </w:r>
      <w:r>
        <w:instrText xml:space="preserve"> HYPERLINK \l _Toc27293 </w:instrText>
      </w:r>
      <w:r>
        <w:fldChar w:fldCharType="separate"/>
      </w:r>
      <w:r>
        <w:rPr>
          <w:rFonts w:hint="default"/>
          <w:szCs w:val="32"/>
          <w:lang w:val="en-IN"/>
        </w:rPr>
        <w:t xml:space="preserve">D. </w:t>
      </w:r>
      <w:r>
        <w:rPr>
          <w:rFonts w:hint="default"/>
          <w:szCs w:val="32"/>
          <w:lang w:val="en-IN" w:eastAsia="zh-CN"/>
        </w:rPr>
        <w:t>Overview of the Document</w:t>
      </w:r>
      <w:r>
        <w:tab/>
      </w:r>
      <w:r>
        <w:fldChar w:fldCharType="begin"/>
      </w:r>
      <w:r>
        <w:instrText xml:space="preserve"> PAGEREF _Toc27293 \h </w:instrText>
      </w:r>
      <w:r>
        <w:fldChar w:fldCharType="separate"/>
      </w:r>
      <w:r>
        <w:t>4</w:t>
      </w:r>
      <w:r>
        <w:fldChar w:fldCharType="end"/>
      </w:r>
      <w:r>
        <w:fldChar w:fldCharType="end"/>
      </w:r>
    </w:p>
    <w:p>
      <w:pPr>
        <w:pStyle w:val="142"/>
        <w:tabs>
          <w:tab w:val="right" w:leader="dot" w:pos="8306"/>
        </w:tabs>
      </w:pPr>
      <w:r>
        <w:fldChar w:fldCharType="begin"/>
      </w:r>
      <w:r>
        <w:instrText xml:space="preserve"> HYPERLINK \l _Toc23359 </w:instrText>
      </w:r>
      <w:r>
        <w:fldChar w:fldCharType="separate"/>
      </w:r>
      <w:r>
        <w:rPr>
          <w:rFonts w:hint="default"/>
          <w:szCs w:val="32"/>
          <w:lang w:val="en-IN" w:eastAsia="zh-CN"/>
        </w:rPr>
        <w:t>E. Scope of Education Module</w:t>
      </w:r>
      <w:r>
        <w:tab/>
      </w:r>
      <w:r>
        <w:fldChar w:fldCharType="begin"/>
      </w:r>
      <w:r>
        <w:instrText xml:space="preserve"> PAGEREF _Toc23359 \h </w:instrText>
      </w:r>
      <w:r>
        <w:fldChar w:fldCharType="separate"/>
      </w:r>
      <w:r>
        <w:t>5</w:t>
      </w:r>
      <w:r>
        <w:fldChar w:fldCharType="end"/>
      </w:r>
      <w:r>
        <w:fldChar w:fldCharType="end"/>
      </w:r>
    </w:p>
    <w:p>
      <w:pPr>
        <w:pStyle w:val="142"/>
        <w:tabs>
          <w:tab w:val="right" w:leader="dot" w:pos="8306"/>
        </w:tabs>
      </w:pPr>
      <w:r>
        <w:fldChar w:fldCharType="begin"/>
      </w:r>
      <w:r>
        <w:instrText xml:space="preserve"> HYPERLINK \l _Toc22409 </w:instrText>
      </w:r>
      <w:r>
        <w:fldChar w:fldCharType="separate"/>
      </w:r>
      <w:r>
        <w:rPr>
          <w:rFonts w:hint="default"/>
          <w:szCs w:val="32"/>
          <w:lang w:val="en-IN" w:eastAsia="zh-CN"/>
        </w:rPr>
        <w:t>F. WSC Student Admission Process Flow</w:t>
      </w:r>
      <w:r>
        <w:tab/>
      </w:r>
      <w:r>
        <w:fldChar w:fldCharType="begin"/>
      </w:r>
      <w:r>
        <w:instrText xml:space="preserve"> PAGEREF _Toc22409 \h </w:instrText>
      </w:r>
      <w:r>
        <w:fldChar w:fldCharType="separate"/>
      </w:r>
      <w:r>
        <w:t>6</w:t>
      </w:r>
      <w:r>
        <w:fldChar w:fldCharType="end"/>
      </w:r>
      <w:r>
        <w:fldChar w:fldCharType="end"/>
      </w:r>
    </w:p>
    <w:p>
      <w:pPr>
        <w:pStyle w:val="142"/>
        <w:tabs>
          <w:tab w:val="right" w:leader="dot" w:pos="8306"/>
        </w:tabs>
      </w:pPr>
      <w:r>
        <w:fldChar w:fldCharType="begin"/>
      </w:r>
      <w:r>
        <w:instrText xml:space="preserve"> HYPERLINK \l _Toc29767 </w:instrText>
      </w:r>
      <w:r>
        <w:fldChar w:fldCharType="separate"/>
      </w:r>
      <w:r>
        <w:rPr>
          <w:rFonts w:hint="default"/>
          <w:szCs w:val="32"/>
          <w:lang w:val="en-IN" w:eastAsia="zh-CN"/>
        </w:rPr>
        <w:t>G. Process flow description</w:t>
      </w:r>
      <w:r>
        <w:tab/>
      </w:r>
      <w:r>
        <w:fldChar w:fldCharType="begin"/>
      </w:r>
      <w:r>
        <w:instrText xml:space="preserve"> PAGEREF _Toc29767 \h </w:instrText>
      </w:r>
      <w:r>
        <w:fldChar w:fldCharType="separate"/>
      </w:r>
      <w:r>
        <w:t>6</w:t>
      </w:r>
      <w:r>
        <w:fldChar w:fldCharType="end"/>
      </w:r>
      <w:r>
        <w:fldChar w:fldCharType="end"/>
      </w:r>
    </w:p>
    <w:p>
      <w:pPr>
        <w:pStyle w:val="142"/>
        <w:tabs>
          <w:tab w:val="right" w:leader="dot" w:pos="8306"/>
        </w:tabs>
      </w:pPr>
      <w:r>
        <w:fldChar w:fldCharType="begin"/>
      </w:r>
      <w:r>
        <w:instrText xml:space="preserve"> HYPERLINK \l _Toc13482 </w:instrText>
      </w:r>
      <w:r>
        <w:fldChar w:fldCharType="separate"/>
      </w:r>
      <w:r>
        <w:rPr>
          <w:rFonts w:hint="default"/>
          <w:szCs w:val="32"/>
          <w:lang w:val="en-IN" w:eastAsia="zh-CN"/>
        </w:rPr>
        <w:t>H. List of Screens and their descriptions</w:t>
      </w:r>
      <w:r>
        <w:tab/>
      </w:r>
      <w:r>
        <w:fldChar w:fldCharType="begin"/>
      </w:r>
      <w:r>
        <w:instrText xml:space="preserve"> PAGEREF _Toc13482 \h </w:instrText>
      </w:r>
      <w:r>
        <w:fldChar w:fldCharType="separate"/>
      </w:r>
      <w:r>
        <w:t>7</w:t>
      </w:r>
      <w:r>
        <w:fldChar w:fldCharType="end"/>
      </w:r>
      <w:r>
        <w:fldChar w:fldCharType="end"/>
      </w:r>
    </w:p>
    <w:p>
      <w:pPr>
        <w:pStyle w:val="142"/>
        <w:tabs>
          <w:tab w:val="right" w:leader="dot" w:pos="8306"/>
        </w:tabs>
      </w:pPr>
      <w:r>
        <w:fldChar w:fldCharType="begin"/>
      </w:r>
      <w:r>
        <w:instrText xml:space="preserve"> HYPERLINK \l _Toc3423 </w:instrText>
      </w:r>
      <w:r>
        <w:fldChar w:fldCharType="separate"/>
      </w:r>
      <w:r>
        <w:rPr>
          <w:rFonts w:hint="default"/>
          <w:lang w:val="en-IN"/>
        </w:rPr>
        <w:t xml:space="preserve">I. </w:t>
      </w:r>
      <w:r>
        <w:rPr>
          <w:rFonts w:hint="default"/>
          <w:szCs w:val="32"/>
          <w:lang w:val="en-IN" w:eastAsia="zh-CN"/>
        </w:rPr>
        <w:t>Admission</w:t>
      </w:r>
      <w:r>
        <w:tab/>
      </w:r>
      <w:r>
        <w:fldChar w:fldCharType="begin"/>
      </w:r>
      <w:r>
        <w:instrText xml:space="preserve"> PAGEREF _Toc3423 \h </w:instrText>
      </w:r>
      <w:r>
        <w:fldChar w:fldCharType="separate"/>
      </w:r>
      <w:r>
        <w:t>10</w:t>
      </w:r>
      <w:r>
        <w:fldChar w:fldCharType="end"/>
      </w:r>
      <w:r>
        <w:fldChar w:fldCharType="end"/>
      </w:r>
    </w:p>
    <w:p>
      <w:pPr>
        <w:pStyle w:val="143"/>
        <w:tabs>
          <w:tab w:val="right" w:leader="dot" w:pos="8306"/>
        </w:tabs>
      </w:pPr>
      <w:r>
        <w:fldChar w:fldCharType="begin"/>
      </w:r>
      <w:r>
        <w:instrText xml:space="preserve"> HYPERLINK \l _Toc23703 </w:instrText>
      </w:r>
      <w:r>
        <w:fldChar w:fldCharType="separate"/>
      </w:r>
      <w:r>
        <w:rPr>
          <w:rFonts w:hint="default"/>
          <w:szCs w:val="32"/>
          <w:lang w:val="en-IN"/>
        </w:rPr>
        <w:t xml:space="preserve">1. </w:t>
      </w:r>
      <w:r>
        <w:rPr>
          <w:rFonts w:hint="default"/>
          <w:lang w:val="en-IN"/>
        </w:rPr>
        <w:t>Masters</w:t>
      </w:r>
      <w:r>
        <w:tab/>
      </w:r>
      <w:r>
        <w:fldChar w:fldCharType="begin"/>
      </w:r>
      <w:r>
        <w:instrText xml:space="preserve"> PAGEREF _Toc23703 \h </w:instrText>
      </w:r>
      <w:r>
        <w:fldChar w:fldCharType="separate"/>
      </w:r>
      <w:r>
        <w:t>10</w:t>
      </w:r>
      <w:r>
        <w:fldChar w:fldCharType="end"/>
      </w:r>
      <w:r>
        <w:fldChar w:fldCharType="end"/>
      </w:r>
    </w:p>
    <w:p>
      <w:pPr>
        <w:pStyle w:val="143"/>
        <w:tabs>
          <w:tab w:val="right" w:leader="dot" w:pos="8306"/>
        </w:tabs>
      </w:pPr>
      <w:r>
        <w:fldChar w:fldCharType="begin"/>
      </w:r>
      <w:r>
        <w:instrText xml:space="preserve"> HYPERLINK \l _Toc11795 </w:instrText>
      </w:r>
      <w:r>
        <w:fldChar w:fldCharType="separate"/>
      </w:r>
      <w:r>
        <w:rPr>
          <w:rFonts w:hint="default"/>
          <w:lang w:val="en-IN"/>
        </w:rPr>
        <w:t>1.1 Department</w:t>
      </w:r>
      <w:r>
        <w:tab/>
      </w:r>
      <w:r>
        <w:fldChar w:fldCharType="begin"/>
      </w:r>
      <w:r>
        <w:instrText xml:space="preserve"> PAGEREF _Toc11795 \h </w:instrText>
      </w:r>
      <w:r>
        <w:fldChar w:fldCharType="separate"/>
      </w:r>
      <w:r>
        <w:t>10</w:t>
      </w:r>
      <w:r>
        <w:fldChar w:fldCharType="end"/>
      </w:r>
      <w:r>
        <w:fldChar w:fldCharType="end"/>
      </w:r>
    </w:p>
    <w:p>
      <w:pPr>
        <w:pStyle w:val="143"/>
        <w:tabs>
          <w:tab w:val="right" w:leader="dot" w:pos="8306"/>
        </w:tabs>
      </w:pPr>
      <w:r>
        <w:fldChar w:fldCharType="begin"/>
      </w:r>
      <w:r>
        <w:instrText xml:space="preserve"> HYPERLINK \l _Toc23202 </w:instrText>
      </w:r>
      <w:r>
        <w:fldChar w:fldCharType="separate"/>
      </w:r>
      <w:r>
        <w:rPr>
          <w:rFonts w:hint="default"/>
          <w:lang w:val="en-IN"/>
        </w:rPr>
        <w:t>1.2 Program Grade</w:t>
      </w:r>
      <w:r>
        <w:tab/>
      </w:r>
      <w:r>
        <w:fldChar w:fldCharType="begin"/>
      </w:r>
      <w:r>
        <w:instrText xml:space="preserve"> PAGEREF _Toc23202 \h </w:instrText>
      </w:r>
      <w:r>
        <w:fldChar w:fldCharType="separate"/>
      </w:r>
      <w:r>
        <w:t>13</w:t>
      </w:r>
      <w:r>
        <w:fldChar w:fldCharType="end"/>
      </w:r>
      <w:r>
        <w:fldChar w:fldCharType="end"/>
      </w:r>
    </w:p>
    <w:p>
      <w:pPr>
        <w:pStyle w:val="143"/>
        <w:tabs>
          <w:tab w:val="right" w:leader="dot" w:pos="8306"/>
        </w:tabs>
      </w:pPr>
      <w:r>
        <w:fldChar w:fldCharType="begin"/>
      </w:r>
      <w:r>
        <w:instrText xml:space="preserve"> HYPERLINK \l _Toc5794 </w:instrText>
      </w:r>
      <w:r>
        <w:fldChar w:fldCharType="separate"/>
      </w:r>
      <w:r>
        <w:rPr>
          <w:rFonts w:hint="default"/>
          <w:lang w:val="en-IN"/>
        </w:rPr>
        <w:t>1.3 Programs</w:t>
      </w:r>
      <w:r>
        <w:tab/>
      </w:r>
      <w:r>
        <w:fldChar w:fldCharType="begin"/>
      </w:r>
      <w:r>
        <w:instrText xml:space="preserve"> PAGEREF _Toc5794 \h </w:instrText>
      </w:r>
      <w:r>
        <w:fldChar w:fldCharType="separate"/>
      </w:r>
      <w:r>
        <w:t>14</w:t>
      </w:r>
      <w:r>
        <w:fldChar w:fldCharType="end"/>
      </w:r>
      <w:r>
        <w:fldChar w:fldCharType="end"/>
      </w:r>
    </w:p>
    <w:p>
      <w:pPr>
        <w:pStyle w:val="143"/>
        <w:tabs>
          <w:tab w:val="right" w:leader="dot" w:pos="8306"/>
        </w:tabs>
      </w:pPr>
      <w:r>
        <w:fldChar w:fldCharType="begin"/>
      </w:r>
      <w:r>
        <w:instrText xml:space="preserve"> HYPERLINK \l _Toc28559 </w:instrText>
      </w:r>
      <w:r>
        <w:fldChar w:fldCharType="separate"/>
      </w:r>
      <w:r>
        <w:rPr>
          <w:rFonts w:hint="default"/>
          <w:lang w:val="en-IN"/>
        </w:rPr>
        <w:t xml:space="preserve">1.4 </w:t>
      </w:r>
      <w:r>
        <w:rPr>
          <w:rFonts w:hint="default"/>
          <w:lang w:val="en-IN" w:eastAsia="zh-CN"/>
        </w:rPr>
        <w:t>Semester</w:t>
      </w:r>
      <w:r>
        <w:tab/>
      </w:r>
      <w:r>
        <w:fldChar w:fldCharType="begin"/>
      </w:r>
      <w:r>
        <w:instrText xml:space="preserve"> PAGEREF _Toc28559 \h </w:instrText>
      </w:r>
      <w:r>
        <w:fldChar w:fldCharType="separate"/>
      </w:r>
      <w:r>
        <w:t>15</w:t>
      </w:r>
      <w:r>
        <w:fldChar w:fldCharType="end"/>
      </w:r>
      <w:r>
        <w:fldChar w:fldCharType="end"/>
      </w:r>
    </w:p>
    <w:p>
      <w:pPr>
        <w:pStyle w:val="143"/>
        <w:tabs>
          <w:tab w:val="right" w:leader="dot" w:pos="8306"/>
        </w:tabs>
      </w:pPr>
      <w:r>
        <w:fldChar w:fldCharType="begin"/>
      </w:r>
      <w:r>
        <w:instrText xml:space="preserve"> HYPERLINK \l _Toc2097 </w:instrText>
      </w:r>
      <w:r>
        <w:fldChar w:fldCharType="separate"/>
      </w:r>
      <w:r>
        <w:rPr>
          <w:rFonts w:hint="default"/>
          <w:lang w:val="en-US" w:eastAsia="zh-CN"/>
        </w:rPr>
        <w:t>1.5 Course</w:t>
      </w:r>
      <w:r>
        <w:tab/>
      </w:r>
      <w:r>
        <w:fldChar w:fldCharType="begin"/>
      </w:r>
      <w:r>
        <w:instrText xml:space="preserve"> PAGEREF _Toc2097 \h </w:instrText>
      </w:r>
      <w:r>
        <w:fldChar w:fldCharType="separate"/>
      </w:r>
      <w:r>
        <w:t>17</w:t>
      </w:r>
      <w:r>
        <w:fldChar w:fldCharType="end"/>
      </w:r>
      <w:r>
        <w:fldChar w:fldCharType="end"/>
      </w:r>
    </w:p>
    <w:p>
      <w:pPr>
        <w:pStyle w:val="143"/>
        <w:tabs>
          <w:tab w:val="right" w:leader="dot" w:pos="8306"/>
        </w:tabs>
      </w:pPr>
      <w:r>
        <w:fldChar w:fldCharType="begin"/>
      </w:r>
      <w:r>
        <w:instrText xml:space="preserve"> HYPERLINK \l _Toc13694 </w:instrText>
      </w:r>
      <w:r>
        <w:fldChar w:fldCharType="separate"/>
      </w:r>
      <w:r>
        <w:rPr>
          <w:rFonts w:hint="default"/>
          <w:lang w:val="en-IN" w:eastAsia="zh-CN"/>
        </w:rPr>
        <w:t>1.6 Academic Year</w:t>
      </w:r>
      <w:r>
        <w:tab/>
      </w:r>
      <w:r>
        <w:fldChar w:fldCharType="begin"/>
      </w:r>
      <w:r>
        <w:instrText xml:space="preserve"> PAGEREF _Toc13694 \h </w:instrText>
      </w:r>
      <w:r>
        <w:fldChar w:fldCharType="separate"/>
      </w:r>
      <w:r>
        <w:t>20</w:t>
      </w:r>
      <w:r>
        <w:fldChar w:fldCharType="end"/>
      </w:r>
      <w:r>
        <w:fldChar w:fldCharType="end"/>
      </w:r>
    </w:p>
    <w:p>
      <w:pPr>
        <w:pStyle w:val="143"/>
        <w:tabs>
          <w:tab w:val="right" w:leader="dot" w:pos="8306"/>
        </w:tabs>
      </w:pPr>
      <w:r>
        <w:fldChar w:fldCharType="begin"/>
      </w:r>
      <w:r>
        <w:instrText xml:space="preserve"> HYPERLINK \l _Toc25517 </w:instrText>
      </w:r>
      <w:r>
        <w:fldChar w:fldCharType="separate"/>
      </w:r>
      <w:r>
        <w:rPr>
          <w:rFonts w:hint="default"/>
          <w:lang w:val="en-US" w:eastAsia="zh-CN"/>
        </w:rPr>
        <w:t>1.7 Academic Term</w:t>
      </w:r>
      <w:r>
        <w:tab/>
      </w:r>
      <w:r>
        <w:fldChar w:fldCharType="begin"/>
      </w:r>
      <w:r>
        <w:instrText xml:space="preserve"> PAGEREF _Toc25517 \h </w:instrText>
      </w:r>
      <w:r>
        <w:fldChar w:fldCharType="separate"/>
      </w:r>
      <w:r>
        <w:t>21</w:t>
      </w:r>
      <w:r>
        <w:fldChar w:fldCharType="end"/>
      </w:r>
      <w:r>
        <w:fldChar w:fldCharType="end"/>
      </w:r>
    </w:p>
    <w:p>
      <w:pPr>
        <w:pStyle w:val="143"/>
        <w:tabs>
          <w:tab w:val="right" w:leader="dot" w:pos="8306"/>
        </w:tabs>
      </w:pPr>
      <w:r>
        <w:fldChar w:fldCharType="begin"/>
      </w:r>
      <w:r>
        <w:instrText xml:space="preserve"> HYPERLINK \l _Toc9165 </w:instrText>
      </w:r>
      <w:r>
        <w:fldChar w:fldCharType="separate"/>
      </w:r>
      <w:r>
        <w:rPr>
          <w:rFonts w:hint="default"/>
          <w:lang w:val="en-IN" w:eastAsia="zh-CN"/>
        </w:rPr>
        <w:t xml:space="preserve">1.8 </w:t>
      </w:r>
      <w:r>
        <w:rPr>
          <w:rFonts w:hint="default"/>
          <w:lang w:val="en-US" w:eastAsia="zh-CN"/>
        </w:rPr>
        <w:t>Class Room</w:t>
      </w:r>
      <w:r>
        <w:tab/>
      </w:r>
      <w:r>
        <w:fldChar w:fldCharType="begin"/>
      </w:r>
      <w:r>
        <w:instrText xml:space="preserve"> PAGEREF _Toc9165 \h </w:instrText>
      </w:r>
      <w:r>
        <w:fldChar w:fldCharType="separate"/>
      </w:r>
      <w:r>
        <w:t>22</w:t>
      </w:r>
      <w:r>
        <w:fldChar w:fldCharType="end"/>
      </w:r>
      <w:r>
        <w:fldChar w:fldCharType="end"/>
      </w:r>
    </w:p>
    <w:p>
      <w:pPr>
        <w:pStyle w:val="143"/>
        <w:tabs>
          <w:tab w:val="right" w:leader="dot" w:pos="8306"/>
        </w:tabs>
      </w:pPr>
      <w:r>
        <w:fldChar w:fldCharType="begin"/>
      </w:r>
      <w:r>
        <w:instrText xml:space="preserve"> HYPERLINK \l _Toc31895 </w:instrText>
      </w:r>
      <w:r>
        <w:fldChar w:fldCharType="separate"/>
      </w:r>
      <w:r>
        <w:rPr>
          <w:rFonts w:hint="default"/>
          <w:szCs w:val="32"/>
          <w:lang w:val="en-IN"/>
        </w:rPr>
        <w:t xml:space="preserve">2. </w:t>
      </w:r>
      <w:r>
        <w:rPr>
          <w:rFonts w:hint="default"/>
          <w:lang w:val="en-IN"/>
        </w:rPr>
        <w:t>Admission Master</w:t>
      </w:r>
      <w:r>
        <w:tab/>
      </w:r>
      <w:r>
        <w:fldChar w:fldCharType="begin"/>
      </w:r>
      <w:r>
        <w:instrText xml:space="preserve"> PAGEREF _Toc31895 \h </w:instrText>
      </w:r>
      <w:r>
        <w:fldChar w:fldCharType="separate"/>
      </w:r>
      <w:r>
        <w:t>24</w:t>
      </w:r>
      <w:r>
        <w:fldChar w:fldCharType="end"/>
      </w:r>
      <w:r>
        <w:fldChar w:fldCharType="end"/>
      </w:r>
    </w:p>
    <w:p>
      <w:pPr>
        <w:pStyle w:val="143"/>
        <w:tabs>
          <w:tab w:val="right" w:leader="dot" w:pos="8306"/>
        </w:tabs>
      </w:pPr>
      <w:r>
        <w:fldChar w:fldCharType="begin"/>
      </w:r>
      <w:r>
        <w:instrText xml:space="preserve"> HYPERLINK \l _Toc31530 </w:instrText>
      </w:r>
      <w:r>
        <w:fldChar w:fldCharType="separate"/>
      </w:r>
      <w:r>
        <w:rPr>
          <w:rFonts w:hint="default"/>
          <w:lang w:val="en-IN"/>
        </w:rPr>
        <w:t xml:space="preserve">2.1 </w:t>
      </w:r>
      <w:r>
        <w:rPr>
          <w:rFonts w:hint="default"/>
          <w:lang w:val="en-IN" w:eastAsia="zh-CN"/>
        </w:rPr>
        <w:t>Document Template</w:t>
      </w:r>
      <w:r>
        <w:tab/>
      </w:r>
      <w:r>
        <w:fldChar w:fldCharType="begin"/>
      </w:r>
      <w:r>
        <w:instrText xml:space="preserve"> PAGEREF _Toc31530 \h </w:instrText>
      </w:r>
      <w:r>
        <w:fldChar w:fldCharType="separate"/>
      </w:r>
      <w:r>
        <w:t>24</w:t>
      </w:r>
      <w:r>
        <w:fldChar w:fldCharType="end"/>
      </w:r>
      <w:r>
        <w:fldChar w:fldCharType="end"/>
      </w:r>
    </w:p>
    <w:p>
      <w:pPr>
        <w:pStyle w:val="143"/>
        <w:tabs>
          <w:tab w:val="right" w:leader="dot" w:pos="8306"/>
        </w:tabs>
      </w:pPr>
      <w:r>
        <w:fldChar w:fldCharType="begin"/>
      </w:r>
      <w:r>
        <w:instrText xml:space="preserve"> HYPERLINK \l _Toc10061 </w:instrText>
      </w:r>
      <w:r>
        <w:fldChar w:fldCharType="separate"/>
      </w:r>
      <w:r>
        <w:rPr>
          <w:rFonts w:hint="default"/>
          <w:lang w:val="en-IN"/>
        </w:rPr>
        <w:t xml:space="preserve">2.2 </w:t>
      </w:r>
      <w:r>
        <w:rPr>
          <w:rFonts w:hint="default"/>
          <w:lang w:val="en-IN" w:eastAsia="zh-CN"/>
        </w:rPr>
        <w:t>Academic Event</w:t>
      </w:r>
      <w:r>
        <w:tab/>
      </w:r>
      <w:r>
        <w:fldChar w:fldCharType="begin"/>
      </w:r>
      <w:r>
        <w:instrText xml:space="preserve"> PAGEREF _Toc10061 \h </w:instrText>
      </w:r>
      <w:r>
        <w:fldChar w:fldCharType="separate"/>
      </w:r>
      <w:r>
        <w:t>25</w:t>
      </w:r>
      <w:r>
        <w:fldChar w:fldCharType="end"/>
      </w:r>
      <w:r>
        <w:fldChar w:fldCharType="end"/>
      </w:r>
    </w:p>
    <w:p>
      <w:pPr>
        <w:pStyle w:val="143"/>
        <w:tabs>
          <w:tab w:val="right" w:leader="dot" w:pos="8306"/>
        </w:tabs>
      </w:pPr>
      <w:r>
        <w:fldChar w:fldCharType="begin"/>
      </w:r>
      <w:r>
        <w:instrText xml:space="preserve"> HYPERLINK \l _Toc9021 </w:instrText>
      </w:r>
      <w:r>
        <w:fldChar w:fldCharType="separate"/>
      </w:r>
      <w:r>
        <w:rPr>
          <w:rFonts w:hint="default"/>
          <w:lang w:val="en-IN"/>
        </w:rPr>
        <w:t xml:space="preserve">2.3 </w:t>
      </w:r>
      <w:r>
        <w:rPr>
          <w:rFonts w:hint="default"/>
          <w:lang w:val="en-IN" w:eastAsia="zh-CN"/>
        </w:rPr>
        <w:t>Awards</w:t>
      </w:r>
      <w:r>
        <w:tab/>
      </w:r>
      <w:r>
        <w:fldChar w:fldCharType="begin"/>
      </w:r>
      <w:r>
        <w:instrText xml:space="preserve"> PAGEREF _Toc9021 \h </w:instrText>
      </w:r>
      <w:r>
        <w:fldChar w:fldCharType="separate"/>
      </w:r>
      <w:r>
        <w:t>26</w:t>
      </w:r>
      <w:r>
        <w:fldChar w:fldCharType="end"/>
      </w:r>
      <w:r>
        <w:fldChar w:fldCharType="end"/>
      </w:r>
    </w:p>
    <w:p>
      <w:pPr>
        <w:pStyle w:val="143"/>
        <w:tabs>
          <w:tab w:val="right" w:leader="dot" w:pos="8306"/>
        </w:tabs>
      </w:pPr>
      <w:r>
        <w:fldChar w:fldCharType="begin"/>
      </w:r>
      <w:r>
        <w:instrText xml:space="preserve"> HYPERLINK \l _Toc1684 </w:instrText>
      </w:r>
      <w:r>
        <w:fldChar w:fldCharType="separate"/>
      </w:r>
      <w:r>
        <w:rPr>
          <w:rFonts w:hint="default"/>
          <w:lang w:val="en-IN" w:eastAsia="zh-CN"/>
        </w:rPr>
        <w:t>2.4 Documents</w:t>
      </w:r>
      <w:r>
        <w:tab/>
      </w:r>
      <w:r>
        <w:fldChar w:fldCharType="begin"/>
      </w:r>
      <w:r>
        <w:instrText xml:space="preserve"> PAGEREF _Toc1684 \h </w:instrText>
      </w:r>
      <w:r>
        <w:fldChar w:fldCharType="separate"/>
      </w:r>
      <w:r>
        <w:t>27</w:t>
      </w:r>
      <w:r>
        <w:fldChar w:fldCharType="end"/>
      </w:r>
      <w:r>
        <w:fldChar w:fldCharType="end"/>
      </w:r>
    </w:p>
    <w:p>
      <w:pPr>
        <w:pStyle w:val="143"/>
        <w:tabs>
          <w:tab w:val="right" w:leader="dot" w:pos="8306"/>
        </w:tabs>
      </w:pPr>
      <w:r>
        <w:fldChar w:fldCharType="begin"/>
      </w:r>
      <w:r>
        <w:instrText xml:space="preserve"> HYPERLINK \l _Toc3722 </w:instrText>
      </w:r>
      <w:r>
        <w:fldChar w:fldCharType="separate"/>
      </w:r>
      <w:r>
        <w:rPr>
          <w:rFonts w:hint="default"/>
          <w:lang w:val="en-IN" w:eastAsia="zh-CN"/>
        </w:rPr>
        <w:t>2.5 Eligibility Parameter</w:t>
      </w:r>
      <w:r>
        <w:tab/>
      </w:r>
      <w:r>
        <w:fldChar w:fldCharType="begin"/>
      </w:r>
      <w:r>
        <w:instrText xml:space="preserve"> PAGEREF _Toc3722 \h </w:instrText>
      </w:r>
      <w:r>
        <w:fldChar w:fldCharType="separate"/>
      </w:r>
      <w:r>
        <w:t>27</w:t>
      </w:r>
      <w:r>
        <w:fldChar w:fldCharType="end"/>
      </w:r>
      <w:r>
        <w:fldChar w:fldCharType="end"/>
      </w:r>
    </w:p>
    <w:p>
      <w:pPr>
        <w:pStyle w:val="143"/>
        <w:tabs>
          <w:tab w:val="right" w:leader="dot" w:pos="8306"/>
        </w:tabs>
      </w:pPr>
      <w:r>
        <w:fldChar w:fldCharType="begin"/>
      </w:r>
      <w:r>
        <w:instrText xml:space="preserve"> HYPERLINK \l _Toc31337 </w:instrText>
      </w:r>
      <w:r>
        <w:fldChar w:fldCharType="separate"/>
      </w:r>
      <w:r>
        <w:rPr>
          <w:rFonts w:hint="default"/>
          <w:lang w:val="en-IN" w:eastAsia="zh-CN"/>
        </w:rPr>
        <w:t>2.6 Student Batch Name</w:t>
      </w:r>
      <w:r>
        <w:tab/>
      </w:r>
      <w:r>
        <w:fldChar w:fldCharType="begin"/>
      </w:r>
      <w:r>
        <w:instrText xml:space="preserve"> PAGEREF _Toc31337 \h </w:instrText>
      </w:r>
      <w:r>
        <w:fldChar w:fldCharType="separate"/>
      </w:r>
      <w:r>
        <w:t>28</w:t>
      </w:r>
      <w:r>
        <w:fldChar w:fldCharType="end"/>
      </w:r>
      <w:r>
        <w:fldChar w:fldCharType="end"/>
      </w:r>
    </w:p>
    <w:p>
      <w:pPr>
        <w:pStyle w:val="143"/>
        <w:tabs>
          <w:tab w:val="right" w:leader="dot" w:pos="8306"/>
        </w:tabs>
      </w:pPr>
      <w:r>
        <w:fldChar w:fldCharType="begin"/>
      </w:r>
      <w:r>
        <w:instrText xml:space="preserve"> HYPERLINK \l _Toc7803 </w:instrText>
      </w:r>
      <w:r>
        <w:fldChar w:fldCharType="separate"/>
      </w:r>
      <w:r>
        <w:rPr>
          <w:rFonts w:hint="default"/>
          <w:lang w:val="en-IN" w:eastAsia="zh-CN"/>
        </w:rPr>
        <w:t>2.7 Fee Type</w:t>
      </w:r>
      <w:r>
        <w:tab/>
      </w:r>
      <w:r>
        <w:fldChar w:fldCharType="begin"/>
      </w:r>
      <w:r>
        <w:instrText xml:space="preserve"> PAGEREF _Toc7803 \h </w:instrText>
      </w:r>
      <w:r>
        <w:fldChar w:fldCharType="separate"/>
      </w:r>
      <w:r>
        <w:t>29</w:t>
      </w:r>
      <w:r>
        <w:fldChar w:fldCharType="end"/>
      </w:r>
      <w:r>
        <w:fldChar w:fldCharType="end"/>
      </w:r>
    </w:p>
    <w:p>
      <w:pPr>
        <w:pStyle w:val="143"/>
        <w:tabs>
          <w:tab w:val="right" w:leader="dot" w:pos="8306"/>
        </w:tabs>
      </w:pPr>
      <w:r>
        <w:fldChar w:fldCharType="begin"/>
      </w:r>
      <w:r>
        <w:instrText xml:space="preserve"> HYPERLINK \l _Toc25188 </w:instrText>
      </w:r>
      <w:r>
        <w:fldChar w:fldCharType="separate"/>
      </w:r>
      <w:r>
        <w:rPr>
          <w:rFonts w:hint="default"/>
          <w:szCs w:val="32"/>
          <w:lang w:val="en-IN"/>
        </w:rPr>
        <w:t xml:space="preserve">3. </w:t>
      </w:r>
      <w:r>
        <w:rPr>
          <w:rFonts w:hint="default"/>
          <w:lang w:val="en-IN"/>
        </w:rPr>
        <w:t>Admission Transactional Screens</w:t>
      </w:r>
      <w:r>
        <w:tab/>
      </w:r>
      <w:r>
        <w:fldChar w:fldCharType="begin"/>
      </w:r>
      <w:r>
        <w:instrText xml:space="preserve"> PAGEREF _Toc25188 \h </w:instrText>
      </w:r>
      <w:r>
        <w:fldChar w:fldCharType="separate"/>
      </w:r>
      <w:r>
        <w:t>30</w:t>
      </w:r>
      <w:r>
        <w:fldChar w:fldCharType="end"/>
      </w:r>
      <w:r>
        <w:fldChar w:fldCharType="end"/>
      </w:r>
    </w:p>
    <w:p>
      <w:pPr>
        <w:pStyle w:val="143"/>
        <w:tabs>
          <w:tab w:val="right" w:leader="dot" w:pos="8306"/>
        </w:tabs>
      </w:pPr>
      <w:r>
        <w:fldChar w:fldCharType="begin"/>
      </w:r>
      <w:r>
        <w:instrText xml:space="preserve"> HYPERLINK \l _Toc4283 </w:instrText>
      </w:r>
      <w:r>
        <w:fldChar w:fldCharType="separate"/>
      </w:r>
      <w:r>
        <w:rPr>
          <w:rFonts w:hint="default"/>
          <w:lang w:val="en-US" w:eastAsia="zh-CN"/>
        </w:rPr>
        <w:t>3.1 Student Admission</w:t>
      </w:r>
      <w:r>
        <w:tab/>
      </w:r>
      <w:r>
        <w:fldChar w:fldCharType="begin"/>
      </w:r>
      <w:r>
        <w:instrText xml:space="preserve"> PAGEREF _Toc4283 \h </w:instrText>
      </w:r>
      <w:r>
        <w:fldChar w:fldCharType="separate"/>
      </w:r>
      <w:r>
        <w:t>31</w:t>
      </w:r>
      <w:r>
        <w:fldChar w:fldCharType="end"/>
      </w:r>
      <w:r>
        <w:fldChar w:fldCharType="end"/>
      </w:r>
    </w:p>
    <w:p>
      <w:pPr>
        <w:pStyle w:val="143"/>
        <w:tabs>
          <w:tab w:val="right" w:leader="dot" w:pos="8306"/>
        </w:tabs>
      </w:pPr>
      <w:r>
        <w:fldChar w:fldCharType="begin"/>
      </w:r>
      <w:r>
        <w:instrText xml:space="preserve"> HYPERLINK \l _Toc14389 </w:instrText>
      </w:r>
      <w:r>
        <w:fldChar w:fldCharType="separate"/>
      </w:r>
      <w:r>
        <w:rPr>
          <w:rFonts w:hint="default"/>
          <w:lang w:val="en-IN"/>
        </w:rPr>
        <w:t>3.2 Student Applicant</w:t>
      </w:r>
      <w:r>
        <w:tab/>
      </w:r>
      <w:r>
        <w:fldChar w:fldCharType="begin"/>
      </w:r>
      <w:r>
        <w:instrText xml:space="preserve"> PAGEREF _Toc14389 \h </w:instrText>
      </w:r>
      <w:r>
        <w:fldChar w:fldCharType="separate"/>
      </w:r>
      <w:r>
        <w:t>37</w:t>
      </w:r>
      <w:r>
        <w:fldChar w:fldCharType="end"/>
      </w:r>
      <w:r>
        <w:fldChar w:fldCharType="end"/>
      </w:r>
    </w:p>
    <w:p>
      <w:pPr>
        <w:pStyle w:val="143"/>
        <w:tabs>
          <w:tab w:val="right" w:leader="dot" w:pos="8306"/>
        </w:tabs>
      </w:pPr>
      <w:r>
        <w:fldChar w:fldCharType="begin"/>
      </w:r>
      <w:r>
        <w:instrText xml:space="preserve"> HYPERLINK \l _Toc2105 </w:instrText>
      </w:r>
      <w:r>
        <w:fldChar w:fldCharType="separate"/>
      </w:r>
      <w:r>
        <w:rPr>
          <w:rFonts w:hint="default"/>
          <w:lang w:val="en-US" w:eastAsia="zh-CN"/>
        </w:rPr>
        <w:t xml:space="preserve">3.3 </w:t>
      </w:r>
      <w:r>
        <w:rPr>
          <w:rFonts w:hint="default"/>
          <w:lang w:val="en-IN" w:eastAsia="zh-CN"/>
        </w:rPr>
        <w:t xml:space="preserve">Program </w:t>
      </w:r>
      <w:r>
        <w:rPr>
          <w:rFonts w:hint="default"/>
          <w:lang w:val="en-US" w:eastAsia="zh-CN"/>
        </w:rPr>
        <w:t>Enrollment</w:t>
      </w:r>
      <w:r>
        <w:tab/>
      </w:r>
      <w:r>
        <w:fldChar w:fldCharType="begin"/>
      </w:r>
      <w:r>
        <w:instrText xml:space="preserve"> PAGEREF _Toc2105 \h </w:instrText>
      </w:r>
      <w:r>
        <w:fldChar w:fldCharType="separate"/>
      </w:r>
      <w:r>
        <w:t>45</w:t>
      </w:r>
      <w:r>
        <w:fldChar w:fldCharType="end"/>
      </w:r>
      <w:r>
        <w:fldChar w:fldCharType="end"/>
      </w:r>
    </w:p>
    <w:p>
      <w:pPr>
        <w:pStyle w:val="143"/>
        <w:tabs>
          <w:tab w:val="right" w:leader="dot" w:pos="8306"/>
        </w:tabs>
      </w:pPr>
      <w:r>
        <w:fldChar w:fldCharType="begin"/>
      </w:r>
      <w:r>
        <w:instrText xml:space="preserve"> HYPERLINK \l _Toc27394 </w:instrText>
      </w:r>
      <w:r>
        <w:fldChar w:fldCharType="separate"/>
      </w:r>
      <w:r>
        <w:rPr>
          <w:rFonts w:hint="default"/>
          <w:lang w:val="en-IN" w:eastAsia="zh-CN"/>
        </w:rPr>
        <w:t xml:space="preserve">3.4 </w:t>
      </w:r>
      <w:r>
        <w:rPr>
          <w:rFonts w:hint="default"/>
          <w:lang w:val="en-US" w:eastAsia="zh-CN"/>
        </w:rPr>
        <w:t>Course Enrollmen</w:t>
      </w:r>
      <w:r>
        <w:rPr>
          <w:rFonts w:hint="default"/>
          <w:lang w:val="en-IN" w:eastAsia="zh-CN"/>
        </w:rPr>
        <w:t>t</w:t>
      </w:r>
      <w:r>
        <w:tab/>
      </w:r>
      <w:r>
        <w:fldChar w:fldCharType="begin"/>
      </w:r>
      <w:r>
        <w:instrText xml:space="preserve"> PAGEREF _Toc27394 \h </w:instrText>
      </w:r>
      <w:r>
        <w:fldChar w:fldCharType="separate"/>
      </w:r>
      <w:r>
        <w:t>52</w:t>
      </w:r>
      <w:r>
        <w:fldChar w:fldCharType="end"/>
      </w:r>
      <w:r>
        <w:fldChar w:fldCharType="end"/>
      </w:r>
    </w:p>
    <w:p>
      <w:pPr>
        <w:pStyle w:val="143"/>
        <w:tabs>
          <w:tab w:val="right" w:leader="dot" w:pos="8306"/>
        </w:tabs>
      </w:pPr>
      <w:r>
        <w:fldChar w:fldCharType="begin"/>
      </w:r>
      <w:r>
        <w:instrText xml:space="preserve"> HYPERLINK \l _Toc6043 </w:instrText>
      </w:r>
      <w:r>
        <w:fldChar w:fldCharType="separate"/>
      </w:r>
      <w:r>
        <w:rPr>
          <w:rFonts w:hint="default"/>
          <w:lang w:val="en-IN" w:eastAsia="zh-CN"/>
        </w:rPr>
        <w:t>3.5 Student Reporting at WSC</w:t>
      </w:r>
      <w:r>
        <w:tab/>
      </w:r>
      <w:r>
        <w:fldChar w:fldCharType="begin"/>
      </w:r>
      <w:r>
        <w:instrText xml:space="preserve"> PAGEREF _Toc6043 \h </w:instrText>
      </w:r>
      <w:r>
        <w:fldChar w:fldCharType="separate"/>
      </w:r>
      <w:r>
        <w:t>55</w:t>
      </w:r>
      <w:r>
        <w:fldChar w:fldCharType="end"/>
      </w:r>
      <w:r>
        <w:fldChar w:fldCharType="end"/>
      </w:r>
    </w:p>
    <w:p>
      <w:pPr>
        <w:pStyle w:val="143"/>
        <w:tabs>
          <w:tab w:val="right" w:leader="dot" w:pos="8306"/>
        </w:tabs>
      </w:pPr>
      <w:r>
        <w:fldChar w:fldCharType="begin"/>
      </w:r>
      <w:r>
        <w:instrText xml:space="preserve"> HYPERLINK \l _Toc27305 </w:instrText>
      </w:r>
      <w:r>
        <w:fldChar w:fldCharType="separate"/>
      </w:r>
      <w:r>
        <w:rPr>
          <w:rFonts w:hint="default"/>
          <w:lang w:val="en-US" w:eastAsia="zh-CN"/>
        </w:rPr>
        <w:t>3.6 Fee Category</w:t>
      </w:r>
      <w:r>
        <w:tab/>
      </w:r>
      <w:r>
        <w:fldChar w:fldCharType="begin"/>
      </w:r>
      <w:r>
        <w:instrText xml:space="preserve"> PAGEREF _Toc27305 \h </w:instrText>
      </w:r>
      <w:r>
        <w:fldChar w:fldCharType="separate"/>
      </w:r>
      <w:r>
        <w:t>56</w:t>
      </w:r>
      <w:r>
        <w:fldChar w:fldCharType="end"/>
      </w:r>
      <w:r>
        <w:fldChar w:fldCharType="end"/>
      </w:r>
    </w:p>
    <w:p>
      <w:pPr>
        <w:pStyle w:val="143"/>
        <w:tabs>
          <w:tab w:val="right" w:leader="dot" w:pos="8306"/>
        </w:tabs>
      </w:pPr>
      <w:r>
        <w:fldChar w:fldCharType="begin"/>
      </w:r>
      <w:r>
        <w:instrText xml:space="preserve"> HYPERLINK \l _Toc8162 </w:instrText>
      </w:r>
      <w:r>
        <w:fldChar w:fldCharType="separate"/>
      </w:r>
      <w:r>
        <w:rPr>
          <w:rFonts w:hint="default"/>
          <w:lang w:val="en-IN" w:eastAsia="zh-CN"/>
        </w:rPr>
        <w:t xml:space="preserve">3.7 </w:t>
      </w:r>
      <w:r>
        <w:rPr>
          <w:rFonts w:hint="default"/>
          <w:lang w:val="en-US" w:eastAsia="zh-CN"/>
        </w:rPr>
        <w:t>Fee Structure</w:t>
      </w:r>
      <w:r>
        <w:tab/>
      </w:r>
      <w:r>
        <w:fldChar w:fldCharType="begin"/>
      </w:r>
      <w:r>
        <w:instrText xml:space="preserve"> PAGEREF _Toc8162 \h </w:instrText>
      </w:r>
      <w:r>
        <w:fldChar w:fldCharType="separate"/>
      </w:r>
      <w:r>
        <w:t>57</w:t>
      </w:r>
      <w:r>
        <w:fldChar w:fldCharType="end"/>
      </w:r>
      <w:r>
        <w:fldChar w:fldCharType="end"/>
      </w:r>
    </w:p>
    <w:p>
      <w:pPr>
        <w:pStyle w:val="143"/>
        <w:tabs>
          <w:tab w:val="right" w:leader="dot" w:pos="8306"/>
        </w:tabs>
      </w:pPr>
      <w:r>
        <w:fldChar w:fldCharType="begin"/>
      </w:r>
      <w:r>
        <w:instrText xml:space="preserve"> HYPERLINK \l _Toc2621 </w:instrText>
      </w:r>
      <w:r>
        <w:fldChar w:fldCharType="separate"/>
      </w:r>
      <w:r>
        <w:rPr>
          <w:rFonts w:hint="default"/>
          <w:lang w:val="en-US" w:eastAsia="zh-CN"/>
        </w:rPr>
        <w:t>3.8 Fee Schedule</w:t>
      </w:r>
      <w:r>
        <w:tab/>
      </w:r>
      <w:r>
        <w:fldChar w:fldCharType="begin"/>
      </w:r>
      <w:r>
        <w:instrText xml:space="preserve"> PAGEREF _Toc2621 \h </w:instrText>
      </w:r>
      <w:r>
        <w:fldChar w:fldCharType="separate"/>
      </w:r>
      <w:r>
        <w:t>59</w:t>
      </w:r>
      <w:r>
        <w:fldChar w:fldCharType="end"/>
      </w:r>
      <w:r>
        <w:fldChar w:fldCharType="end"/>
      </w:r>
    </w:p>
    <w:p>
      <w:pPr>
        <w:pStyle w:val="143"/>
        <w:tabs>
          <w:tab w:val="right" w:leader="dot" w:pos="8306"/>
        </w:tabs>
      </w:pPr>
      <w:r>
        <w:fldChar w:fldCharType="begin"/>
      </w:r>
      <w:r>
        <w:instrText xml:space="preserve"> HYPERLINK \l _Toc11659 </w:instrText>
      </w:r>
      <w:r>
        <w:fldChar w:fldCharType="separate"/>
      </w:r>
      <w:r>
        <w:rPr>
          <w:rFonts w:hint="default"/>
          <w:lang w:val="en-IN" w:eastAsia="zh-CN"/>
        </w:rPr>
        <w:t xml:space="preserve">3.9 </w:t>
      </w:r>
      <w:r>
        <w:rPr>
          <w:rFonts w:hint="default"/>
          <w:lang w:val="en-US" w:eastAsia="zh-CN"/>
        </w:rPr>
        <w:t>Fees</w:t>
      </w:r>
      <w:r>
        <w:tab/>
      </w:r>
      <w:r>
        <w:fldChar w:fldCharType="begin"/>
      </w:r>
      <w:r>
        <w:instrText xml:space="preserve"> PAGEREF _Toc11659 \h </w:instrText>
      </w:r>
      <w:r>
        <w:fldChar w:fldCharType="separate"/>
      </w:r>
      <w:r>
        <w:t>62</w:t>
      </w:r>
      <w:r>
        <w:fldChar w:fldCharType="end"/>
      </w:r>
      <w:r>
        <w:fldChar w:fldCharType="end"/>
      </w:r>
    </w:p>
    <w:p>
      <w:pPr>
        <w:pStyle w:val="143"/>
        <w:tabs>
          <w:tab w:val="right" w:leader="dot" w:pos="8306"/>
        </w:tabs>
      </w:pPr>
      <w:r>
        <w:fldChar w:fldCharType="begin"/>
      </w:r>
      <w:r>
        <w:instrText xml:space="preserve"> HYPERLINK \l _Toc23346 </w:instrText>
      </w:r>
      <w:r>
        <w:fldChar w:fldCharType="separate"/>
      </w:r>
      <w:r>
        <w:rPr>
          <w:rFonts w:hint="default"/>
          <w:lang w:val="en-IN" w:eastAsia="zh-CN"/>
        </w:rPr>
        <w:t>3.10 Student</w:t>
      </w:r>
      <w:r>
        <w:tab/>
      </w:r>
      <w:r>
        <w:fldChar w:fldCharType="begin"/>
      </w:r>
      <w:r>
        <w:instrText xml:space="preserve"> PAGEREF _Toc23346 \h </w:instrText>
      </w:r>
      <w:r>
        <w:fldChar w:fldCharType="separate"/>
      </w:r>
      <w:r>
        <w:t>67</w:t>
      </w:r>
      <w:r>
        <w:fldChar w:fldCharType="end"/>
      </w:r>
      <w:r>
        <w:fldChar w:fldCharType="end"/>
      </w:r>
    </w:p>
    <w:p>
      <w:pPr>
        <w:pStyle w:val="143"/>
        <w:tabs>
          <w:tab w:val="right" w:leader="dot" w:pos="8306"/>
        </w:tabs>
      </w:pPr>
      <w:r>
        <w:fldChar w:fldCharType="begin"/>
      </w:r>
      <w:r>
        <w:instrText xml:space="preserve"> HYPERLINK \l _Toc3964 </w:instrText>
      </w:r>
      <w:r>
        <w:fldChar w:fldCharType="separate"/>
      </w:r>
      <w:r>
        <w:rPr>
          <w:rFonts w:hint="default"/>
          <w:lang w:val="en-IN" w:eastAsia="zh-CN"/>
        </w:rPr>
        <w:t>3.11 Instructor</w:t>
      </w:r>
      <w:r>
        <w:tab/>
      </w:r>
      <w:r>
        <w:fldChar w:fldCharType="begin"/>
      </w:r>
      <w:r>
        <w:instrText xml:space="preserve"> PAGEREF _Toc3964 \h </w:instrText>
      </w:r>
      <w:r>
        <w:fldChar w:fldCharType="separate"/>
      </w:r>
      <w:r>
        <w:t>74</w:t>
      </w:r>
      <w:r>
        <w:fldChar w:fldCharType="end"/>
      </w:r>
      <w:r>
        <w:fldChar w:fldCharType="end"/>
      </w:r>
    </w:p>
    <w:p>
      <w:pPr>
        <w:pStyle w:val="143"/>
        <w:tabs>
          <w:tab w:val="right" w:leader="dot" w:pos="8306"/>
        </w:tabs>
      </w:pPr>
      <w:r>
        <w:fldChar w:fldCharType="begin"/>
      </w:r>
      <w:r>
        <w:instrText xml:space="preserve"> HYPERLINK \l _Toc28430 </w:instrText>
      </w:r>
      <w:r>
        <w:fldChar w:fldCharType="separate"/>
      </w:r>
      <w:r>
        <w:rPr>
          <w:rFonts w:hint="default"/>
          <w:lang w:val="en-IN" w:eastAsia="zh-CN"/>
        </w:rPr>
        <w:t>3.12 Student Re registration Tool</w:t>
      </w:r>
      <w:r>
        <w:tab/>
      </w:r>
      <w:r>
        <w:fldChar w:fldCharType="begin"/>
      </w:r>
      <w:r>
        <w:instrText xml:space="preserve"> PAGEREF _Toc28430 \h </w:instrText>
      </w:r>
      <w:r>
        <w:fldChar w:fldCharType="separate"/>
      </w:r>
      <w:r>
        <w:t>77</w:t>
      </w:r>
      <w:r>
        <w:fldChar w:fldCharType="end"/>
      </w:r>
      <w:r>
        <w:fldChar w:fldCharType="end"/>
      </w:r>
    </w:p>
    <w:p>
      <w:pPr>
        <w:pStyle w:val="143"/>
        <w:tabs>
          <w:tab w:val="right" w:leader="dot" w:pos="8306"/>
        </w:tabs>
      </w:pPr>
      <w:r>
        <w:fldChar w:fldCharType="begin"/>
      </w:r>
      <w:r>
        <w:instrText xml:space="preserve"> HYPERLINK \l _Toc32371 </w:instrText>
      </w:r>
      <w:r>
        <w:fldChar w:fldCharType="separate"/>
      </w:r>
      <w:r>
        <w:rPr>
          <w:rFonts w:hint="default"/>
          <w:lang w:val="en-IN" w:eastAsia="zh-CN"/>
        </w:rPr>
        <w:t>3.13 Student Attrition Form</w:t>
      </w:r>
      <w:r>
        <w:tab/>
      </w:r>
      <w:r>
        <w:fldChar w:fldCharType="begin"/>
      </w:r>
      <w:r>
        <w:instrText xml:space="preserve"> PAGEREF _Toc32371 \h </w:instrText>
      </w:r>
      <w:r>
        <w:fldChar w:fldCharType="separate"/>
      </w:r>
      <w:r>
        <w:t>79</w:t>
      </w:r>
      <w:r>
        <w:fldChar w:fldCharType="end"/>
      </w:r>
      <w:r>
        <w:fldChar w:fldCharType="end"/>
      </w:r>
    </w:p>
    <w:p>
      <w:pPr>
        <w:pStyle w:val="143"/>
        <w:tabs>
          <w:tab w:val="right" w:leader="dot" w:pos="8306"/>
        </w:tabs>
      </w:pPr>
      <w:r>
        <w:fldChar w:fldCharType="begin"/>
      </w:r>
      <w:r>
        <w:instrText xml:space="preserve"> HYPERLINK \l _Toc7079 </w:instrText>
      </w:r>
      <w:r>
        <w:fldChar w:fldCharType="separate"/>
      </w:r>
      <w:r>
        <w:rPr>
          <w:rFonts w:hint="default" w:cs="Calibri"/>
          <w:bCs/>
          <w:szCs w:val="20"/>
          <w:vertAlign w:val="baseline"/>
          <w:rtl w:val="0"/>
          <w:lang w:val="en-IN" w:eastAsia="zh-CN" w:bidi="ar-SA"/>
        </w:rPr>
        <w:t>S</w:t>
      </w:r>
      <w:r>
        <w:rPr>
          <w:rFonts w:hint="default" w:ascii="Calibri" w:hAnsi="Calibri" w:eastAsia="SimSun" w:cs="Calibri"/>
          <w:bCs/>
          <w:szCs w:val="20"/>
          <w:vertAlign w:val="baseline"/>
          <w:rtl w:val="0"/>
          <w:lang w:val="en-IN" w:eastAsia="zh-CN" w:bidi="ar-SA"/>
        </w:rPr>
        <w:t>tudent Attrition Form</w:t>
      </w:r>
      <w:r>
        <w:tab/>
      </w:r>
      <w:r>
        <w:fldChar w:fldCharType="begin"/>
      </w:r>
      <w:r>
        <w:instrText xml:space="preserve"> PAGEREF _Toc7079 \h </w:instrText>
      </w:r>
      <w:r>
        <w:fldChar w:fldCharType="separate"/>
      </w:r>
      <w:r>
        <w:t>79</w:t>
      </w:r>
      <w:r>
        <w:fldChar w:fldCharType="end"/>
      </w:r>
      <w:r>
        <w:fldChar w:fldCharType="end"/>
      </w:r>
    </w:p>
    <w:p>
      <w:pPr>
        <w:pStyle w:val="143"/>
        <w:tabs>
          <w:tab w:val="right" w:leader="dot" w:pos="8306"/>
        </w:tabs>
      </w:pPr>
      <w:r>
        <w:fldChar w:fldCharType="begin"/>
      </w:r>
      <w:r>
        <w:instrText xml:space="preserve"> HYPERLINK \l _Toc8403 </w:instrText>
      </w:r>
      <w:r>
        <w:fldChar w:fldCharType="separate"/>
      </w:r>
      <w:r>
        <w:rPr>
          <w:rFonts w:hint="default"/>
          <w:lang w:val="en-IN"/>
        </w:rPr>
        <w:t xml:space="preserve">3.14 </w:t>
      </w:r>
      <w:r>
        <w:rPr>
          <w:rFonts w:hint="default"/>
          <w:lang w:val="en-IN" w:eastAsia="zh-CN"/>
        </w:rPr>
        <w:t>Student Identity Card</w:t>
      </w:r>
      <w:r>
        <w:tab/>
      </w:r>
      <w:r>
        <w:fldChar w:fldCharType="begin"/>
      </w:r>
      <w:r>
        <w:instrText xml:space="preserve"> PAGEREF _Toc8403 \h </w:instrText>
      </w:r>
      <w:r>
        <w:fldChar w:fldCharType="separate"/>
      </w:r>
      <w:r>
        <w:t>81</w:t>
      </w:r>
      <w:r>
        <w:fldChar w:fldCharType="end"/>
      </w:r>
      <w:r>
        <w:fldChar w:fldCharType="end"/>
      </w:r>
    </w:p>
    <w:p>
      <w:pPr>
        <w:pStyle w:val="143"/>
        <w:tabs>
          <w:tab w:val="right" w:leader="dot" w:pos="8306"/>
        </w:tabs>
      </w:pPr>
      <w:r>
        <w:fldChar w:fldCharType="begin"/>
      </w:r>
      <w:r>
        <w:instrText xml:space="preserve"> HYPERLINK \l _Toc32297 </w:instrText>
      </w:r>
      <w:r>
        <w:fldChar w:fldCharType="separate"/>
      </w:r>
      <w:r>
        <w:rPr>
          <w:rFonts w:hint="default"/>
          <w:lang w:val="en-IN" w:eastAsia="zh-CN"/>
        </w:rPr>
        <w:t>3.15 Identity Card Tool</w:t>
      </w:r>
      <w:r>
        <w:tab/>
      </w:r>
      <w:r>
        <w:fldChar w:fldCharType="begin"/>
      </w:r>
      <w:r>
        <w:instrText xml:space="preserve"> PAGEREF _Toc32297 \h </w:instrText>
      </w:r>
      <w:r>
        <w:fldChar w:fldCharType="separate"/>
      </w:r>
      <w:r>
        <w:t>83</w:t>
      </w:r>
      <w:r>
        <w:fldChar w:fldCharType="end"/>
      </w:r>
      <w:r>
        <w:fldChar w:fldCharType="end"/>
      </w:r>
    </w:p>
    <w:p>
      <w:pPr>
        <w:pStyle w:val="143"/>
        <w:tabs>
          <w:tab w:val="right" w:leader="dot" w:pos="8306"/>
        </w:tabs>
      </w:pPr>
      <w:r>
        <w:fldChar w:fldCharType="begin"/>
      </w:r>
      <w:r>
        <w:instrText xml:space="preserve"> HYPERLINK \l _Toc22023 </w:instrText>
      </w:r>
      <w:r>
        <w:fldChar w:fldCharType="separate"/>
      </w:r>
      <w:r>
        <w:rPr>
          <w:rFonts w:hint="default"/>
          <w:lang w:val="en-IN" w:eastAsia="zh-CN"/>
        </w:rPr>
        <w:t>3.16 Academic Calendar Template</w:t>
      </w:r>
      <w:r>
        <w:tab/>
      </w:r>
      <w:r>
        <w:fldChar w:fldCharType="begin"/>
      </w:r>
      <w:r>
        <w:instrText xml:space="preserve"> PAGEREF _Toc22023 \h </w:instrText>
      </w:r>
      <w:r>
        <w:fldChar w:fldCharType="separate"/>
      </w:r>
      <w:r>
        <w:t>84</w:t>
      </w:r>
      <w:r>
        <w:fldChar w:fldCharType="end"/>
      </w:r>
      <w:r>
        <w:fldChar w:fldCharType="end"/>
      </w:r>
    </w:p>
    <w:p>
      <w:pPr>
        <w:rPr>
          <w:rFonts w:hint="default"/>
          <w:lang w:val="en-IN" w:eastAsia="zh-CN"/>
        </w:rPr>
      </w:pPr>
      <w:r>
        <w:fldChar w:fldCharType="end"/>
      </w:r>
    </w:p>
    <w:p>
      <w:pPr>
        <w:rPr>
          <w:rFonts w:hint="default"/>
          <w:sz w:val="32"/>
          <w:szCs w:val="32"/>
          <w:lang w:val="en-IN" w:eastAsia="zh-CN"/>
        </w:rPr>
      </w:pPr>
      <w:bookmarkStart w:id="6" w:name="_Toc1508"/>
      <w:r>
        <w:rPr>
          <w:rFonts w:hint="default"/>
          <w:sz w:val="32"/>
          <w:szCs w:val="32"/>
          <w:lang w:val="en-IN" w:eastAsia="zh-CN"/>
        </w:rPr>
        <w:br w:type="page"/>
      </w:r>
    </w:p>
    <w:p>
      <w:pPr>
        <w:pStyle w:val="2"/>
        <w:numPr>
          <w:ilvl w:val="0"/>
          <w:numId w:val="15"/>
        </w:numPr>
        <w:bidi w:val="0"/>
        <w:rPr>
          <w:rFonts w:hint="default"/>
          <w:sz w:val="32"/>
          <w:szCs w:val="32"/>
          <w:lang w:val="en-IN" w:eastAsia="zh-CN"/>
        </w:rPr>
      </w:pPr>
      <w:bookmarkStart w:id="7" w:name="_Toc25102"/>
      <w:r>
        <w:rPr>
          <w:rFonts w:hint="default"/>
          <w:sz w:val="32"/>
          <w:szCs w:val="32"/>
          <w:lang w:val="en-IN" w:eastAsia="zh-CN"/>
        </w:rPr>
        <w:t>Abstract</w:t>
      </w:r>
      <w:bookmarkEnd w:id="6"/>
      <w:bookmarkEnd w:id="7"/>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5"/>
        </w:numPr>
        <w:bidi w:val="0"/>
        <w:rPr>
          <w:rFonts w:hint="default"/>
          <w:sz w:val="32"/>
          <w:szCs w:val="32"/>
          <w:lang w:val="en-US" w:eastAsia="zh-CN"/>
        </w:rPr>
      </w:pPr>
      <w:bookmarkStart w:id="8" w:name="_Toc24598"/>
      <w:bookmarkStart w:id="9" w:name="_Toc29402"/>
      <w:bookmarkStart w:id="10" w:name="_Toc31408"/>
      <w:r>
        <w:rPr>
          <w:rFonts w:hint="default"/>
          <w:sz w:val="32"/>
          <w:szCs w:val="32"/>
          <w:lang w:val="en-IN" w:eastAsia="zh-CN"/>
        </w:rPr>
        <w:t>Intr</w:t>
      </w:r>
      <w:r>
        <w:rPr>
          <w:rFonts w:hint="default"/>
          <w:sz w:val="32"/>
          <w:szCs w:val="32"/>
          <w:lang w:val="en-US" w:eastAsia="zh-CN"/>
        </w:rPr>
        <w:t>oduction</w:t>
      </w:r>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5"/>
        </w:numPr>
        <w:bidi w:val="0"/>
        <w:rPr>
          <w:rFonts w:hint="default"/>
          <w:sz w:val="32"/>
          <w:szCs w:val="32"/>
          <w:lang w:val="en-US" w:eastAsia="zh-CN"/>
        </w:rPr>
      </w:pPr>
      <w:bookmarkStart w:id="11" w:name="_Toc1940"/>
      <w:bookmarkStart w:id="12" w:name="_Toc16257"/>
      <w:bookmarkStart w:id="13" w:name="_Toc20616"/>
      <w:bookmarkStart w:id="14" w:name="_Toc25460"/>
      <w:bookmarkStart w:id="15" w:name="_Toc18171"/>
      <w:bookmarkStart w:id="16" w:name="_Toc3290"/>
      <w:r>
        <w:rPr>
          <w:rFonts w:hint="default"/>
          <w:sz w:val="32"/>
          <w:szCs w:val="32"/>
          <w:lang w:val="en-US" w:eastAsia="zh-CN"/>
        </w:rPr>
        <w:t>Definition, Acronyms and Abbreviations</w:t>
      </w:r>
      <w:bookmarkEnd w:id="11"/>
      <w:bookmarkEnd w:id="12"/>
      <w:bookmarkEnd w:id="13"/>
      <w:bookmarkEnd w:id="14"/>
      <w:bookmarkEnd w:id="15"/>
      <w:bookmarkEnd w:id="16"/>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5"/>
        </w:numPr>
        <w:bidi w:val="0"/>
        <w:rPr>
          <w:rFonts w:hint="default"/>
          <w:sz w:val="32"/>
          <w:szCs w:val="32"/>
          <w:lang w:val="en-IN"/>
        </w:rPr>
      </w:pPr>
      <w:bookmarkStart w:id="17" w:name="_Toc21888"/>
      <w:bookmarkStart w:id="18" w:name="_Toc27293"/>
      <w:r>
        <w:rPr>
          <w:rFonts w:hint="default"/>
          <w:sz w:val="32"/>
          <w:szCs w:val="32"/>
          <w:lang w:val="en-IN" w:eastAsia="zh-CN"/>
        </w:rPr>
        <w:t>Overview of the Document</w:t>
      </w:r>
      <w:bookmarkEnd w:id="17"/>
      <w:bookmarkEnd w:id="18"/>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Admission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cs="Calibri"/>
          <w:b w:val="0"/>
          <w:bCs w:val="0"/>
          <w:sz w:val="20"/>
          <w:szCs w:val="20"/>
          <w:lang w:val="en-IN"/>
        </w:rPr>
        <w:t xml:space="preserve">admission </w:t>
      </w:r>
      <w:r>
        <w:rPr>
          <w:rFonts w:hint="default" w:ascii="Calibri" w:hAnsi="Calibri" w:cs="Calibri"/>
          <w:b w:val="0"/>
          <w:bCs w:val="0"/>
          <w:sz w:val="20"/>
          <w:szCs w:val="20"/>
          <w:lang w:val="en-US"/>
        </w:rPr>
        <w:t xml:space="preserve">set-up, such as Student Database, </w:t>
      </w:r>
      <w:r>
        <w:rPr>
          <w:rFonts w:hint="default" w:cs="Calibri"/>
          <w:b w:val="0"/>
          <w:bCs w:val="0"/>
          <w:sz w:val="20"/>
          <w:szCs w:val="20"/>
          <w:lang w:val="en-IN"/>
        </w:rPr>
        <w:t xml:space="preserve">Counselling, Student Application Form, </w:t>
      </w:r>
      <w:r>
        <w:rPr>
          <w:rFonts w:hint="default" w:ascii="Calibri" w:hAnsi="Calibri" w:cs="Calibri"/>
          <w:b w:val="0"/>
          <w:bCs w:val="0"/>
          <w:sz w:val="20"/>
          <w:szCs w:val="20"/>
          <w:lang w:val="en-US"/>
        </w:rPr>
        <w:t xml:space="preserve">Fee Structure, </w:t>
      </w:r>
      <w:r>
        <w:rPr>
          <w:rFonts w:hint="default" w:cs="Calibri"/>
          <w:b w:val="0"/>
          <w:bCs w:val="0"/>
          <w:sz w:val="20"/>
          <w:szCs w:val="20"/>
          <w:lang w:val="en-IN"/>
        </w:rPr>
        <w:t xml:space="preserve">Trainers </w:t>
      </w:r>
      <w:r>
        <w:rPr>
          <w:rFonts w:hint="default" w:ascii="Calibri" w:hAnsi="Calibri" w:cs="Calibri"/>
          <w:b w:val="0"/>
          <w:bCs w:val="0"/>
          <w:sz w:val="20"/>
          <w:szCs w:val="20"/>
          <w:lang w:val="en-US"/>
        </w:rPr>
        <w:t xml:space="preserve">Information, </w:t>
      </w:r>
      <w:r>
        <w:rPr>
          <w:rFonts w:hint="default" w:cs="Calibri"/>
          <w:b w:val="0"/>
          <w:bCs w:val="0"/>
          <w:sz w:val="20"/>
          <w:szCs w:val="20"/>
          <w:lang w:val="en-IN"/>
        </w:rPr>
        <w:t>Course Enrollment, etc.</w:t>
      </w:r>
    </w:p>
    <w:p>
      <w:pPr>
        <w:numPr>
          <w:ilvl w:val="0"/>
          <w:numId w:val="0"/>
        </w:numPr>
        <w:bidi w:val="0"/>
        <w:jc w:val="both"/>
        <w:outlineLvl w:val="9"/>
        <w:rPr>
          <w:rFonts w:hint="default" w:cs="Calibri"/>
          <w:b w:val="0"/>
          <w:bCs w:val="0"/>
          <w:sz w:val="20"/>
          <w:szCs w:val="20"/>
          <w:lang w:val="en-IN"/>
        </w:rPr>
      </w:pPr>
    </w:p>
    <w:bookmarkEnd w:id="2"/>
    <w:bookmarkEnd w:id="3"/>
    <w:bookmarkEnd w:id="4"/>
    <w:bookmarkEnd w:id="5"/>
    <w:p>
      <w:pPr>
        <w:pStyle w:val="2"/>
        <w:numPr>
          <w:ilvl w:val="0"/>
          <w:numId w:val="15"/>
        </w:numPr>
        <w:bidi w:val="0"/>
        <w:rPr>
          <w:rFonts w:hint="default"/>
          <w:sz w:val="32"/>
          <w:szCs w:val="32"/>
          <w:lang w:val="en-IN" w:eastAsia="zh-CN"/>
        </w:rPr>
      </w:pPr>
      <w:bookmarkStart w:id="19" w:name="_Toc2433"/>
      <w:bookmarkStart w:id="20" w:name="_Toc23359"/>
      <w:bookmarkStart w:id="21" w:name="_Toc32091"/>
      <w:r>
        <w:rPr>
          <w:rFonts w:hint="default"/>
          <w:sz w:val="32"/>
          <w:szCs w:val="32"/>
          <w:lang w:val="en-IN" w:eastAsia="zh-CN"/>
        </w:rPr>
        <w:t>Scope of Education Module</w:t>
      </w:r>
      <w:bookmarkEnd w:id="19"/>
      <w:bookmarkEnd w:id="20"/>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Internship, Training, Apprentice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16"/>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Profile :</w:t>
      </w:r>
      <w:r>
        <w:rPr>
          <w:rFonts w:hint="default" w:cs="Calibri"/>
          <w:sz w:val="20"/>
          <w:szCs w:val="20"/>
          <w:lang w:val="en-IN"/>
        </w:rPr>
        <w:t xml:space="preserve"> </w:t>
      </w:r>
      <w:r>
        <w:rPr>
          <w:rFonts w:hint="default" w:ascii="Calibri" w:hAnsi="Calibri" w:eastAsia="SimSun" w:cs="Calibri"/>
          <w:sz w:val="20"/>
          <w:szCs w:val="20"/>
        </w:rPr>
        <w:t xml:space="preserve">Personal Information, Contact Details, Academic Details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Exams records of all 6 semesters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17"/>
        </w:numPr>
        <w:ind w:left="840" w:leftChars="0" w:hanging="420" w:firstLineChars="0"/>
        <w:rPr>
          <w:rFonts w:hint="default"/>
          <w:b/>
          <w:bCs/>
          <w:lang w:val="en-IN" w:eastAsia="zh-CN"/>
        </w:rPr>
      </w:pPr>
      <w:r>
        <w:rPr>
          <w:rFonts w:hint="default"/>
          <w:b/>
          <w:bCs/>
          <w:lang w:val="en-IN" w:eastAsia="zh-CN"/>
        </w:rPr>
        <w:t>Students Profile: Personal Information, Contact Details, Academic Details.</w:t>
      </w:r>
    </w:p>
    <w:p>
      <w:pPr>
        <w:numPr>
          <w:ilvl w:val="0"/>
          <w:numId w:val="17"/>
        </w:numPr>
        <w:ind w:left="840" w:leftChars="0" w:hanging="420" w:firstLineChars="0"/>
        <w:rPr>
          <w:rFonts w:hint="default"/>
          <w:b/>
          <w:bCs/>
          <w:lang w:val="en-IN" w:eastAsia="zh-CN"/>
        </w:rPr>
      </w:pPr>
      <w:r>
        <w:rPr>
          <w:rFonts w:hint="default"/>
          <w:b/>
          <w:bCs/>
          <w:lang w:val="en-IN" w:eastAsia="zh-CN"/>
        </w:rPr>
        <w:t>Re-Admission Process after discontinuing in studies</w:t>
      </w:r>
    </w:p>
    <w:p>
      <w:pPr>
        <w:numPr>
          <w:ilvl w:val="0"/>
          <w:numId w:val="17"/>
        </w:numPr>
        <w:ind w:left="840" w:leftChars="0" w:hanging="420" w:firstLineChars="0"/>
        <w:rPr>
          <w:rFonts w:hint="default"/>
          <w:b/>
          <w:bCs/>
          <w:lang w:val="en-IN" w:eastAsia="zh-CN"/>
        </w:rPr>
      </w:pPr>
      <w:r>
        <w:rPr>
          <w:rFonts w:hint="default"/>
          <w:b/>
          <w:bCs/>
          <w:lang w:val="en-IN" w:eastAsia="zh-CN"/>
        </w:rPr>
        <w:t>Issue of Identity Card</w:t>
      </w:r>
    </w:p>
    <w:p>
      <w:pPr>
        <w:numPr>
          <w:ilvl w:val="0"/>
          <w:numId w:val="17"/>
        </w:numPr>
        <w:ind w:left="840" w:leftChars="0" w:hanging="420" w:firstLineChars="0"/>
        <w:rPr>
          <w:rFonts w:hint="default"/>
          <w:b/>
          <w:bCs/>
          <w:highlight w:val="none"/>
          <w:lang w:val="en-IN" w:eastAsia="zh-CN"/>
        </w:rPr>
      </w:pPr>
      <w:r>
        <w:rPr>
          <w:rFonts w:hint="default" w:ascii="Calibri" w:hAnsi="Calibri" w:eastAsia="SimSun" w:cs="Calibri"/>
          <w:b/>
          <w:bCs/>
          <w:sz w:val="20"/>
          <w:szCs w:val="20"/>
          <w:highlight w:val="none"/>
        </w:rPr>
        <w:t>Faculty Workload / Lesson Plan</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b/>
          <w:bCs/>
          <w:sz w:val="20"/>
          <w:szCs w:val="20"/>
        </w:rPr>
        <w:t>Rewards and achievements.</w:t>
      </w:r>
      <w:r>
        <w:rPr>
          <w:rFonts w:hint="default" w:ascii="Calibri" w:hAnsi="Calibri" w:eastAsia="SimSun" w:cs="Calibri"/>
          <w:sz w:val="20"/>
          <w:szCs w:val="20"/>
        </w:rPr>
        <w:t xml:space="preserve">  </w:t>
      </w: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pStyle w:val="2"/>
        <w:numPr>
          <w:ilvl w:val="0"/>
          <w:numId w:val="15"/>
        </w:numPr>
        <w:bidi w:val="0"/>
        <w:rPr>
          <w:rFonts w:hint="default"/>
          <w:sz w:val="32"/>
          <w:szCs w:val="32"/>
          <w:lang w:val="en-IN" w:eastAsia="zh-CN"/>
        </w:rPr>
      </w:pPr>
      <w:bookmarkStart w:id="22" w:name="_Toc3571"/>
      <w:bookmarkStart w:id="23" w:name="_Toc22409"/>
      <w:r>
        <w:rPr>
          <w:rFonts w:hint="default"/>
          <w:sz w:val="32"/>
          <w:szCs w:val="32"/>
          <w:lang w:val="en-IN" w:eastAsia="zh-CN"/>
        </w:rPr>
        <w:t>WSC Student Admission Process Flow</w:t>
      </w:r>
      <w:bookmarkEnd w:id="22"/>
      <w:bookmarkEnd w:id="23"/>
    </w:p>
    <w:p>
      <w:pPr>
        <w:rPr>
          <w:rFonts w:hint="default"/>
          <w:lang w:val="en-IN"/>
        </w:rPr>
      </w:pPr>
    </w:p>
    <w:p>
      <w:pPr>
        <w:rPr>
          <w:rFonts w:hint="default"/>
          <w:lang w:val="en-IN"/>
        </w:rPr>
      </w:pPr>
      <w:r>
        <w:rPr>
          <w:sz w:val="20"/>
        </w:rPr>
        <mc:AlternateContent>
          <mc:Choice Requires="wps">
            <w:drawing>
              <wp:anchor distT="0" distB="0" distL="114300" distR="114300" simplePos="0" relativeHeight="251680768" behindDoc="0" locked="0" layoutInCell="1" allowOverlap="1">
                <wp:simplePos x="0" y="0"/>
                <wp:positionH relativeFrom="column">
                  <wp:posOffset>1912620</wp:posOffset>
                </wp:positionH>
                <wp:positionV relativeFrom="paragraph">
                  <wp:posOffset>3372485</wp:posOffset>
                </wp:positionV>
                <wp:extent cx="802005" cy="450215"/>
                <wp:effectExtent l="4445" t="4445" r="6350" b="15240"/>
                <wp:wrapNone/>
                <wp:docPr id="63" name="Rounded Rectangle 63"/>
                <wp:cNvGraphicFramePr/>
                <a:graphic xmlns:a="http://schemas.openxmlformats.org/drawingml/2006/main">
                  <a:graphicData uri="http://schemas.microsoft.com/office/word/2010/wordprocessingShape">
                    <wps:wsp>
                      <wps:cNvSpPr/>
                      <wps:spPr>
                        <a:xfrm>
                          <a:off x="0" y="0"/>
                          <a:ext cx="802005" cy="450215"/>
                        </a:xfrm>
                        <a:prstGeom prst="roundRect">
                          <a:avLst/>
                        </a:prstGeom>
                        <a:noFill/>
                        <a:ln w="9525">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262626" w:themeColor="text1" w:themeTint="D9"/>
                                <w:sz w:val="14"/>
                                <w:szCs w:val="14"/>
                                <w:lang w:val="en-IN"/>
                                <w14:textFill>
                                  <w14:solidFill>
                                    <w14:schemeClr w14:val="tx1">
                                      <w14:lumMod w14:val="85000"/>
                                      <w14:lumOff w14:val="15000"/>
                                    </w14:schemeClr>
                                  </w14:solidFill>
                                </w14:textFill>
                              </w:rPr>
                            </w:pPr>
                            <w:r>
                              <w:rPr>
                                <w:rFonts w:hint="default"/>
                                <w:color w:val="262626" w:themeColor="text1" w:themeTint="D9"/>
                                <w:sz w:val="14"/>
                                <w:szCs w:val="14"/>
                                <w:lang w:val="en-IN"/>
                                <w14:textFill>
                                  <w14:solidFill>
                                    <w14:schemeClr w14:val="tx1">
                                      <w14:lumMod w14:val="85000"/>
                                      <w14:lumOff w14:val="15000"/>
                                    </w14:schemeClr>
                                  </w14:solidFill>
                                </w14:textFill>
                              </w:rPr>
                              <w:t>Student Reported at WSC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0.6pt;margin-top:265.55pt;height:35.45pt;width:63.15pt;z-index:251680768;v-text-anchor:middle;mso-width-relative:page;mso-height-relative:page;" filled="f" stroked="t" coordsize="21600,21600" arcsize="0.166666666666667" o:gfxdata="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wNGaNcAAAALAQAADwAAAAAAAAABACAAAAAiAAAAZHJzL2Rv&#10;d25yZXYueG1sUEsBAhQAFAAAAAgAh07iQCUXvDp0AgAA8QQAAA4AAAAAAAAAAQAgAAAAJgEAAGRy&#10;cy9lMm9Eb2MueG1sUEsFBgAAAAAGAAYAWQEAAAwGAAAAAA==&#10;">
                <v:fill on="f" focussize="0,0"/>
                <v:stroke color="#A6A6A6 [2092]" joinstyle="round"/>
                <v:imagedata o:title=""/>
                <o:lock v:ext="edit" aspectratio="f"/>
                <v:textbox>
                  <w:txbxContent>
                    <w:p>
                      <w:pPr>
                        <w:jc w:val="center"/>
                        <w:rPr>
                          <w:rFonts w:hint="default"/>
                          <w:color w:val="262626" w:themeColor="text1" w:themeTint="D9"/>
                          <w:sz w:val="14"/>
                          <w:szCs w:val="14"/>
                          <w:lang w:val="en-IN"/>
                          <w14:textFill>
                            <w14:solidFill>
                              <w14:schemeClr w14:val="tx1">
                                <w14:lumMod w14:val="85000"/>
                                <w14:lumOff w14:val="15000"/>
                              </w14:schemeClr>
                            </w14:solidFill>
                          </w14:textFill>
                        </w:rPr>
                      </w:pPr>
                      <w:r>
                        <w:rPr>
                          <w:rFonts w:hint="default"/>
                          <w:color w:val="262626" w:themeColor="text1" w:themeTint="D9"/>
                          <w:sz w:val="14"/>
                          <w:szCs w:val="14"/>
                          <w:lang w:val="en-IN"/>
                          <w14:textFill>
                            <w14:solidFill>
                              <w14:schemeClr w14:val="tx1">
                                <w14:lumMod w14:val="85000"/>
                                <w14:lumOff w14:val="15000"/>
                              </w14:schemeClr>
                            </w14:solidFill>
                          </w14:textFill>
                        </w:rPr>
                        <w:t>Student Reported at WSC</w:t>
                      </w:r>
                    </w:p>
                  </w:txbxContent>
                </v:textbox>
              </v:roundrect>
            </w:pict>
          </mc:Fallback>
        </mc:AlternateContent>
      </w:r>
      <w:r>
        <w:rPr>
          <w:sz w:val="20"/>
        </w:rPr>
        <mc:AlternateContent>
          <mc:Choice Requires="wps">
            <w:drawing>
              <wp:anchor distT="0" distB="0" distL="114300" distR="114300" simplePos="0" relativeHeight="251678720" behindDoc="0" locked="0" layoutInCell="1" allowOverlap="1">
                <wp:simplePos x="0" y="0"/>
                <wp:positionH relativeFrom="column">
                  <wp:posOffset>2663825</wp:posOffset>
                </wp:positionH>
                <wp:positionV relativeFrom="paragraph">
                  <wp:posOffset>4214495</wp:posOffset>
                </wp:positionV>
                <wp:extent cx="262890" cy="5080"/>
                <wp:effectExtent l="0" t="47625" r="3810" b="48895"/>
                <wp:wrapNone/>
                <wp:docPr id="61" name="Straight Arrow Connector 61"/>
                <wp:cNvGraphicFramePr/>
                <a:graphic xmlns:a="http://schemas.openxmlformats.org/drawingml/2006/main">
                  <a:graphicData uri="http://schemas.microsoft.com/office/word/2010/wordprocessingShape">
                    <wps:wsp>
                      <wps:cNvCnPr/>
                      <wps:spPr>
                        <a:xfrm flipH="1" flipV="1">
                          <a:off x="3839845" y="5919470"/>
                          <a:ext cx="262890"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09.75pt;margin-top:331.85pt;height:0.4pt;width:20.7pt;z-index:251678720;mso-width-relative:page;mso-height-relative:page;" filled="f" stroked="t" coordsize="21600,21600" o:gfxdata="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eRClEdgAAAAL&#10;AQAADwAAAAAAAAABACAAAAAiAAAAZHJzL2Rvd25yZXYueG1sUEsBAhQAFAAAAAgAh07iQBOmqj0c&#10;AgAAOQQAAA4AAAAAAAAAAQAgAAAAJwEAAGRycy9lMm9Eb2MueG1sUEsFBgAAAAAGAAYAWQEAALUF&#10;AAAAAA==&#10;">
                <v:fill on="f" focussize="0,0"/>
                <v:stroke color="#000000 [3200]" joinstyle="round" endarrow="open"/>
                <v:imagedata o:title=""/>
                <o:lock v:ext="edit" aspectratio="f"/>
              </v:shape>
            </w:pict>
          </mc:Fallback>
        </mc:AlternateContent>
      </w:r>
      <w:r>
        <w:rPr>
          <w:sz w:val="20"/>
        </w:rPr>
        <mc:AlternateContent>
          <mc:Choice Requires="wps">
            <w:drawing>
              <wp:anchor distT="0" distB="0" distL="114300" distR="114300" simplePos="0" relativeHeight="251677696" behindDoc="0" locked="0" layoutInCell="1" allowOverlap="1">
                <wp:simplePos x="0" y="0"/>
                <wp:positionH relativeFrom="column">
                  <wp:posOffset>1957070</wp:posOffset>
                </wp:positionH>
                <wp:positionV relativeFrom="paragraph">
                  <wp:posOffset>4043680</wp:posOffset>
                </wp:positionV>
                <wp:extent cx="716280" cy="357505"/>
                <wp:effectExtent l="4445" t="5080" r="15875" b="5715"/>
                <wp:wrapNone/>
                <wp:docPr id="56" name="Rounded Rectangle 56"/>
                <wp:cNvGraphicFramePr/>
                <a:graphic xmlns:a="http://schemas.openxmlformats.org/drawingml/2006/main">
                  <a:graphicData uri="http://schemas.microsoft.com/office/word/2010/wordprocessingShape">
                    <wps:wsp>
                      <wps:cNvSpPr/>
                      <wps:spPr>
                        <a:xfrm>
                          <a:off x="3263265" y="5816600"/>
                          <a:ext cx="716280" cy="357505"/>
                        </a:xfrm>
                        <a:prstGeom prst="roundRect">
                          <a:avLst/>
                        </a:prstGeom>
                        <a:noFill/>
                        <a:ln w="9525">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262626" w:themeColor="text1" w:themeTint="D9"/>
                                <w:sz w:val="14"/>
                                <w:szCs w:val="14"/>
                                <w:lang w:val="en-IN"/>
                                <w14:textFill>
                                  <w14:solidFill>
                                    <w14:schemeClr w14:val="tx1">
                                      <w14:lumMod w14:val="85000"/>
                                      <w14:lumOff w14:val="15000"/>
                                    </w14:schemeClr>
                                  </w14:solidFill>
                                </w14:textFill>
                              </w:rPr>
                            </w:pPr>
                            <w:r>
                              <w:rPr>
                                <w:rFonts w:hint="default"/>
                                <w:color w:val="262626" w:themeColor="text1" w:themeTint="D9"/>
                                <w:sz w:val="14"/>
                                <w:szCs w:val="14"/>
                                <w:lang w:val="en-IN"/>
                                <w14:textFill>
                                  <w14:solidFill>
                                    <w14:schemeClr w14:val="tx1">
                                      <w14:lumMod w14:val="85000"/>
                                      <w14:lumOff w14:val="15000"/>
                                    </w14:schemeClr>
                                  </w14:solidFill>
                                </w14:textFill>
                              </w:rPr>
                              <w:t>Student Admitted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4.1pt;margin-top:318.4pt;height:28.15pt;width:56.4pt;z-index:251677696;v-text-anchor:middle;mso-width-relative:page;mso-height-relative:page;" filled="f" stroked="t" coordsize="21600,21600" arcsize="0.166666666666667" o:gfxdata="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dACQLWAAAACwEAAA8AAAAAAAAAAQAgAAAA&#10;IgAAAGRycy9kb3ducmV2LnhtbFBLAQIUABQAAAAIAIdO4kD3sUksfwIAAP0EAAAOAAAAAAAAAAEA&#10;IAAAACUBAABkcnMvZTJvRG9jLnhtbFBLBQYAAAAABgAGAFkBAAAWBgAAAAA=&#10;">
                <v:fill on="f" focussize="0,0"/>
                <v:stroke color="#A6A6A6 [2092]" joinstyle="round"/>
                <v:imagedata o:title=""/>
                <o:lock v:ext="edit" aspectratio="f"/>
                <v:textbox>
                  <w:txbxContent>
                    <w:p>
                      <w:pPr>
                        <w:jc w:val="center"/>
                        <w:rPr>
                          <w:rFonts w:hint="default"/>
                          <w:color w:val="262626" w:themeColor="text1" w:themeTint="D9"/>
                          <w:sz w:val="14"/>
                          <w:szCs w:val="14"/>
                          <w:lang w:val="en-IN"/>
                          <w14:textFill>
                            <w14:solidFill>
                              <w14:schemeClr w14:val="tx1">
                                <w14:lumMod w14:val="85000"/>
                                <w14:lumOff w14:val="15000"/>
                              </w14:schemeClr>
                            </w14:solidFill>
                          </w14:textFill>
                        </w:rPr>
                      </w:pPr>
                      <w:r>
                        <w:rPr>
                          <w:rFonts w:hint="default"/>
                          <w:color w:val="262626" w:themeColor="text1" w:themeTint="D9"/>
                          <w:sz w:val="14"/>
                          <w:szCs w:val="14"/>
                          <w:lang w:val="en-IN"/>
                          <w14:textFill>
                            <w14:solidFill>
                              <w14:schemeClr w14:val="tx1">
                                <w14:lumMod w14:val="85000"/>
                                <w14:lumOff w14:val="15000"/>
                              </w14:schemeClr>
                            </w14:solidFill>
                          </w14:textFill>
                        </w:rPr>
                        <w:t>Student Admitted</w:t>
                      </w:r>
                    </w:p>
                  </w:txbxContent>
                </v:textbox>
              </v:roundrect>
            </w:pict>
          </mc:Fallback>
        </mc:AlternateContent>
      </w:r>
      <w:r>
        <w:rPr>
          <w:sz w:val="20"/>
        </w:rPr>
        <mc:AlternateContent>
          <mc:Choice Requires="wps">
            <w:drawing>
              <wp:anchor distT="0" distB="0" distL="114300" distR="114300" simplePos="0" relativeHeight="251676672" behindDoc="0" locked="0" layoutInCell="1" allowOverlap="1">
                <wp:simplePos x="0" y="0"/>
                <wp:positionH relativeFrom="column">
                  <wp:posOffset>1967865</wp:posOffset>
                </wp:positionH>
                <wp:positionV relativeFrom="paragraph">
                  <wp:posOffset>3993515</wp:posOffset>
                </wp:positionV>
                <wp:extent cx="775970" cy="558800"/>
                <wp:effectExtent l="0" t="0" r="11430" b="0"/>
                <wp:wrapNone/>
                <wp:docPr id="48" name="Rectangles 48"/>
                <wp:cNvGraphicFramePr/>
                <a:graphic xmlns:a="http://schemas.openxmlformats.org/drawingml/2006/main">
                  <a:graphicData uri="http://schemas.microsoft.com/office/word/2010/wordprocessingShape">
                    <wps:wsp>
                      <wps:cNvSpPr/>
                      <wps:spPr>
                        <a:xfrm>
                          <a:off x="3063875" y="5675630"/>
                          <a:ext cx="775970" cy="558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4.95pt;margin-top:314.45pt;height:44pt;width:61.1pt;z-index:251676672;v-text-anchor:middle;mso-width-relative:page;mso-height-relative:page;" fillcolor="#FFFFFF [3212]" filled="t" stroked="f" coordsize="21600,21600" o:gfxdata="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1ITEI1wAAAAsBAAAPAAAAAAAAAAEAIAAAACIAAABkcnMvZG93bnJldi54bWxQSwEC&#10;FAAUAAAACACHTuJA9mJnSWcCAADQBAAADgAAAAAAAAABACAAAAAmAQAAZHJzL2Uyb0RvYy54bWxQ&#10;SwUGAAAAAAYABgBZAQAA/wUAAAAA&#10;">
                <v:fill on="t" focussize="0,0"/>
                <v:stroke on="f" weight="2pt"/>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79744" behindDoc="0" locked="0" layoutInCell="1" allowOverlap="1">
                <wp:simplePos x="0" y="0"/>
                <wp:positionH relativeFrom="column">
                  <wp:posOffset>2315210</wp:posOffset>
                </wp:positionH>
                <wp:positionV relativeFrom="paragraph">
                  <wp:posOffset>3827780</wp:posOffset>
                </wp:positionV>
                <wp:extent cx="3175" cy="215900"/>
                <wp:effectExtent l="46990" t="0" r="51435" b="0"/>
                <wp:wrapNone/>
                <wp:docPr id="62" name="Straight Arrow Connector 62"/>
                <wp:cNvGraphicFramePr/>
                <a:graphic xmlns:a="http://schemas.openxmlformats.org/drawingml/2006/main">
                  <a:graphicData uri="http://schemas.microsoft.com/office/word/2010/wordprocessingShape">
                    <wps:wsp>
                      <wps:cNvCnPr>
                        <a:stCxn id="56" idx="0"/>
                      </wps:cNvCnPr>
                      <wps:spPr>
                        <a:xfrm flipV="1">
                          <a:off x="0" y="0"/>
                          <a:ext cx="3175" cy="2159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82.3pt;margin-top:301.4pt;height:17pt;width:0.25pt;z-index:251679744;mso-width-relative:page;mso-height-relative:page;" filled="f" stroked="t" coordsize="21600,21600" o:gfxdata="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WqLgndkAAAAL&#10;AQAADwAAAAAAAAABACAAAAAiAAAAZHJzL2Rvd25yZXYueG1sUEsBAhQAFAAAAAgAh07iQHnM6QAb&#10;AgAASgQAAA4AAAAAAAAAAQAgAAAAKAEAAGRycy9lMm9Eb2MueG1sUEsFBgAAAAAGAAYAWQEAALUF&#10;AAAAAA==&#10;">
                <v:fill on="f" focussize="0,0"/>
                <v:stroke color="#000000 [3200]" joinstyle="round" endarrow="open"/>
                <v:imagedata o:title=""/>
                <o:lock v:ext="edit" aspectratio="f"/>
              </v:shape>
            </w:pict>
          </mc:Fallback>
        </mc:AlternateContent>
      </w:r>
      <w:r>
        <w:rPr>
          <w:rFonts w:hint="default" w:cs="Times New Roman"/>
          <w:highlight w:val="none"/>
          <w:lang w:val="en-IN"/>
        </w:rPr>
        <w:drawing>
          <wp:inline distT="0" distB="0" distL="114300" distR="114300">
            <wp:extent cx="5367020" cy="4722495"/>
            <wp:effectExtent l="0" t="0" r="5080" b="1905"/>
            <wp:docPr id="45" name="Picture 45" descr="Admission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dmission workflow"/>
                    <pic:cNvPicPr>
                      <a:picLocks noChangeAspect="1"/>
                    </pic:cNvPicPr>
                  </pic:nvPicPr>
                  <pic:blipFill>
                    <a:blip r:embed="rId9"/>
                    <a:stretch>
                      <a:fillRect/>
                    </a:stretch>
                  </pic:blipFill>
                  <pic:spPr>
                    <a:xfrm>
                      <a:off x="0" y="0"/>
                      <a:ext cx="5367020" cy="4722495"/>
                    </a:xfrm>
                    <a:prstGeom prst="rect">
                      <a:avLst/>
                    </a:prstGeom>
                  </pic:spPr>
                </pic:pic>
              </a:graphicData>
            </a:graphic>
          </wp:inline>
        </w:drawing>
      </w:r>
      <w:r>
        <w:rPr>
          <w:sz w:val="20"/>
        </w:rPr>
        <mc:AlternateContent>
          <mc:Choice Requires="wps">
            <w:drawing>
              <wp:anchor distT="0" distB="0" distL="114300" distR="114300" simplePos="0" relativeHeight="251681792" behindDoc="0" locked="0" layoutInCell="1" allowOverlap="1">
                <wp:simplePos x="0" y="0"/>
                <wp:positionH relativeFrom="column">
                  <wp:posOffset>250825</wp:posOffset>
                </wp:positionH>
                <wp:positionV relativeFrom="paragraph">
                  <wp:posOffset>172720</wp:posOffset>
                </wp:positionV>
                <wp:extent cx="3451225" cy="399415"/>
                <wp:effectExtent l="0" t="0" r="3175" b="6985"/>
                <wp:wrapNone/>
                <wp:docPr id="64" name="Rectangles 64"/>
                <wp:cNvGraphicFramePr/>
                <a:graphic xmlns:a="http://schemas.openxmlformats.org/drawingml/2006/main">
                  <a:graphicData uri="http://schemas.microsoft.com/office/word/2010/wordprocessingShape">
                    <wps:wsp>
                      <wps:cNvSpPr/>
                      <wps:spPr>
                        <a:xfrm>
                          <a:off x="1393825" y="1565910"/>
                          <a:ext cx="3451225" cy="3994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75pt;margin-top:13.6pt;height:31.45pt;width:271.75pt;z-index:251681792;v-text-anchor:middle;mso-width-relative:page;mso-height-relative:page;" fillcolor="#FFFFFF [3212]" filled="t" stroked="f" coordsize="21600,21600" o:gfxdata="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NMf&#10;eFrUAAAACAEAAA8AAAAAAAAAAQAgAAAAIgAAAGRycy9kb3ducmV2LnhtbFBLAQIUABQAAAAIAIdO&#10;4kD7FwqVYAIAAMYEAAAOAAAAAAAAAAEAIAAAACMBAABkcnMvZTJvRG9jLnhtbFBLBQYAAAAABgAG&#10;AFkBAAD1BQAAAAA=&#10;">
                <v:fill on="t" focussize="0,0"/>
                <v:stroke on="f" weight="2pt"/>
                <v:imagedata o:title=""/>
                <o:lock v:ext="edit" aspectratio="f"/>
              </v:rect>
            </w:pict>
          </mc:Fallback>
        </mc:AlternateContent>
      </w:r>
      <w:r>
        <w:rPr>
          <w:sz w:val="20"/>
        </w:rPr>
        <mc:AlternateContent>
          <mc:Choice Requires="wpg">
            <w:drawing>
              <wp:anchor distT="0" distB="0" distL="114300" distR="114300" simplePos="0" relativeHeight="251664384" behindDoc="0" locked="0" layoutInCell="1" allowOverlap="1">
                <wp:simplePos x="0" y="0"/>
                <wp:positionH relativeFrom="column">
                  <wp:posOffset>56515</wp:posOffset>
                </wp:positionH>
                <wp:positionV relativeFrom="paragraph">
                  <wp:posOffset>2967355</wp:posOffset>
                </wp:positionV>
                <wp:extent cx="1705610" cy="1328420"/>
                <wp:effectExtent l="9525" t="9525" r="18415" b="14605"/>
                <wp:wrapNone/>
                <wp:docPr id="14" name="Group 14"/>
                <wp:cNvGraphicFramePr/>
                <a:graphic xmlns:a="http://schemas.openxmlformats.org/drawingml/2006/main">
                  <a:graphicData uri="http://schemas.microsoft.com/office/word/2010/wordprocessingGroup">
                    <wpg:wgp>
                      <wpg:cNvGrpSpPr/>
                      <wpg:grpSpPr>
                        <a:xfrm rot="0">
                          <a:off x="1199515" y="4059555"/>
                          <a:ext cx="1705610" cy="1328420"/>
                          <a:chOff x="2217" y="59670"/>
                          <a:chExt cx="2686" cy="1881"/>
                        </a:xfrm>
                      </wpg:grpSpPr>
                      <wpg:grpSp>
                        <wpg:cNvPr id="57" name="Group 57"/>
                        <wpg:cNvGrpSpPr/>
                        <wpg:grpSpPr>
                          <a:xfrm>
                            <a:off x="2217" y="59670"/>
                            <a:ext cx="2686" cy="1881"/>
                            <a:chOff x="10529" y="55121"/>
                            <a:chExt cx="2766" cy="1805"/>
                          </a:xfrm>
                        </wpg:grpSpPr>
                        <wps:wsp>
                          <wps:cNvPr id="58" name="Text Box 37"/>
                          <wps:cNvSpPr txBox="1"/>
                          <wps:spPr>
                            <a:xfrm>
                              <a:off x="10529" y="55121"/>
                              <a:ext cx="2766" cy="1805"/>
                            </a:xfrm>
                            <a:prstGeom prst="rect">
                              <a:avLst/>
                            </a:prstGeom>
                            <a:ln w="19050"/>
                          </wps:spPr>
                          <wps:style>
                            <a:lnRef idx="2">
                              <a:schemeClr val="dk1"/>
                            </a:lnRef>
                            <a:fillRef idx="1">
                              <a:schemeClr val="lt1"/>
                            </a:fillRef>
                            <a:effectRef idx="0">
                              <a:schemeClr val="dk1"/>
                            </a:effectRef>
                            <a:fontRef idx="minor">
                              <a:schemeClr val="dk1"/>
                            </a:fontRef>
                          </wps:style>
                          <wps:txb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18"/>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wps:txbx>
                          <wps:bodyPr wrap="square" rtlCol="0">
                            <a:noAutofit/>
                          </wps:bodyPr>
                        </wps:wsp>
                        <wps:wsp>
                          <wps:cNvPr id="59" name="Rectangles 8"/>
                          <wps:cNvSpPr/>
                          <wps:spPr>
                            <a:xfrm>
                              <a:off x="10700" y="55377"/>
                              <a:ext cx="310" cy="26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IN"/>
                                  </w:rPr>
                                </w:pPr>
                                <w:r>
                                  <w:rPr>
                                    <w:rFonts w:hint="default"/>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0" name="Rectangles 12"/>
                          <wps:cNvSpPr/>
                          <wps:spPr>
                            <a:xfrm>
                              <a:off x="10709" y="55824"/>
                              <a:ext cx="310" cy="260"/>
                            </a:xfrm>
                            <a:prstGeom prst="rect">
                              <a:avLst/>
                            </a:prstGeom>
                            <a:solidFill>
                              <a:srgbClr val="FFFF00"/>
                            </a:solidFill>
                            <a:ln w="12700"/>
                          </wps:spPr>
                          <wps:style>
                            <a:lnRef idx="1">
                              <a:schemeClr val="accent6"/>
                            </a:lnRef>
                            <a:fillRef idx="2">
                              <a:schemeClr val="accent6"/>
                            </a:fillRef>
                            <a:effectRef idx="1">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1" name="Rectangles 12"/>
                        <wps:cNvSpPr/>
                        <wps:spPr>
                          <a:xfrm>
                            <a:off x="2401" y="61077"/>
                            <a:ext cx="321" cy="289"/>
                          </a:xfrm>
                          <a:prstGeom prst="rect">
                            <a:avLst/>
                          </a:prstGeom>
                          <a:solidFill>
                            <a:schemeClr val="accent1"/>
                          </a:solidFill>
                          <a:ln>
                            <a:solidFill>
                              <a:schemeClr val="accent1"/>
                            </a:solidFill>
                            <a:prstDash val="sysDash"/>
                          </a:ln>
                        </wps:spPr>
                        <wps:style>
                          <a:lnRef idx="1">
                            <a:schemeClr val="accent6"/>
                          </a:lnRef>
                          <a:fillRef idx="3">
                            <a:schemeClr val="accent6"/>
                          </a:fillRef>
                          <a:effectRef idx="2">
                            <a:schemeClr val="accent6"/>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45pt;margin-top:233.65pt;height:104.6pt;width:134.3pt;z-index:251664384;mso-width-relative:page;mso-height-relative:page;" coordorigin="2217,59670" coordsize="2686,1881" o:gfxdata="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">
                <o:lock v:ext="edit" aspectratio="f"/>
                <v:group id="_x0000_s1026" o:spid="_x0000_s1026" o:spt="203" style="position:absolute;left:2217;top:59670;height:1881;width:2686;" coordorigin="10529,55121" coordsize="2766,1805"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shape id="Text Box 37" o:spid="_x0000_s1026" o:spt="202" type="#_x0000_t202" style="position:absolute;left:10529;top:55121;height:1805;width:2766;" fillcolor="#FFFFFF [3201]" filled="t" stroked="t" coordsize="21600,21600" o:gfxdata="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9YWZLgAAADbAAAA&#10;DwAAAAAAAAABACAAAAAiAAAAZHJzL2Rvd25yZXYueG1sUEsBAhQAFAAAAAgAh07iQDMvBZ47AAAA&#10;OQAAABAAAAAAAAAAAQAgAAAABwEAAGRycy9zaGFwZXhtbC54bWxQSwUGAAAAAAYABgBbAQAAsQMA&#10;AAAA&#10;">
                    <v:fill on="t" focussize="0,0"/>
                    <v:stroke weight="1.5pt" color="#000000 [3200]" joinstyle="round"/>
                    <v:imagedata o:title=""/>
                    <o:lock v:ext="edit" aspectratio="f"/>
                    <v:textbo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18"/>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v:textbox>
                  </v:shape>
                  <v:rect id="Rectangles 8" o:spid="_x0000_s1026" o:spt="1" style="position:absolute;left:10700;top:55377;height:260;width:310;v-text-anchor:middle;" fillcolor="#FFFFFF [3201]" filled="t" stroked="t" coordsize="21600,21600" o:gfxdata="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BJ8vQAA&#10;ANsAAAAPAAAAAAAAAAEAIAAAACIAAABkcnMvZG93bnJldi54bWxQSwECFAAUAAAACACHTuJAMy8F&#10;njsAAAA5AAAAEAAAAAAAAAABACAAAAAMAQAAZHJzL3NoYXBleG1sLnhtbFBLBQYAAAAABgAGAFsB&#10;AAC2AwAAAAA=&#10;">
                    <v:fill on="t" focussize="0,0"/>
                    <v:stroke weight="1pt" color="#000000 [3213]" joinstyle="round"/>
                    <v:imagedata o:title=""/>
                    <o:lock v:ext="edit" aspectratio="f"/>
                    <v:textbox>
                      <w:txbxContent>
                        <w:p>
                          <w:pPr>
                            <w:jc w:val="center"/>
                            <w:rPr>
                              <w:rFonts w:hint="default"/>
                              <w:lang w:val="en-IN"/>
                            </w:rPr>
                          </w:pPr>
                          <w:r>
                            <w:rPr>
                              <w:rFonts w:hint="default"/>
                              <w:lang w:val="en-IN"/>
                            </w:rPr>
                            <w:t xml:space="preserve">  </w:t>
                          </w:r>
                        </w:p>
                      </w:txbxContent>
                    </v:textbox>
                  </v:rect>
                  <v:rect id="Rectangles 12" o:spid="_x0000_s1026" o:spt="1" style="position:absolute;left:10709;top:55824;height:260;width:310;v-text-anchor:middle;" fillcolor="#FFFF00" filled="t" stroked="t" coordsize="21600,21600" o:gfxdata="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cZkPm2AAAA2wAAAA8A&#10;AAAAAAAAAQAgAAAAIgAAAGRycy9kb3ducmV2LnhtbFBLAQIUABQAAAAIAIdO4kAzLwWeOwAAADkA&#10;AAAQAAAAAAAAAAEAIAAAAAUBAABkcnMvc2hhcGV4bWwueG1sUEsFBgAAAAAGAAYAWwEAAK8DAAAA&#10;AA==&#10;">
                    <v:fill on="t" focussize="0,0"/>
                    <v:stroke weight="1pt" color="#F69240 [3209]" joinstyle="round"/>
                    <v:imagedata o:title=""/>
                    <o:lock v:ext="edit" aspectratio="f"/>
                    <v:shadow on="t" color="#000000" opacity="24903f" offset="0pt,1.5748031496063pt" origin="0f,32768f" matrix="65536f,0f,0f,65536f"/>
                    <v:textbox>
                      <w:txbxContent>
                        <w:p>
                          <w:pPr>
                            <w:jc w:val="center"/>
                          </w:pPr>
                        </w:p>
                      </w:txbxContent>
                    </v:textbox>
                  </v:rect>
                </v:group>
                <v:rect id="Rectangles 12" o:spid="_x0000_s1026" o:spt="1" style="position:absolute;left:2401;top:61077;height:289;width:321;v-text-anchor:middle;" fillcolor="#4F81BD [3204]" filled="t" stroked="t" coordsize="21600,21600" o:gfxdata="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WL4/ktwAAANsAAAAP&#10;AAAAAAAAAAEAIAAAACIAAABkcnMvZG93bnJldi54bWxQSwECFAAUAAAACACHTuJAMy8FnjsAAAA5&#10;AAAAEAAAAAAAAAABACAAAAAGAQAAZHJzL3NoYXBleG1sLnhtbFBLBQYAAAAABgAGAFsBAACwAwAA&#10;AAA=&#10;">
                  <v:fill on="t" focussize="0,0"/>
                  <v:stroke color="#4F81BD [3204]" joinstyle="round" dashstyle="3 1"/>
                  <v:imagedata o:title=""/>
                  <o:lock v:ext="edit" aspectratio="f"/>
                  <v:shadow on="t" color="#000000" opacity="22937f" offset="0pt,1.81102362204724pt" origin="0f,32768f" matrix="65536f,0f,0f,65536f"/>
                  <v:textbox>
                    <w:txbxContent>
                      <w:p>
                        <w:pPr>
                          <w:jc w:val="center"/>
                        </w:pPr>
                      </w:p>
                    </w:txbxContent>
                  </v:textbox>
                </v:rect>
              </v:group>
            </w:pict>
          </mc:Fallback>
        </mc:AlternateContent>
      </w:r>
    </w:p>
    <w:p>
      <w:pPr>
        <w:bidi w:val="0"/>
        <w:rPr>
          <w:rFonts w:hint="default"/>
          <w:lang w:val="en-IN" w:eastAsia="zh-CN"/>
        </w:rPr>
      </w:pPr>
      <w:r>
        <w:rPr>
          <w:rFonts w:hint="default"/>
          <w:lang w:val="en-IN" w:eastAsia="zh-CN"/>
        </w:rPr>
        <w:t>Note : The “Entrance Exam” Process Flow and “Counselling” Process Flow is explained in SRS document for Entrance Exam &amp; Counselling Module.</w:t>
      </w:r>
    </w:p>
    <w:p>
      <w:pPr>
        <w:pStyle w:val="2"/>
        <w:numPr>
          <w:ilvl w:val="0"/>
          <w:numId w:val="15"/>
        </w:numPr>
        <w:bidi w:val="0"/>
        <w:rPr>
          <w:rFonts w:hint="default"/>
          <w:sz w:val="32"/>
          <w:szCs w:val="32"/>
          <w:lang w:val="en-IN" w:eastAsia="zh-CN"/>
        </w:rPr>
      </w:pPr>
      <w:bookmarkStart w:id="24" w:name="_Toc9131"/>
      <w:bookmarkStart w:id="25" w:name="_Toc29767"/>
      <w:r>
        <w:rPr>
          <w:rFonts w:hint="default"/>
          <w:sz w:val="32"/>
          <w:szCs w:val="32"/>
          <w:lang w:val="en-IN" w:eastAsia="zh-CN"/>
        </w:rPr>
        <w:t>Process flow description</w:t>
      </w:r>
      <w:bookmarkEnd w:id="21"/>
      <w:bookmarkEnd w:id="24"/>
      <w:bookmarkEnd w:id="25"/>
    </w:p>
    <w:p>
      <w:pPr>
        <w:numPr>
          <w:ilvl w:val="1"/>
          <w:numId w:val="0"/>
        </w:numPr>
        <w:tabs>
          <w:tab w:val="left" w:pos="850"/>
        </w:tabs>
        <w:bidi w:val="0"/>
        <w:ind w:leftChars="0"/>
        <w:outlineLvl w:val="9"/>
        <w:rPr>
          <w:rFonts w:hint="default" w:cs="Times New Roman"/>
          <w:b/>
          <w:bCs/>
          <w:color w:val="366091"/>
          <w:sz w:val="28"/>
          <w:szCs w:val="28"/>
          <w:highlight w:val="none"/>
          <w:lang w:val="en-IN"/>
        </w:rPr>
      </w:pPr>
      <w:bookmarkStart w:id="26" w:name="_Toc26561"/>
      <w:bookmarkStart w:id="27" w:name="_Toc25932"/>
      <w:bookmarkStart w:id="28" w:name="_Toc19999"/>
      <w:r>
        <w:rPr>
          <w:rFonts w:hint="default" w:cs="Times New Roman"/>
          <w:b/>
          <w:bCs/>
          <w:color w:val="366091"/>
          <w:sz w:val="28"/>
          <w:szCs w:val="28"/>
          <w:highlight w:val="none"/>
          <w:lang w:val="en-IN" w:eastAsia="zh-CN"/>
        </w:rPr>
        <w:t>Masters</w:t>
      </w:r>
      <w:bookmarkEnd w:id="26"/>
      <w:bookmarkEnd w:id="27"/>
      <w:bookmarkEnd w:id="28"/>
    </w:p>
    <w:p>
      <w:pPr>
        <w:numPr>
          <w:ilvl w:val="0"/>
          <w:numId w:val="0"/>
        </w:numPr>
        <w:ind w:leftChars="0"/>
        <w:rPr>
          <w:rFonts w:hint="default" w:cs="Times New Roman"/>
          <w:highlight w:val="none"/>
          <w:lang w:val="en-IN"/>
        </w:rPr>
      </w:pPr>
      <w:r>
        <w:rPr>
          <w:rFonts w:hint="default" w:cs="Times New Roman"/>
          <w:highlight w:val="none"/>
          <w:lang w:val="en-IN"/>
        </w:rPr>
        <w:t>The education Master 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Department</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Course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Semester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Module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Topic</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Academic Year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Academic Term</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Class Room</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State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Districts</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Blocks</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Gender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Religion</w:t>
      </w:r>
    </w:p>
    <w:p>
      <w:pPr>
        <w:numPr>
          <w:ilvl w:val="0"/>
          <w:numId w:val="0"/>
        </w:numPr>
        <w:ind w:left="420"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29" w:name="_Toc21353"/>
      <w:bookmarkStart w:id="30" w:name="_Toc14388"/>
      <w:bookmarkStart w:id="31" w:name="_Toc24259"/>
      <w:r>
        <w:rPr>
          <w:rFonts w:hint="default" w:cs="Times New Roman"/>
          <w:b/>
          <w:bCs/>
          <w:color w:val="366091"/>
          <w:sz w:val="28"/>
          <w:szCs w:val="28"/>
          <w:highlight w:val="none"/>
          <w:lang w:val="en-IN" w:eastAsia="zh-CN"/>
        </w:rPr>
        <w:t>Admission Masters</w:t>
      </w:r>
      <w:bookmarkEnd w:id="29"/>
      <w:bookmarkEnd w:id="30"/>
      <w:bookmarkEnd w:id="31"/>
    </w:p>
    <w:p>
      <w:pPr>
        <w:numPr>
          <w:ilvl w:val="0"/>
          <w:numId w:val="0"/>
        </w:numPr>
        <w:ind w:leftChars="0"/>
        <w:rPr>
          <w:rFonts w:hint="default" w:cs="Times New Roman"/>
          <w:highlight w:val="none"/>
          <w:lang w:val="en-IN"/>
        </w:rPr>
      </w:pPr>
      <w:r>
        <w:rPr>
          <w:rFonts w:hint="default" w:cs="Times New Roman"/>
          <w:highlight w:val="none"/>
          <w:lang w:val="en-IN"/>
        </w:rPr>
        <w:t>Admission Master Process needs the following Master data :</w:t>
      </w:r>
    </w:p>
    <w:p>
      <w:pPr>
        <w:numPr>
          <w:ilvl w:val="0"/>
          <w:numId w:val="20"/>
        </w:numPr>
        <w:ind w:left="840" w:leftChars="0" w:hanging="420" w:firstLineChars="0"/>
        <w:rPr>
          <w:rFonts w:hint="default" w:cs="Times New Roman"/>
          <w:highlight w:val="none"/>
          <w:lang w:val="en-IN"/>
        </w:rPr>
      </w:pPr>
      <w:r>
        <w:rPr>
          <w:rFonts w:hint="default" w:cs="Times New Roman"/>
          <w:highlight w:val="none"/>
          <w:lang w:val="en-IN"/>
        </w:rPr>
        <w:t>Document Name</w:t>
      </w:r>
    </w:p>
    <w:p>
      <w:pPr>
        <w:numPr>
          <w:ilvl w:val="0"/>
          <w:numId w:val="20"/>
        </w:numPr>
        <w:ind w:left="840" w:leftChars="0" w:hanging="420" w:firstLineChars="0"/>
        <w:rPr>
          <w:rFonts w:hint="default" w:cs="Times New Roman"/>
          <w:highlight w:val="none"/>
          <w:lang w:val="en-IN"/>
        </w:rPr>
      </w:pPr>
      <w:r>
        <w:rPr>
          <w:rFonts w:hint="default" w:cs="Times New Roman"/>
          <w:highlight w:val="none"/>
          <w:lang w:val="en-IN"/>
        </w:rPr>
        <w:t>Academic Event</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Documents Templates</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 xml:space="preserve"> Academic Calendar Template</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Eligibility Parameters</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Student Batch</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Award Winner</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Physically Disabled</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Fee Type</w:t>
      </w:r>
    </w:p>
    <w:p>
      <w:pPr>
        <w:numPr>
          <w:ilvl w:val="0"/>
          <w:numId w:val="0"/>
        </w:numPr>
        <w:ind w:left="420"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2" w:name="_Toc30309"/>
      <w:bookmarkStart w:id="33" w:name="_Toc16829"/>
      <w:bookmarkStart w:id="34" w:name="_Toc25375"/>
      <w:r>
        <w:rPr>
          <w:rFonts w:hint="default" w:cs="Times New Roman"/>
          <w:b/>
          <w:bCs/>
          <w:color w:val="366091"/>
          <w:sz w:val="28"/>
          <w:szCs w:val="28"/>
          <w:highlight w:val="none"/>
          <w:lang w:val="en-IN" w:eastAsia="zh-CN"/>
        </w:rPr>
        <w:t>Student Admission</w:t>
      </w:r>
      <w:bookmarkEnd w:id="32"/>
      <w:bookmarkEnd w:id="33"/>
      <w:bookmarkEnd w:id="34"/>
    </w:p>
    <w:p>
      <w:pPr>
        <w:numPr>
          <w:ilvl w:val="0"/>
          <w:numId w:val="0"/>
        </w:numPr>
        <w:ind w:leftChars="0"/>
        <w:rPr>
          <w:rFonts w:hint="default" w:cs="Times New Roman"/>
          <w:highlight w:val="none"/>
          <w:lang w:val="en-IN"/>
        </w:rPr>
      </w:pPr>
      <w:r>
        <w:rPr>
          <w:rFonts w:hint="default" w:cs="Times New Roman"/>
          <w:highlight w:val="none"/>
          <w:lang w:val="en-IN"/>
        </w:rPr>
        <w:t>Student Admission Process will be used to configure the Admission for different courses, regarding their eligibility criteria, documents requirement, Counselling Structure, etc.</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5" w:name="_Toc2884"/>
      <w:bookmarkStart w:id="36" w:name="_Toc3866"/>
      <w:bookmarkStart w:id="37" w:name="_Toc3416"/>
      <w:r>
        <w:rPr>
          <w:rFonts w:hint="default" w:cs="Times New Roman"/>
          <w:b/>
          <w:bCs/>
          <w:color w:val="366091"/>
          <w:sz w:val="28"/>
          <w:szCs w:val="28"/>
          <w:highlight w:val="none"/>
          <w:lang w:val="en-IN" w:eastAsia="zh-CN"/>
        </w:rPr>
        <w:t>Student Applicant</w:t>
      </w:r>
      <w:bookmarkEnd w:id="35"/>
      <w:bookmarkEnd w:id="36"/>
      <w:bookmarkEnd w:id="37"/>
    </w:p>
    <w:p>
      <w:pPr>
        <w:numPr>
          <w:ilvl w:val="0"/>
          <w:numId w:val="0"/>
        </w:numPr>
        <w:ind w:leftChars="0"/>
        <w:rPr>
          <w:rFonts w:hint="default" w:cs="Times New Roman"/>
          <w:highlight w:val="none"/>
          <w:lang w:val="en-IN"/>
        </w:rPr>
      </w:pPr>
      <w:r>
        <w:rPr>
          <w:rFonts w:hint="default" w:cs="Times New Roman"/>
          <w:highlight w:val="none"/>
          <w:lang w:val="en-IN"/>
        </w:rPr>
        <w:t>Student Applicant Card contains the application form by which students can apply for their respective courses for getting admission.</w:t>
      </w:r>
    </w:p>
    <w:p>
      <w:pPr>
        <w:numPr>
          <w:ilvl w:val="0"/>
          <w:numId w:val="0"/>
        </w:numPr>
        <w:tabs>
          <w:tab w:val="left" w:pos="850"/>
        </w:tabs>
        <w:bidi w:val="0"/>
        <w:ind w:leftChars="0"/>
        <w:outlineLvl w:val="9"/>
        <w:rPr>
          <w:rFonts w:hint="default" w:cs="Times New Roman"/>
          <w:sz w:val="28"/>
          <w:szCs w:val="28"/>
          <w:highlight w:val="none"/>
          <w:lang w:val="en-IN"/>
        </w:rPr>
      </w:pPr>
      <w:bookmarkStart w:id="38" w:name="_Toc29488"/>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9" w:name="_Toc8988"/>
      <w:bookmarkStart w:id="40" w:name="_Toc24342"/>
      <w:r>
        <w:rPr>
          <w:rFonts w:hint="default" w:cs="Times New Roman"/>
          <w:b/>
          <w:bCs/>
          <w:color w:val="366091"/>
          <w:sz w:val="28"/>
          <w:szCs w:val="28"/>
          <w:highlight w:val="none"/>
          <w:lang w:val="en-IN" w:eastAsia="zh-CN"/>
        </w:rPr>
        <w:t>Entrance Exam Declaration</w:t>
      </w:r>
      <w:bookmarkEnd w:id="38"/>
      <w:bookmarkEnd w:id="39"/>
      <w:bookmarkEnd w:id="40"/>
    </w:p>
    <w:p>
      <w:pPr>
        <w:numPr>
          <w:ilvl w:val="0"/>
          <w:numId w:val="0"/>
        </w:numPr>
        <w:ind w:leftChars="0"/>
        <w:rPr>
          <w:rFonts w:hint="default" w:cs="Times New Roman"/>
          <w:highlight w:val="none"/>
          <w:lang w:val="en-IN"/>
        </w:rPr>
      </w:pPr>
      <w:r>
        <w:rPr>
          <w:rFonts w:hint="default" w:cs="Times New Roman"/>
          <w:highlight w:val="none"/>
          <w:lang w:val="en-IN"/>
        </w:rPr>
        <w:t>Entrance Exam Declaration process having the details for declaring entrance exams for the student applicants.</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1" w:name="_Toc27150"/>
      <w:bookmarkStart w:id="42" w:name="_Toc611"/>
      <w:bookmarkStart w:id="43" w:name="_Toc5606"/>
      <w:r>
        <w:rPr>
          <w:rFonts w:hint="default" w:cs="Times New Roman"/>
          <w:b/>
          <w:bCs/>
          <w:color w:val="366091"/>
          <w:sz w:val="28"/>
          <w:szCs w:val="28"/>
          <w:highlight w:val="none"/>
          <w:lang w:val="en-IN" w:eastAsia="zh-CN"/>
        </w:rPr>
        <w:t>Admit Card</w:t>
      </w:r>
      <w:bookmarkEnd w:id="41"/>
      <w:bookmarkEnd w:id="42"/>
      <w:bookmarkEnd w:id="43"/>
    </w:p>
    <w:p>
      <w:pPr>
        <w:numPr>
          <w:ilvl w:val="0"/>
          <w:numId w:val="0"/>
        </w:numPr>
        <w:ind w:leftChars="0"/>
        <w:rPr>
          <w:rFonts w:hint="default" w:cs="Times New Roman"/>
          <w:highlight w:val="none"/>
          <w:lang w:val="en-IN"/>
        </w:rPr>
      </w:pPr>
      <w:r>
        <w:rPr>
          <w:rFonts w:hint="default" w:cs="Times New Roman"/>
          <w:highlight w:val="none"/>
          <w:lang w:val="en-IN"/>
        </w:rPr>
        <w:t>Admit card contains the details of individuals student applicants records such as their exam data, time, venue, course details, etc.</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4" w:name="_Toc5515"/>
      <w:bookmarkStart w:id="45" w:name="_Toc13391"/>
      <w:bookmarkStart w:id="46" w:name="_Toc648"/>
      <w:r>
        <w:rPr>
          <w:rFonts w:hint="default" w:cs="Times New Roman"/>
          <w:b/>
          <w:bCs/>
          <w:color w:val="366091"/>
          <w:sz w:val="28"/>
          <w:szCs w:val="28"/>
          <w:highlight w:val="none"/>
          <w:lang w:val="en-IN" w:eastAsia="zh-CN"/>
        </w:rPr>
        <w:t>Entrance Exam</w:t>
      </w:r>
      <w:bookmarkEnd w:id="44"/>
      <w:bookmarkEnd w:id="45"/>
      <w:bookmarkEnd w:id="46"/>
      <w:r>
        <w:rPr>
          <w:rFonts w:hint="default" w:cs="Times New Roman"/>
          <w:b/>
          <w:bCs/>
          <w:color w:val="366091"/>
          <w:sz w:val="28"/>
          <w:szCs w:val="28"/>
          <w:highlight w:val="none"/>
          <w:lang w:val="en-IN" w:eastAsia="zh-CN"/>
        </w:rPr>
        <w:t xml:space="preserve"> Publication</w:t>
      </w:r>
    </w:p>
    <w:p>
      <w:pPr>
        <w:numPr>
          <w:ilvl w:val="0"/>
          <w:numId w:val="0"/>
        </w:numPr>
        <w:ind w:leftChars="0"/>
        <w:rPr>
          <w:rFonts w:hint="default" w:cs="Times New Roman"/>
          <w:highlight w:val="none"/>
          <w:lang w:val="en-IN"/>
        </w:rPr>
      </w:pPr>
      <w:r>
        <w:rPr>
          <w:rFonts w:hint="default" w:cs="Times New Roman"/>
          <w:highlight w:val="none"/>
          <w:lang w:val="en-IN"/>
        </w:rPr>
        <w:t>Entrance Exam Publication process includes the result publish process of every student applicants who had applied for Entrance Examination.</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7" w:name="_Toc26893"/>
      <w:bookmarkStart w:id="48" w:name="_Toc8509"/>
      <w:bookmarkStart w:id="49" w:name="_Toc22719"/>
      <w:r>
        <w:rPr>
          <w:rFonts w:hint="default" w:cs="Times New Roman"/>
          <w:b/>
          <w:bCs/>
          <w:color w:val="366091"/>
          <w:sz w:val="28"/>
          <w:szCs w:val="28"/>
          <w:highlight w:val="none"/>
          <w:lang w:val="en-IN" w:eastAsia="zh-CN"/>
        </w:rPr>
        <w:t>Rank Card Publication</w:t>
      </w:r>
      <w:bookmarkEnd w:id="47"/>
      <w:bookmarkEnd w:id="48"/>
      <w:bookmarkEnd w:id="49"/>
    </w:p>
    <w:p>
      <w:pPr>
        <w:numPr>
          <w:ilvl w:val="0"/>
          <w:numId w:val="0"/>
        </w:numPr>
        <w:ind w:leftChars="0"/>
        <w:rPr>
          <w:rFonts w:hint="default" w:cs="Times New Roman"/>
          <w:highlight w:val="none"/>
          <w:lang w:val="en-IN" w:eastAsia="zh-CN"/>
        </w:rPr>
      </w:pPr>
      <w:r>
        <w:rPr>
          <w:rFonts w:hint="default" w:cs="Times New Roman"/>
          <w:highlight w:val="none"/>
          <w:lang w:val="en-IN" w:eastAsia="zh-CN"/>
        </w:rPr>
        <w:t>Rank Card Publication card represents the process of giving ranks to the eligible student applicants for admission.</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50" w:name="_Toc21445"/>
      <w:bookmarkStart w:id="51" w:name="_Toc26165"/>
      <w:bookmarkStart w:id="52" w:name="_Toc28689"/>
      <w:r>
        <w:rPr>
          <w:rFonts w:hint="default" w:cs="Times New Roman"/>
          <w:b/>
          <w:bCs/>
          <w:color w:val="366091"/>
          <w:sz w:val="28"/>
          <w:szCs w:val="28"/>
          <w:highlight w:val="none"/>
          <w:lang w:val="en-IN" w:eastAsia="zh-CN"/>
        </w:rPr>
        <w:t>Counselling</w:t>
      </w:r>
      <w:bookmarkEnd w:id="50"/>
      <w:bookmarkEnd w:id="51"/>
      <w:bookmarkEnd w:id="52"/>
    </w:p>
    <w:p>
      <w:pPr>
        <w:numPr>
          <w:ilvl w:val="0"/>
          <w:numId w:val="0"/>
        </w:numPr>
        <w:ind w:leftChars="0"/>
        <w:rPr>
          <w:rFonts w:hint="default" w:cs="Times New Roman"/>
          <w:highlight w:val="none"/>
          <w:lang w:val="en-IN" w:eastAsia="zh-CN"/>
        </w:rPr>
      </w:pPr>
      <w:r>
        <w:rPr>
          <w:rFonts w:hint="default" w:cs="Times New Roman"/>
          <w:highlight w:val="none"/>
          <w:lang w:val="en-IN" w:eastAsia="zh-CN"/>
        </w:rPr>
        <w:t>Counselling Process includes the document verification, course preference selection, slot booking, fee payment for the different rank holder student applicants for various courses.</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53" w:name="_Toc5092"/>
      <w:bookmarkStart w:id="54" w:name="_Toc7426"/>
      <w:bookmarkStart w:id="55" w:name="_Toc1878"/>
      <w:r>
        <w:rPr>
          <w:rFonts w:hint="default" w:cs="Times New Roman"/>
          <w:b/>
          <w:bCs/>
          <w:color w:val="366091"/>
          <w:sz w:val="28"/>
          <w:szCs w:val="28"/>
          <w:highlight w:val="none"/>
          <w:lang w:val="en-IN" w:eastAsia="zh-CN"/>
        </w:rPr>
        <w:t>Student</w:t>
      </w:r>
      <w:bookmarkEnd w:id="53"/>
      <w:bookmarkEnd w:id="54"/>
      <w:bookmarkEnd w:id="55"/>
    </w:p>
    <w:p>
      <w:pPr>
        <w:numPr>
          <w:ilvl w:val="0"/>
          <w:numId w:val="0"/>
        </w:numPr>
        <w:ind w:leftChars="0"/>
        <w:rPr>
          <w:rFonts w:hint="default" w:cs="Times New Roman"/>
          <w:highlight w:val="none"/>
          <w:lang w:val="en-IN" w:eastAsia="zh-CN"/>
        </w:rPr>
      </w:pPr>
      <w:r>
        <w:rPr>
          <w:rFonts w:hint="default" w:cs="Times New Roman"/>
          <w:highlight w:val="none"/>
          <w:lang w:val="en-IN" w:eastAsia="zh-CN"/>
        </w:rPr>
        <w:t>After approval of Student applicants, Student screen is created where all the general details of individual students are present.</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56" w:name="_Toc15139"/>
      <w:bookmarkStart w:id="57" w:name="_Toc6980"/>
      <w:bookmarkStart w:id="58" w:name="_Toc16737"/>
      <w:r>
        <w:rPr>
          <w:rFonts w:hint="default" w:cs="Times New Roman"/>
          <w:b/>
          <w:bCs/>
          <w:color w:val="366091"/>
          <w:sz w:val="28"/>
          <w:szCs w:val="28"/>
          <w:highlight w:val="none"/>
          <w:lang w:val="en-IN" w:eastAsia="zh-CN"/>
        </w:rPr>
        <w:t>Course Enrollment</w:t>
      </w:r>
      <w:bookmarkEnd w:id="56"/>
      <w:bookmarkEnd w:id="57"/>
      <w:bookmarkEnd w:id="58"/>
    </w:p>
    <w:p>
      <w:pPr>
        <w:numPr>
          <w:ilvl w:val="0"/>
          <w:numId w:val="0"/>
        </w:numPr>
        <w:ind w:leftChars="0"/>
        <w:rPr>
          <w:rFonts w:hint="default" w:cs="Times New Roman"/>
          <w:highlight w:val="none"/>
          <w:lang w:val="en-IN" w:eastAsia="zh-CN"/>
        </w:rPr>
      </w:pPr>
      <w:r>
        <w:rPr>
          <w:rFonts w:hint="default" w:cs="Times New Roman"/>
          <w:highlight w:val="none"/>
          <w:lang w:val="en-IN" w:eastAsia="zh-CN"/>
        </w:rPr>
        <w:t>Course enrollment card represents the enrollment of students in to different courses as a provisional admission but after fee payment, the students are actually admitted into their respective courses.</w:t>
      </w:r>
    </w:p>
    <w:p>
      <w:pPr>
        <w:numPr>
          <w:ilvl w:val="0"/>
          <w:numId w:val="0"/>
        </w:numPr>
        <w:ind w:leftChars="0"/>
        <w:rPr>
          <w:rFonts w:hint="default" w:cs="Times New Roman"/>
          <w:lang w:val="en-IN" w:eastAsia="zh-CN"/>
        </w:rPr>
      </w:pPr>
    </w:p>
    <w:p>
      <w:pPr>
        <w:numPr>
          <w:ilvl w:val="0"/>
          <w:numId w:val="0"/>
        </w:numPr>
        <w:ind w:leftChars="0"/>
        <w:rPr>
          <w:rFonts w:hint="default" w:cs="Times New Roman"/>
          <w:lang w:val="en-IN" w:eastAsia="zh-CN"/>
        </w:rPr>
      </w:pPr>
    </w:p>
    <w:p>
      <w:pPr>
        <w:numPr>
          <w:ilvl w:val="0"/>
          <w:numId w:val="0"/>
        </w:numPr>
        <w:ind w:leftChars="0"/>
        <w:rPr>
          <w:rFonts w:hint="default" w:cs="Times New Roman"/>
          <w:lang w:val="en-IN" w:eastAsia="zh-CN"/>
        </w:rPr>
      </w:pPr>
    </w:p>
    <w:p>
      <w:pPr>
        <w:pStyle w:val="2"/>
        <w:numPr>
          <w:ilvl w:val="0"/>
          <w:numId w:val="15"/>
        </w:numPr>
        <w:bidi w:val="0"/>
        <w:rPr>
          <w:rFonts w:hint="default"/>
          <w:sz w:val="32"/>
          <w:szCs w:val="32"/>
          <w:lang w:val="en-IN" w:eastAsia="zh-CN"/>
        </w:rPr>
      </w:pPr>
      <w:bookmarkStart w:id="59" w:name="_Toc13482"/>
      <w:bookmarkStart w:id="60" w:name="_Toc11276"/>
      <w:r>
        <w:rPr>
          <w:rFonts w:hint="default"/>
          <w:sz w:val="32"/>
          <w:szCs w:val="32"/>
          <w:lang w:val="en-IN" w:eastAsia="zh-CN"/>
        </w:rPr>
        <w:t>List of Screens and their descriptions</w:t>
      </w:r>
      <w:bookmarkEnd w:id="59"/>
      <w:bookmarkEnd w:id="60"/>
    </w:p>
    <w:p>
      <w:pPr>
        <w:rPr>
          <w:rFonts w:hint="default"/>
          <w:lang w:val="en-IN"/>
        </w:rPr>
      </w:pPr>
      <w:r>
        <w:rPr>
          <w:rFonts w:hint="default"/>
          <w:lang w:val="en-IN"/>
        </w:rPr>
        <w:t>The following tables lists the pages used in Admission module :</w:t>
      </w:r>
    </w:p>
    <w:tbl>
      <w:tblPr>
        <w:tblStyle w:val="111"/>
        <w:tblpPr w:leftFromText="180" w:rightFromText="180" w:vertAnchor="text" w:horzAnchor="page" w:tblpX="2022" w:tblpY="225"/>
        <w:tblOverlap w:val="never"/>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4"/>
        <w:gridCol w:w="2329"/>
        <w:gridCol w:w="5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61" w:name="_Toc15654"/>
            <w:bookmarkStart w:id="62" w:name="_Toc754"/>
            <w:bookmarkStart w:id="63" w:name="_Toc24786"/>
            <w:r>
              <w:rPr>
                <w:rFonts w:hint="default"/>
                <w:b/>
                <w:bCs/>
                <w:color w:val="366091"/>
                <w:sz w:val="20"/>
                <w:szCs w:val="20"/>
                <w:vertAlign w:val="baseline"/>
                <w:lang w:val="en-IN" w:eastAsia="zh-CN"/>
              </w:rPr>
              <w:t>Sl no</w:t>
            </w:r>
            <w:bookmarkEnd w:id="61"/>
            <w:bookmarkEnd w:id="62"/>
            <w:bookmarkEnd w:id="63"/>
          </w:p>
        </w:tc>
        <w:tc>
          <w:tcPr>
            <w:tcW w:w="2329"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64" w:name="_Toc15128"/>
            <w:bookmarkStart w:id="65" w:name="_Toc29722"/>
            <w:r>
              <w:rPr>
                <w:rFonts w:hint="default"/>
                <w:b/>
                <w:bCs/>
                <w:color w:val="366091"/>
                <w:sz w:val="20"/>
                <w:szCs w:val="20"/>
                <w:vertAlign w:val="baseline"/>
                <w:lang w:val="en-IN" w:eastAsia="zh-CN"/>
              </w:rPr>
              <w:t xml:space="preserve">Existing Application </w:t>
            </w:r>
            <w:bookmarkStart w:id="66" w:name="_Toc21927"/>
            <w:r>
              <w:rPr>
                <w:rFonts w:hint="default"/>
                <w:b/>
                <w:bCs/>
                <w:color w:val="366091"/>
                <w:sz w:val="20"/>
                <w:szCs w:val="20"/>
                <w:vertAlign w:val="baseline"/>
                <w:lang w:val="en-IN" w:eastAsia="zh-CN"/>
              </w:rPr>
              <w:t>Screen Name</w:t>
            </w:r>
            <w:bookmarkEnd w:id="64"/>
            <w:bookmarkEnd w:id="65"/>
            <w:bookmarkEnd w:id="66"/>
            <w:r>
              <w:rPr>
                <w:rFonts w:hint="default"/>
                <w:b/>
                <w:bCs/>
                <w:color w:val="366091"/>
                <w:sz w:val="20"/>
                <w:szCs w:val="20"/>
                <w:vertAlign w:val="baseline"/>
                <w:lang w:val="en-IN" w:eastAsia="zh-CN"/>
              </w:rPr>
              <w:t xml:space="preserve"> </w:t>
            </w:r>
          </w:p>
        </w:tc>
        <w:tc>
          <w:tcPr>
            <w:tcW w:w="5997"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67" w:name="_Toc31858"/>
            <w:bookmarkStart w:id="68" w:name="_Toc19016"/>
            <w:bookmarkStart w:id="69" w:name="_Toc193"/>
            <w:r>
              <w:rPr>
                <w:rFonts w:hint="default"/>
                <w:b/>
                <w:bCs/>
                <w:color w:val="366091"/>
                <w:sz w:val="20"/>
                <w:szCs w:val="20"/>
                <w:vertAlign w:val="baseline"/>
                <w:lang w:val="en-IN" w:eastAsia="zh-CN"/>
              </w:rPr>
              <w:t>Description</w:t>
            </w:r>
            <w:bookmarkEnd w:id="67"/>
            <w:bookmarkEnd w:id="68"/>
            <w:bookmarkEnd w:id="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2"/>
                <w:szCs w:val="22"/>
                <w:u w:val="none"/>
                <w:lang w:val="en-US" w:eastAsia="zh-CN" w:bidi="ar"/>
              </w:rPr>
              <w:t>1</w:t>
            </w:r>
          </w:p>
        </w:tc>
        <w:tc>
          <w:tcPr>
            <w:tcW w:w="2329" w:type="dxa"/>
            <w:noWrap w:val="0"/>
            <w:vAlign w:val="bottom"/>
          </w:tcPr>
          <w:p>
            <w:pPr>
              <w:widowControl w:val="0"/>
              <w:bidi w:val="0"/>
              <w:jc w:val="both"/>
              <w:rPr>
                <w:rFonts w:hint="default"/>
                <w:sz w:val="20"/>
                <w:szCs w:val="20"/>
                <w:lang w:val="en-IN"/>
              </w:rPr>
            </w:pPr>
            <w:r>
              <w:rPr>
                <w:rFonts w:hint="default"/>
                <w:sz w:val="20"/>
                <w:szCs w:val="20"/>
                <w:lang w:val="en-IN"/>
              </w:rPr>
              <w:t>Department</w:t>
            </w:r>
          </w:p>
        </w:tc>
        <w:tc>
          <w:tcPr>
            <w:tcW w:w="5997" w:type="dxa"/>
            <w:noWrap w:val="0"/>
            <w:vAlign w:val="bottom"/>
          </w:tcPr>
          <w:p>
            <w:pPr>
              <w:keepNext w:val="0"/>
              <w:keepLines w:val="0"/>
              <w:widowControl/>
              <w:numPr>
                <w:ilvl w:val="0"/>
                <w:numId w:val="0"/>
              </w:numPr>
              <w:suppressLineNumbers w:val="0"/>
              <w:ind w:leftChars="0"/>
              <w:jc w:val="both"/>
              <w:rPr>
                <w:rFonts w:hint="default"/>
                <w:sz w:val="20"/>
                <w:szCs w:val="20"/>
                <w:vertAlign w:val="baseline"/>
                <w:lang w:val="en-IN"/>
              </w:rPr>
            </w:pPr>
            <w:r>
              <w:rPr>
                <w:rFonts w:hint="default" w:ascii="Calibri" w:hAnsi="Calibri" w:eastAsia="SimSun" w:cs="Calibri"/>
                <w:sz w:val="20"/>
                <w:szCs w:val="20"/>
                <w:rtl w:val="0"/>
                <w:lang w:val="en-US" w:eastAsia="zh-CN" w:bidi="ar-SA"/>
              </w:rPr>
              <w:t>A Department is a specialized functional area or a division within an organizatio</w:t>
            </w:r>
            <w:r>
              <w:rPr>
                <w:rFonts w:hint="default" w:cs="Calibri"/>
                <w:sz w:val="20"/>
                <w:szCs w:val="20"/>
                <w:rtl w:val="0"/>
                <w:lang w:val="en-US" w:eastAsia="zh-CN" w:bidi="ar-SA"/>
              </w:rPr>
              <w:t>n</w:t>
            </w:r>
            <w:r>
              <w:rPr>
                <w:rFonts w:hint="default" w:ascii="Calibri" w:hAnsi="Calibri" w:eastAsia="SimSun" w:cs="Calibri"/>
                <w:sz w:val="20"/>
                <w:szCs w:val="20"/>
                <w:rtl w:val="0"/>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 Grade</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highlight w:val="none"/>
                <w:lang w:val="en-US" w:eastAsia="zh-CN"/>
              </w:rPr>
              <w:t xml:space="preserve">A Program Grade is a specialized functional area or a division within the Department.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3</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4</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Semester</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5</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Course</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course</w:t>
            </w:r>
            <w:r>
              <w:rPr>
                <w:rFonts w:hint="default" w:cs="Calibri"/>
                <w:sz w:val="20"/>
                <w:szCs w:val="20"/>
                <w:u w:val="none"/>
                <w:rtl w:val="0"/>
                <w:lang w:val="en-US" w:eastAsia="zh-CN" w:bidi="ar-SA"/>
              </w:rPr>
              <w:t xml:space="preserve"> 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6</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Topic</w:t>
            </w:r>
          </w:p>
        </w:tc>
        <w:tc>
          <w:tcPr>
            <w:tcW w:w="5997" w:type="dxa"/>
            <w:noWrap w:val="0"/>
            <w:vAlign w:val="bottom"/>
          </w:tcPr>
          <w:p>
            <w:pPr>
              <w:widowControl w:val="0"/>
              <w:bidi w:val="0"/>
              <w:jc w:val="both"/>
              <w:rPr>
                <w:rFonts w:hint="default" w:cs="Times New Roman"/>
                <w:b w:val="0"/>
                <w:bCs w:val="0"/>
                <w:sz w:val="20"/>
                <w:szCs w:val="20"/>
                <w:lang w:val="en-IN"/>
              </w:rPr>
            </w:pPr>
            <w:r>
              <w:rPr>
                <w:rFonts w:hint="default" w:cs="Calibri"/>
                <w:sz w:val="20"/>
                <w:szCs w:val="20"/>
                <w:u w:val="none"/>
                <w:rtl w:val="0"/>
                <w:lang w:val="en-US" w:eastAsia="zh-CN" w:bidi="ar-SA"/>
              </w:rPr>
              <w:t xml:space="preserve">A Topic is a </w:t>
            </w:r>
            <w:r>
              <w:rPr>
                <w:rFonts w:hint="default" w:cs="Calibri"/>
                <w:sz w:val="20"/>
                <w:szCs w:val="20"/>
                <w:u w:val="none"/>
                <w:rtl w:val="0"/>
                <w:lang w:val="en-IN" w:eastAsia="zh-CN" w:bidi="ar-SA"/>
              </w:rPr>
              <w:t>sub unit</w:t>
            </w:r>
            <w:r>
              <w:rPr>
                <w:rFonts w:hint="default" w:cs="Calibri"/>
                <w:sz w:val="20"/>
                <w:szCs w:val="20"/>
                <w:u w:val="none"/>
                <w:rtl w:val="0"/>
                <w:lang w:val="en-US" w:eastAsia="zh-CN" w:bidi="ar-SA"/>
              </w:rPr>
              <w:t xml:space="preserve"> of 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and will contain all the contents related to the 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7</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Class Room</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sz w:val="20"/>
                <w:szCs w:val="20"/>
                <w:lang w:val="en-US" w:eastAsia="zh-CN" w:bidi="ar-SA"/>
              </w:rPr>
              <w:t>Class</w:t>
            </w:r>
            <w:r>
              <w:rPr>
                <w:rFonts w:hint="default" w:cs="Calibri"/>
                <w:sz w:val="20"/>
                <w:szCs w:val="20"/>
                <w:lang w:val="en-US" w:eastAsia="zh-CN" w:bidi="ar-SA"/>
              </w:rPr>
              <w:t xml:space="preserve"> </w:t>
            </w:r>
            <w:r>
              <w:rPr>
                <w:rFonts w:hint="default" w:ascii="Calibri" w:hAnsi="Calibri" w:eastAsia="SimSun" w:cs="Calibri"/>
                <w:sz w:val="20"/>
                <w:szCs w:val="20"/>
                <w:lang w:val="en-US" w:eastAsia="zh-CN" w:bidi="ar-SA"/>
              </w:rPr>
              <w:t>room refers to a tutoring space which can be set as the venue for courses or examinations.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8</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Year</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lang w:val="en-US" w:eastAsia="zh-CN"/>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9</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Term</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lang w:val="en-US" w:eastAsia="zh-CN"/>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10</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Document Template</w:t>
            </w:r>
          </w:p>
        </w:tc>
        <w:tc>
          <w:tcPr>
            <w:tcW w:w="5997"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11</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Calendar</w:t>
            </w:r>
          </w:p>
        </w:tc>
        <w:tc>
          <w:tcPr>
            <w:tcW w:w="5997"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Admission</w:t>
            </w:r>
          </w:p>
        </w:tc>
        <w:tc>
          <w:tcPr>
            <w:tcW w:w="5997" w:type="dxa"/>
            <w:noWrap w:val="0"/>
            <w:vAlign w:val="bottom"/>
          </w:tcPr>
          <w:p>
            <w:pPr>
              <w:widowControl w:val="0"/>
              <w:bidi w:val="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Student Admission is a document which can be configured to initiate an </w:t>
            </w:r>
            <w:r>
              <w:rPr>
                <w:rFonts w:hint="default" w:cs="Calibri"/>
                <w:color w:val="000000"/>
                <w:kern w:val="0"/>
                <w:sz w:val="20"/>
                <w:szCs w:val="20"/>
                <w:lang w:val="en-US" w:eastAsia="zh-CN" w:bidi="ar"/>
              </w:rPr>
              <w:t>a</w:t>
            </w:r>
            <w:r>
              <w:rPr>
                <w:rFonts w:hint="default" w:ascii="Calibri" w:hAnsi="Calibri" w:eastAsia="SimSun" w:cs="Calibri"/>
                <w:color w:val="000000"/>
                <w:kern w:val="0"/>
                <w:sz w:val="20"/>
                <w:szCs w:val="20"/>
                <w:lang w:val="en-US" w:eastAsia="zh-CN" w:bidi="ar"/>
              </w:rPr>
              <w:t xml:space="preserve">dmission Process for </w:t>
            </w:r>
            <w:r>
              <w:rPr>
                <w:rFonts w:hint="default"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by publishing it on the </w:t>
            </w:r>
            <w:r>
              <w:rPr>
                <w:rFonts w:hint="default" w:cs="Calibri"/>
                <w:color w:val="000000"/>
                <w:kern w:val="0"/>
                <w:sz w:val="20"/>
                <w:szCs w:val="20"/>
                <w:lang w:val="en-US" w:eastAsia="zh-CN" w:bidi="ar"/>
              </w:rPr>
              <w:t>Institute</w:t>
            </w:r>
            <w:r>
              <w:rPr>
                <w:rFonts w:hint="default" w:ascii="Calibri" w:hAnsi="Calibri" w:eastAsia="SimSun" w:cs="Calibri"/>
                <w:color w:val="000000"/>
                <w:kern w:val="0"/>
                <w:sz w:val="20"/>
                <w:szCs w:val="20"/>
                <w:lang w:val="en-US" w:eastAsia="zh-CN" w:bidi="ar"/>
              </w:rPr>
              <w:t xml:space="preserv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13</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Applicant</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Style w:val="92"/>
                <w:rFonts w:hint="default" w:ascii="Calibri" w:hAnsi="Calibri" w:eastAsia="Segoe UI" w:cs="Calibri"/>
                <w:b w:val="0"/>
                <w:bCs w:val="0"/>
                <w:i w:val="0"/>
                <w:iCs w:val="0"/>
                <w:caps w:val="0"/>
                <w:color w:val="313B44"/>
                <w:spacing w:val="0"/>
                <w:sz w:val="20"/>
                <w:szCs w:val="20"/>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14</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 Enrollment</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15</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Course Enrollment</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16</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The Student document will hold all the data related to the student</w:t>
            </w:r>
            <w:r>
              <w:rPr>
                <w:rFonts w:hint="default" w:ascii="Calibri" w:hAnsi="Calibri" w:eastAsia="SimSun" w:cs="Calibri"/>
                <w:color w:val="000000"/>
                <w:kern w:val="0"/>
                <w:sz w:val="20"/>
                <w:szCs w:val="20"/>
                <w:lang w:val="en-IN" w:eastAsia="zh-CN" w:bidi="ar"/>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17</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Instructor</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who will be responsible for teaching a particular topic or course to the students.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18</w:t>
            </w:r>
          </w:p>
        </w:tc>
        <w:tc>
          <w:tcPr>
            <w:tcW w:w="2329" w:type="dxa"/>
            <w:noWrap w:val="0"/>
            <w:vAlign w:val="bottom"/>
          </w:tcPr>
          <w:p>
            <w:pPr>
              <w:widowControl w:val="0"/>
              <w:bidi w:val="0"/>
              <w:jc w:val="left"/>
              <w:rPr>
                <w:rFonts w:hint="default" w:cs="Times New Roman"/>
                <w:sz w:val="20"/>
                <w:szCs w:val="20"/>
                <w:lang w:val="en-IN"/>
              </w:rPr>
            </w:pPr>
            <w:r>
              <w:rPr>
                <w:rFonts w:hint="default" w:cs="Times New Roman"/>
                <w:sz w:val="20"/>
                <w:szCs w:val="20"/>
                <w:lang w:val="en-IN"/>
              </w:rPr>
              <w:t>Student Re registration Tool</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rtl w:val="0"/>
                <w:lang w:val="en-IN" w:eastAsia="zh-CN" w:bidi="ar"/>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19</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Category</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4"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20</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Batch</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Batch defines every student groups on the basis of their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21</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Fee Category</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Fee Structure</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23</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24</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25</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 screen consists of different types of event list like Holidays, Examination and their dates.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26</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 screen contains the different document names such as Aadhar Card, Certificates,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27</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color w:val="000000"/>
                <w:kern w:val="0"/>
                <w:sz w:val="20"/>
                <w:szCs w:val="20"/>
                <w:rtl w:val="0"/>
                <w:lang w:val="en-IN" w:eastAsia="zh-CN" w:bidi="ar"/>
              </w:rPr>
              <w:t>Awards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Awards is Master Screen, you can create different types of awards such as State, National, International Awards,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cs="Calibri"/>
                <w:i w:val="0"/>
                <w:iCs w:val="0"/>
                <w:color w:val="000000"/>
                <w:kern w:val="0"/>
                <w:sz w:val="22"/>
                <w:szCs w:val="22"/>
                <w:u w:val="none"/>
                <w:lang w:val="en-IN" w:eastAsia="zh-CN" w:bidi="ar"/>
              </w:rPr>
              <w:t>28</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Fee Types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Fee Type is a Master Screen where we can create different fee types such as Semester Fees, Hostel Fees, Mess Fees,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29</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Student Identity Card</w:t>
            </w:r>
          </w:p>
        </w:tc>
        <w:tc>
          <w:tcPr>
            <w:tcW w:w="5997" w:type="dxa"/>
            <w:noWrap w:val="0"/>
            <w:vAlign w:val="bottom"/>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color w:val="000000"/>
                <w:kern w:val="0"/>
                <w:sz w:val="20"/>
                <w:szCs w:val="20"/>
                <w:rtl w:val="0"/>
                <w:lang w:val="en-IN" w:eastAsia="zh-CN" w:bidi="ar"/>
              </w:rPr>
              <w:t>It refers to creation of individual student Identity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30</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Identity Card Tool</w:t>
            </w:r>
          </w:p>
        </w:tc>
        <w:tc>
          <w:tcPr>
            <w:tcW w:w="5997" w:type="dxa"/>
            <w:noWrap w:val="0"/>
            <w:vAlign w:val="bottom"/>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color w:val="000000"/>
                <w:kern w:val="0"/>
                <w:sz w:val="20"/>
                <w:szCs w:val="20"/>
                <w:rtl w:val="0"/>
                <w:lang w:val="en-IN" w:eastAsia="zh-CN" w:bidi="ar"/>
              </w:rPr>
              <w:t>Identity Card Tool is mainly used for creating bulk wise student Identity card with respect to different programs, academic year and acadeic term</w:t>
            </w:r>
          </w:p>
        </w:tc>
      </w:tr>
    </w:tbl>
    <w:p>
      <w:pPr>
        <w:rPr>
          <w:rFonts w:hint="default"/>
          <w:lang w:val="en-IN"/>
        </w:rPr>
      </w:pPr>
    </w:p>
    <w:p>
      <w:pPr>
        <w:rPr>
          <w:rFonts w:hint="default"/>
          <w:lang w:val="en-IN"/>
        </w:rPr>
      </w:pPr>
    </w:p>
    <w:p>
      <w:pPr>
        <w:rPr>
          <w:rFonts w:hint="default"/>
          <w:lang w:val="en-IN"/>
        </w:rPr>
      </w:pPr>
    </w:p>
    <w:p>
      <w:pPr>
        <w:pStyle w:val="2"/>
        <w:numPr>
          <w:ilvl w:val="0"/>
          <w:numId w:val="15"/>
        </w:numPr>
        <w:bidi w:val="0"/>
        <w:ind w:left="0" w:leftChars="0" w:firstLine="0" w:firstLineChars="0"/>
        <w:rPr>
          <w:rFonts w:hint="default"/>
          <w:lang w:val="en-IN"/>
        </w:rPr>
      </w:pPr>
      <w:r>
        <w:rPr>
          <w:rFonts w:hint="default"/>
          <w:sz w:val="32"/>
          <w:szCs w:val="32"/>
          <w:lang w:val="en-IN"/>
        </w:rPr>
        <w:br w:type="page"/>
      </w:r>
      <w:bookmarkStart w:id="70" w:name="_Toc8405"/>
      <w:bookmarkStart w:id="71" w:name="_Toc24125"/>
      <w:bookmarkStart w:id="72" w:name="_Toc3423"/>
      <w:r>
        <w:rPr>
          <w:rFonts w:hint="default"/>
          <w:sz w:val="32"/>
          <w:szCs w:val="32"/>
          <w:lang w:val="en-IN" w:eastAsia="zh-CN"/>
        </w:rPr>
        <w:t>Admission</w:t>
      </w:r>
      <w:bookmarkEnd w:id="70"/>
      <w:bookmarkEnd w:id="71"/>
      <w:bookmarkEnd w:id="72"/>
    </w:p>
    <w:p>
      <w:pPr>
        <w:pStyle w:val="3"/>
        <w:numPr>
          <w:ilvl w:val="0"/>
          <w:numId w:val="22"/>
        </w:numPr>
        <w:bidi w:val="0"/>
        <w:ind w:left="0" w:leftChars="0" w:firstLine="0" w:firstLineChars="0"/>
        <w:outlineLvl w:val="0"/>
        <w:rPr>
          <w:rFonts w:hint="default"/>
          <w:lang w:val="en-IN"/>
        </w:rPr>
      </w:pPr>
      <w:bookmarkStart w:id="73" w:name="_Toc23703"/>
      <w:bookmarkStart w:id="74" w:name="_Toc11743"/>
      <w:r>
        <w:rPr>
          <w:rFonts w:hint="default"/>
          <w:lang w:val="en-IN"/>
        </w:rPr>
        <w:t>Masters</w:t>
      </w:r>
      <w:bookmarkEnd w:id="73"/>
      <w:bookmarkEnd w:id="74"/>
    </w:p>
    <w:p>
      <w:pPr>
        <w:pStyle w:val="4"/>
        <w:numPr>
          <w:ilvl w:val="1"/>
          <w:numId w:val="22"/>
        </w:numPr>
        <w:tabs>
          <w:tab w:val="left" w:pos="850"/>
          <w:tab w:val="clear" w:pos="425"/>
        </w:tabs>
        <w:bidi w:val="0"/>
        <w:ind w:left="0" w:leftChars="0" w:firstLine="0" w:firstLineChars="0"/>
        <w:outlineLvl w:val="1"/>
        <w:rPr>
          <w:rFonts w:hint="default"/>
          <w:lang w:val="en-IN"/>
        </w:rPr>
      </w:pPr>
      <w:bookmarkStart w:id="75" w:name="_Toc11795"/>
      <w:r>
        <w:rPr>
          <w:rFonts w:hint="default"/>
          <w:lang w:val="en-IN"/>
        </w:rPr>
        <w:t>Department</w:t>
      </w:r>
      <w:bookmarkEnd w:id="75"/>
      <w:r>
        <w:rPr>
          <w:rFonts w:hint="default"/>
          <w:lang w:val="en-IN"/>
        </w:rPr>
        <w:t xml:space="preserve"> </w:t>
      </w:r>
    </w:p>
    <w:p>
      <w:pPr>
        <w:rPr>
          <w:rFonts w:hint="default"/>
          <w:lang w:val="en-IN"/>
        </w:rPr>
      </w:pPr>
    </w:p>
    <w:p>
      <w:pPr>
        <w:numPr>
          <w:ilvl w:val="0"/>
          <w:numId w:val="0"/>
        </w:numPr>
        <w:tabs>
          <w:tab w:val="left" w:pos="850"/>
        </w:tabs>
        <w:bidi w:val="0"/>
        <w:outlineLvl w:val="9"/>
        <w:rPr>
          <w:rFonts w:hint="default"/>
          <w:b/>
          <w:bCs/>
          <w:sz w:val="24"/>
          <w:szCs w:val="24"/>
          <w:u w:val="single"/>
          <w:lang w:val="en-IN"/>
        </w:rPr>
      </w:pPr>
      <w:bookmarkStart w:id="76" w:name="_Toc7663"/>
      <w:r>
        <w:rPr>
          <w:rFonts w:hint="default"/>
          <w:b/>
          <w:bCs/>
          <w:sz w:val="24"/>
          <w:szCs w:val="24"/>
          <w:u w:val="single"/>
          <w:lang w:val="en-IN" w:eastAsia="zh-CN"/>
        </w:rPr>
        <w:t>General Description</w:t>
      </w:r>
      <w:bookmarkEnd w:id="76"/>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center"/>
          </w:tcPr>
          <w:p>
            <w:pPr>
              <w:keepNext w:val="0"/>
              <w:keepLines w:val="0"/>
              <w:widowControl/>
              <w:numPr>
                <w:ilvl w:val="0"/>
                <w:numId w:val="0"/>
              </w:numPr>
              <w:suppressLineNumbers w:val="0"/>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center"/>
          </w:tcPr>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A Department is a specialized functional area or a division within an organization.</w:t>
            </w:r>
          </w:p>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User will configure the Departments, set Leave Block List and also Leave and Expense Approvers for the same.</w:t>
            </w:r>
          </w:p>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Department is a tree-structured master, which means user can create parent departments and sub-departments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4"/>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p>
            <w:pPr>
              <w:widowControl w:val="0"/>
              <w:numPr>
                <w:ilvl w:val="0"/>
                <w:numId w:val="24"/>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rPr>
          <w:rFonts w:hint="default"/>
          <w:lang w:val="en-IN"/>
        </w:rPr>
        <w:drawing>
          <wp:inline distT="0" distB="0" distL="114300" distR="114300">
            <wp:extent cx="5269865" cy="4582795"/>
            <wp:effectExtent l="0" t="0" r="635" b="1905"/>
            <wp:docPr id="16" name="Picture 24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5" descr="Picture3"/>
                    <pic:cNvPicPr>
                      <a:picLocks noChangeAspect="1"/>
                    </pic:cNvPicPr>
                  </pic:nvPicPr>
                  <pic:blipFill>
                    <a:blip r:embed="rId10"/>
                    <a:stretch>
                      <a:fillRect/>
                    </a:stretch>
                  </pic:blipFill>
                  <pic:spPr>
                    <a:xfrm>
                      <a:off x="0" y="0"/>
                      <a:ext cx="5269865" cy="4582795"/>
                    </a:xfrm>
                    <a:prstGeom prst="rect">
                      <a:avLst/>
                    </a:prstGeom>
                    <a:noFill/>
                    <a:ln w="6350">
                      <a:noFill/>
                    </a:ln>
                  </pic:spPr>
                </pic:pic>
              </a:graphicData>
            </a:graphic>
          </wp:inline>
        </w:drawing>
      </w:r>
    </w:p>
    <w:p>
      <w:pPr>
        <w:pStyle w:val="23"/>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rPr>
        <w:fldChar w:fldCharType="begin"/>
      </w:r>
      <w:r>
        <w:rPr>
          <w:rFonts w:hint="default" w:ascii="Calibri" w:hAnsi="Calibri"/>
          <w:sz w:val="20"/>
          <w:szCs w:val="20"/>
        </w:rPr>
        <w:instrText xml:space="preserve"> SEQ Figure \* ARABIC </w:instrText>
      </w:r>
      <w:r>
        <w:rPr>
          <w:rFonts w:hint="default" w:ascii="Calibri" w:hAnsi="Calibri"/>
          <w:sz w:val="20"/>
          <w:szCs w:val="20"/>
        </w:rPr>
        <w:fldChar w:fldCharType="separate"/>
      </w:r>
      <w:r>
        <w:rPr>
          <w:rFonts w:hint="default" w:ascii="Calibri" w:hAnsi="Calibri"/>
          <w:sz w:val="20"/>
          <w:szCs w:val="20"/>
        </w:rPr>
        <w:t>1</w:t>
      </w:r>
      <w:r>
        <w:rPr>
          <w:rFonts w:hint="default" w:ascii="Calibri" w:hAnsi="Calibri"/>
          <w:sz w:val="20"/>
          <w:szCs w:val="20"/>
        </w:rPr>
        <w:fldChar w:fldCharType="end"/>
      </w:r>
      <w:r>
        <w:rPr>
          <w:rFonts w:hint="default" w:ascii="Calibri" w:hAnsi="Calibri"/>
          <w:sz w:val="20"/>
          <w:szCs w:val="20"/>
          <w:lang w:val="en-IN"/>
        </w:rPr>
        <w:t xml:space="preserve"> : Department Screen</w:t>
      </w:r>
    </w:p>
    <w:p>
      <w:pPr>
        <w:numPr>
          <w:ilvl w:val="0"/>
          <w:numId w:val="0"/>
        </w:numPr>
        <w:ind w:leftChars="0"/>
        <w:jc w:val="both"/>
        <w:rPr>
          <w:rFonts w:hint="default" w:cs="Calibri"/>
          <w:b w:val="0"/>
          <w:bCs w:val="0"/>
          <w:sz w:val="26"/>
          <w:szCs w:val="26"/>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Parent 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Default company name will be fetched</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grouped under a parent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Stream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considered as a stream E.g (Commerce, Arts, Etc)</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record will not be able to visible in any transaction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Payroll 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Block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Expense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Shift Request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bl>
    <w:p>
      <w:pPr>
        <w:pStyle w:val="4"/>
        <w:numPr>
          <w:ilvl w:val="0"/>
          <w:numId w:val="0"/>
        </w:numPr>
        <w:bidi w:val="0"/>
        <w:ind w:leftChars="0"/>
        <w:outlineLvl w:val="9"/>
        <w:rPr>
          <w:rFonts w:hint="default"/>
          <w:sz w:val="24"/>
          <w:szCs w:val="24"/>
          <w:lang w:val="en-US"/>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2"/>
          <w:rFonts w:hint="default" w:ascii="Calibri" w:hAnsi="Calibri" w:cs="Times New Roman"/>
          <w:b w:val="0"/>
          <w:bCs w:val="0"/>
          <w:color w:val="000000"/>
          <w:sz w:val="20"/>
          <w:szCs w:val="20"/>
          <w:lang w:val="en-IN"/>
        </w:rPr>
      </w:pPr>
      <w:r>
        <w:rPr>
          <w:rStyle w:val="252"/>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93"/>
        <w:tblOverlap w:val="never"/>
        <w:tblW w:w="931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01"/>
        <w:gridCol w:w="1567"/>
        <w:gridCol w:w="1133"/>
        <w:gridCol w:w="1000"/>
        <w:gridCol w:w="983"/>
        <w:gridCol w:w="967"/>
        <w:gridCol w:w="867"/>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9" w:hRule="atLeast"/>
        </w:trPr>
        <w:tc>
          <w:tcPr>
            <w:tcW w:w="4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5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4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5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5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5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 Applicant</w:t>
            </w:r>
          </w:p>
        </w:tc>
        <w:tc>
          <w:tcPr>
            <w:tcW w:w="15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9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numPr>
          <w:ilvl w:val="1"/>
          <w:numId w:val="0"/>
        </w:numPr>
        <w:tabs>
          <w:tab w:val="left" w:pos="850"/>
        </w:tabs>
        <w:bidi w:val="0"/>
        <w:ind w:leftChars="0"/>
        <w:outlineLvl w:val="9"/>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77" w:name="_Toc23202"/>
      <w:r>
        <w:rPr>
          <w:rFonts w:hint="default"/>
          <w:lang w:val="en-IN"/>
        </w:rPr>
        <w:t>Program Grade</w:t>
      </w:r>
      <w:bookmarkEnd w:id="77"/>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78" w:name="_Toc12758"/>
      <w:r>
        <w:rPr>
          <w:rFonts w:hint="default"/>
          <w:b/>
          <w:bCs/>
          <w:color w:val="000000"/>
          <w:sz w:val="24"/>
          <w:szCs w:val="24"/>
          <w:u w:val="single"/>
          <w:lang w:val="en-IN"/>
        </w:rPr>
        <w:t>General Description</w:t>
      </w:r>
      <w:bookmarkEnd w:id="78"/>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11"/>
        <w:tblW w:w="877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91" w:type="dxa"/>
            <w:noWrap w:val="0"/>
            <w:vAlign w:val="center"/>
          </w:tcPr>
          <w:p>
            <w:pPr>
              <w:widowControl w:val="0"/>
              <w:numPr>
                <w:ilvl w:val="0"/>
                <w:numId w:val="25"/>
              </w:numPr>
              <w:tabs>
                <w:tab w:val="clear" w:pos="425"/>
              </w:tabs>
              <w:ind w:left="425" w:leftChars="0" w:hanging="425" w:firstLineChars="0"/>
              <w:jc w:val="both"/>
              <w:rPr>
                <w:rFonts w:hint="default" w:ascii="Calibri" w:hAnsi="Calibri" w:cs="Calibri"/>
                <w:sz w:val="20"/>
                <w:szCs w:val="20"/>
                <w:highlight w:val="none"/>
                <w:lang w:val="en-US" w:eastAsia="zh-CN"/>
              </w:rPr>
            </w:pPr>
            <w:r>
              <w:rPr>
                <w:rFonts w:hint="default" w:ascii="Calibri" w:hAnsi="Calibri" w:cs="Calibri"/>
                <w:sz w:val="20"/>
                <w:szCs w:val="20"/>
                <w:highlight w:val="none"/>
                <w:lang w:val="en-US" w:eastAsia="zh-CN"/>
              </w:rPr>
              <w:t xml:space="preserve">A Program Grade is a specialized functional area or a division within the Department. </w:t>
            </w:r>
          </w:p>
          <w:p>
            <w:pPr>
              <w:widowControl w:val="0"/>
              <w:numPr>
                <w:ilvl w:val="0"/>
                <w:numId w:val="25"/>
              </w:numPr>
              <w:tabs>
                <w:tab w:val="clear" w:pos="425"/>
              </w:tabs>
              <w:ind w:left="425" w:leftChars="0" w:hanging="425" w:firstLineChars="0"/>
              <w:jc w:val="both"/>
              <w:rPr>
                <w:rFonts w:hint="default" w:cs="Calibri"/>
                <w:sz w:val="20"/>
                <w:szCs w:val="20"/>
                <w:rtl w:val="0"/>
                <w:lang w:val="en-US" w:eastAsia="zh-CN" w:bidi="ar-SA"/>
              </w:rPr>
            </w:pPr>
            <w:r>
              <w:rPr>
                <w:rFonts w:hint="default" w:cs="Calibri"/>
                <w:sz w:val="20"/>
                <w:szCs w:val="20"/>
                <w:highlight w:val="none"/>
                <w:lang w:val="en-US" w:eastAsia="zh-CN"/>
              </w:rPr>
              <w:t>User</w:t>
            </w:r>
            <w:r>
              <w:rPr>
                <w:rFonts w:hint="default" w:ascii="Calibri" w:hAnsi="Calibri" w:cs="Calibri"/>
                <w:sz w:val="20"/>
                <w:szCs w:val="20"/>
                <w:highlight w:val="none"/>
                <w:lang w:val="en-US" w:eastAsia="zh-CN"/>
              </w:rPr>
              <w:t xml:space="preserve"> can add </w:t>
            </w:r>
            <w:r>
              <w:rPr>
                <w:rFonts w:hint="default" w:cs="Calibri"/>
                <w:sz w:val="20"/>
                <w:szCs w:val="20"/>
                <w:highlight w:val="none"/>
                <w:lang w:val="en-US" w:eastAsia="zh-CN"/>
              </w:rPr>
              <w:t xml:space="preserve">or modify </w:t>
            </w:r>
            <w:r>
              <w:rPr>
                <w:rFonts w:hint="default" w:ascii="Calibri" w:hAnsi="Calibri" w:cs="Calibri"/>
                <w:sz w:val="20"/>
                <w:szCs w:val="20"/>
                <w:highlight w:val="none"/>
                <w:lang w:val="en-US" w:eastAsia="zh-CN"/>
              </w:rPr>
              <w:t>Program Grade</w:t>
            </w:r>
            <w:r>
              <w:rPr>
                <w:rFonts w:hint="default" w:cs="Calibri"/>
                <w:sz w:val="20"/>
                <w:szCs w:val="20"/>
                <w:highlight w:val="none"/>
                <w:lang w:val="en-US" w:eastAsia="zh-CN"/>
              </w:rPr>
              <w:t xml:space="preserve"> </w:t>
            </w:r>
            <w:r>
              <w:rPr>
                <w:rFonts w:hint="default" w:ascii="Calibri" w:hAnsi="Calibri" w:cs="Calibri"/>
                <w:sz w:val="20"/>
                <w:szCs w:val="20"/>
                <w:highlight w:val="none"/>
                <w:lang w:val="en-US" w:eastAsia="zh-CN"/>
              </w:rPr>
              <w:t xml:space="preserve">and </w:t>
            </w:r>
            <w:r>
              <w:rPr>
                <w:rFonts w:hint="default" w:cs="Calibri"/>
                <w:sz w:val="20"/>
                <w:szCs w:val="20"/>
                <w:highlight w:val="none"/>
                <w:lang w:val="en-IN" w:eastAsia="zh-CN"/>
              </w:rPr>
              <w:t>Link Field</w:t>
            </w:r>
            <w:r>
              <w:rPr>
                <w:rFonts w:hint="default" w:cs="Calibri"/>
                <w:sz w:val="20"/>
                <w:szCs w:val="20"/>
                <w:highlight w:val="none"/>
                <w:lang w:val="en-US" w:eastAsia="zh-CN"/>
              </w:rPr>
              <w:t xml:space="preserve"> </w:t>
            </w:r>
            <w:r>
              <w:rPr>
                <w:rFonts w:hint="default" w:ascii="Calibri" w:hAnsi="Calibri" w:cs="Calibri"/>
                <w:sz w:val="20"/>
                <w:szCs w:val="20"/>
                <w:highlight w:val="none"/>
                <w:lang w:val="en-US" w:eastAsia="zh-CN"/>
              </w:rPr>
              <w:t xml:space="preserve">Programs to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91" w:type="dxa"/>
            <w:noWrap w:val="0"/>
            <w:vAlign w:val="center"/>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Home &gt; Admission &gt; Masters &gt; 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91"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9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9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Grade</w:t>
            </w:r>
          </w:p>
        </w:tc>
      </w:tr>
    </w:tbl>
    <w:p>
      <w:pPr>
        <w:rPr>
          <w:rFonts w:hint="default"/>
          <w:lang w:val="en-US" w:eastAsia="zh-CN"/>
        </w:rPr>
      </w:pPr>
    </w:p>
    <w:p>
      <w:pPr>
        <w:numPr>
          <w:ilvl w:val="0"/>
          <w:numId w:val="0"/>
        </w:numPr>
        <w:tabs>
          <w:tab w:val="left" w:pos="850"/>
        </w:tabs>
        <w:bidi w:val="0"/>
        <w:outlineLvl w:val="9"/>
        <w:rPr>
          <w:rFonts w:hint="default"/>
          <w:lang w:val="en-IN" w:eastAsia="zh-CN"/>
        </w:rPr>
      </w:pPr>
      <w:bookmarkStart w:id="79" w:name="_Toc20631"/>
      <w:r>
        <w:rPr>
          <w:rFonts w:hint="default"/>
          <w:b/>
          <w:bCs/>
          <w:sz w:val="24"/>
          <w:szCs w:val="24"/>
          <w:u w:val="single"/>
          <w:lang w:val="en-IN" w:eastAsia="zh-CN"/>
        </w:rPr>
        <w:t>Screenshot</w:t>
      </w:r>
      <w:r>
        <w:rPr>
          <w:rFonts w:hint="default" w:ascii="Calibri" w:hAnsi="Calibri" w:eastAsia="SimSun" w:cs="Calibri"/>
          <w:color w:val="0070C0"/>
          <w:kern w:val="0"/>
          <w:sz w:val="24"/>
          <w:szCs w:val="24"/>
          <w:lang w:val="en-US" w:eastAsia="zh-CN" w:bidi="ar"/>
        </w:rPr>
        <w:drawing>
          <wp:anchor distT="0" distB="0" distL="114300" distR="114300" simplePos="0" relativeHeight="251665408" behindDoc="0" locked="0" layoutInCell="1" allowOverlap="1">
            <wp:simplePos x="0" y="0"/>
            <wp:positionH relativeFrom="column">
              <wp:posOffset>0</wp:posOffset>
            </wp:positionH>
            <wp:positionV relativeFrom="paragraph">
              <wp:posOffset>381000</wp:posOffset>
            </wp:positionV>
            <wp:extent cx="5073015" cy="1372870"/>
            <wp:effectExtent l="9525" t="9525" r="10160" b="14605"/>
            <wp:wrapSquare wrapText="bothSides"/>
            <wp:docPr id="6" name="Picture 150" descr="Program 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0" descr="Program Grades"/>
                    <pic:cNvPicPr>
                      <a:picLocks noChangeAspect="1"/>
                    </pic:cNvPicPr>
                  </pic:nvPicPr>
                  <pic:blipFill>
                    <a:blip r:embed="rId11"/>
                    <a:stretch>
                      <a:fillRect/>
                    </a:stretch>
                  </pic:blipFill>
                  <pic:spPr>
                    <a:xfrm>
                      <a:off x="0" y="0"/>
                      <a:ext cx="5073015" cy="1372870"/>
                    </a:xfrm>
                    <a:prstGeom prst="rect">
                      <a:avLst/>
                    </a:prstGeom>
                    <a:noFill/>
                    <a:ln w="6350" cap="flat" cmpd="sng">
                      <a:solidFill>
                        <a:srgbClr val="000000"/>
                      </a:solidFill>
                      <a:prstDash val="solid"/>
                      <a:miter/>
                      <a:headEnd type="none" w="med" len="med"/>
                      <a:tailEnd type="none" w="med" len="med"/>
                    </a:ln>
                  </pic:spPr>
                </pic:pic>
              </a:graphicData>
            </a:graphic>
          </wp:anchor>
        </w:drawing>
      </w:r>
      <w:bookmarkEnd w:id="79"/>
    </w:p>
    <w:p>
      <w:pPr>
        <w:rPr>
          <w:rFonts w:hint="default"/>
          <w:lang w:val="en-US" w:eastAsia="zh-CN"/>
        </w:rPr>
      </w:pPr>
    </w:p>
    <w:p>
      <w:pPr>
        <w:pStyle w:val="23"/>
        <w:jc w:val="center"/>
        <w:rPr>
          <w:rFonts w:hint="default" w:ascii="Calibri" w:hAnsi="Calibri" w:cs="Calibri"/>
          <w:lang w:val="en-IN" w:eastAsia="zh-C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xml:space="preserve"> : Program Grade Screen</w:t>
      </w:r>
    </w:p>
    <w:p>
      <w:pPr>
        <w:numPr>
          <w:ilvl w:val="0"/>
          <w:numId w:val="0"/>
        </w:numPr>
        <w:tabs>
          <w:tab w:val="left" w:pos="850"/>
        </w:tabs>
        <w:bidi w:val="0"/>
        <w:outlineLvl w:val="9"/>
        <w:rPr>
          <w:rFonts w:hint="default" w:ascii="Calibri" w:hAnsi="Calibri" w:eastAsia="SimSun" w:cs="Calibri"/>
          <w:b/>
          <w:bCs/>
          <w:color w:val="366091"/>
          <w:sz w:val="24"/>
          <w:szCs w:val="24"/>
          <w:lang w:val="en-US" w:eastAsia="zh-CN" w:bidi="ar-SA"/>
        </w:rPr>
      </w:pPr>
      <w:bookmarkStart w:id="80" w:name="_Toc25207"/>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80"/>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lang w:val="en-US" w:eastAsia="zh-CN"/>
        </w:rPr>
      </w:pPr>
    </w:p>
    <w:tbl>
      <w:tblPr>
        <w:tblStyle w:val="12"/>
        <w:tblW w:w="876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863"/>
        <w:gridCol w:w="989"/>
        <w:gridCol w:w="1319"/>
        <w:gridCol w:w="1319"/>
        <w:gridCol w:w="1319"/>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9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Grade</w:t>
            </w:r>
          </w:p>
        </w:tc>
        <w:tc>
          <w:tcPr>
            <w:tcW w:w="9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Long Text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81" w:name="_Toc11928"/>
      <w:r>
        <w:rPr>
          <w:rFonts w:hint="default" w:ascii="Calibri" w:hAnsi="Calibri" w:eastAsia="SimSun" w:cs="Calibri"/>
          <w:b/>
          <w:bCs/>
          <w:color w:val="000000"/>
          <w:sz w:val="24"/>
          <w:szCs w:val="24"/>
          <w:u w:val="single"/>
          <w:rtl w:val="0"/>
          <w:lang w:val="en-US" w:eastAsia="zh-CN" w:bidi="ar-SA"/>
        </w:rPr>
        <w:t>User: Roles &amp; Permission</w:t>
      </w:r>
      <w:bookmarkEnd w:id="81"/>
    </w:p>
    <w:p>
      <w:pPr>
        <w:numPr>
          <w:ilvl w:val="0"/>
          <w:numId w:val="0"/>
        </w:numPr>
        <w:ind w:leftChars="0"/>
        <w:jc w:val="both"/>
        <w:rPr>
          <w:rStyle w:val="252"/>
          <w:rFonts w:hint="default" w:ascii="Calibri" w:hAnsi="Calibri" w:cs="Calibri"/>
          <w:b w:val="0"/>
          <w:bCs w:val="0"/>
          <w:color w:val="000000"/>
          <w:sz w:val="20"/>
          <w:szCs w:val="20"/>
          <w:lang w:val="en-IN"/>
        </w:rPr>
      </w:pPr>
    </w:p>
    <w:p>
      <w:pPr>
        <w:numPr>
          <w:ilvl w:val="0"/>
          <w:numId w:val="0"/>
        </w:numPr>
        <w:ind w:leftChars="0"/>
        <w:jc w:val="both"/>
        <w:rPr>
          <w:rStyle w:val="252"/>
          <w:rFonts w:hint="default" w:ascii="Calibri" w:hAnsi="Calibri" w:cs="Calibri"/>
          <w:b w:val="0"/>
          <w:bCs w:val="0"/>
          <w:color w:val="000000"/>
          <w:sz w:val="20"/>
          <w:szCs w:val="20"/>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12"/>
        <w:tblW w:w="8268"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1"/>
        <w:gridCol w:w="1351"/>
        <w:gridCol w:w="953"/>
        <w:gridCol w:w="917"/>
        <w:gridCol w:w="999"/>
        <w:gridCol w:w="933"/>
        <w:gridCol w:w="810"/>
        <w:gridCol w:w="810"/>
        <w:gridCol w:w="8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1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95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9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9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61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Admin</w:t>
            </w:r>
          </w:p>
        </w:tc>
        <w:tc>
          <w:tcPr>
            <w:tcW w:w="95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pStyle w:val="3"/>
        <w:numPr>
          <w:ilvl w:val="1"/>
          <w:numId w:val="0"/>
        </w:numPr>
        <w:bidi w:val="0"/>
        <w:ind w:leftChars="0"/>
        <w:outlineLvl w:val="9"/>
        <w:rPr>
          <w:rFonts w:hint="default"/>
          <w:sz w:val="28"/>
          <w:szCs w:val="28"/>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82" w:name="_Toc5794"/>
      <w:r>
        <w:rPr>
          <w:rFonts w:hint="default"/>
          <w:lang w:val="en-IN"/>
        </w:rPr>
        <w:t>Programs</w:t>
      </w:r>
      <w:bookmarkEnd w:id="82"/>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83" w:name="_Toc30237"/>
      <w:r>
        <w:rPr>
          <w:rFonts w:hint="default"/>
          <w:b/>
          <w:bCs/>
          <w:color w:val="000000"/>
          <w:sz w:val="24"/>
          <w:szCs w:val="24"/>
          <w:u w:val="single"/>
          <w:lang w:val="en-IN"/>
        </w:rPr>
        <w:t>General Description</w:t>
      </w:r>
      <w:bookmarkEnd w:id="83"/>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11"/>
        <w:tblW w:w="8775"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8"/>
        <w:gridCol w:w="4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407" w:type="dxa"/>
            <w:vAlign w:val="center"/>
          </w:tcPr>
          <w:p>
            <w:pPr>
              <w:keepNext w:val="0"/>
              <w:keepLines w:val="0"/>
              <w:widowControl/>
              <w:numPr>
                <w:ilvl w:val="0"/>
                <w:numId w:val="26"/>
              </w:numPr>
              <w:suppressLineNumbers w:val="0"/>
              <w:ind w:left="425" w:leftChars="0" w:hanging="425"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26"/>
              </w:numPr>
              <w:suppressLineNumbers w:val="0"/>
              <w:ind w:left="425" w:leftChars="0" w:hanging="425" w:firstLineChars="0"/>
              <w:jc w:val="both"/>
              <w:rPr>
                <w:rFonts w:hint="default"/>
                <w:vertAlign w:val="baseline"/>
                <w:lang w:val="en-IN" w:eastAsia="zh-CN"/>
              </w:rPr>
            </w:pPr>
            <w:r>
              <w:rPr>
                <w:rFonts w:hint="default" w:ascii="Calibri" w:hAnsi="Calibri" w:eastAsia="SimSun" w:cs="Calibri"/>
                <w:color w:val="auto"/>
                <w:sz w:val="20"/>
                <w:szCs w:val="20"/>
                <w:lang w:val="en-US" w:eastAsia="zh-CN" w:bidi="ar-SA"/>
              </w:rPr>
              <w:t xml:space="preserve">For example, </w:t>
            </w:r>
            <w:r>
              <w:rPr>
                <w:rFonts w:hint="default"/>
                <w:color w:val="auto"/>
                <w:sz w:val="20"/>
                <w:szCs w:val="20"/>
                <w:lang w:val="en-US" w:eastAsia="zh-CN"/>
              </w:rPr>
              <w:t xml:space="preserve">Mechatronics </w:t>
            </w:r>
            <w:r>
              <w:rPr>
                <w:rFonts w:hint="default" w:ascii="Calibri" w:hAnsi="Calibri" w:eastAsia="SimSun" w:cs="Calibri"/>
                <w:color w:val="auto"/>
                <w:sz w:val="20"/>
                <w:szCs w:val="20"/>
                <w:lang w:val="en-US" w:eastAsia="zh-CN" w:bidi="ar-SA"/>
              </w:rPr>
              <w:t xml:space="preserve">would be a </w:t>
            </w:r>
            <w:r>
              <w:rPr>
                <w:rFonts w:hint="default" w:cs="Calibri"/>
                <w:color w:val="auto"/>
                <w:sz w:val="20"/>
                <w:szCs w:val="20"/>
                <w:lang w:val="en-IN" w:eastAsia="zh-CN" w:bidi="ar-SA"/>
              </w:rPr>
              <w:t xml:space="preserve">program </w:t>
            </w:r>
            <w:r>
              <w:rPr>
                <w:rFonts w:hint="default" w:ascii="Calibri" w:hAnsi="Calibri" w:eastAsia="SimSun" w:cs="Calibri"/>
                <w:color w:val="auto"/>
                <w:sz w:val="20"/>
                <w:szCs w:val="20"/>
                <w:lang w:val="en-US" w:eastAsia="zh-CN" w:bidi="ar-SA"/>
              </w:rPr>
              <w:t xml:space="preserve">taught at </w:t>
            </w:r>
            <w:r>
              <w:rPr>
                <w:rFonts w:hint="default" w:cs="Calibri"/>
                <w:color w:val="auto"/>
                <w:sz w:val="20"/>
                <w:szCs w:val="20"/>
                <w:lang w:val="en-US" w:eastAsia="zh-CN" w:bidi="ar-SA"/>
              </w:rPr>
              <w:t>the</w:t>
            </w:r>
            <w:r>
              <w:rPr>
                <w:rFonts w:hint="default" w:ascii="Calibri" w:hAnsi="Calibri" w:eastAsia="SimSun" w:cs="Calibri"/>
                <w:color w:val="auto"/>
                <w:sz w:val="20"/>
                <w:szCs w:val="20"/>
                <w:lang w:val="en-US" w:eastAsia="zh-CN" w:bidi="ar-SA"/>
              </w:rPr>
              <w:t xml:space="preserve"> institut</w:t>
            </w:r>
            <w:r>
              <w:rPr>
                <w:rFonts w:hint="default" w:cs="Calibri"/>
                <w:color w:val="auto"/>
                <w:sz w:val="20"/>
                <w:szCs w:val="20"/>
                <w:lang w:val="en-US" w:eastAsia="zh-CN" w:bidi="ar-SA"/>
              </w:rPr>
              <w:t>e</w:t>
            </w:r>
            <w:r>
              <w:rPr>
                <w:rFonts w:hint="default" w:ascii="Calibri" w:hAnsi="Calibri" w:eastAsia="SimSun" w:cs="Calibri"/>
                <w:color w:val="auto"/>
                <w:sz w:val="20"/>
                <w:szCs w:val="20"/>
                <w:lang w:val="en-US" w:eastAsia="zh-CN" w:bidi="ar-SA"/>
              </w:rPr>
              <w:t xml:space="preserve"> that will have various </w:t>
            </w:r>
            <w:r>
              <w:rPr>
                <w:rFonts w:hint="default" w:cs="Calibri"/>
                <w:color w:val="auto"/>
                <w:sz w:val="20"/>
                <w:szCs w:val="20"/>
                <w:lang w:val="en-IN" w:eastAsia="zh-CN" w:bidi="ar-SA"/>
              </w:rPr>
              <w:t xml:space="preserve">modules </w:t>
            </w:r>
            <w:r>
              <w:rPr>
                <w:rFonts w:hint="default" w:ascii="Calibri" w:hAnsi="Calibri" w:eastAsia="SimSun" w:cs="Calibri"/>
                <w:color w:val="auto"/>
                <w:sz w:val="20"/>
                <w:szCs w:val="20"/>
                <w:lang w:val="en-US" w:eastAsia="zh-CN" w:bidi="ar-SA"/>
              </w:rPr>
              <w:t>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407" w:type="dxa"/>
            <w:vAlign w:val="center"/>
          </w:tcPr>
          <w:p>
            <w:pPr>
              <w:keepNext w:val="0"/>
              <w:keepLines w:val="0"/>
              <w:widowControl/>
              <w:suppressLineNumbers w:val="0"/>
              <w:jc w:val="both"/>
              <w:rPr>
                <w:rFonts w:hint="default"/>
                <w:vertAlign w:val="baseline"/>
                <w:lang w:val="en-IN" w:eastAsia="zh-CN"/>
              </w:rPr>
            </w:pPr>
            <w:r>
              <w:rPr>
                <w:rFonts w:hint="default" w:cs="Times New Roman"/>
                <w:color w:val="00B0F0"/>
                <w:sz w:val="20"/>
                <w:szCs w:val="20"/>
                <w:lang w:val="en-US" w:eastAsia="zh-CN"/>
              </w:rPr>
              <w:t xml:space="preserve">Home &gt; Admission &gt;Masters &gt; </w:t>
            </w:r>
            <w:r>
              <w:rPr>
                <w:rFonts w:hint="default" w:cs="Times New Roman"/>
                <w:color w:val="00B0F0"/>
                <w:sz w:val="20"/>
                <w:szCs w:val="20"/>
                <w:lang w:val="en-IN" w:eastAsia="zh-CN"/>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IN" w:eastAsia="zh-CN"/>
              </w:rPr>
              <w:t>New Screen Name</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Course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4" w:name="_Toc10885"/>
      <w:r>
        <w:rPr>
          <w:rFonts w:hint="default" w:ascii="Calibri" w:hAnsi="Calibri" w:eastAsia="SimSun" w:cs="Calibri"/>
          <w:b/>
          <w:bCs/>
          <w:color w:val="000000"/>
          <w:sz w:val="24"/>
          <w:szCs w:val="24"/>
          <w:u w:val="single"/>
          <w:lang w:val="en-US" w:eastAsia="zh-CN" w:bidi="ar-SA"/>
        </w:rPr>
        <w:t>Screenshot</w:t>
      </w:r>
      <w:bookmarkEnd w:id="84"/>
    </w:p>
    <w:p>
      <w:pPr>
        <w:rPr>
          <w:rFonts w:hint="default"/>
          <w:lang w:val="en-US" w:eastAsia="zh-CN"/>
        </w:rPr>
      </w:pPr>
    </w:p>
    <w:p>
      <w:pPr>
        <w:pStyle w:val="23"/>
        <w:jc w:val="center"/>
        <w:rPr>
          <w:rFonts w:hint="default"/>
          <w:b/>
          <w:bCs/>
          <w:sz w:val="20"/>
          <w:szCs w:val="20"/>
          <w:u w:val="single"/>
          <w:lang w:val="en-IN"/>
        </w:rPr>
      </w:pPr>
      <w:r>
        <w:rPr>
          <w:rFonts w:hint="default" w:ascii="Calibri" w:hAnsi="Calibri" w:cs="Calibri"/>
          <w:sz w:val="20"/>
          <w:szCs w:val="20"/>
          <w:lang w:val="en-US"/>
        </w:rPr>
        <w:drawing>
          <wp:anchor distT="0" distB="0" distL="114300" distR="114300" simplePos="0" relativeHeight="251666432" behindDoc="0" locked="0" layoutInCell="1" allowOverlap="1">
            <wp:simplePos x="0" y="0"/>
            <wp:positionH relativeFrom="column">
              <wp:posOffset>333375</wp:posOffset>
            </wp:positionH>
            <wp:positionV relativeFrom="paragraph">
              <wp:posOffset>99695</wp:posOffset>
            </wp:positionV>
            <wp:extent cx="4775200" cy="1609090"/>
            <wp:effectExtent l="9525" t="9525" r="15875" b="19685"/>
            <wp:wrapSquare wrapText="bothSides"/>
            <wp:docPr id="7" name="Picture 151" descr="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1" descr="programs"/>
                    <pic:cNvPicPr>
                      <a:picLocks noChangeAspect="1"/>
                    </pic:cNvPicPr>
                  </pic:nvPicPr>
                  <pic:blipFill>
                    <a:blip r:embed="rId12"/>
                    <a:stretch>
                      <a:fillRect/>
                    </a:stretch>
                  </pic:blipFill>
                  <pic:spPr>
                    <a:xfrm>
                      <a:off x="0" y="0"/>
                      <a:ext cx="4775200" cy="16090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3</w:t>
      </w:r>
      <w:r>
        <w:rPr>
          <w:rFonts w:hint="default" w:ascii="Calibri" w:hAnsi="Calibri" w:cs="Calibri"/>
          <w:sz w:val="20"/>
          <w:szCs w:val="20"/>
        </w:rPr>
        <w:fldChar w:fldCharType="end"/>
      </w:r>
      <w:r>
        <w:rPr>
          <w:rFonts w:hint="default" w:ascii="Calibri" w:hAnsi="Calibri" w:cs="Calibri"/>
          <w:sz w:val="20"/>
          <w:szCs w:val="20"/>
          <w:lang w:val="en-IN"/>
        </w:rPr>
        <w:t xml:space="preserve"> : Programs Screen</w:t>
      </w: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5" w:name="_Toc2006"/>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85"/>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Program Grade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w:t>
            </w: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7"/>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Creation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Programs Duration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1 Year</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2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3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4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5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6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7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8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9 Years</w:t>
            </w:r>
          </w:p>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10 Years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(R) Course 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 of 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Add</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After saving the record, this button</w:t>
            </w:r>
          </w:p>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Will be visible to the user.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jc w:val="center"/>
              <w:rPr>
                <w:rFonts w:hint="default" w:cs="Calibri"/>
                <w:b/>
                <w:bCs/>
                <w:i w:val="0"/>
                <w:iCs w:val="0"/>
                <w:color w:val="FFFFFF" w:themeColor="background1"/>
                <w:sz w:val="20"/>
                <w:szCs w:val="20"/>
                <w:u w:val="none"/>
                <w:lang w:val="en-IN"/>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shd w:val="clear" w:fill="4F81BD" w:themeFill="accent1"/>
                <w:lang w:val="en-US" w:eastAsia="zh-CN" w:bidi="ar"/>
                <w14:textFill>
                  <w14:solidFill>
                    <w14:schemeClr w14:val="bg1"/>
                  </w14:solidFill>
                </w14:textFill>
              </w:rPr>
              <w:t>Semesters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86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05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26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57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11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i w:val="0"/>
                <w:iCs w:val="0"/>
                <w:color w:val="000000"/>
                <w:sz w:val="20"/>
                <w:szCs w:val="20"/>
                <w:u w:val="none"/>
                <w:lang w:val="en-US"/>
              </w:rPr>
              <w:t xml:space="preserve">Semester will automatically created after clicking on the button </w:t>
            </w:r>
            <w:r>
              <w:rPr>
                <w:rFonts w:hint="default" w:cs="Calibri"/>
                <w:b/>
                <w:bCs/>
                <w:i w:val="0"/>
                <w:iCs w:val="0"/>
                <w:color w:val="000000"/>
                <w:sz w:val="20"/>
                <w:szCs w:val="20"/>
                <w:u w:val="none"/>
                <w:lang w:val="en-US"/>
              </w:rPr>
              <w:t>Add Semesters</w:t>
            </w:r>
            <w:r>
              <w:rPr>
                <w:rFonts w:hint="default" w:cs="Calibri"/>
                <w:b/>
                <w:bCs/>
                <w:i w:val="0"/>
                <w:iCs w:val="0"/>
                <w:color w:val="000000"/>
                <w:sz w:val="20"/>
                <w:szCs w:val="20"/>
                <w:u w:val="none"/>
                <w:lang w:val="en-IN"/>
              </w:rPr>
              <w:t xml:space="preserve"> </w:t>
            </w:r>
            <w:r>
              <w:rPr>
                <w:rFonts w:hint="default" w:cs="Calibri"/>
                <w:b w:val="0"/>
                <w:bCs w:val="0"/>
                <w:i w:val="0"/>
                <w:iCs w:val="0"/>
                <w:color w:val="000000"/>
                <w:sz w:val="20"/>
                <w:szCs w:val="20"/>
                <w:u w:val="none"/>
                <w:lang w:val="en-IN"/>
              </w:rPr>
              <w:t>w.r.t. the Program Abbreviation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Semesters name auto fetch from semesters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86" w:name="_Toc283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86"/>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b/>
          <w:bCs/>
          <w:u w:val="single"/>
          <w:lang w:val="en-IN"/>
        </w:rPr>
      </w:pPr>
    </w:p>
    <w:tbl>
      <w:tblPr>
        <w:tblStyle w:val="12"/>
        <w:tblW w:w="9448"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664"/>
        <w:gridCol w:w="968"/>
        <w:gridCol w:w="1050"/>
        <w:gridCol w:w="1100"/>
        <w:gridCol w:w="1134"/>
        <w:gridCol w:w="882"/>
        <w:gridCol w:w="1067"/>
        <w:gridCol w:w="11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1"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1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10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9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0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8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87" w:name="_Toc28559"/>
      <w:r>
        <w:rPr>
          <w:rFonts w:hint="default"/>
          <w:lang w:val="en-IN" w:eastAsia="zh-CN"/>
        </w:rPr>
        <w:t>Semester</w:t>
      </w:r>
      <w:bookmarkEnd w:id="87"/>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88" w:name="_Toc24840"/>
      <w:r>
        <w:rPr>
          <w:rFonts w:hint="default"/>
          <w:b/>
          <w:bCs/>
          <w:color w:val="000000"/>
          <w:sz w:val="24"/>
          <w:szCs w:val="24"/>
          <w:u w:val="single"/>
          <w:lang w:val="en-IN"/>
        </w:rPr>
        <w:t>General Description</w:t>
      </w:r>
      <w:bookmarkEnd w:id="88"/>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8" w:hRule="atLeast"/>
        </w:trPr>
        <w:tc>
          <w:tcPr>
            <w:tcW w:w="4412"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center"/>
          </w:tcPr>
          <w:p>
            <w:pPr>
              <w:widowControl w:val="0"/>
              <w:numPr>
                <w:ilvl w:val="0"/>
                <w:numId w:val="28"/>
              </w:numPr>
              <w:tabs>
                <w:tab w:val="clear" w:pos="425"/>
              </w:tabs>
              <w:ind w:left="425" w:leftChars="0" w:hanging="425" w:firstLineChars="0"/>
              <w:jc w:val="both"/>
              <w:rPr>
                <w:rFonts w:hint="default" w:cs="Calibri"/>
                <w:sz w:val="20"/>
                <w:szCs w:val="20"/>
                <w:u w:val="none"/>
                <w:rtl w:val="0"/>
                <w:lang w:val="en-IN" w:eastAsia="zh-CN" w:bidi="ar-SA"/>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p>
            <w:pPr>
              <w:widowControl w:val="0"/>
              <w:numPr>
                <w:ilvl w:val="0"/>
                <w:numId w:val="28"/>
              </w:numPr>
              <w:tabs>
                <w:tab w:val="clear" w:pos="425"/>
              </w:tabs>
              <w:ind w:left="425" w:leftChars="0" w:hanging="425" w:firstLineChars="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For example, a program in</w:t>
            </w:r>
            <w:r>
              <w:rPr>
                <w:rFonts w:hint="default" w:cs="Calibri"/>
                <w:color w:val="auto"/>
                <w:kern w:val="0"/>
                <w:sz w:val="20"/>
                <w:szCs w:val="20"/>
                <w:lang w:val="en-US" w:eastAsia="zh-CN" w:bidi="ar"/>
              </w:rPr>
              <w:t xml:space="preserve"> Mechatronics</w:t>
            </w:r>
            <w:r>
              <w:rPr>
                <w:rFonts w:hint="default" w:ascii="Calibri" w:hAnsi="Calibri" w:eastAsia="SimSun" w:cs="Calibri"/>
                <w:color w:val="auto"/>
                <w:kern w:val="0"/>
                <w:sz w:val="20"/>
                <w:szCs w:val="20"/>
                <w:lang w:val="en-US" w:eastAsia="zh-CN" w:bidi="ar"/>
              </w:rPr>
              <w:t xml:space="preserve"> can </w:t>
            </w:r>
            <w:r>
              <w:rPr>
                <w:rFonts w:hint="default" w:cs="Calibri"/>
                <w:color w:val="auto"/>
                <w:kern w:val="0"/>
                <w:sz w:val="20"/>
                <w:szCs w:val="20"/>
                <w:lang w:val="en-US" w:eastAsia="zh-CN" w:bidi="ar"/>
              </w:rPr>
              <w:t>consist</w:t>
            </w:r>
            <w:r>
              <w:rPr>
                <w:rFonts w:hint="default" w:ascii="Calibri" w:hAnsi="Calibri" w:eastAsia="SimSun" w:cs="Calibri"/>
                <w:color w:val="auto"/>
                <w:kern w:val="0"/>
                <w:sz w:val="20"/>
                <w:szCs w:val="20"/>
                <w:lang w:val="en-US" w:eastAsia="zh-CN" w:bidi="ar"/>
              </w:rPr>
              <w:t xml:space="preserve"> of </w:t>
            </w:r>
            <w:r>
              <w:rPr>
                <w:rFonts w:hint="default" w:cs="Calibri"/>
                <w:color w:val="auto"/>
                <w:kern w:val="0"/>
                <w:sz w:val="20"/>
                <w:szCs w:val="20"/>
                <w:lang w:val="en-US" w:eastAsia="zh-CN" w:bidi="ar"/>
              </w:rPr>
              <w:t>2</w:t>
            </w:r>
            <w:r>
              <w:rPr>
                <w:rFonts w:hint="default" w:ascii="Calibri" w:hAnsi="Calibri" w:eastAsia="SimSun" w:cs="Calibri"/>
                <w:color w:val="auto"/>
                <w:kern w:val="0"/>
                <w:sz w:val="20"/>
                <w:szCs w:val="20"/>
                <w:lang w:val="en-US" w:eastAsia="zh-CN" w:bidi="ar"/>
              </w:rPr>
              <w:t xml:space="preserve"> semesters.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center"/>
          </w:tcPr>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29"/>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9" w:name="_Toc703"/>
      <w:r>
        <w:rPr>
          <w:rFonts w:hint="default" w:ascii="Calibri" w:hAnsi="Calibri" w:eastAsia="SimSun" w:cs="Calibri"/>
          <w:b/>
          <w:bCs/>
          <w:color w:val="000000"/>
          <w:sz w:val="24"/>
          <w:szCs w:val="24"/>
          <w:u w:val="single"/>
          <w:lang w:val="en-US" w:eastAsia="zh-CN" w:bidi="ar-SA"/>
        </w:rPr>
        <w:t>Screenshot</w:t>
      </w:r>
      <w:bookmarkEnd w:id="89"/>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p>
    <w:p>
      <w:pPr>
        <w:pStyle w:val="23"/>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4</w:t>
      </w:r>
      <w:r>
        <w:rPr>
          <w:rFonts w:hint="default" w:ascii="Calibri" w:hAnsi="Calibri" w:cs="Calibri"/>
          <w:sz w:val="20"/>
          <w:szCs w:val="20"/>
        </w:rPr>
        <w:fldChar w:fldCharType="end"/>
      </w:r>
      <w:r>
        <w:rPr>
          <w:rFonts w:hint="default" w:ascii="Calibri" w:hAnsi="Calibri" w:eastAsia="SimSun" w:cs="Calibri"/>
          <w:color w:val="0070C0"/>
          <w:kern w:val="0"/>
          <w:sz w:val="20"/>
          <w:szCs w:val="20"/>
          <w:lang w:val="en-US" w:eastAsia="zh-CN" w:bidi="ar"/>
        </w:rPr>
        <w:drawing>
          <wp:anchor distT="0" distB="0" distL="114300" distR="114300" simplePos="0" relativeHeight="251667456" behindDoc="0" locked="0" layoutInCell="1" allowOverlap="1">
            <wp:simplePos x="0" y="0"/>
            <wp:positionH relativeFrom="column">
              <wp:posOffset>257175</wp:posOffset>
            </wp:positionH>
            <wp:positionV relativeFrom="paragraph">
              <wp:posOffset>123825</wp:posOffset>
            </wp:positionV>
            <wp:extent cx="5128260" cy="2193290"/>
            <wp:effectExtent l="9525" t="9525" r="18415" b="19685"/>
            <wp:wrapSquare wrapText="bothSides"/>
            <wp:docPr id="8" name="Picture 152" descr="Sem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2" descr="Semester"/>
                    <pic:cNvPicPr>
                      <a:picLocks noChangeAspect="1"/>
                    </pic:cNvPicPr>
                  </pic:nvPicPr>
                  <pic:blipFill>
                    <a:blip r:embed="rId13"/>
                    <a:stretch>
                      <a:fillRect/>
                    </a:stretch>
                  </pic:blipFill>
                  <pic:spPr>
                    <a:xfrm>
                      <a:off x="0" y="0"/>
                      <a:ext cx="5128260" cy="21932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lang w:val="en-IN"/>
        </w:rPr>
        <w:t xml:space="preserve"> : Semester Screen</w:t>
      </w: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90"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90"/>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510"/>
        <w:gridCol w:w="1170"/>
        <w:gridCol w:w="1240"/>
        <w:gridCol w:w="1340"/>
        <w:gridCol w:w="1120"/>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Name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r>
              <w:rPr>
                <w:rFonts w:hint="default" w:cs="Calibri"/>
                <w:i w:val="0"/>
                <w:iCs w:val="0"/>
                <w:color w:val="000000"/>
                <w:kern w:val="0"/>
                <w:sz w:val="20"/>
                <w:szCs w:val="20"/>
                <w:u w:val="none"/>
                <w:lang w:val="en-IN" w:eastAsia="zh-CN" w:bidi="ar"/>
              </w:rPr>
              <w:t>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Program Name will come in a drop down on the basis of Department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eastAsia="zh-CN" w:bidi="ar-SA"/>
              </w:rPr>
              <w:t>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7"/>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6</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Course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7</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8</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9</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Mandatory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11</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Disable?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91"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91"/>
    </w:p>
    <w:p>
      <w:pPr>
        <w:numPr>
          <w:ilvl w:val="0"/>
          <w:numId w:val="0"/>
        </w:numPr>
        <w:ind w:leftChars="0"/>
        <w:jc w:val="both"/>
        <w:rPr>
          <w:rStyle w:val="252"/>
          <w:rFonts w:hint="default" w:ascii="Times New Roman" w:hAnsi="Times New Roman" w:cs="Times New Roman"/>
          <w:rtl w:val="0"/>
          <w:lang w:val="en-US" w:eastAsia="zh-CN"/>
        </w:rPr>
      </w:pPr>
    </w:p>
    <w:p>
      <w:pPr>
        <w:numPr>
          <w:ilvl w:val="0"/>
          <w:numId w:val="0"/>
        </w:numPr>
        <w:ind w:leftChars="0"/>
        <w:jc w:val="both"/>
        <w:rPr>
          <w:rStyle w:val="252"/>
          <w:rFonts w:hint="default" w:ascii="Calibri" w:hAnsi="Calibri" w:cs="Calibri"/>
          <w:sz w:val="20"/>
          <w:szCs w:val="20"/>
          <w:rtl w:val="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Fonts w:hint="default" w:cs="Calibri"/>
          <w:sz w:val="26"/>
          <w:szCs w:val="26"/>
          <w:lang w:val="en-IN"/>
        </w:rPr>
      </w:pPr>
    </w:p>
    <w:tbl>
      <w:tblPr>
        <w:tblStyle w:val="12"/>
        <w:tblW w:w="8665"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0"/>
        <w:gridCol w:w="1624"/>
        <w:gridCol w:w="1063"/>
        <w:gridCol w:w="1063"/>
        <w:gridCol w:w="1063"/>
        <w:gridCol w:w="792"/>
        <w:gridCol w:w="810"/>
        <w:gridCol w:w="850"/>
        <w:gridCol w:w="9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Academics user</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pStyle w:val="3"/>
        <w:numPr>
          <w:ilvl w:val="0"/>
          <w:numId w:val="0"/>
        </w:numPr>
        <w:bidi w:val="0"/>
        <w:ind w:left="200" w:leftChars="0"/>
        <w:outlineLvl w:val="9"/>
        <w:rPr>
          <w:rFonts w:hint="default"/>
          <w:sz w:val="28"/>
          <w:szCs w:val="28"/>
          <w:lang w:val="en-IN" w:eastAsia="zh-CN"/>
        </w:rPr>
      </w:pPr>
    </w:p>
    <w:p>
      <w:pPr>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92" w:name="_Toc2097"/>
      <w:r>
        <w:rPr>
          <w:rFonts w:hint="default"/>
          <w:lang w:val="en-US" w:eastAsia="zh-CN"/>
        </w:rPr>
        <w:t>Course</w:t>
      </w:r>
      <w:bookmarkEnd w:id="92"/>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93" w:name="_Toc20823"/>
      <w:r>
        <w:rPr>
          <w:rFonts w:hint="default"/>
          <w:b/>
          <w:bCs/>
          <w:color w:val="000000"/>
          <w:sz w:val="24"/>
          <w:szCs w:val="24"/>
          <w:u w:val="single"/>
          <w:lang w:val="en-IN"/>
        </w:rPr>
        <w:t>General Description</w:t>
      </w:r>
      <w:bookmarkEnd w:id="93"/>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center"/>
          </w:tcPr>
          <w:p>
            <w:pPr>
              <w:widowControl w:val="0"/>
              <w:numPr>
                <w:ilvl w:val="0"/>
                <w:numId w:val="30"/>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p>
            <w:pPr>
              <w:widowControl w:val="0"/>
              <w:numPr>
                <w:ilvl w:val="0"/>
                <w:numId w:val="30"/>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For example, if for a particular term, Mechatronics is a Course taught in the institute, then </w:t>
            </w:r>
            <w:r>
              <w:rPr>
                <w:rFonts w:hint="default" w:cs="Calibri"/>
                <w:sz w:val="20"/>
                <w:szCs w:val="20"/>
                <w:u w:val="none"/>
                <w:rtl w:val="0"/>
                <w:lang w:val="en-IN" w:eastAsia="zh-CN" w:bidi="ar-SA"/>
              </w:rPr>
              <w:t>Pneumatics</w:t>
            </w:r>
            <w:r>
              <w:rPr>
                <w:rFonts w:hint="default" w:cs="Calibri"/>
                <w:sz w:val="20"/>
                <w:szCs w:val="20"/>
                <w:u w:val="none"/>
                <w:rtl w:val="0"/>
                <w:lang w:val="en-US" w:eastAsia="zh-CN" w:bidi="ar-SA"/>
              </w:rPr>
              <w:t xml:space="preserve">  would be 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covered under the Course. </w:t>
            </w:r>
          </w:p>
          <w:p>
            <w:pPr>
              <w:widowControl w:val="0"/>
              <w:numPr>
                <w:ilvl w:val="0"/>
                <w:numId w:val="30"/>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 xml:space="preserve">will have a set of </w:t>
            </w:r>
            <w:r>
              <w:rPr>
                <w:rFonts w:hint="default" w:cs="Calibri"/>
                <w:sz w:val="20"/>
                <w:szCs w:val="20"/>
                <w:u w:val="none"/>
                <w:rtl w:val="0"/>
                <w:lang w:val="en-IN" w:eastAsia="zh-CN" w:bidi="ar-SA"/>
              </w:rPr>
              <w:t xml:space="preserve">sub module </w:t>
            </w:r>
            <w:r>
              <w:rPr>
                <w:rFonts w:hint="default" w:cs="Calibri"/>
                <w:sz w:val="20"/>
                <w:szCs w:val="20"/>
                <w:u w:val="none"/>
                <w:rtl w:val="0"/>
                <w:lang w:val="en-US" w:eastAsia="zh-CN" w:bidi="ar-SA"/>
              </w:rPr>
              <w:t xml:space="preserve">that are to be covered under its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Times New Roman"/>
                <w:color w:val="00B0F0"/>
                <w:sz w:val="20"/>
                <w:szCs w:val="20"/>
                <w:rtl w:val="0"/>
                <w:lang w:val="en-US" w:eastAsia="zh-CN"/>
              </w:rPr>
              <w:t>Home &gt; Admission &gt; Masters &gt;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center"/>
          </w:tcPr>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w:t>
            </w:r>
          </w:p>
          <w:p>
            <w:pPr>
              <w:widowControl w:val="0"/>
              <w:numPr>
                <w:ilvl w:val="0"/>
                <w:numId w:val="31"/>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Module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94"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94"/>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outlineLvl w:val="9"/>
        <w:rPr>
          <w:rFonts w:hint="default" w:cs="Calibri"/>
          <w:b w:val="0"/>
          <w:bCs w:val="0"/>
          <w:sz w:val="26"/>
          <w:szCs w:val="26"/>
          <w:lang w:val="en-US"/>
        </w:rPr>
      </w:pPr>
      <w:r>
        <w:rPr>
          <w:rFonts w:hint="default" w:cs="Calibri"/>
          <w:b w:val="0"/>
          <w:bCs w:val="0"/>
          <w:sz w:val="26"/>
          <w:szCs w:val="26"/>
          <w:lang w:val="en-US"/>
        </w:rPr>
        <w:drawing>
          <wp:inline distT="0" distB="0" distL="114300" distR="114300">
            <wp:extent cx="5267960" cy="4526280"/>
            <wp:effectExtent l="0" t="0" r="2540" b="7620"/>
            <wp:docPr id="17" name="Picture 246"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6" descr="Picture1"/>
                    <pic:cNvPicPr>
                      <a:picLocks noChangeAspect="1"/>
                    </pic:cNvPicPr>
                  </pic:nvPicPr>
                  <pic:blipFill>
                    <a:blip r:embed="rId14"/>
                    <a:stretch>
                      <a:fillRect/>
                    </a:stretch>
                  </pic:blipFill>
                  <pic:spPr>
                    <a:xfrm>
                      <a:off x="0" y="0"/>
                      <a:ext cx="5267960" cy="4526280"/>
                    </a:xfrm>
                    <a:prstGeom prst="rect">
                      <a:avLst/>
                    </a:prstGeom>
                    <a:noFill/>
                    <a:ln>
                      <a:noFill/>
                    </a:ln>
                  </pic:spPr>
                </pic:pic>
              </a:graphicData>
            </a:graphic>
          </wp:inline>
        </w:drawing>
      </w:r>
    </w:p>
    <w:p>
      <w:pPr>
        <w:pStyle w:val="23"/>
        <w:bidi w:val="0"/>
        <w:jc w:val="center"/>
        <w:rPr>
          <w:rFonts w:hint="default" w:cs="Calibri"/>
          <w:b/>
          <w:bCs/>
          <w:kern w:val="0"/>
          <w:sz w:val="24"/>
          <w:szCs w:val="24"/>
          <w:lang w:val="en-US"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 Course Screen</w:t>
      </w: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95"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95"/>
    </w:p>
    <w:p>
      <w:pPr>
        <w:numPr>
          <w:ilvl w:val="0"/>
          <w:numId w:val="0"/>
        </w:numPr>
        <w:tabs>
          <w:tab w:val="left" w:pos="850"/>
        </w:tabs>
        <w:bidi w:val="0"/>
        <w:outlineLvl w:val="9"/>
        <w:rPr>
          <w:rFonts w:hint="default"/>
          <w:b/>
          <w:bCs/>
          <w:color w:val="000000"/>
          <w:sz w:val="24"/>
          <w:szCs w:val="24"/>
          <w:u w:val="single"/>
          <w:rtl w:val="0"/>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670"/>
        <w:gridCol w:w="103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Theory</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Practical</w:t>
            </w:r>
          </w:p>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Both</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Expire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then course should not be visible in any transaction.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FFFFFF" w:themeColor="background1"/>
                <w:sz w:val="20"/>
                <w:szCs w:val="20"/>
                <w:u w:val="none"/>
                <w:lang w:val="en-IN"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highlight w:val="none"/>
                <w:u w:val="none"/>
                <w:shd w:val="clear" w:color="auto" w:fill="auto"/>
                <w:lang w:val="en-US" w:eastAsia="zh-CN" w:bidi="ar"/>
                <w14:textFill>
                  <w14:solidFill>
                    <w14:schemeClr w14:val="bg1"/>
                  </w14:solidFill>
                </w14:textFill>
              </w:rPr>
              <w:t>Course Credit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Lectures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Tutorials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Pacticals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Will be auto calculate</w:t>
            </w:r>
          </w:p>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Credit Will be auto calculate</w:t>
            </w:r>
          </w:p>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 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13</w:t>
            </w:r>
          </w:p>
        </w:tc>
        <w:tc>
          <w:tcPr>
            <w:tcW w:w="18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w:t>
            </w:r>
          </w:p>
        </w:tc>
        <w:tc>
          <w:tcPr>
            <w:tcW w:w="11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40"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0"/>
            <w:vAlign w:val="center"/>
          </w:tcPr>
          <w:p>
            <w:pPr>
              <w:jc w:val="center"/>
              <w:rPr>
                <w:rFonts w:hint="default" w:ascii="Calibri" w:hAnsi="Calibri" w:eastAsia="SimSun" w:cs="Calibri"/>
                <w:i w:val="0"/>
                <w:iCs w:val="0"/>
                <w:color w:val="FFFFFF" w:themeColor="background1"/>
                <w:sz w:val="20"/>
                <w:szCs w:val="20"/>
                <w:u w:val="none"/>
                <w:lang w:val="en-IN"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highlight w:val="none"/>
                <w:u w:val="none"/>
                <w:shd w:val="clear" w:color="auto" w:fill="auto"/>
                <w:lang w:val="en-US" w:eastAsia="zh-CN" w:bidi="ar"/>
                <w14:textFill>
                  <w14:solidFill>
                    <w14:schemeClr w14:val="bg1"/>
                  </w14:solidFill>
                </w14:textFill>
              </w:rPr>
              <w:t>Credit Distribution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7" w:hRule="atLeast"/>
        </w:trPr>
        <w:tc>
          <w:tcPr>
            <w:tcW w:w="58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7"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Assessment Criteria</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Weightage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Percentage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Weightage will be auto fetched in Total Marks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19</w:t>
            </w:r>
          </w:p>
        </w:tc>
        <w:tc>
          <w:tcPr>
            <w:tcW w:w="18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40"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0"/>
            <w:vAlign w:val="center"/>
          </w:tcPr>
          <w:p>
            <w:pPr>
              <w:jc w:val="center"/>
              <w:rPr>
                <w:rFonts w:hint="default" w:ascii="Calibri" w:hAnsi="Calibri" w:eastAsia="SimSun" w:cs="Calibri"/>
                <w:i w:val="0"/>
                <w:iCs w:val="0"/>
                <w:color w:val="FFFFFF" w:themeColor="background1"/>
                <w:sz w:val="20"/>
                <w:szCs w:val="20"/>
                <w:u w:val="none"/>
                <w:lang w:val="en-IN" w:eastAsia="zh-CN" w:bidi="ar-SA"/>
                <w14:textFill>
                  <w14:solidFill>
                    <w14:schemeClr w14:val="bg1"/>
                  </w14:solidFill>
                </w14:textFill>
              </w:rPr>
            </w:pPr>
            <w:r>
              <w:rPr>
                <w:rFonts w:hint="default" w:cs="Calibri"/>
                <w:b/>
                <w:bCs/>
                <w:i w:val="0"/>
                <w:iCs w:val="0"/>
                <w:color w:val="FFFFFF" w:themeColor="background1"/>
                <w:sz w:val="20"/>
                <w:szCs w:val="20"/>
                <w:u w:val="none"/>
                <w:lang w:val="en-IN" w:eastAsia="zh-CN" w:bidi="ar-SA"/>
                <w14:textFill>
                  <w14:solidFill>
                    <w14:schemeClr w14:val="bg1"/>
                  </w14:solidFill>
                </w14:textFill>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8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67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Validation / Action</w:t>
            </w:r>
          </w:p>
        </w:tc>
        <w:tc>
          <w:tcPr>
            <w:tcW w:w="103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Topic Name when topic is entered</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23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 lesson plan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32"/>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32"/>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r>
              <w:rPr>
                <w:rFonts w:hint="default" w:cs="Calibri"/>
                <w:i w:val="0"/>
                <w:iCs w:val="0"/>
                <w:color w:val="000000"/>
                <w:kern w:val="0"/>
                <w:sz w:val="20"/>
                <w:szCs w:val="20"/>
                <w:u w:val="none"/>
                <w:lang w:val="en-IN"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Add to Semester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A popup will open, you need to choose the semester name, where you want to </w:t>
            </w:r>
            <w:r>
              <w:rPr>
                <w:rFonts w:hint="default" w:cs="Calibri"/>
                <w:i w:val="0"/>
                <w:iCs w:val="0"/>
                <w:color w:val="000000"/>
                <w:sz w:val="20"/>
                <w:szCs w:val="20"/>
                <w:u w:val="none"/>
                <w:lang w:val="en-IN"/>
              </w:rPr>
              <w:t xml:space="preserve">Link </w:t>
            </w:r>
            <w:r>
              <w:rPr>
                <w:rFonts w:hint="default" w:cs="Calibri"/>
                <w:i w:val="0"/>
                <w:iCs w:val="0"/>
                <w:color w:val="000000"/>
                <w:sz w:val="20"/>
                <w:szCs w:val="20"/>
                <w:u w:val="none"/>
                <w:lang w:val="en-US"/>
              </w:rPr>
              <w: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96" w:name="_Toc2358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96"/>
    </w:p>
    <w:p>
      <w:pPr>
        <w:rPr>
          <w:rFonts w:hint="default"/>
          <w:rtl w:val="0"/>
          <w:lang w:val="en-US" w:eastAsia="zh-CN"/>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25"/>
        <w:tblOverlap w:val="never"/>
        <w:tblW w:w="86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639"/>
        <w:gridCol w:w="1063"/>
        <w:gridCol w:w="1063"/>
        <w:gridCol w:w="1063"/>
        <w:gridCol w:w="817"/>
        <w:gridCol w:w="870"/>
        <w:gridCol w:w="82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3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numPr>
          <w:ilvl w:val="0"/>
          <w:numId w:val="0"/>
        </w:numPr>
        <w:ind w:leftChars="0"/>
        <w:jc w:val="both"/>
        <w:rPr>
          <w:rStyle w:val="252"/>
          <w:rFonts w:hint="default" w:ascii="Times New Roman" w:hAnsi="Times New Roman" w:cs="Times New Roman"/>
          <w:b w:val="0"/>
          <w:bCs w:val="0"/>
          <w:color w:val="000000"/>
          <w:sz w:val="20"/>
          <w:szCs w:val="20"/>
          <w:rtl w:val="0"/>
          <w:lang w:val="en-IN" w:eastAsia="zh-CN"/>
        </w:rPr>
      </w:pPr>
    </w:p>
    <w:p>
      <w:pPr>
        <w:bidi w:val="0"/>
        <w:rPr>
          <w:rFonts w:hint="default" w:cs="Calibri"/>
          <w:b/>
          <w:bCs/>
          <w:kern w:val="0"/>
          <w:sz w:val="24"/>
          <w:szCs w:val="24"/>
          <w:lang w:val="en-US" w:eastAsia="zh-CN" w:bidi="ar"/>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97" w:name="_Toc13694"/>
      <w:r>
        <w:rPr>
          <w:rFonts w:hint="default"/>
          <w:lang w:val="en-IN" w:eastAsia="zh-CN"/>
        </w:rPr>
        <w:t>Academic Year</w:t>
      </w:r>
      <w:bookmarkEnd w:id="97"/>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98" w:name="_Toc24975"/>
      <w:r>
        <w:rPr>
          <w:rFonts w:hint="default"/>
          <w:b/>
          <w:bCs/>
          <w:color w:val="000000"/>
          <w:sz w:val="24"/>
          <w:szCs w:val="24"/>
          <w:u w:val="single"/>
          <w:lang w:val="en-IN"/>
        </w:rPr>
        <w:t>General Description</w:t>
      </w:r>
      <w:bookmarkEnd w:id="98"/>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0" w:type="dxa"/>
            <w:noWrap w:val="0"/>
            <w:vAlign w:val="center"/>
          </w:tcPr>
          <w:p>
            <w:pPr>
              <w:widowControl w:val="0"/>
              <w:numPr>
                <w:ilvl w:val="0"/>
                <w:numId w:val="33"/>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cs="Calibri"/>
                <w:sz w:val="20"/>
                <w:szCs w:val="20"/>
                <w:lang w:val="en-US" w:eastAsia="zh-CN"/>
              </w:rPr>
              <w:t xml:space="preserve">An academic year is a period which the Educational Institutes, Schools and Universities use to measure a quantity of study. </w:t>
            </w:r>
          </w:p>
          <w:p>
            <w:pPr>
              <w:widowControl w:val="0"/>
              <w:numPr>
                <w:ilvl w:val="0"/>
                <w:numId w:val="33"/>
              </w:numPr>
              <w:tabs>
                <w:tab w:val="clear" w:pos="425"/>
              </w:tabs>
              <w:ind w:left="420" w:leftChars="0" w:hanging="420" w:firstLineChars="0"/>
              <w:jc w:val="both"/>
              <w:rPr>
                <w:rFonts w:hint="default" w:cs="Calibri"/>
                <w:sz w:val="20"/>
                <w:szCs w:val="20"/>
                <w:u w:val="none"/>
                <w:rtl w:val="0"/>
                <w:lang w:val="en-US" w:eastAsia="zh-CN" w:bidi="ar-SA"/>
              </w:rPr>
            </w:pPr>
            <w:r>
              <w:rPr>
                <w:rFonts w:hint="default" w:ascii="Calibri" w:hAnsi="Calibri" w:cs="Calibri"/>
                <w:sz w:val="20"/>
                <w:szCs w:val="20"/>
                <w:lang w:val="en-US" w:eastAsia="zh-CN"/>
              </w:rPr>
              <w:t xml:space="preserve">The Academic year form have the Start and End date for the Academic year. Within an Academic Year, </w:t>
            </w:r>
            <w:r>
              <w:rPr>
                <w:rFonts w:hint="default" w:cs="Calibri"/>
                <w:sz w:val="20"/>
                <w:szCs w:val="20"/>
                <w:lang w:val="en-US" w:eastAsia="zh-CN"/>
              </w:rPr>
              <w:t>user</w:t>
            </w:r>
            <w:r>
              <w:rPr>
                <w:rFonts w:hint="default" w:ascii="Calibri" w:hAnsi="Calibri" w:cs="Calibri"/>
                <w:sz w:val="20"/>
                <w:szCs w:val="20"/>
                <w:lang w:val="en-US" w:eastAsia="zh-CN"/>
              </w:rPr>
              <w:t xml:space="preserve"> can have multiple Academic Terms.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0"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0"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ind w:leftChars="0"/>
        <w:rPr>
          <w:rFonts w:hint="default" w:ascii="Calibri" w:hAnsi="Calibri" w:cs="Calibri"/>
          <w:sz w:val="24"/>
          <w:szCs w:val="24"/>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99" w:name="_Toc32522"/>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99"/>
    </w:p>
    <w:p>
      <w:pPr>
        <w:numPr>
          <w:ilvl w:val="0"/>
          <w:numId w:val="0"/>
        </w:numPr>
        <w:ind w:leftChars="0"/>
        <w:rPr>
          <w:rFonts w:hint="default" w:ascii="Calibri" w:hAnsi="Calibri" w:cs="Calibri"/>
          <w:sz w:val="24"/>
          <w:szCs w:val="24"/>
          <w:lang w:val="en-US" w:eastAsia="zh-CN"/>
        </w:rPr>
      </w:pPr>
    </w:p>
    <w:p>
      <w:pPr>
        <w:numPr>
          <w:ilvl w:val="0"/>
          <w:numId w:val="0"/>
        </w:numPr>
        <w:ind w:leftChars="0"/>
        <w:rPr>
          <w:rFonts w:hint="default" w:ascii="Calibri" w:hAnsi="Calibri" w:cs="Calibri"/>
          <w:sz w:val="24"/>
          <w:szCs w:val="24"/>
          <w:lang w:val="en-US" w:eastAsia="zh-CN"/>
        </w:rPr>
      </w:pPr>
      <w:r>
        <w:drawing>
          <wp:inline distT="0" distB="0" distL="114300" distR="114300">
            <wp:extent cx="5264785" cy="1477645"/>
            <wp:effectExtent l="9525" t="9525" r="21590" b="11430"/>
            <wp:docPr id="18"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3"/>
                    <pic:cNvPicPr>
                      <a:picLocks noChangeAspect="1"/>
                    </pic:cNvPicPr>
                  </pic:nvPicPr>
                  <pic:blipFill>
                    <a:blip r:embed="rId15"/>
                    <a:stretch>
                      <a:fillRect/>
                    </a:stretch>
                  </pic:blipFill>
                  <pic:spPr>
                    <a:xfrm>
                      <a:off x="0" y="0"/>
                      <a:ext cx="5264785" cy="147764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eastAsia="zh-C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6</w:t>
      </w:r>
      <w:r>
        <w:rPr>
          <w:rFonts w:hint="default" w:ascii="Calibri" w:hAnsi="Calibri" w:cs="Calibri"/>
          <w:sz w:val="20"/>
          <w:szCs w:val="20"/>
        </w:rPr>
        <w:fldChar w:fldCharType="end"/>
      </w:r>
      <w:r>
        <w:rPr>
          <w:rFonts w:hint="default" w:ascii="Calibri" w:hAnsi="Calibri" w:cs="Calibri"/>
          <w:sz w:val="20"/>
          <w:szCs w:val="20"/>
          <w:lang w:val="en-IN"/>
        </w:rPr>
        <w:t xml:space="preserve"> : Academic Year Screen</w:t>
      </w:r>
    </w:p>
    <w:p>
      <w:pPr>
        <w:numPr>
          <w:ilvl w:val="0"/>
          <w:numId w:val="0"/>
        </w:numPr>
        <w:tabs>
          <w:tab w:val="left" w:pos="850"/>
        </w:tabs>
        <w:bidi w:val="0"/>
        <w:outlineLvl w:val="9"/>
        <w:rPr>
          <w:rFonts w:hint="default" w:cs="Calibri"/>
          <w:b/>
          <w:bCs/>
          <w:color w:val="366091"/>
          <w:sz w:val="24"/>
          <w:szCs w:val="24"/>
          <w:rtl w:val="0"/>
          <w:lang w:val="en-IN" w:eastAsia="zh-CN" w:bidi="ar-SA"/>
        </w:rPr>
      </w:pPr>
      <w:bookmarkStart w:id="100" w:name="_Toc908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cs="Calibri"/>
          <w:b/>
          <w:bCs/>
          <w:color w:val="000000"/>
          <w:sz w:val="24"/>
          <w:szCs w:val="24"/>
          <w:u w:val="single"/>
          <w:rtl w:val="0"/>
          <w:lang w:val="en-IN" w:eastAsia="zh-CN" w:bidi="ar-SA"/>
        </w:rPr>
        <w:t xml:space="preserve">Field </w:t>
      </w:r>
      <w:r>
        <w:rPr>
          <w:rFonts w:hint="default"/>
          <w:b/>
          <w:bCs/>
          <w:color w:val="000000"/>
          <w:sz w:val="24"/>
          <w:szCs w:val="24"/>
          <w:u w:val="single"/>
          <w:lang w:val="en-IN" w:eastAsia="zh-CN"/>
        </w:rPr>
        <w:t>List</w:t>
      </w:r>
      <w:bookmarkEnd w:id="100"/>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1"/>
        <w:gridCol w:w="1220"/>
        <w:gridCol w:w="1130"/>
        <w:gridCol w:w="1880"/>
        <w:gridCol w:w="1320"/>
        <w:gridCol w:w="1100"/>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sz w:val="20"/>
                <w:szCs w:val="20"/>
                <w:u w:val="none"/>
                <w:lang w:val="en-IN"/>
              </w:rPr>
              <w:t>Validation/ Action</w:t>
            </w:r>
          </w:p>
        </w:tc>
        <w:tc>
          <w:tcPr>
            <w:tcW w:w="6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Remarks</w:t>
            </w:r>
          </w:p>
        </w:tc>
        <w:tc>
          <w:tcPr>
            <w:tcW w:w="8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 Name</w:t>
            </w:r>
          </w:p>
        </w:tc>
        <w:tc>
          <w:tcPr>
            <w:tcW w:w="6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6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Start Date</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US" w:eastAsia="zh-CN" w:bidi="ar-SA"/>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US" w:eastAsia="zh-CN" w:bidi="ar-SA"/>
              </w:rPr>
            </w:pPr>
            <w:r>
              <w:rPr>
                <w:rFonts w:hint="default" w:cs="Calibri"/>
                <w:i w:val="0"/>
                <w:iCs w:val="0"/>
                <w:color w:val="000000"/>
                <w:sz w:val="22"/>
                <w:szCs w:val="22"/>
                <w:u w:val="none"/>
                <w:lang w:val="en-IN"/>
              </w:rPr>
              <w:t>Year Start date should be before the Term End Date</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IN" w:eastAsia="zh-CN" w:bidi="ar-SA"/>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IN" w:eastAsia="zh-CN" w:bidi="ar-SA"/>
              </w:rPr>
            </w:pPr>
            <w:r>
              <w:rPr>
                <w:rFonts w:hint="default" w:cs="Calibri"/>
                <w:i w:val="0"/>
                <w:iCs w:val="0"/>
                <w:color w:val="000000"/>
                <w:sz w:val="22"/>
                <w:szCs w:val="22"/>
                <w:u w:val="none"/>
                <w:lang w:val="en-IN"/>
              </w:rPr>
              <w:t>Year End date should be greater then Term Start Date</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101" w:name="_Toc3037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101"/>
    </w:p>
    <w:p>
      <w:pPr>
        <w:numPr>
          <w:ilvl w:val="0"/>
          <w:numId w:val="0"/>
        </w:numPr>
        <w:ind w:leftChars="0"/>
        <w:jc w:val="both"/>
        <w:rPr>
          <w:rFonts w:hint="default" w:ascii="Calibri" w:hAnsi="Calibri" w:eastAsia="SimSun" w:cs="Calibri"/>
          <w:b/>
          <w:bCs/>
          <w:color w:val="366091"/>
          <w:sz w:val="24"/>
          <w:szCs w:val="24"/>
          <w:rtl w:val="0"/>
          <w:lang w:val="en-US" w:eastAsia="zh-CN" w:bidi="ar-SA"/>
        </w:rPr>
      </w:pPr>
    </w:p>
    <w:p>
      <w:pPr>
        <w:numPr>
          <w:ilvl w:val="0"/>
          <w:numId w:val="0"/>
        </w:numPr>
        <w:ind w:leftChars="0"/>
        <w:jc w:val="both"/>
        <w:rPr>
          <w:sz w:val="20"/>
          <w:szCs w:val="20"/>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sz w:val="20"/>
          <w:szCs w:val="20"/>
        </w:rPr>
      </w:pPr>
    </w:p>
    <w:tbl>
      <w:tblPr>
        <w:tblStyle w:val="12"/>
        <w:tblW w:w="8505"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04"/>
        <w:gridCol w:w="1063"/>
        <w:gridCol w:w="1063"/>
        <w:gridCol w:w="875"/>
        <w:gridCol w:w="910"/>
        <w:gridCol w:w="820"/>
        <w:gridCol w:w="780"/>
        <w:gridCol w:w="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0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02" w:name="_Toc25517"/>
      <w:r>
        <w:rPr>
          <w:rFonts w:hint="default"/>
          <w:lang w:val="en-US" w:eastAsia="zh-CN"/>
        </w:rPr>
        <w:t>Academic Term</w:t>
      </w:r>
      <w:bookmarkEnd w:id="102"/>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03" w:name="_Toc7647"/>
      <w:r>
        <w:rPr>
          <w:rFonts w:hint="default"/>
          <w:b/>
          <w:bCs/>
          <w:color w:val="000000"/>
          <w:sz w:val="24"/>
          <w:szCs w:val="24"/>
          <w:u w:val="single"/>
          <w:lang w:val="en-IN"/>
        </w:rPr>
        <w:t>General Description</w:t>
      </w:r>
      <w:bookmarkEnd w:id="103"/>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center"/>
          </w:tcPr>
          <w:p>
            <w:pPr>
              <w:widowControl w:val="0"/>
              <w:numPr>
                <w:ilvl w:val="0"/>
                <w:numId w:val="34"/>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cs="Calibri"/>
                <w:sz w:val="20"/>
                <w:szCs w:val="20"/>
                <w:lang w:val="en-US" w:eastAsia="zh-CN"/>
              </w:rPr>
              <w:t>An Academic Term would become a part of the Academic Year, during which the Institute will assess its students on the curriculum defined for that term. It could be a Quarter, Trimester or a Semester.</w:t>
            </w:r>
          </w:p>
          <w:p>
            <w:pPr>
              <w:widowControl w:val="0"/>
              <w:numPr>
                <w:ilvl w:val="0"/>
                <w:numId w:val="34"/>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eastAsia="SimSun" w:cs="Calibri"/>
                <w:sz w:val="20"/>
                <w:szCs w:val="20"/>
                <w:lang w:val="en-US" w:eastAsia="zh-CN" w:bidi="ar-SA"/>
              </w:rPr>
              <w:t xml:space="preserve">The Academic term form enables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to create academic terms within an Academic Year.</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bookmarkStart w:id="104" w:name="_Toc595"/>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bookmarkEnd w:id="104"/>
    </w:p>
    <w:p>
      <w:pPr>
        <w:rPr>
          <w:rFonts w:hint="default" w:ascii="Calibri" w:hAnsi="Calibri" w:cs="Calibri"/>
          <w:sz w:val="24"/>
          <w:szCs w:val="24"/>
          <w:lang w:val="en-US"/>
        </w:rPr>
      </w:pPr>
    </w:p>
    <w:p>
      <w:pPr>
        <w:jc w:val="center"/>
        <w:rPr>
          <w:rFonts w:hint="default" w:cs="Calibri"/>
          <w:b/>
          <w:bCs/>
          <w:sz w:val="26"/>
          <w:szCs w:val="26"/>
          <w:lang w:val="en-IN"/>
        </w:rPr>
      </w:pPr>
      <w:r>
        <w:drawing>
          <wp:inline distT="0" distB="0" distL="114300" distR="114300">
            <wp:extent cx="5423535" cy="1861185"/>
            <wp:effectExtent l="9525" t="9525" r="15240" b="15240"/>
            <wp:docPr id="19"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7"/>
                    <pic:cNvPicPr>
                      <a:picLocks noChangeAspect="1"/>
                    </pic:cNvPicPr>
                  </pic:nvPicPr>
                  <pic:blipFill>
                    <a:blip r:embed="rId16"/>
                    <a:stretch>
                      <a:fillRect/>
                    </a:stretch>
                  </pic:blipFill>
                  <pic:spPr>
                    <a:xfrm>
                      <a:off x="0" y="0"/>
                      <a:ext cx="5423535" cy="186118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eastAsia="zh-C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xml:space="preserve"> :</w:t>
      </w:r>
      <w:r>
        <w:rPr>
          <w:rFonts w:hint="default" w:ascii="Calibri" w:hAnsi="Calibri" w:cs="Calibri"/>
          <w:sz w:val="20"/>
          <w:szCs w:val="20"/>
          <w:lang w:val="en-IN"/>
        </w:rPr>
        <w:t xml:space="preserve"> Academic Year Screen</w:t>
      </w:r>
    </w:p>
    <w:p>
      <w:pPr>
        <w:pStyle w:val="23"/>
        <w:numPr>
          <w:ilvl w:val="0"/>
          <w:numId w:val="0"/>
        </w:numPr>
        <w:ind w:leftChars="0"/>
        <w:jc w:val="center"/>
        <w:rPr>
          <w:rFonts w:hint="default" w:ascii="Calibri" w:hAnsi="Calibri" w:cs="Calibri"/>
          <w:sz w:val="20"/>
          <w:szCs w:val="20"/>
          <w:lang w:val="en-IN" w:eastAsia="zh-CN"/>
        </w:rPr>
      </w:pPr>
    </w:p>
    <w:p>
      <w:pPr>
        <w:bidi w:val="0"/>
        <w:rPr>
          <w:rFonts w:hint="default"/>
          <w:b/>
          <w:bCs/>
          <w:sz w:val="24"/>
          <w:szCs w:val="24"/>
          <w:u w:val="single"/>
          <w:rtl w:val="0"/>
          <w:lang w:val="en-US" w:eastAsia="zh-CN"/>
        </w:rPr>
      </w:pPr>
      <w:bookmarkStart w:id="105" w:name="_Toc6000"/>
      <w:r>
        <w:rPr>
          <w:rFonts w:hint="default"/>
          <w:b/>
          <w:bCs/>
          <w:sz w:val="24"/>
          <w:szCs w:val="24"/>
          <w:u w:val="single"/>
          <w:rtl w:val="0"/>
          <w:lang w:val="en-US" w:eastAsia="zh-CN"/>
        </w:rPr>
        <w:t xml:space="preserve">Field </w:t>
      </w:r>
      <w:r>
        <w:rPr>
          <w:rFonts w:hint="default"/>
          <w:b/>
          <w:bCs/>
          <w:sz w:val="24"/>
          <w:szCs w:val="24"/>
          <w:u w:val="single"/>
          <w:lang w:val="en-IN" w:eastAsia="zh-CN"/>
        </w:rPr>
        <w:t>List</w:t>
      </w:r>
      <w:bookmarkEnd w:id="105"/>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9"/>
        <w:gridCol w:w="1256"/>
        <w:gridCol w:w="942"/>
        <w:gridCol w:w="1222"/>
        <w:gridCol w:w="1829"/>
        <w:gridCol w:w="1551"/>
        <w:gridCol w:w="12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Action / Validation</w:t>
            </w:r>
          </w:p>
        </w:tc>
        <w:tc>
          <w:tcPr>
            <w:tcW w:w="9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5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5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Academic Year Screen</w:t>
            </w:r>
          </w:p>
        </w:tc>
        <w:tc>
          <w:tcPr>
            <w:tcW w:w="9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Term Name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US" w:eastAsia="zh-CN" w:bidi="ar"/>
              </w:rPr>
              <w:t>Term</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US" w:eastAsia="zh-CN" w:bidi="ar"/>
              </w:rPr>
              <w:t>Start</w:t>
            </w:r>
            <w:r>
              <w:rPr>
                <w:rFonts w:hint="default" w:ascii="Calibri" w:hAnsi="Calibri" w:eastAsia="SimSun" w:cs="Calibri"/>
                <w:i w:val="0"/>
                <w:iCs w:val="0"/>
                <w:color w:val="000000"/>
                <w:kern w:val="0"/>
                <w:sz w:val="20"/>
                <w:szCs w:val="20"/>
                <w:u w:val="none"/>
                <w:lang w:val="en-US" w:eastAsia="zh-CN" w:bidi="ar"/>
              </w:rPr>
              <w:t xml:space="preserve"> Date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Term Start date should be before the Term End Date</w:t>
            </w: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Term</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US" w:eastAsia="zh-CN" w:bidi="ar"/>
              </w:rPr>
              <w:t>End</w:t>
            </w:r>
            <w:r>
              <w:rPr>
                <w:rFonts w:hint="default" w:ascii="Calibri" w:hAnsi="Calibri" w:eastAsia="SimSun" w:cs="Calibri"/>
                <w:i w:val="0"/>
                <w:iCs w:val="0"/>
                <w:color w:val="000000"/>
                <w:kern w:val="0"/>
                <w:sz w:val="20"/>
                <w:szCs w:val="20"/>
                <w:u w:val="none"/>
                <w:lang w:val="en-US" w:eastAsia="zh-CN" w:bidi="ar"/>
              </w:rPr>
              <w:t xml:space="preserve"> Date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Term End date should be greater then Term Start Date</w:t>
            </w: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bookmarkStart w:id="106" w:name="_Toc28190"/>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bookmarkEnd w:id="106"/>
    </w:p>
    <w:p>
      <w:pPr>
        <w:rPr>
          <w:rFonts w:hint="default"/>
          <w:rtl w:val="0"/>
          <w:lang w:val="en-US" w:eastAsia="zh-CN"/>
        </w:rPr>
      </w:pPr>
    </w:p>
    <w:tbl>
      <w:tblPr>
        <w:tblStyle w:val="12"/>
        <w:tblpPr w:leftFromText="180" w:rightFromText="180" w:vertAnchor="text" w:horzAnchor="page" w:tblpX="1683" w:tblpY="435"/>
        <w:tblOverlap w:val="never"/>
        <w:tblW w:w="837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3"/>
        <w:gridCol w:w="1460"/>
        <w:gridCol w:w="1063"/>
        <w:gridCol w:w="829"/>
        <w:gridCol w:w="234"/>
        <w:gridCol w:w="696"/>
        <w:gridCol w:w="920"/>
        <w:gridCol w:w="870"/>
        <w:gridCol w:w="82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93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Cancel </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6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6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numPr>
          <w:ilvl w:val="0"/>
          <w:numId w:val="0"/>
        </w:numPr>
        <w:ind w:leftChars="0"/>
        <w:jc w:val="both"/>
        <w:rPr>
          <w:sz w:val="20"/>
          <w:szCs w:val="20"/>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07" w:name="_Toc9165"/>
      <w:r>
        <w:rPr>
          <w:rFonts w:hint="default"/>
          <w:lang w:val="en-US" w:eastAsia="zh-CN"/>
        </w:rPr>
        <w:t>Class Room</w:t>
      </w:r>
      <w:bookmarkEnd w:id="107"/>
      <w:bookmarkStart w:id="108" w:name="_Toc17163"/>
    </w:p>
    <w:p>
      <w:pPr>
        <w:numPr>
          <w:ilvl w:val="0"/>
          <w:numId w:val="0"/>
        </w:numPr>
        <w:bidi w:val="0"/>
        <w:ind w:leftChars="0"/>
        <w:outlineLvl w:val="9"/>
        <w:rPr>
          <w:rFonts w:hint="default" w:cs="Calibri"/>
          <w:color w:val="000000"/>
          <w:sz w:val="26"/>
          <w:szCs w:val="26"/>
          <w:u w:val="single"/>
          <w:rtl w:val="0"/>
          <w:lang w:val="en-IN" w:eastAsia="zh-CN"/>
        </w:rPr>
      </w:pPr>
      <w:r>
        <w:rPr>
          <w:rFonts w:hint="default"/>
          <w:b/>
          <w:bCs/>
          <w:color w:val="000000"/>
          <w:sz w:val="24"/>
          <w:szCs w:val="24"/>
          <w:u w:val="single"/>
          <w:lang w:val="en-IN"/>
        </w:rPr>
        <w:t>General Description</w:t>
      </w:r>
      <w:bookmarkEnd w:id="108"/>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703" w:tblpY="266"/>
        <w:tblOverlap w:val="never"/>
        <w:tblW w:w="8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center"/>
          </w:tcPr>
          <w:p>
            <w:pPr>
              <w:keepNext w:val="0"/>
              <w:keepLines w:val="0"/>
              <w:widowControl/>
              <w:numPr>
                <w:ilvl w:val="0"/>
                <w:numId w:val="35"/>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Class</w:t>
            </w:r>
            <w:r>
              <w:rPr>
                <w:rFonts w:hint="default" w:cs="Calibri"/>
                <w:sz w:val="20"/>
                <w:szCs w:val="20"/>
                <w:lang w:val="en-US" w:eastAsia="zh-CN" w:bidi="ar-SA"/>
              </w:rPr>
              <w:t xml:space="preserve"> </w:t>
            </w:r>
            <w:r>
              <w:rPr>
                <w:rFonts w:hint="default" w:ascii="Calibri" w:hAnsi="Calibri" w:eastAsia="SimSun" w:cs="Calibri"/>
                <w:sz w:val="20"/>
                <w:szCs w:val="20"/>
                <w:lang w:val="en-US" w:eastAsia="zh-CN" w:bidi="ar-SA"/>
              </w:rPr>
              <w:t xml:space="preserve">room refers to a tutoring space which can be set as the venue for courses or examinations. </w:t>
            </w:r>
          </w:p>
          <w:p>
            <w:pPr>
              <w:keepNext w:val="0"/>
              <w:keepLines w:val="0"/>
              <w:widowControl/>
              <w:numPr>
                <w:ilvl w:val="0"/>
                <w:numId w:val="35"/>
              </w:numPr>
              <w:suppressLineNumbers w:val="0"/>
              <w:tabs>
                <w:tab w:val="clear" w:pos="425"/>
              </w:tabs>
              <w:ind w:left="420" w:leftChars="0" w:hanging="420" w:firstLineChars="0"/>
              <w:jc w:val="both"/>
              <w:rPr>
                <w:rFonts w:hint="default" w:ascii="Calibri" w:hAnsi="Calibri" w:eastAsia="SimSun" w:cs="Calibri"/>
                <w:b w:val="0"/>
                <w:bCs w:val="0"/>
                <w:color w:val="auto"/>
                <w:kern w:val="0"/>
                <w:sz w:val="20"/>
                <w:szCs w:val="20"/>
                <w:lang w:val="en-US" w:eastAsia="zh-CN" w:bidi="ar"/>
              </w:rPr>
            </w:pPr>
            <w:r>
              <w:rPr>
                <w:rFonts w:hint="default" w:ascii="Calibri" w:hAnsi="Calibri" w:eastAsia="SimSun" w:cs="Calibri"/>
                <w:b w:val="0"/>
                <w:bCs w:val="0"/>
                <w:color w:val="auto"/>
                <w:kern w:val="0"/>
                <w:sz w:val="20"/>
                <w:szCs w:val="20"/>
                <w:lang w:val="en-US" w:eastAsia="zh-CN" w:bidi="ar"/>
              </w:rPr>
              <w:t xml:space="preserve">Examples of a room are Examination Halls, Classrooms, or Labs. The Room will have details like Room number and Room Capacity. </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Class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pStyle w:val="3"/>
        <w:numPr>
          <w:ilvl w:val="0"/>
          <w:numId w:val="0"/>
        </w:numPr>
        <w:bidi w:val="0"/>
        <w:ind w:leftChars="0"/>
        <w:outlineLvl w:val="9"/>
        <w:rPr>
          <w:rFonts w:hint="default"/>
          <w:b/>
          <w:bCs/>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bookmarkStart w:id="109" w:name="_Toc1516"/>
      <w:r>
        <w:rPr>
          <w:rFonts w:hint="default"/>
          <w:b/>
          <w:bCs/>
          <w:color w:val="000000"/>
          <w:sz w:val="24"/>
          <w:szCs w:val="24"/>
          <w:u w:val="single"/>
          <w:lang w:val="en-US" w:eastAsia="zh-CN"/>
        </w:rPr>
        <w:t>Screenshot</w:t>
      </w:r>
      <w:bookmarkEnd w:id="109"/>
    </w:p>
    <w:p>
      <w:pPr>
        <w:numPr>
          <w:ilvl w:val="0"/>
          <w:numId w:val="0"/>
        </w:numPr>
        <w:tabs>
          <w:tab w:val="left" w:pos="850"/>
        </w:tabs>
        <w:bidi w:val="0"/>
        <w:outlineLvl w:val="9"/>
        <w:rPr>
          <w:rFonts w:hint="default"/>
          <w:b/>
          <w:bCs/>
          <w:color w:val="000000"/>
          <w:sz w:val="24"/>
          <w:szCs w:val="24"/>
          <w:u w:val="single"/>
          <w:lang w:val="en-US" w:eastAsia="zh-CN"/>
        </w:rPr>
      </w:pPr>
    </w:p>
    <w:p>
      <w:pPr>
        <w:bidi w:val="0"/>
        <w:rPr>
          <w:rFonts w:hint="default" w:cs="Calibri"/>
          <w:b/>
          <w:bCs/>
          <w:kern w:val="0"/>
          <w:sz w:val="24"/>
          <w:szCs w:val="24"/>
          <w:lang w:val="en-US" w:eastAsia="zh-CN" w:bidi="ar"/>
        </w:rPr>
      </w:pPr>
      <w:r>
        <w:drawing>
          <wp:inline distT="0" distB="0" distL="114300" distR="114300">
            <wp:extent cx="5274310" cy="1663700"/>
            <wp:effectExtent l="9525" t="9525" r="12065" b="15875"/>
            <wp:docPr id="2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4"/>
                    <pic:cNvPicPr>
                      <a:picLocks noChangeAspect="1"/>
                    </pic:cNvPicPr>
                  </pic:nvPicPr>
                  <pic:blipFill>
                    <a:blip r:embed="rId17"/>
                    <a:stretch>
                      <a:fillRect/>
                    </a:stretch>
                  </pic:blipFill>
                  <pic:spPr>
                    <a:xfrm>
                      <a:off x="0" y="0"/>
                      <a:ext cx="5274310" cy="1663700"/>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numPr>
          <w:ilvl w:val="0"/>
          <w:numId w:val="0"/>
        </w:numPr>
        <w:tabs>
          <w:tab w:val="left" w:pos="850"/>
        </w:tabs>
        <w:bidi w:val="0"/>
        <w:ind w:leftChars="0"/>
        <w:jc w:val="center"/>
        <w:rPr>
          <w:rFonts w:hint="default" w:ascii="Calibri" w:hAnsi="Calibri" w:cs="Calibri"/>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8</w:t>
      </w:r>
      <w:r>
        <w:rPr>
          <w:rFonts w:hint="default" w:ascii="Calibri" w:hAnsi="Calibri" w:cs="Calibri"/>
          <w:sz w:val="20"/>
          <w:szCs w:val="20"/>
        </w:rPr>
        <w:fldChar w:fldCharType="end"/>
      </w:r>
      <w:r>
        <w:rPr>
          <w:rFonts w:hint="default" w:ascii="Calibri" w:hAnsi="Calibri" w:cs="Calibri"/>
          <w:sz w:val="20"/>
          <w:szCs w:val="20"/>
          <w:lang w:val="en-IN"/>
        </w:rPr>
        <w:t xml:space="preserve"> : Class Room Screen</w:t>
      </w:r>
    </w:p>
    <w:p>
      <w:pPr>
        <w:rPr>
          <w:rFonts w:hint="default"/>
          <w:lang w:val="en-IN"/>
        </w:rPr>
      </w:pPr>
    </w:p>
    <w:p>
      <w:pPr>
        <w:numPr>
          <w:ilvl w:val="0"/>
          <w:numId w:val="0"/>
        </w:numPr>
        <w:tabs>
          <w:tab w:val="left" w:pos="850"/>
        </w:tabs>
        <w:bidi w:val="0"/>
        <w:ind w:leftChars="0"/>
        <w:outlineLvl w:val="9"/>
        <w:rPr>
          <w:rFonts w:hint="default"/>
          <w:b/>
          <w:bCs/>
          <w:color w:val="000000"/>
          <w:sz w:val="24"/>
          <w:szCs w:val="24"/>
          <w:u w:val="single"/>
          <w:lang w:val="en-US" w:eastAsia="zh-CN"/>
        </w:rPr>
      </w:pPr>
      <w:bookmarkStart w:id="110" w:name="_Toc30461"/>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10"/>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150"/>
        <w:tblOverlap w:val="never"/>
        <w:tblW w:w="96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2894"/>
        <w:gridCol w:w="1345"/>
        <w:gridCol w:w="1376"/>
        <w:gridCol w:w="1133"/>
        <w:gridCol w:w="1133"/>
        <w:gridCol w:w="12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8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Name</w:t>
            </w:r>
          </w:p>
        </w:tc>
        <w:tc>
          <w:tcPr>
            <w:tcW w:w="13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8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Number</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8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Seating Capacity</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numPr>
          <w:ilvl w:val="0"/>
          <w:numId w:val="0"/>
        </w:numPr>
        <w:tabs>
          <w:tab w:val="left" w:pos="850"/>
        </w:tabs>
        <w:bidi w:val="0"/>
        <w:ind w:leftChars="0"/>
        <w:outlineLvl w:val="9"/>
        <w:rPr>
          <w:rFonts w:hint="default" w:cs="Calibri"/>
          <w:b/>
          <w:bCs/>
          <w:color w:val="000000"/>
          <w:kern w:val="0"/>
          <w:sz w:val="24"/>
          <w:szCs w:val="24"/>
          <w:u w:val="single"/>
          <w:lang w:val="en-US" w:eastAsia="zh-CN" w:bidi="ar"/>
        </w:rPr>
      </w:pPr>
      <w:bookmarkStart w:id="111" w:name="_Toc1375"/>
      <w:r>
        <w:rPr>
          <w:rFonts w:hint="default"/>
          <w:b/>
          <w:bCs/>
          <w:color w:val="000000"/>
          <w:sz w:val="24"/>
          <w:szCs w:val="24"/>
          <w:u w:val="single"/>
          <w:rtl w:val="0"/>
          <w:lang w:val="en-US" w:eastAsia="zh-CN"/>
        </w:rPr>
        <w:t>User: Roles &amp; Permission</w:t>
      </w:r>
      <w:bookmarkEnd w:id="111"/>
    </w:p>
    <w:p>
      <w:pPr>
        <w:rPr>
          <w:rFonts w:hint="default"/>
          <w:lang w:val="en-US" w:eastAsia="zh-CN"/>
        </w:rPr>
      </w:pPr>
    </w:p>
    <w:p>
      <w:pPr>
        <w:numPr>
          <w:ilvl w:val="0"/>
          <w:numId w:val="0"/>
        </w:numPr>
        <w:ind w:leftChars="0"/>
        <w:jc w:val="both"/>
        <w:rPr>
          <w:sz w:val="20"/>
          <w:szCs w:val="20"/>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 :</w:t>
      </w:r>
    </w:p>
    <w:p>
      <w:pPr>
        <w:bidi w:val="0"/>
        <w:rPr>
          <w:rFonts w:hint="default" w:cs="Calibri"/>
          <w:b/>
          <w:bCs/>
          <w:kern w:val="0"/>
          <w:sz w:val="24"/>
          <w:szCs w:val="24"/>
          <w:lang w:val="en-US" w:eastAsia="zh-CN" w:bidi="ar"/>
        </w:rPr>
      </w:pPr>
    </w:p>
    <w:tbl>
      <w:tblPr>
        <w:tblStyle w:val="12"/>
        <w:tblW w:w="8625"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24"/>
        <w:gridCol w:w="1460"/>
        <w:gridCol w:w="1063"/>
        <w:gridCol w:w="1063"/>
        <w:gridCol w:w="785"/>
        <w:gridCol w:w="1060"/>
        <w:gridCol w:w="95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top"/>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top"/>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Pr>
        <w:bidi w:val="0"/>
        <w:rPr>
          <w:rFonts w:hint="default" w:cs="Calibri"/>
          <w:b/>
          <w:bCs/>
          <w:kern w:val="0"/>
          <w:sz w:val="24"/>
          <w:szCs w:val="24"/>
          <w:lang w:val="en-IN" w:eastAsia="zh-CN" w:bidi="ar"/>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3"/>
        <w:numPr>
          <w:ilvl w:val="0"/>
          <w:numId w:val="22"/>
        </w:numPr>
        <w:bidi w:val="0"/>
        <w:ind w:left="0" w:leftChars="0" w:firstLine="0" w:firstLineChars="0"/>
        <w:outlineLvl w:val="0"/>
        <w:rPr>
          <w:rFonts w:hint="default"/>
          <w:lang w:val="en-IN"/>
        </w:rPr>
      </w:pPr>
      <w:bookmarkStart w:id="112" w:name="_Toc29647"/>
      <w:bookmarkStart w:id="113" w:name="_Toc31895"/>
      <w:r>
        <w:rPr>
          <w:rFonts w:hint="default"/>
          <w:lang w:val="en-IN"/>
        </w:rPr>
        <w:t>Admission Master</w:t>
      </w:r>
      <w:bookmarkEnd w:id="112"/>
      <w:bookmarkEnd w:id="113"/>
    </w:p>
    <w:p>
      <w:pPr>
        <w:pStyle w:val="4"/>
        <w:numPr>
          <w:ilvl w:val="1"/>
          <w:numId w:val="22"/>
        </w:numPr>
        <w:tabs>
          <w:tab w:val="left" w:pos="850"/>
          <w:tab w:val="clear" w:pos="425"/>
        </w:tabs>
        <w:bidi w:val="0"/>
        <w:ind w:left="0" w:leftChars="0" w:firstLine="0" w:firstLineChars="0"/>
        <w:outlineLvl w:val="1"/>
        <w:rPr>
          <w:rFonts w:hint="default"/>
          <w:lang w:val="en-IN"/>
        </w:rPr>
      </w:pPr>
      <w:bookmarkStart w:id="114" w:name="_Toc31530"/>
      <w:r>
        <w:rPr>
          <w:rFonts w:hint="default"/>
          <w:lang w:val="en-IN" w:eastAsia="zh-CN"/>
        </w:rPr>
        <w:t>Document Template</w:t>
      </w:r>
      <w:bookmarkEnd w:id="114"/>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pPr w:leftFromText="180" w:rightFromText="180" w:vertAnchor="text" w:horzAnchor="page" w:tblpX="1672" w:tblpY="8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4"/>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6" w:hRule="atLeast"/>
        </w:trPr>
        <w:tc>
          <w:tcPr>
            <w:tcW w:w="313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636" w:type="dxa"/>
            <w:noWrap w:val="0"/>
            <w:vAlign w:val="center"/>
          </w:tcPr>
          <w:p>
            <w:pPr>
              <w:keepNext w:val="0"/>
              <w:keepLines w:val="0"/>
              <w:widowControl/>
              <w:numPr>
                <w:ilvl w:val="0"/>
                <w:numId w:val="36"/>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Document Template is a list of all the different templates required for getting admission in a particular class. </w:t>
            </w:r>
          </w:p>
          <w:p>
            <w:pPr>
              <w:keepNext w:val="0"/>
              <w:keepLines w:val="0"/>
              <w:widowControl/>
              <w:numPr>
                <w:ilvl w:val="0"/>
                <w:numId w:val="36"/>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Document Template is primarily used while creating a student admission for a class.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313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636" w:type="dxa"/>
            <w:noWrap w:val="0"/>
            <w:vAlign w:val="center"/>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Home &gt; Admission &gt; Admission Masters &gt; 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313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636" w:type="dxa"/>
            <w:noWrap w:val="0"/>
            <w:vAlign w:val="center"/>
          </w:tcPr>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Academic Year</w:t>
            </w:r>
          </w:p>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Student Category</w:t>
            </w:r>
          </w:p>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Document</w:t>
            </w:r>
            <w:r>
              <w:rPr>
                <w:rFonts w:hint="default" w:ascii="Calibri" w:hAnsi="Calibri" w:eastAsia="SimSun" w:cs="Calibri"/>
                <w:color w:val="000000"/>
                <w:kern w:val="0"/>
                <w:sz w:val="20"/>
                <w:szCs w:val="20"/>
                <w:lang w:val="en-IN" w:eastAsia="zh-CN" w:bidi="ar"/>
              </w:rPr>
              <w:t>s</w:t>
            </w:r>
          </w:p>
        </w:tc>
      </w:tr>
    </w:tbl>
    <w:p>
      <w:pPr>
        <w:bidi w:val="0"/>
        <w:rPr>
          <w:rFonts w:hint="default" w:cs="Calibri"/>
          <w:b/>
          <w:bCs/>
          <w:kern w:val="0"/>
          <w:sz w:val="24"/>
          <w:szCs w:val="24"/>
          <w:lang w:val="en-IN" w:eastAsia="zh-CN" w:bidi="ar"/>
        </w:rPr>
      </w:pPr>
    </w:p>
    <w:p>
      <w:pPr>
        <w:numPr>
          <w:ilvl w:val="0"/>
          <w:numId w:val="0"/>
        </w:numPr>
        <w:tabs>
          <w:tab w:val="left" w:pos="850"/>
        </w:tabs>
        <w:bidi w:val="0"/>
        <w:outlineLvl w:val="9"/>
        <w:rPr>
          <w:rFonts w:hint="default" w:cs="Calibri"/>
          <w:b/>
          <w:bCs/>
          <w:color w:val="000000"/>
          <w:kern w:val="0"/>
          <w:sz w:val="24"/>
          <w:szCs w:val="24"/>
          <w:u w:val="single"/>
          <w:lang w:val="en-IN" w:eastAsia="zh-CN" w:bidi="ar"/>
        </w:rPr>
      </w:pPr>
      <w:r>
        <w:rPr>
          <w:b/>
          <w:bCs/>
          <w:color w:val="000000"/>
          <w:u w:val="single"/>
        </w:rPr>
        <w:drawing>
          <wp:anchor distT="0" distB="0" distL="114300" distR="114300" simplePos="0" relativeHeight="251668480" behindDoc="0" locked="0" layoutInCell="1" allowOverlap="1">
            <wp:simplePos x="0" y="0"/>
            <wp:positionH relativeFrom="column">
              <wp:posOffset>-5715</wp:posOffset>
            </wp:positionH>
            <wp:positionV relativeFrom="paragraph">
              <wp:posOffset>339090</wp:posOffset>
            </wp:positionV>
            <wp:extent cx="5674360" cy="2392680"/>
            <wp:effectExtent l="9525" t="9525" r="18415" b="10795"/>
            <wp:wrapSquare wrapText="bothSides"/>
            <wp:docPr id="13"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6"/>
                    <pic:cNvPicPr>
                      <a:picLocks noChangeAspect="1"/>
                    </pic:cNvPicPr>
                  </pic:nvPicPr>
                  <pic:blipFill>
                    <a:blip r:embed="rId18"/>
                    <a:stretch>
                      <a:fillRect/>
                    </a:stretch>
                  </pic:blipFill>
                  <pic:spPr>
                    <a:xfrm>
                      <a:off x="0" y="0"/>
                      <a:ext cx="5674360" cy="2392680"/>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b/>
          <w:bCs/>
          <w:color w:val="000000"/>
          <w:sz w:val="24"/>
          <w:szCs w:val="24"/>
          <w:u w:val="single"/>
          <w:lang w:val="en-US" w:eastAsia="zh-CN"/>
        </w:rPr>
        <w:t>Screenshot</w:t>
      </w:r>
    </w:p>
    <w:p>
      <w:pPr>
        <w:pStyle w:val="23"/>
        <w:numPr>
          <w:ilvl w:val="0"/>
          <w:numId w:val="0"/>
        </w:numPr>
        <w:jc w:val="center"/>
        <w:rPr>
          <w:rFonts w:hint="default" w:cs="Calibri"/>
          <w:b w:val="0"/>
          <w:bCs w:val="0"/>
          <w:sz w:val="26"/>
          <w:szCs w:val="26"/>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 Document Template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12"/>
        <w:tblpPr w:leftFromText="180" w:rightFromText="180" w:vertAnchor="text" w:horzAnchor="page" w:tblpX="1672" w:tblpY="54"/>
        <w:tblOverlap w:val="never"/>
        <w:tblW w:w="962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2091"/>
        <w:gridCol w:w="1321"/>
        <w:gridCol w:w="1326"/>
        <w:gridCol w:w="1953"/>
        <w:gridCol w:w="1380"/>
        <w:gridCol w:w="10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0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2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5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0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Template Name</w:t>
            </w:r>
          </w:p>
        </w:tc>
        <w:tc>
          <w:tcPr>
            <w:tcW w:w="13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2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95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Academic Year</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Is Active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Description</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Small Text</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7"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Student Category</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Link</w:t>
            </w:r>
            <w:r>
              <w:rPr>
                <w:rFonts w:hint="default" w:cs="Calibri"/>
                <w:i w:val="0"/>
                <w:iCs w:val="0"/>
                <w:color w:val="000000"/>
                <w:kern w:val="0"/>
                <w:sz w:val="20"/>
                <w:szCs w:val="20"/>
                <w:u w:val="none"/>
                <w:lang w:val="en-IN" w:eastAsia="zh-CN" w:bidi="ar"/>
              </w:rPr>
              <w:t xml:space="preserve"> Field</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Student Category</w:t>
            </w:r>
            <w:r>
              <w:rPr>
                <w:rFonts w:hint="default"/>
                <w:color w:val="000000"/>
                <w:sz w:val="20"/>
                <w:szCs w:val="20"/>
                <w:rtl w:val="0"/>
                <w:lang w:val="en-US" w:eastAsia="zh-CN"/>
              </w:rPr>
              <w:t xml:space="preserve"> will be </w:t>
            </w:r>
            <w:r>
              <w:rPr>
                <w:rFonts w:hint="default"/>
                <w:color w:val="000000"/>
                <w:sz w:val="20"/>
                <w:szCs w:val="20"/>
                <w:rtl w:val="0"/>
                <w:lang w:val="en-IN" w:eastAsia="zh-CN"/>
              </w:rPr>
              <w:t>fetched</w:t>
            </w:r>
            <w:r>
              <w:rPr>
                <w:rFonts w:hint="default"/>
                <w:color w:val="000000"/>
                <w:sz w:val="20"/>
                <w:szCs w:val="20"/>
                <w:rtl w:val="0"/>
                <w:lang w:val="en-US" w:eastAsia="zh-CN"/>
              </w:rPr>
              <w:t xml:space="preserve"> from the </w:t>
            </w:r>
            <w:r>
              <w:rPr>
                <w:rFonts w:hint="default" w:ascii="Calibri" w:hAnsi="Calibri" w:eastAsia="SimSun" w:cs="Calibri"/>
                <w:i w:val="0"/>
                <w:iCs w:val="0"/>
                <w:color w:val="000000"/>
                <w:kern w:val="0"/>
                <w:sz w:val="20"/>
                <w:szCs w:val="20"/>
                <w:u w:val="none"/>
                <w:lang w:val="en-IN" w:eastAsia="zh-CN" w:bidi="ar"/>
              </w:rPr>
              <w:t>Student Category</w:t>
            </w:r>
            <w:r>
              <w:rPr>
                <w:rFonts w:hint="default"/>
                <w:color w:val="000000"/>
                <w:sz w:val="20"/>
                <w:szCs w:val="20"/>
                <w:rtl w:val="0"/>
                <w:lang w:val="en-US" w:eastAsia="zh-CN"/>
              </w:rPr>
              <w:t xml:space="preserve"> master data</w:t>
            </w:r>
            <w:r>
              <w:rPr>
                <w:rFonts w:hint="default"/>
                <w:color w:val="000000"/>
                <w:sz w:val="20"/>
                <w:szCs w:val="20"/>
                <w:rtl w:val="0"/>
                <w:lang w:val="en-IN" w:eastAsia="zh-CN"/>
              </w:rPr>
              <w: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Documents Required</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Table</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US" w:eastAsia="zh-CN"/>
        </w:rPr>
      </w:pPr>
    </w:p>
    <w:p>
      <w:pPr>
        <w:rPr>
          <w:rFonts w:hint="default"/>
          <w:lang w:val="en-US" w:eastAsia="zh-CN"/>
        </w:rPr>
      </w:pPr>
    </w:p>
    <w:p>
      <w:pPr>
        <w:rPr>
          <w:rFonts w:hint="default"/>
          <w:lang w:val="en-US" w:eastAsia="zh-CN"/>
        </w:rPr>
      </w:pPr>
    </w:p>
    <w:tbl>
      <w:tblPr>
        <w:tblStyle w:val="111"/>
        <w:tblpPr w:leftFromText="180" w:rightFromText="180" w:vertAnchor="text" w:horzAnchor="page" w:tblpX="1692" w:tblpY="399"/>
        <w:tblOverlap w:val="never"/>
        <w:tblW w:w="512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1979"/>
        <w:gridCol w:w="1200"/>
        <w:gridCol w:w="1200"/>
        <w:gridCol w:w="2159"/>
        <w:gridCol w:w="939"/>
        <w:gridCol w:w="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kern w:val="0"/>
                <w:sz w:val="20"/>
                <w:szCs w:val="20"/>
                <w:u w:val="none"/>
                <w:lang w:val="en-IN" w:eastAsia="zh-CN" w:bidi="ar"/>
              </w:rPr>
            </w:pPr>
            <w:r>
              <w:rPr>
                <w:rStyle w:val="252"/>
                <w:rFonts w:hint="default" w:ascii="Calibri" w:hAnsi="Calibri" w:cs="Calibri"/>
                <w:color w:val="FFFFFF"/>
                <w:sz w:val="20"/>
                <w:szCs w:val="20"/>
                <w:vertAlign w:val="baseline"/>
                <w:rtl w:val="0"/>
                <w:lang w:val="en-US" w:eastAsia="zh-CN"/>
              </w:rPr>
              <w:t>Documents Template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253"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rtl w:val="0"/>
                <w:lang w:val="en-US" w:eastAsia="zh-CN" w:bidi="ar"/>
              </w:rPr>
            </w:pPr>
            <w:r>
              <w:rPr>
                <w:rFonts w:hint="default" w:ascii="Calibri" w:hAnsi="Calibri" w:cs="Calibri"/>
                <w:b/>
                <w:bCs/>
                <w:i w:val="0"/>
                <w:iCs w:val="0"/>
                <w:color w:val="FFFFFF"/>
                <w:kern w:val="0"/>
                <w:sz w:val="20"/>
                <w:szCs w:val="20"/>
                <w:u w:val="none"/>
                <w:lang w:val="en-US" w:eastAsia="zh-CN" w:bidi="ar"/>
              </w:rPr>
              <w:t>Validation / Action</w:t>
            </w:r>
          </w:p>
        </w:tc>
        <w:tc>
          <w:tcPr>
            <w:tcW w:w="434" w:type="pct"/>
            <w:tcBorders>
              <w:top w:val="single" w:color="4F81BD" w:sz="8" w:space="0"/>
              <w:left w:val="single" w:color="4F81BD" w:sz="8" w:space="0"/>
              <w:bottom w:val="single" w:color="FFFFFF" w:sz="18" w:space="0"/>
              <w:right w:val="single" w:color="auto" w:sz="4"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508" w:type="pct"/>
            <w:tcBorders>
              <w:top w:val="single" w:color="4F81BD" w:sz="8" w:space="0"/>
              <w:left w:val="single" w:color="auto" w:sz="4"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eastAsia="zh-CN"/>
              </w:rPr>
            </w:pPr>
            <w:r>
              <w:rPr>
                <w:rFonts w:hint="default" w:ascii="Calibri" w:hAnsi="Calibri" w:cs="Calibri"/>
                <w:i w:val="0"/>
                <w:iCs w:val="0"/>
                <w:color w:val="000000"/>
                <w:sz w:val="20"/>
                <w:szCs w:val="20"/>
                <w:u w:val="none"/>
                <w:lang w:val="en-IN" w:eastAsia="zh-CN"/>
              </w:rPr>
              <w:t>1</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r>
              <w:rPr>
                <w:rFonts w:hint="default" w:ascii="Calibri" w:hAnsi="Calibri" w:cs="Calibri"/>
                <w:color w:val="000000"/>
                <w:sz w:val="20"/>
                <w:szCs w:val="20"/>
                <w:rtl w:val="0"/>
                <w:lang w:val="en-US" w:eastAsia="zh-CN"/>
              </w:rPr>
              <w:t>Document Name</w:t>
            </w:r>
          </w:p>
        </w:tc>
        <w:tc>
          <w:tcPr>
            <w:tcW w:w="704"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Link Field</w:t>
            </w:r>
          </w:p>
        </w:tc>
        <w:tc>
          <w:tcPr>
            <w:tcW w:w="704"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1253"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rtl w:val="0"/>
                <w:lang w:val="en-US" w:eastAsia="zh-CN"/>
              </w:rPr>
              <w:t xml:space="preserve">Documents will be </w:t>
            </w:r>
            <w:r>
              <w:rPr>
                <w:rFonts w:hint="default" w:ascii="Calibri" w:hAnsi="Calibri" w:cs="Calibri"/>
                <w:color w:val="000000"/>
                <w:sz w:val="20"/>
                <w:szCs w:val="20"/>
                <w:rtl w:val="0"/>
                <w:lang w:val="en-IN" w:eastAsia="zh-CN"/>
              </w:rPr>
              <w:t>fetched</w:t>
            </w:r>
            <w:r>
              <w:rPr>
                <w:rFonts w:hint="default" w:ascii="Calibri" w:hAnsi="Calibri" w:cs="Calibri"/>
                <w:color w:val="000000"/>
                <w:sz w:val="20"/>
                <w:szCs w:val="20"/>
                <w:rtl w:val="0"/>
                <w:lang w:val="en-US" w:eastAsia="zh-CN"/>
              </w:rPr>
              <w:t xml:space="preserve"> from the Documents master data</w:t>
            </w:r>
            <w:r>
              <w:rPr>
                <w:rFonts w:hint="default" w:ascii="Calibri" w:hAnsi="Calibri" w:cs="Calibri"/>
                <w:color w:val="000000"/>
                <w:sz w:val="20"/>
                <w:szCs w:val="20"/>
                <w:rtl w:val="0"/>
                <w:lang w:val="en-IN" w:eastAsia="zh-CN"/>
              </w:rPr>
              <w:t>.</w:t>
            </w:r>
          </w:p>
        </w:tc>
        <w:tc>
          <w:tcPr>
            <w:tcW w:w="434" w:type="pct"/>
            <w:tcBorders>
              <w:top w:val="single" w:color="FFFFFF" w:sz="18" w:space="0"/>
              <w:left w:val="single" w:color="4F81BD" w:sz="8" w:space="0"/>
              <w:bottom w:val="single" w:color="4F81BD" w:sz="8" w:space="0"/>
              <w:right w:val="single" w:color="auto" w:sz="4"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508" w:type="pct"/>
            <w:tcBorders>
              <w:top w:val="single" w:color="FFFFFF" w:sz="1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eastAsia="zh-CN"/>
              </w:rPr>
            </w:pPr>
            <w:r>
              <w:rPr>
                <w:rFonts w:hint="default" w:ascii="Calibri" w:hAnsi="Calibri" w:cs="Calibri"/>
                <w:i w:val="0"/>
                <w:iCs w:val="0"/>
                <w:color w:val="000000"/>
                <w:sz w:val="20"/>
                <w:szCs w:val="20"/>
                <w:u w:val="none"/>
                <w:lang w:val="en-IN" w:eastAsia="zh-CN"/>
              </w:rPr>
              <w:t>2</w:t>
            </w:r>
          </w:p>
        </w:tc>
        <w:tc>
          <w:tcPr>
            <w:tcW w:w="1158"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r>
              <w:rPr>
                <w:rFonts w:hint="default" w:ascii="Calibri" w:hAnsi="Calibri" w:cs="Calibri"/>
                <w:color w:val="000000"/>
                <w:sz w:val="20"/>
                <w:szCs w:val="20"/>
                <w:lang w:val="en-US" w:eastAsia="zh-CN"/>
              </w:rPr>
              <w:t>Mandatory</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Checkbox</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1253"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434" w:type="pct"/>
            <w:tcBorders>
              <w:top w:val="single" w:color="4F81BD" w:sz="8" w:space="0"/>
              <w:left w:val="single" w:color="4F81BD" w:sz="8" w:space="0"/>
              <w:bottom w:val="single" w:color="4F81BD" w:sz="8" w:space="0"/>
              <w:right w:val="single" w:color="auto" w:sz="4"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508" w:type="pct"/>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tl w:val="0"/>
                <w:lang w:val="en-IN" w:eastAsia="zh-CN"/>
              </w:rPr>
            </w:pPr>
            <w:r>
              <w:rPr>
                <w:rFonts w:hint="default" w:ascii="Calibri" w:hAnsi="Calibri" w:cs="Calibri"/>
                <w:i w:val="0"/>
                <w:iCs w:val="0"/>
                <w:color w:val="000000"/>
                <w:sz w:val="20"/>
                <w:szCs w:val="20"/>
                <w:u w:val="none"/>
                <w:rtl w:val="0"/>
                <w:lang w:val="en-IN" w:eastAsia="zh-CN"/>
              </w:rPr>
              <w:t>3</w:t>
            </w:r>
          </w:p>
        </w:tc>
        <w:tc>
          <w:tcPr>
            <w:tcW w:w="1158"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r>
              <w:rPr>
                <w:rFonts w:hint="default" w:ascii="Calibri" w:hAnsi="Calibri" w:cs="Calibri"/>
                <w:color w:val="000000"/>
                <w:sz w:val="20"/>
                <w:szCs w:val="20"/>
                <w:rtl w:val="0"/>
                <w:lang w:val="en-US" w:eastAsia="zh-CN"/>
              </w:rPr>
              <w:t>Is Available</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IN" w:eastAsia="zh-CN"/>
              </w:rPr>
            </w:pPr>
            <w:r>
              <w:rPr>
                <w:rFonts w:hint="default" w:ascii="Calibri" w:hAnsi="Calibri" w:cs="Calibri"/>
                <w:color w:val="000000"/>
                <w:sz w:val="20"/>
                <w:szCs w:val="20"/>
                <w:rtl w:val="0"/>
                <w:lang w:val="en-IN" w:eastAsia="zh-CN"/>
              </w:rPr>
              <w:t>Checkbox</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1253"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434" w:type="pct"/>
            <w:tcBorders>
              <w:top w:val="single" w:color="4F81BD" w:sz="8" w:space="0"/>
              <w:left w:val="single" w:color="4F81BD" w:sz="8" w:space="0"/>
              <w:bottom w:val="single" w:color="4F81BD" w:sz="8" w:space="0"/>
              <w:right w:val="single" w:color="auto" w:sz="4"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508" w:type="pct"/>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2"/>
          <w:rFonts w:hint="default" w:ascii="Times New Roman" w:hAnsi="Times New Roman" w:cs="Times New Roman"/>
          <w:b w:val="0"/>
          <w:bCs w:val="0"/>
          <w:color w:val="000000"/>
          <w:sz w:val="20"/>
          <w:szCs w:val="20"/>
          <w:lang w:val="en-IN"/>
        </w:rPr>
      </w:pPr>
    </w:p>
    <w:tbl>
      <w:tblPr>
        <w:tblStyle w:val="12"/>
        <w:tblW w:w="878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750"/>
        <w:gridCol w:w="870"/>
        <w:gridCol w:w="715"/>
        <w:gridCol w:w="857"/>
        <w:gridCol w:w="857"/>
        <w:gridCol w:w="791"/>
        <w:gridCol w:w="850"/>
        <w:gridCol w:w="770"/>
        <w:gridCol w:w="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15" w:name="_Toc10061"/>
      <w:r>
        <w:rPr>
          <w:rFonts w:hint="default"/>
          <w:lang w:val="en-IN" w:eastAsia="zh-CN"/>
        </w:rPr>
        <w:t>Academic Event</w:t>
      </w:r>
      <w:bookmarkEnd w:id="115"/>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W w:w="8750" w:type="dxa"/>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4"/>
        <w:gridCol w:w="5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5476" w:type="dxa"/>
            <w:noWrap w:val="0"/>
            <w:vAlign w:val="center"/>
          </w:tcPr>
          <w:p>
            <w:pPr>
              <w:keepNext w:val="0"/>
              <w:keepLines w:val="0"/>
              <w:widowControl/>
              <w:numPr>
                <w:ilvl w:val="0"/>
                <w:numId w:val="0"/>
              </w:numPr>
              <w:suppressLineNumbers w:val="0"/>
              <w:ind w:leftChars="0"/>
              <w:jc w:val="both"/>
              <w:rPr>
                <w:rFonts w:hint="default" w:cs="Times New Roman"/>
                <w:sz w:val="20"/>
                <w:szCs w:val="20"/>
                <w:vertAlign w:val="baseline"/>
                <w:lang w:val="en-US" w:eastAsia="zh-CN"/>
              </w:rPr>
            </w:pPr>
            <w:r>
              <w:rPr>
                <w:rFonts w:hint="default" w:ascii="Calibri" w:hAnsi="Calibri" w:eastAsia="SimSun" w:cs="Calibri"/>
                <w:color w:val="000000"/>
                <w:kern w:val="0"/>
                <w:sz w:val="20"/>
                <w:szCs w:val="20"/>
                <w:lang w:val="en-US" w:eastAsia="zh-CN" w:bidi="ar"/>
              </w:rPr>
              <w:t xml:space="preserve">An Academic Events are individual events which is used for creating Academic Calendar while preparing Schedule for a Class.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547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lang w:val="en-US" w:eastAsia="zh-CN"/>
              </w:rPr>
              <w:t>Home &gt; Admission &gt; Admission Masters &gt; Academic Events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547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p>
        </w:tc>
      </w:tr>
    </w:tbl>
    <w:p>
      <w:pPr>
        <w:ind w:left="0" w:leftChars="0" w:firstLine="0" w:firstLineChars="0"/>
        <w:rPr>
          <w:rFonts w:hint="default" w:cs="Times New Roman"/>
          <w:sz w:val="20"/>
          <w:szCs w:val="20"/>
          <w:lang w:val="en-US" w:eastAsia="zh-CN"/>
        </w:rPr>
      </w:pPr>
    </w:p>
    <w:p>
      <w:pPr>
        <w:rPr>
          <w:rFonts w:hint="default"/>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cs="Calibri"/>
          <w:b/>
          <w:bCs/>
          <w:color w:val="000000"/>
          <w:sz w:val="24"/>
          <w:szCs w:val="24"/>
          <w:u w:val="single"/>
          <w:rtl w:val="0"/>
          <w:lang w:val="en-US" w:eastAsia="zh-CN"/>
        </w:rPr>
        <w:t>Screenshot</w:t>
      </w:r>
    </w:p>
    <w:p>
      <w:pPr>
        <w:rPr>
          <w:rFonts w:hint="default"/>
          <w:lang w:val="en-US" w:eastAsia="zh-CN"/>
        </w:rPr>
      </w:pPr>
    </w:p>
    <w:p>
      <w:r>
        <w:drawing>
          <wp:inline distT="0" distB="0" distL="114300" distR="114300">
            <wp:extent cx="6633210" cy="393700"/>
            <wp:effectExtent l="0" t="0" r="8890" b="0"/>
            <wp:docPr id="43"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2"/>
                    <pic:cNvPicPr>
                      <a:picLocks noChangeAspect="1"/>
                    </pic:cNvPicPr>
                  </pic:nvPicPr>
                  <pic:blipFill>
                    <a:blip r:embed="rId19"/>
                    <a:stretch>
                      <a:fillRect/>
                    </a:stretch>
                  </pic:blipFill>
                  <pic:spPr>
                    <a:xfrm>
                      <a:off x="0" y="0"/>
                      <a:ext cx="6633210" cy="393700"/>
                    </a:xfrm>
                    <a:prstGeom prst="rect">
                      <a:avLst/>
                    </a:prstGeom>
                    <a:noFill/>
                    <a:ln>
                      <a:noFill/>
                    </a:ln>
                  </pic:spPr>
                </pic:pic>
              </a:graphicData>
            </a:graphic>
          </wp:inline>
        </w:drawing>
      </w:r>
    </w:p>
    <w:p>
      <w:pPr>
        <w:pStyle w:val="23"/>
        <w:numPr>
          <w:ilvl w:val="0"/>
          <w:numId w:val="0"/>
        </w:numPr>
        <w:tabs>
          <w:tab w:val="left" w:pos="850"/>
        </w:tabs>
        <w:bidi w:val="0"/>
        <w:ind w:leftChars="0"/>
        <w:jc w:val="center"/>
        <w:outlineLvl w:val="9"/>
        <w:rPr>
          <w:rFonts w:hint="default"/>
          <w:rtl w:val="0"/>
          <w:lang w:val="en-IN" w:eastAsia="zh-CN"/>
        </w:rPr>
      </w:pPr>
      <w:r>
        <w:t xml:space="preserve">Figure </w:t>
      </w:r>
      <w:r>
        <w:fldChar w:fldCharType="begin"/>
      </w:r>
      <w:r>
        <w:instrText xml:space="preserve"> SEQ Figure \* ARABIC </w:instrText>
      </w:r>
      <w:r>
        <w:fldChar w:fldCharType="separate"/>
      </w:r>
      <w:r>
        <w:t>10</w:t>
      </w:r>
      <w:r>
        <w:fldChar w:fldCharType="end"/>
      </w:r>
      <w:r>
        <w:rPr>
          <w:rFonts w:hint="default"/>
          <w:lang w:val="en-IN"/>
        </w:rPr>
        <w:t xml:space="preserve"> : Academic Event</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7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1472"/>
        <w:gridCol w:w="1344"/>
        <w:gridCol w:w="1200"/>
        <w:gridCol w:w="1111"/>
        <w:gridCol w:w="1623"/>
        <w:gridCol w:w="15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1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6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5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Event Name</w:t>
            </w:r>
          </w:p>
        </w:tc>
        <w:tc>
          <w:tcPr>
            <w:tcW w:w="13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11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6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5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ind w:left="0" w:leftChars="0" w:firstLine="0" w:firstLineChars="0"/>
        <w:jc w:val="both"/>
        <w:rPr>
          <w:rFonts w:hint="default"/>
          <w:sz w:val="20"/>
          <w:szCs w:val="20"/>
          <w:lang w:val="en-IN"/>
        </w:rPr>
      </w:pPr>
    </w:p>
    <w:p>
      <w:pPr>
        <w:numPr>
          <w:ilvl w:val="0"/>
          <w:numId w:val="0"/>
        </w:numPr>
        <w:tabs>
          <w:tab w:val="left" w:pos="850"/>
        </w:tabs>
        <w:bidi w:val="0"/>
        <w:outlineLvl w:val="9"/>
        <w:rPr>
          <w:rFonts w:hint="default"/>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ind w:leftChars="0"/>
        <w:jc w:val="both"/>
        <w:rPr>
          <w:rStyle w:val="252"/>
          <w:rFonts w:hint="default" w:ascii="Times New Roman" w:hAnsi="Times New Roman" w:cs="Times New Roman"/>
          <w:b w:val="0"/>
          <w:bCs w:val="0"/>
          <w:color w:val="000000"/>
          <w:sz w:val="20"/>
          <w:szCs w:val="20"/>
          <w:lang w:val="en-IN"/>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2"/>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70"/>
        <w:gridCol w:w="870"/>
        <w:gridCol w:w="715"/>
        <w:gridCol w:w="857"/>
        <w:gridCol w:w="798"/>
        <w:gridCol w:w="800"/>
        <w:gridCol w:w="850"/>
        <w:gridCol w:w="83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lang w:val="en-US" w:eastAsia="zh-C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16" w:name="_Toc9021"/>
      <w:r>
        <w:rPr>
          <w:rFonts w:hint="default"/>
          <w:lang w:val="en-IN" w:eastAsia="zh-CN"/>
        </w:rPr>
        <w:t>Awards</w:t>
      </w:r>
      <w:bookmarkEnd w:id="116"/>
    </w:p>
    <w:p>
      <w:pPr>
        <w:numPr>
          <w:ilvl w:val="0"/>
          <w:numId w:val="0"/>
        </w:numPr>
        <w:tabs>
          <w:tab w:val="left" w:pos="850"/>
        </w:tabs>
        <w:bidi w:val="0"/>
        <w:outlineLvl w:val="9"/>
        <w:rPr>
          <w:rFonts w:hint="default"/>
          <w:color w:val="000000"/>
          <w:sz w:val="24"/>
          <w:szCs w:val="24"/>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439"/>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6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86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84"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Awards is Master Screen, you can create different types of awards such as State, National, International Awards,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186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84"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66"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84"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bl>
    <w:p>
      <w:pPr>
        <w:numPr>
          <w:ilvl w:val="0"/>
          <w:numId w:val="0"/>
        </w:numPr>
        <w:tabs>
          <w:tab w:val="left" w:pos="850"/>
        </w:tabs>
        <w:bidi w:val="0"/>
        <w:outlineLvl w:val="9"/>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tabs>
          <w:tab w:val="left" w:pos="850"/>
        </w:tabs>
        <w:bidi w:val="0"/>
        <w:outlineLvl w:val="9"/>
        <w:rPr>
          <w:rFonts w:hint="default"/>
          <w:b/>
          <w:bCs/>
          <w:color w:val="366091"/>
          <w:sz w:val="24"/>
          <w:szCs w:val="24"/>
          <w:lang w:val="en-IN" w:eastAsia="zh-CN"/>
        </w:rPr>
      </w:pPr>
    </w:p>
    <w:p>
      <w:pPr>
        <w:numPr>
          <w:ilvl w:val="0"/>
          <w:numId w:val="0"/>
        </w:numPr>
        <w:tabs>
          <w:tab w:val="left" w:pos="850"/>
        </w:tabs>
        <w:bidi w:val="0"/>
        <w:outlineLvl w:val="9"/>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4785" cy="1607185"/>
            <wp:effectExtent l="9525" t="9525" r="21590" b="21590"/>
            <wp:docPr id="44" name="Picture 243"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3" descr="Picture2"/>
                    <pic:cNvPicPr>
                      <a:picLocks noChangeAspect="1"/>
                    </pic:cNvPicPr>
                  </pic:nvPicPr>
                  <pic:blipFill>
                    <a:blip r:embed="rId20"/>
                    <a:srcRect t="18446" b="15140"/>
                    <a:stretch>
                      <a:fillRect/>
                    </a:stretch>
                  </pic:blipFill>
                  <pic:spPr>
                    <a:xfrm>
                      <a:off x="0" y="0"/>
                      <a:ext cx="5264785" cy="160718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11</w:t>
      </w:r>
      <w:r>
        <w:fldChar w:fldCharType="end"/>
      </w:r>
      <w:r>
        <w:rPr>
          <w:rFonts w:hint="default"/>
          <w:lang w:val="en-IN"/>
        </w:rPr>
        <w:t xml:space="preserve"> : Awards</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0"/>
        <w:gridCol w:w="1258"/>
        <w:gridCol w:w="1244"/>
        <w:gridCol w:w="1188"/>
        <w:gridCol w:w="1789"/>
        <w:gridCol w:w="962"/>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9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trPr>
        <w:tc>
          <w:tcPr>
            <w:tcW w:w="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Award Name</w:t>
            </w:r>
          </w:p>
        </w:tc>
        <w:tc>
          <w:tcPr>
            <w:tcW w:w="12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8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9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Description</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7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9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9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2"/>
          <w:rFonts w:hint="default" w:ascii="Times New Roman" w:hAnsi="Times New Roman" w:cs="Times New Roman"/>
          <w:b w:val="0"/>
          <w:bCs w:val="0"/>
          <w:color w:val="000000"/>
          <w:sz w:val="20"/>
          <w:szCs w:val="20"/>
          <w:lang w:val="en-IN"/>
        </w:rPr>
      </w:pPr>
    </w:p>
    <w:tbl>
      <w:tblPr>
        <w:tblStyle w:val="12"/>
        <w:tblW w:w="876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0"/>
        <w:gridCol w:w="1790"/>
        <w:gridCol w:w="870"/>
        <w:gridCol w:w="715"/>
        <w:gridCol w:w="857"/>
        <w:gridCol w:w="857"/>
        <w:gridCol w:w="857"/>
        <w:gridCol w:w="814"/>
        <w:gridCol w:w="77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2"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7" w:name="_Toc1684"/>
      <w:r>
        <w:rPr>
          <w:rFonts w:hint="default"/>
          <w:lang w:val="en-IN" w:eastAsia="zh-CN"/>
        </w:rPr>
        <w:t>Documents</w:t>
      </w:r>
      <w:bookmarkEnd w:id="117"/>
    </w:p>
    <w:p>
      <w:pPr>
        <w:numPr>
          <w:ilvl w:val="0"/>
          <w:numId w:val="0"/>
        </w:numPr>
        <w:tabs>
          <w:tab w:val="left" w:pos="850"/>
        </w:tabs>
        <w:bidi w:val="0"/>
        <w:outlineLvl w:val="9"/>
        <w:rPr>
          <w:rFonts w:hint="default"/>
          <w:b/>
          <w:bCs/>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2" w:tblpY="439"/>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8"/>
        <w:gridCol w:w="6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82"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Document is Master Screen, you can create different documents name such as Aadhar Card, Income Certificate, Caste Certificates, etc. so that in student application form, applicants can attached their respective documents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185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82"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185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82"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366091"/>
          <w:sz w:val="24"/>
          <w:szCs w:val="24"/>
          <w:lang w:val="en-US" w:eastAsia="zh-CN"/>
        </w:rPr>
      </w:pPr>
    </w:p>
    <w:p>
      <w:pPr>
        <w:numPr>
          <w:ilvl w:val="0"/>
          <w:numId w:val="0"/>
        </w:numPr>
        <w:tabs>
          <w:tab w:val="left" w:pos="850"/>
        </w:tabs>
        <w:bidi w:val="0"/>
        <w:outlineLvl w:val="9"/>
        <w:rPr>
          <w:rFonts w:hint="default"/>
          <w:color w:val="000000"/>
          <w:sz w:val="24"/>
          <w:szCs w:val="24"/>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2880" cy="1468755"/>
            <wp:effectExtent l="9525" t="9525" r="10795" b="20320"/>
            <wp:docPr id="49" name="Picture 213" desc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13" descr="dd"/>
                    <pic:cNvPicPr>
                      <a:picLocks noChangeAspect="1"/>
                    </pic:cNvPicPr>
                  </pic:nvPicPr>
                  <pic:blipFill>
                    <a:blip r:embed="rId21"/>
                    <a:srcRect t="21585" b="8682"/>
                    <a:stretch>
                      <a:fillRect/>
                    </a:stretch>
                  </pic:blipFill>
                  <pic:spPr>
                    <a:xfrm>
                      <a:off x="0" y="0"/>
                      <a:ext cx="5262880" cy="146875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12</w:t>
      </w:r>
      <w:r>
        <w:fldChar w:fldCharType="end"/>
      </w:r>
      <w:r>
        <w:rPr>
          <w:rFonts w:hint="default"/>
          <w:lang w:val="en-IN"/>
        </w:rPr>
        <w:t xml:space="preserve"> : Documents</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1483"/>
        <w:gridCol w:w="1289"/>
        <w:gridCol w:w="1265"/>
        <w:gridCol w:w="1345"/>
        <w:gridCol w:w="1234"/>
        <w:gridCol w:w="16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6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Document Name</w:t>
            </w:r>
          </w:p>
        </w:tc>
        <w:tc>
          <w:tcPr>
            <w:tcW w:w="12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2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6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District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State Screen</w:t>
            </w:r>
          </w:p>
        </w:tc>
        <w:tc>
          <w:tcPr>
            <w:tcW w:w="12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6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2"/>
          <w:rFonts w:hint="default" w:ascii="Calibri" w:hAnsi="Calibri" w:cs="Calibri"/>
          <w:b w:val="0"/>
          <w:bCs w:val="0"/>
          <w:color w:val="000000"/>
          <w:sz w:val="20"/>
          <w:szCs w:val="20"/>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Style w:val="252"/>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771"/>
        <w:gridCol w:w="870"/>
        <w:gridCol w:w="78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numPr>
          <w:ilvl w:val="0"/>
          <w:numId w:val="0"/>
        </w:numPr>
        <w:tabs>
          <w:tab w:val="left" w:pos="850"/>
        </w:tabs>
        <w:bidi w:val="0"/>
        <w:ind w:leftChars="0"/>
        <w:outlineLvl w:val="9"/>
        <w:rPr>
          <w:rFonts w:hint="default" w:cs="Calibri"/>
          <w:b/>
          <w:bCs/>
          <w:sz w:val="26"/>
          <w:szCs w:val="26"/>
          <w:lang w:val="en-IN"/>
        </w:rPr>
      </w:pPr>
    </w:p>
    <w:p>
      <w:pPr>
        <w:numPr>
          <w:ilvl w:val="0"/>
          <w:numId w:val="0"/>
        </w:numPr>
        <w:tabs>
          <w:tab w:val="left" w:pos="850"/>
        </w:tabs>
        <w:bidi w:val="0"/>
        <w:ind w:leftChars="0"/>
        <w:outlineLvl w:val="9"/>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8" w:name="_Toc3722"/>
      <w:r>
        <w:rPr>
          <w:rFonts w:hint="default"/>
          <w:lang w:val="en-IN" w:eastAsia="zh-CN"/>
        </w:rPr>
        <w:t>Eligibility Parameter</w:t>
      </w:r>
      <w:bookmarkEnd w:id="118"/>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702" w:tblpY="439"/>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0"/>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0"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Eligibility Parameter is Master Screen, you can create different eligibility parameters name such as 10</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12</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ITI, Poly technique, etc. so that in student application form, applicants can add their details regarding their respective Eligibility Parameters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5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0"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85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72405" cy="864870"/>
            <wp:effectExtent l="9525" t="9525" r="13970" b="14605"/>
            <wp:docPr id="50" name="Picture 216" descr="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16" descr="eli"/>
                    <pic:cNvPicPr>
                      <a:picLocks noChangeAspect="1"/>
                    </pic:cNvPicPr>
                  </pic:nvPicPr>
                  <pic:blipFill>
                    <a:blip r:embed="rId22"/>
                    <a:srcRect t="34801"/>
                    <a:stretch>
                      <a:fillRect/>
                    </a:stretch>
                  </pic:blipFill>
                  <pic:spPr>
                    <a:xfrm>
                      <a:off x="0" y="0"/>
                      <a:ext cx="5272405" cy="86487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13</w:t>
      </w:r>
      <w:r>
        <w:fldChar w:fldCharType="end"/>
      </w:r>
      <w:r>
        <w:rPr>
          <w:rFonts w:hint="default"/>
          <w:lang w:val="en-IN"/>
        </w:rPr>
        <w:t xml:space="preserve"> : Eligibility Parameters</w:t>
      </w:r>
    </w:p>
    <w:p>
      <w:pPr>
        <w:numPr>
          <w:ilvl w:val="0"/>
          <w:numId w:val="0"/>
        </w:numPr>
        <w:tabs>
          <w:tab w:val="left" w:pos="850"/>
        </w:tabs>
        <w:bidi w:val="0"/>
        <w:outlineLvl w:val="9"/>
        <w:rPr>
          <w:rFonts w:hint="default"/>
          <w:color w:val="000000"/>
          <w:sz w:val="24"/>
          <w:szCs w:val="24"/>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1616"/>
        <w:gridCol w:w="1234"/>
        <w:gridCol w:w="1032"/>
        <w:gridCol w:w="1233"/>
        <w:gridCol w:w="1251"/>
        <w:gridCol w:w="1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6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0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2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9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Parameter Name</w:t>
            </w:r>
          </w:p>
        </w:tc>
        <w:tc>
          <w:tcPr>
            <w:tcW w:w="12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0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2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sz w:val="24"/>
          <w:szCs w:val="24"/>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2"/>
          <w:rFonts w:hint="default" w:ascii="Calibri" w:hAnsi="Calibri" w:cs="Calibri"/>
          <w:b w:val="0"/>
          <w:bCs w:val="0"/>
          <w:color w:val="000000"/>
          <w:sz w:val="20"/>
          <w:szCs w:val="20"/>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w:t>
      </w:r>
    </w:p>
    <w:p>
      <w:pPr>
        <w:numPr>
          <w:ilvl w:val="0"/>
          <w:numId w:val="0"/>
        </w:numPr>
        <w:ind w:leftChars="0"/>
        <w:jc w:val="both"/>
        <w:rPr>
          <w:rStyle w:val="252"/>
          <w:rFonts w:hint="default" w:ascii="Times New Roman" w:hAnsi="Times New Roman" w:cs="Times New Roman"/>
          <w:b w:val="0"/>
          <w:bCs w:val="0"/>
          <w:color w:val="000000"/>
          <w:sz w:val="20"/>
          <w:szCs w:val="20"/>
          <w:lang w:val="en-IN"/>
        </w:rPr>
      </w:pPr>
    </w:p>
    <w:tbl>
      <w:tblPr>
        <w:tblStyle w:val="12"/>
        <w:tblW w:w="8790" w:type="dxa"/>
        <w:tblInd w:w="-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2"/>
        <w:gridCol w:w="1648"/>
        <w:gridCol w:w="870"/>
        <w:gridCol w:w="715"/>
        <w:gridCol w:w="857"/>
        <w:gridCol w:w="857"/>
        <w:gridCol w:w="857"/>
        <w:gridCol w:w="814"/>
        <w:gridCol w:w="78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1"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9" w:name="_Toc31337"/>
      <w:r>
        <w:rPr>
          <w:rFonts w:hint="default"/>
          <w:lang w:val="en-IN" w:eastAsia="zh-CN"/>
        </w:rPr>
        <w:t>Student Batch Name</w:t>
      </w:r>
      <w:bookmarkEnd w:id="119"/>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4"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Student Batch Name is a Master Screen, where we can grouped them on the basis of Academic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4"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876"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4"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4150" cy="970915"/>
            <wp:effectExtent l="9525" t="9525" r="9525" b="10160"/>
            <wp:docPr id="51" name="Picture 218" descr="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18" descr="sb"/>
                    <pic:cNvPicPr>
                      <a:picLocks noChangeAspect="1"/>
                    </pic:cNvPicPr>
                  </pic:nvPicPr>
                  <pic:blipFill>
                    <a:blip r:embed="rId23"/>
                    <a:srcRect t="31528"/>
                    <a:stretch>
                      <a:fillRect/>
                    </a:stretch>
                  </pic:blipFill>
                  <pic:spPr>
                    <a:xfrm>
                      <a:off x="0" y="0"/>
                      <a:ext cx="5264150" cy="9709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14</w:t>
      </w:r>
      <w:r>
        <w:fldChar w:fldCharType="end"/>
      </w:r>
      <w:r>
        <w:rPr>
          <w:rFonts w:hint="default"/>
          <w:lang w:val="en-IN"/>
        </w:rPr>
        <w:t xml:space="preserve"> : Student Batch Name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9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5"/>
        <w:gridCol w:w="1339"/>
        <w:gridCol w:w="1344"/>
        <w:gridCol w:w="1189"/>
        <w:gridCol w:w="1732"/>
        <w:gridCol w:w="1135"/>
        <w:gridCol w:w="15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3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5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3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Batch Name</w:t>
            </w:r>
          </w:p>
        </w:tc>
        <w:tc>
          <w:tcPr>
            <w:tcW w:w="13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55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r>
        <w:rPr>
          <w:rFonts w:hint="default"/>
          <w:b/>
          <w:bCs/>
          <w:color w:val="366091"/>
          <w:sz w:val="24"/>
          <w:szCs w:val="24"/>
          <w:lang w:val="en-IN" w:eastAsia="zh-CN"/>
        </w:rPr>
        <w:t>N</w:t>
      </w: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2"/>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801"/>
        <w:gridCol w:w="830"/>
        <w:gridCol w:w="80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20" w:name="_Toc7803"/>
      <w:r>
        <w:rPr>
          <w:rFonts w:hint="default"/>
          <w:lang w:val="en-IN" w:eastAsia="zh-CN"/>
        </w:rPr>
        <w:t>Fee Type</w:t>
      </w:r>
      <w:bookmarkEnd w:id="120"/>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7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94"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Fee Type is a Master Screen where we can create different fee types such as Semester Fees, Hostel Fees, Mess Fees,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94"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876"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94"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6690" cy="1604010"/>
            <wp:effectExtent l="9525" t="9525" r="19685" b="12065"/>
            <wp:docPr id="53" name="Picture 222" descr="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2" descr="FT"/>
                    <pic:cNvPicPr>
                      <a:picLocks noChangeAspect="1"/>
                    </pic:cNvPicPr>
                  </pic:nvPicPr>
                  <pic:blipFill>
                    <a:blip r:embed="rId24"/>
                    <a:srcRect t="21504"/>
                    <a:stretch>
                      <a:fillRect/>
                    </a:stretch>
                  </pic:blipFill>
                  <pic:spPr>
                    <a:xfrm>
                      <a:off x="0" y="0"/>
                      <a:ext cx="5266690" cy="16040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15</w:t>
      </w:r>
      <w:r>
        <w:fldChar w:fldCharType="end"/>
      </w:r>
      <w:r>
        <w:rPr>
          <w:rFonts w:hint="default"/>
          <w:lang w:val="en-IN"/>
        </w:rPr>
        <w:t xml:space="preserve"> : Fee Type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80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1686"/>
        <w:gridCol w:w="1070"/>
        <w:gridCol w:w="1290"/>
        <w:gridCol w:w="1330"/>
        <w:gridCol w:w="1038"/>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3"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68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0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Type</w:t>
            </w:r>
          </w:p>
        </w:tc>
        <w:tc>
          <w:tcPr>
            <w:tcW w:w="10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0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Description</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0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2"/>
          <w:rFonts w:hint="default" w:ascii="Times New Roman" w:hAnsi="Times New Roman" w:cs="Times New Roman"/>
          <w:b w:val="0"/>
          <w:bCs w:val="0"/>
          <w:color w:val="000000"/>
          <w:sz w:val="20"/>
          <w:szCs w:val="20"/>
          <w:lang w:val="en-IN"/>
        </w:rPr>
      </w:pPr>
    </w:p>
    <w:tbl>
      <w:tblPr>
        <w:tblStyle w:val="12"/>
        <w:tblW w:w="8770" w:type="dxa"/>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2"/>
        <w:gridCol w:w="1648"/>
        <w:gridCol w:w="870"/>
        <w:gridCol w:w="715"/>
        <w:gridCol w:w="857"/>
        <w:gridCol w:w="857"/>
        <w:gridCol w:w="857"/>
        <w:gridCol w:w="814"/>
        <w:gridCol w:w="77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2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3" w:hRule="atLeast"/>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lang w:val="en-IN"/>
        </w:rPr>
      </w:pPr>
    </w:p>
    <w:p>
      <w:pPr>
        <w:rPr>
          <w:rFonts w:hint="default"/>
          <w:lang w:val="en-IN"/>
        </w:rPr>
      </w:pPr>
    </w:p>
    <w:p>
      <w:pPr>
        <w:pStyle w:val="3"/>
        <w:numPr>
          <w:ilvl w:val="0"/>
          <w:numId w:val="22"/>
        </w:numPr>
        <w:bidi w:val="0"/>
        <w:ind w:left="0" w:leftChars="0" w:firstLine="0" w:firstLineChars="0"/>
        <w:outlineLvl w:val="0"/>
        <w:rPr>
          <w:rFonts w:hint="default"/>
          <w:lang w:val="en-IN"/>
        </w:rPr>
      </w:pPr>
      <w:bookmarkStart w:id="121" w:name="_Toc3370"/>
      <w:bookmarkStart w:id="122" w:name="_Toc25188"/>
      <w:r>
        <w:rPr>
          <w:rFonts w:hint="default"/>
          <w:lang w:val="en-IN"/>
        </w:rPr>
        <w:t>Admission Transactional Screens</w:t>
      </w:r>
      <w:bookmarkEnd w:id="121"/>
      <w:bookmarkEnd w:id="122"/>
    </w:p>
    <w:p>
      <w:pPr>
        <w:rPr>
          <w:rFonts w:hint="default" w:cs="Calibri"/>
          <w:b/>
          <w:bCs/>
          <w:sz w:val="20"/>
          <w:szCs w:val="20"/>
          <w:u w:val="single"/>
          <w:lang w:val="en-IN"/>
        </w:rPr>
      </w:pPr>
      <w:r>
        <w:rPr>
          <w:rFonts w:hint="default"/>
          <w:sz w:val="20"/>
          <w:szCs w:val="20"/>
          <w:lang w:val="en-IN"/>
        </w:rPr>
        <w:t>This is the Homepage for the logged in User:</w:t>
      </w:r>
    </w:p>
    <w:p>
      <w:pPr>
        <w:numPr>
          <w:ilvl w:val="0"/>
          <w:numId w:val="0"/>
        </w:numPr>
        <w:jc w:val="both"/>
        <w:rPr>
          <w:rFonts w:hint="default"/>
          <w:lang w:val="en-IN"/>
        </w:rPr>
      </w:pPr>
    </w:p>
    <w:p>
      <w:pPr>
        <w:numPr>
          <w:ilvl w:val="0"/>
          <w:numId w:val="0"/>
        </w:numPr>
        <w:jc w:val="both"/>
        <w:rPr>
          <w:rFonts w:hint="default"/>
          <w:lang w:val="en-IN"/>
        </w:rPr>
      </w:pPr>
      <w:r>
        <w:rPr>
          <w:rFonts w:hint="default" w:cs="Calibri"/>
          <w:b/>
          <w:bCs/>
          <w:sz w:val="24"/>
          <w:szCs w:val="24"/>
          <w:lang w:val="en-IN"/>
        </w:rPr>
        <w:drawing>
          <wp:inline distT="0" distB="0" distL="114300" distR="114300">
            <wp:extent cx="5271770" cy="2171065"/>
            <wp:effectExtent l="0" t="0" r="1270" b="8255"/>
            <wp:docPr id="15" name="Picture 226"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6" descr="Picture2"/>
                    <pic:cNvPicPr>
                      <a:picLocks noChangeAspect="1"/>
                    </pic:cNvPicPr>
                  </pic:nvPicPr>
                  <pic:blipFill>
                    <a:blip r:embed="rId25"/>
                    <a:stretch>
                      <a:fillRect/>
                    </a:stretch>
                  </pic:blipFill>
                  <pic:spPr>
                    <a:xfrm>
                      <a:off x="0" y="0"/>
                      <a:ext cx="5271770" cy="2171065"/>
                    </a:xfrm>
                    <a:prstGeom prst="rect">
                      <a:avLst/>
                    </a:prstGeom>
                    <a:noFill/>
                    <a:ln>
                      <a:noFill/>
                    </a:ln>
                  </pic:spPr>
                </pic:pic>
              </a:graphicData>
            </a:graphic>
          </wp:inline>
        </w:drawing>
      </w:r>
    </w:p>
    <w:p>
      <w:pPr>
        <w:numPr>
          <w:ilvl w:val="0"/>
          <w:numId w:val="0"/>
        </w:numPr>
        <w:ind w:left="2160" w:leftChars="0" w:firstLine="720" w:firstLineChars="0"/>
        <w:jc w:val="both"/>
        <w:rPr>
          <w:rFonts w:hint="default"/>
          <w:lang w:val="en-IN"/>
        </w:rPr>
      </w:pPr>
      <w:r>
        <w:t xml:space="preserve">Figure </w:t>
      </w:r>
      <w:r>
        <w:fldChar w:fldCharType="begin"/>
      </w:r>
      <w:r>
        <w:instrText xml:space="preserve"> SEQ Figure \* ARABIC </w:instrText>
      </w:r>
      <w:r>
        <w:fldChar w:fldCharType="separate"/>
      </w:r>
      <w:r>
        <w:t>16</w:t>
      </w:r>
      <w:r>
        <w:fldChar w:fldCharType="end"/>
      </w:r>
      <w:r>
        <w:rPr>
          <w:rFonts w:hint="default"/>
          <w:lang w:val="en-IN"/>
        </w:rPr>
        <w:t xml:space="preserve"> : </w:t>
      </w:r>
      <w:r>
        <w:rPr>
          <w:rFonts w:hint="default" w:cs="Calibri"/>
          <w:b w:val="0"/>
          <w:bCs w:val="0"/>
          <w:sz w:val="20"/>
          <w:szCs w:val="20"/>
          <w:u w:val="none"/>
          <w:lang w:val="en-IN"/>
        </w:rPr>
        <w:t>Admission Homepage</w:t>
      </w:r>
    </w:p>
    <w:p>
      <w:pPr>
        <w:numPr>
          <w:ilvl w:val="0"/>
          <w:numId w:val="0"/>
        </w:numPr>
        <w:tabs>
          <w:tab w:val="left" w:pos="850"/>
        </w:tabs>
        <w:bidi w:val="0"/>
        <w:ind w:leftChars="0"/>
        <w:outlineLvl w:val="9"/>
        <w:rPr>
          <w:rFonts w:hint="default"/>
          <w:lang w:val="en-IN"/>
        </w:rPr>
      </w:pPr>
    </w:p>
    <w:p>
      <w:pPr>
        <w:bidi w:val="0"/>
        <w:rPr>
          <w:rFonts w:hint="default" w:cs="Calibri"/>
          <w:b/>
          <w:bCs/>
          <w:kern w:val="0"/>
          <w:sz w:val="24"/>
          <w:szCs w:val="24"/>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23" w:name="_Toc4283"/>
      <w:r>
        <w:rPr>
          <w:rFonts w:hint="default"/>
          <w:lang w:val="en-US" w:eastAsia="zh-CN"/>
        </w:rPr>
        <w:t>Student Admission</w:t>
      </w:r>
      <w:bookmarkEnd w:id="123"/>
      <w:r>
        <w:rPr>
          <w:rFonts w:hint="default"/>
          <w:lang w:val="en-US" w:eastAsia="zh-CN"/>
        </w:rPr>
        <w:t xml:space="preserve"> </w:t>
      </w: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24" w:name="_Toc13279"/>
      <w:r>
        <w:rPr>
          <w:rFonts w:hint="default"/>
          <w:b/>
          <w:bCs/>
          <w:color w:val="000000"/>
          <w:sz w:val="24"/>
          <w:szCs w:val="24"/>
          <w:u w:val="single"/>
          <w:lang w:val="en-IN"/>
        </w:rPr>
        <w:t>General Description</w:t>
      </w:r>
      <w:bookmarkEnd w:id="124"/>
    </w:p>
    <w:p>
      <w:pPr>
        <w:rPr>
          <w:rFonts w:hint="default"/>
          <w:rtl w:val="0"/>
          <w:lang w:val="en-IN" w:eastAsia="zh-CN"/>
        </w:rPr>
      </w:pPr>
    </w:p>
    <w:p>
      <w:pPr>
        <w:rPr>
          <w:rFonts w:hint="default" w:ascii="Calibri" w:hAnsi="Calibri" w:eastAsia="SimSun" w:cs="Calibri"/>
          <w:b/>
          <w:bCs/>
          <w:color w:val="000000"/>
          <w:kern w:val="0"/>
          <w:sz w:val="24"/>
          <w:szCs w:val="24"/>
          <w:lang w:val="en-US" w:eastAsia="zh-CN" w:bidi="ar"/>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63" w:tblpY="266"/>
        <w:tblOverlap w:val="never"/>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7"/>
        <w:gridCol w:w="5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3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843"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ascii="Calibri" w:hAnsi="Calibri" w:eastAsia="SimSun" w:cs="Calibri"/>
                <w:color w:val="000000"/>
                <w:kern w:val="0"/>
                <w:sz w:val="20"/>
                <w:szCs w:val="20"/>
                <w:lang w:val="en-US" w:eastAsia="zh-CN" w:bidi="ar"/>
              </w:rPr>
              <w:t xml:space="preserve">Student Admission is a document which can be configured to initiate an </w:t>
            </w:r>
            <w:r>
              <w:rPr>
                <w:rFonts w:hint="default" w:cs="Calibri"/>
                <w:color w:val="000000"/>
                <w:kern w:val="0"/>
                <w:sz w:val="20"/>
                <w:szCs w:val="20"/>
                <w:lang w:val="en-US" w:eastAsia="zh-CN" w:bidi="ar"/>
              </w:rPr>
              <w:t>a</w:t>
            </w:r>
            <w:r>
              <w:rPr>
                <w:rFonts w:hint="default" w:ascii="Calibri" w:hAnsi="Calibri" w:eastAsia="SimSun" w:cs="Calibri"/>
                <w:color w:val="000000"/>
                <w:kern w:val="0"/>
                <w:sz w:val="20"/>
                <w:szCs w:val="20"/>
                <w:lang w:val="en-US" w:eastAsia="zh-CN" w:bidi="ar"/>
              </w:rPr>
              <w:t xml:space="preserve">dmission Process for </w:t>
            </w:r>
            <w:r>
              <w:rPr>
                <w:rFonts w:hint="default"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by publishing it on the </w:t>
            </w:r>
            <w:r>
              <w:rPr>
                <w:rFonts w:hint="default" w:cs="Calibri"/>
                <w:color w:val="000000"/>
                <w:kern w:val="0"/>
                <w:sz w:val="20"/>
                <w:szCs w:val="20"/>
                <w:lang w:val="en-US" w:eastAsia="zh-CN" w:bidi="ar"/>
              </w:rPr>
              <w:t>Institute</w:t>
            </w:r>
            <w:r>
              <w:rPr>
                <w:rFonts w:hint="default" w:ascii="Calibri" w:hAnsi="Calibri" w:eastAsia="SimSun" w:cs="Calibri"/>
                <w:color w:val="000000"/>
                <w:kern w:val="0"/>
                <w:sz w:val="20"/>
                <w:szCs w:val="20"/>
                <w:lang w:val="en-US" w:eastAsia="zh-CN" w:bidi="ar"/>
              </w:rPr>
              <w:t xml:space="preserv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843"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Application &amp; Enrollment &gt; 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843" w:type="dxa"/>
            <w:noWrap w:val="0"/>
            <w:vAlign w:val="center"/>
          </w:tcPr>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Calendar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Course Grade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Course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Year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Term</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Counselling Structure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Seat Reservation Type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Document Template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 Category</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Eligibility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58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58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pStyle w:val="3"/>
        <w:numPr>
          <w:ilvl w:val="0"/>
          <w:numId w:val="0"/>
        </w:numPr>
        <w:bidi w:val="0"/>
        <w:ind w:leftChars="0"/>
        <w:outlineLvl w:val="9"/>
        <w:rPr>
          <w:rFonts w:hint="default"/>
          <w:b/>
          <w:bCs/>
          <w:lang w:val="en-US" w:eastAsia="zh-CN"/>
        </w:rPr>
      </w:pPr>
    </w:p>
    <w:p>
      <w:pPr>
        <w:numPr>
          <w:ilvl w:val="0"/>
          <w:numId w:val="0"/>
        </w:numPr>
        <w:tabs>
          <w:tab w:val="left" w:pos="850"/>
        </w:tabs>
        <w:bidi w:val="0"/>
        <w:ind w:leftChars="100"/>
        <w:outlineLvl w:val="9"/>
        <w:rPr>
          <w:rFonts w:hint="default"/>
          <w:b/>
          <w:bCs/>
          <w:color w:val="000000"/>
          <w:sz w:val="24"/>
          <w:szCs w:val="24"/>
          <w:u w:val="single"/>
          <w:lang w:val="en-US" w:eastAsia="zh-CN"/>
        </w:rPr>
      </w:pPr>
      <w:bookmarkStart w:id="125" w:name="_Toc1070"/>
      <w:r>
        <w:rPr>
          <w:rFonts w:hint="default"/>
          <w:b/>
          <w:bCs/>
          <w:color w:val="000000"/>
          <w:sz w:val="24"/>
          <w:szCs w:val="24"/>
          <w:u w:val="single"/>
          <w:lang w:val="en-US" w:eastAsia="zh-CN"/>
        </w:rPr>
        <w:t>Screenshot</w:t>
      </w:r>
      <w:bookmarkEnd w:id="125"/>
    </w:p>
    <w:p>
      <w:pPr>
        <w:numPr>
          <w:ilvl w:val="0"/>
          <w:numId w:val="0"/>
        </w:numPr>
        <w:tabs>
          <w:tab w:val="left" w:pos="850"/>
        </w:tabs>
        <w:bidi w:val="0"/>
        <w:ind w:leftChars="100"/>
        <w:outlineLvl w:val="9"/>
        <w:rPr>
          <w:rFonts w:hint="default"/>
          <w:b/>
          <w:bCs/>
          <w:color w:val="000000"/>
          <w:sz w:val="24"/>
          <w:szCs w:val="24"/>
          <w:u w:val="single"/>
          <w:lang w:val="en-US" w:eastAsia="zh-CN"/>
        </w:rPr>
      </w:pPr>
    </w:p>
    <w:p>
      <w:pPr>
        <w:keepNext w:val="0"/>
        <w:keepLines w:val="0"/>
        <w:widowControl/>
        <w:suppressLineNumbers w:val="0"/>
        <w:jc w:val="center"/>
        <w:rPr>
          <w:rFonts w:hint="default" w:cs="Calibri"/>
          <w:b/>
          <w:bCs/>
          <w:sz w:val="26"/>
          <w:szCs w:val="26"/>
          <w:lang w:val="en-IN"/>
        </w:rPr>
      </w:pPr>
      <w:r>
        <w:drawing>
          <wp:inline distT="0" distB="0" distL="114300" distR="114300">
            <wp:extent cx="5273675" cy="2679700"/>
            <wp:effectExtent l="9525" t="9525" r="20320" b="23495"/>
            <wp:docPr id="21"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9"/>
                    <pic:cNvPicPr>
                      <a:picLocks noChangeAspect="1"/>
                    </pic:cNvPicPr>
                  </pic:nvPicPr>
                  <pic:blipFill>
                    <a:blip r:embed="rId26"/>
                    <a:stretch>
                      <a:fillRect/>
                    </a:stretch>
                  </pic:blipFill>
                  <pic:spPr>
                    <a:xfrm>
                      <a:off x="0" y="0"/>
                      <a:ext cx="5273675" cy="267970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675" cy="2696845"/>
            <wp:effectExtent l="9525" t="9525" r="20320" b="21590"/>
            <wp:docPr id="22"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4"/>
                    <pic:cNvPicPr>
                      <a:picLocks noChangeAspect="1"/>
                    </pic:cNvPicPr>
                  </pic:nvPicPr>
                  <pic:blipFill>
                    <a:blip r:embed="rId27"/>
                    <a:stretch>
                      <a:fillRect/>
                    </a:stretch>
                  </pic:blipFill>
                  <pic:spPr>
                    <a:xfrm>
                      <a:off x="0" y="0"/>
                      <a:ext cx="5273675" cy="269684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865" cy="2421255"/>
            <wp:effectExtent l="9525" t="9525" r="24130" b="22860"/>
            <wp:docPr id="2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5"/>
                    <pic:cNvPicPr>
                      <a:picLocks noChangeAspect="1"/>
                    </pic:cNvPicPr>
                  </pic:nvPicPr>
                  <pic:blipFill>
                    <a:blip r:embed="rId28"/>
                    <a:stretch>
                      <a:fillRect/>
                    </a:stretch>
                  </pic:blipFill>
                  <pic:spPr>
                    <a:xfrm>
                      <a:off x="0" y="0"/>
                      <a:ext cx="5269865" cy="242125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1135" cy="2408555"/>
            <wp:effectExtent l="9525" t="9525" r="22860" b="20320"/>
            <wp:docPr id="24"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6"/>
                    <pic:cNvPicPr>
                      <a:picLocks noChangeAspect="1"/>
                    </pic:cNvPicPr>
                  </pic:nvPicPr>
                  <pic:blipFill>
                    <a:blip r:embed="rId29"/>
                    <a:stretch>
                      <a:fillRect/>
                    </a:stretch>
                  </pic:blipFill>
                  <pic:spPr>
                    <a:xfrm>
                      <a:off x="0" y="0"/>
                      <a:ext cx="5271135" cy="240855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8595" cy="1548765"/>
            <wp:effectExtent l="9525" t="9525" r="10160" b="11430"/>
            <wp:docPr id="25"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7"/>
                    <pic:cNvPicPr>
                      <a:picLocks noChangeAspect="1"/>
                    </pic:cNvPicPr>
                  </pic:nvPicPr>
                  <pic:blipFill>
                    <a:blip r:embed="rId30"/>
                    <a:stretch>
                      <a:fillRect/>
                    </a:stretch>
                  </pic:blipFill>
                  <pic:spPr>
                    <a:xfrm>
                      <a:off x="0" y="0"/>
                      <a:ext cx="5268595"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firstLine="720" w:firstLineChars="0"/>
        <w:jc w:val="center"/>
        <w:rPr>
          <w:rFonts w:hint="default"/>
          <w:lang w:val="en-US"/>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17</w:t>
      </w:r>
      <w:r>
        <w:rPr>
          <w:rFonts w:hint="default" w:ascii="Calibri" w:hAnsi="Calibri" w:cs="Calibri"/>
          <w:sz w:val="20"/>
          <w:szCs w:val="20"/>
        </w:rPr>
        <w:fldChar w:fldCharType="end"/>
      </w:r>
      <w:r>
        <w:rPr>
          <w:rFonts w:hint="default" w:ascii="Calibri" w:hAnsi="Calibri" w:cs="Calibri"/>
          <w:sz w:val="20"/>
          <w:szCs w:val="20"/>
          <w:lang w:val="en-IN"/>
        </w:rPr>
        <w:t xml:space="preserve"> : Student Admission Screen</w:t>
      </w:r>
    </w:p>
    <w:p>
      <w:pPr>
        <w:rPr>
          <w:rFonts w:hint="default"/>
          <w:lang w:val="en-US"/>
        </w:rPr>
      </w:pPr>
    </w:p>
    <w:p>
      <w:pPr>
        <w:numPr>
          <w:ilvl w:val="0"/>
          <w:numId w:val="0"/>
        </w:numPr>
        <w:tabs>
          <w:tab w:val="left" w:pos="850"/>
        </w:tabs>
        <w:bidi w:val="0"/>
        <w:outlineLvl w:val="9"/>
        <w:rPr>
          <w:rFonts w:hint="default"/>
          <w:b/>
          <w:bCs/>
          <w:color w:val="000000"/>
          <w:sz w:val="24"/>
          <w:szCs w:val="24"/>
          <w:u w:val="single"/>
          <w:lang w:val="en-IN" w:eastAsia="zh-CN"/>
        </w:rPr>
      </w:pPr>
      <w:bookmarkStart w:id="126" w:name="_Toc253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26"/>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US" w:eastAsia="zh-CN"/>
        </w:rPr>
      </w:pPr>
    </w:p>
    <w:tbl>
      <w:tblPr>
        <w:tblStyle w:val="12"/>
        <w:tblW w:w="879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00"/>
        <w:gridCol w:w="1040"/>
        <w:gridCol w:w="1520"/>
        <w:gridCol w:w="1942"/>
        <w:gridCol w:w="1039"/>
        <w:gridCol w:w="14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5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4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03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ascii="Calibri" w:hAnsi="Calibri" w:eastAsia="SimSun" w:cs="Calibri"/>
                <w:i w:val="0"/>
                <w:iCs w:val="0"/>
                <w:color w:val="000000"/>
                <w:kern w:val="0"/>
                <w:sz w:val="22"/>
                <w:szCs w:val="22"/>
                <w:u w:val="none"/>
                <w:lang w:val="en-US" w:eastAsia="zh-CN" w:bidi="ar"/>
              </w:rPr>
              <w:t>1</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0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5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Eligibility and Details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Required Documents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Eligibility Parameter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Fees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3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6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200"/>
        <w:gridCol w:w="1640"/>
        <w:gridCol w:w="1240"/>
        <w:gridCol w:w="1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 w:hRule="atLeast"/>
        </w:trPr>
        <w:tc>
          <w:tcPr>
            <w:tcW w:w="875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Action</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 xml:space="preserve">no. of seat </w:t>
            </w:r>
            <w:r>
              <w:rPr>
                <w:rFonts w:hint="default" w:cs="Calibri"/>
                <w:b w:val="0"/>
                <w:bCs w:val="0"/>
                <w:i w:val="0"/>
                <w:iCs w:val="0"/>
                <w:color w:val="000000"/>
                <w:sz w:val="20"/>
                <w:szCs w:val="20"/>
                <w:u w:val="none"/>
                <w:lang w:val="en-IN"/>
              </w:rPr>
              <w:t xml:space="preserve">field will  </w:t>
            </w:r>
            <w:r>
              <w:rPr>
                <w:rFonts w:hint="default" w:cs="Calibri"/>
                <w:i w:val="0"/>
                <w:iCs w:val="0"/>
                <w:color w:val="000000"/>
                <w:sz w:val="20"/>
                <w:szCs w:val="20"/>
                <w:u w:val="none"/>
                <w:lang w:val="en-IN"/>
              </w:rPr>
              <w:t xml:space="preserve">deducted or updated with respect to the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dropdown field i.e, Add Balance of Deduct Balance (option)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1"/>
        <w:gridCol w:w="1280"/>
        <w:gridCol w:w="992"/>
        <w:gridCol w:w="1198"/>
        <w:gridCol w:w="1700"/>
        <w:gridCol w:w="1670"/>
        <w:gridCol w:w="12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266"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Validations</w:t>
            </w:r>
          </w:p>
        </w:tc>
        <w:tc>
          <w:tcPr>
            <w:tcW w:w="9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2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5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7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less then 0</w:t>
            </w: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greater then 35</w:t>
            </w: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6"/>
        <w:gridCol w:w="1280"/>
        <w:gridCol w:w="1010"/>
        <w:gridCol w:w="1167"/>
        <w:gridCol w:w="1703"/>
        <w:gridCol w:w="1670"/>
        <w:gridCol w:w="1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6" w:hRule="atLeast"/>
        </w:trPr>
        <w:tc>
          <w:tcPr>
            <w:tcW w:w="2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6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Validations</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33"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9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12"/>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6"/>
        <w:gridCol w:w="1250"/>
        <w:gridCol w:w="1030"/>
        <w:gridCol w:w="1190"/>
        <w:gridCol w:w="1670"/>
        <w:gridCol w:w="1670"/>
        <w:gridCol w:w="12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Validations</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6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3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9"/>
        <w:gridCol w:w="1235"/>
        <w:gridCol w:w="1002"/>
        <w:gridCol w:w="1200"/>
        <w:gridCol w:w="1690"/>
        <w:gridCol w:w="1660"/>
        <w:gridCol w:w="12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284"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c>
          <w:tcPr>
            <w:tcW w:w="9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c>
          <w:tcPr>
            <w:tcW w:w="7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Validations</w:t>
            </w:r>
          </w:p>
        </w:tc>
        <w:tc>
          <w:tcPr>
            <w:tcW w:w="9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Remarks</w:t>
            </w:r>
          </w:p>
        </w:tc>
        <w:tc>
          <w:tcPr>
            <w:tcW w:w="7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9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74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spacing w:line="240" w:lineRule="auto"/>
        <w:rPr>
          <w:rFonts w:hint="default"/>
          <w:b w:val="0"/>
          <w:bCs w:val="0"/>
          <w:color w:val="366091"/>
          <w:sz w:val="24"/>
          <w:szCs w:val="24"/>
          <w:lang w:val="en-IN" w:eastAsia="zh-CN"/>
        </w:rPr>
      </w:pPr>
    </w:p>
    <w:p>
      <w:pPr>
        <w:pStyle w:val="3"/>
        <w:numPr>
          <w:ilvl w:val="0"/>
          <w:numId w:val="0"/>
        </w:numPr>
        <w:bidi w:val="0"/>
        <w:ind w:leftChars="100"/>
        <w:outlineLvl w:val="9"/>
        <w:rPr>
          <w:rFonts w:hint="default"/>
          <w:b/>
          <w:bCs/>
          <w:color w:val="366091"/>
          <w:sz w:val="24"/>
          <w:szCs w:val="24"/>
          <w:lang w:val="en-IN" w:eastAsia="zh-CN"/>
        </w:rPr>
      </w:pPr>
    </w:p>
    <w:p>
      <w:pPr>
        <w:numPr>
          <w:ilvl w:val="0"/>
          <w:numId w:val="0"/>
        </w:numPr>
        <w:tabs>
          <w:tab w:val="left" w:pos="850"/>
        </w:tabs>
        <w:bidi w:val="0"/>
        <w:outlineLvl w:val="9"/>
        <w:rPr>
          <w:rFonts w:hint="default"/>
          <w:b/>
          <w:bCs/>
          <w:color w:val="000000"/>
          <w:sz w:val="24"/>
          <w:szCs w:val="24"/>
          <w:u w:val="single"/>
          <w:lang w:val="en-US" w:eastAsia="zh-CN"/>
        </w:rPr>
      </w:pPr>
      <w:bookmarkStart w:id="127" w:name="_Toc25526"/>
      <w:r>
        <w:rPr>
          <w:rFonts w:hint="default"/>
          <w:b/>
          <w:bCs/>
          <w:color w:val="000000"/>
          <w:sz w:val="24"/>
          <w:szCs w:val="24"/>
          <w:u w:val="single"/>
          <w:rtl w:val="0"/>
          <w:lang w:val="en-US" w:eastAsia="zh-CN"/>
        </w:rPr>
        <w:t>User: Roles &amp; Permission</w:t>
      </w:r>
      <w:bookmarkEnd w:id="127"/>
    </w:p>
    <w:p>
      <w:pPr>
        <w:rPr>
          <w:rFonts w:hint="default"/>
          <w:lang w:val="en-US" w:eastAsia="zh-CN"/>
        </w:rPr>
      </w:pPr>
    </w:p>
    <w:p>
      <w:pPr>
        <w:numPr>
          <w:ilvl w:val="0"/>
          <w:numId w:val="0"/>
        </w:numPr>
        <w:ind w:leftChars="0"/>
        <w:jc w:val="both"/>
        <w:rPr>
          <w:rFonts w:hint="default"/>
          <w:lang w:val="en-US" w:eastAsia="zh-CN"/>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1509"/>
        <w:gridCol w:w="870"/>
        <w:gridCol w:w="710"/>
        <w:gridCol w:w="840"/>
        <w:gridCol w:w="820"/>
        <w:gridCol w:w="840"/>
        <w:gridCol w:w="930"/>
        <w:gridCol w:w="85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trPr>
        <w:tc>
          <w:tcPr>
            <w:tcW w:w="5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28" w:name="_Toc14389"/>
      <w:r>
        <w:rPr>
          <w:rFonts w:hint="default"/>
          <w:lang w:val="en-IN"/>
        </w:rPr>
        <w:t>Student Applicant</w:t>
      </w:r>
      <w:bookmarkEnd w:id="128"/>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29" w:name="_Toc27075"/>
      <w:r>
        <w:rPr>
          <w:rFonts w:hint="default"/>
          <w:b/>
          <w:bCs/>
          <w:color w:val="000000"/>
          <w:sz w:val="24"/>
          <w:szCs w:val="24"/>
          <w:u w:val="single"/>
          <w:lang w:val="en-IN"/>
        </w:rPr>
        <w:t>General Description</w:t>
      </w:r>
      <w:bookmarkEnd w:id="129"/>
    </w:p>
    <w:p>
      <w:pPr>
        <w:rPr>
          <w:rFonts w:hint="default"/>
          <w:rtl w:val="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6"/>
        <w:gridCol w:w="4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4754" w:type="dxa"/>
            <w:noWrap w:val="0"/>
            <w:vAlign w:val="center"/>
          </w:tcPr>
          <w:p>
            <w:pPr>
              <w:widowControl w:val="0"/>
              <w:numPr>
                <w:ilvl w:val="0"/>
                <w:numId w:val="39"/>
              </w:numPr>
              <w:tabs>
                <w:tab w:val="clear" w:pos="425"/>
              </w:tabs>
              <w:ind w:left="425" w:leftChars="0" w:hanging="425" w:firstLineChars="0"/>
              <w:jc w:val="both"/>
              <w:rPr>
                <w:rFonts w:hint="default" w:ascii="Calibri" w:hAnsi="Calibri" w:eastAsia="Segoe UI" w:cs="Calibri"/>
                <w:b w:val="0"/>
                <w:bCs w:val="0"/>
                <w:i w:val="0"/>
                <w:iCs w:val="0"/>
                <w:caps w:val="0"/>
                <w:color w:val="192734"/>
                <w:spacing w:val="0"/>
                <w:sz w:val="20"/>
                <w:szCs w:val="20"/>
              </w:rPr>
            </w:pPr>
            <w:r>
              <w:rPr>
                <w:rStyle w:val="92"/>
                <w:rFonts w:hint="default" w:ascii="Calibri" w:hAnsi="Calibri" w:eastAsia="Segoe UI" w:cs="Calibri"/>
                <w:b w:val="0"/>
                <w:bCs w:val="0"/>
                <w:i w:val="0"/>
                <w:iCs w:val="0"/>
                <w:caps w:val="0"/>
                <w:color w:val="313B44"/>
                <w:spacing w:val="0"/>
                <w:sz w:val="20"/>
                <w:szCs w:val="20"/>
                <w:shd w:val="clear" w:color="auto" w:fill="FFFFFF"/>
              </w:rPr>
              <w:t>A Student Applicant record gets created when a student applies to your institute for admission.</w:t>
            </w:r>
          </w:p>
          <w:p>
            <w:pPr>
              <w:widowControl w:val="0"/>
              <w:numPr>
                <w:ilvl w:val="0"/>
                <w:numId w:val="39"/>
              </w:numPr>
              <w:tabs>
                <w:tab w:val="clear" w:pos="425"/>
              </w:tabs>
              <w:ind w:left="425" w:leftChars="0" w:hanging="425" w:firstLineChars="0"/>
              <w:jc w:val="both"/>
              <w:rPr>
                <w:rFonts w:hint="default" w:ascii="Calibri" w:hAnsi="Calibri" w:cs="Calibri"/>
                <w:sz w:val="20"/>
                <w:szCs w:val="20"/>
                <w:rtl w:val="0"/>
                <w:lang w:val="en-US" w:eastAsia="zh-CN" w:bidi="ar-SA"/>
              </w:rPr>
            </w:pPr>
            <w:r>
              <w:rPr>
                <w:rFonts w:hint="default" w:ascii="Calibri" w:hAnsi="Calibri" w:eastAsia="Segoe UI" w:cs="Calibri"/>
                <w:i w:val="0"/>
                <w:iCs w:val="0"/>
                <w:caps w:val="0"/>
                <w:color w:val="192734"/>
                <w:spacing w:val="0"/>
                <w:sz w:val="20"/>
                <w:szCs w:val="20"/>
                <w:shd w:val="clear" w:color="auto" w:fill="FFFFFF"/>
                <w:lang w:val="en-IN"/>
              </w:rPr>
              <w:t>Y</w:t>
            </w:r>
            <w:r>
              <w:rPr>
                <w:rFonts w:hint="default" w:ascii="Calibri" w:hAnsi="Calibri" w:eastAsia="Segoe UI" w:cs="Calibri"/>
                <w:i w:val="0"/>
                <w:iCs w:val="0"/>
                <w:caps w:val="0"/>
                <w:color w:val="192734"/>
                <w:spacing w:val="0"/>
                <w:sz w:val="20"/>
                <w:szCs w:val="20"/>
                <w:shd w:val="clear" w:color="auto" w:fill="FFFFFF"/>
              </w:rPr>
              <w:t>ou can Approve or Reject a student applicant. By accepting a student applicant you can add them to the student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cs="Calibri"/>
                <w:b/>
                <w:bCs/>
                <w:sz w:val="20"/>
                <w:szCs w:val="20"/>
                <w:u w:val="none"/>
                <w:vertAlign w:val="baseline"/>
                <w:lang w:val="en-US"/>
              </w:rPr>
              <w:t>Navigation</w:t>
            </w:r>
          </w:p>
        </w:tc>
        <w:tc>
          <w:tcPr>
            <w:tcW w:w="4754"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cs="Times New Roman"/>
                <w:color w:val="00B0F0"/>
                <w:sz w:val="20"/>
                <w:szCs w:val="20"/>
                <w:rtl w:val="0"/>
                <w:lang w:val="en-US" w:eastAsia="zh-CN"/>
              </w:rPr>
              <w:t>Home &gt; Education &gt; Admission &gt; 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 xml:space="preserve">Pre-requisites </w:t>
            </w:r>
          </w:p>
        </w:tc>
        <w:tc>
          <w:tcPr>
            <w:tcW w:w="4754"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cs="Calibri"/>
                <w:sz w:val="20"/>
                <w:szCs w:val="20"/>
                <w:u w:val="none"/>
                <w:rtl w:val="0"/>
                <w:lang w:val="en-US" w:eastAsia="zh-CN" w:bidi="ar-SA"/>
              </w:rPr>
              <w:t>Student Admission</w:t>
            </w:r>
          </w:p>
        </w:tc>
      </w:tr>
    </w:tbl>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b/>
          <w:bCs/>
          <w:color w:val="000000"/>
          <w:sz w:val="24"/>
          <w:szCs w:val="24"/>
          <w:u w:val="single"/>
          <w:rtl w:val="0"/>
          <w:lang w:val="en-US" w:eastAsia="zh-CN"/>
        </w:rPr>
      </w:pPr>
      <w:bookmarkStart w:id="130" w:name="_Toc9135"/>
    </w:p>
    <w:p>
      <w:pPr>
        <w:numPr>
          <w:ilvl w:val="0"/>
          <w:numId w:val="0"/>
        </w:numPr>
        <w:tabs>
          <w:tab w:val="left" w:pos="850"/>
        </w:tabs>
        <w:bidi w:val="0"/>
        <w:outlineLvl w:val="9"/>
        <w:rPr>
          <w:rFonts w:hint="default"/>
          <w:b/>
          <w:bCs/>
          <w:color w:val="000000"/>
          <w:sz w:val="24"/>
          <w:szCs w:val="24"/>
          <w:u w:val="single"/>
          <w:rtl w:val="0"/>
          <w:lang w:val="en-US" w:eastAsia="zh-CN"/>
        </w:rPr>
      </w:pPr>
      <w:r>
        <w:rPr>
          <w:rFonts w:hint="default"/>
          <w:b/>
          <w:bCs/>
          <w:color w:val="000000"/>
          <w:sz w:val="24"/>
          <w:szCs w:val="24"/>
          <w:u w:val="single"/>
          <w:rtl w:val="0"/>
          <w:lang w:val="en-US" w:eastAsia="zh-CN"/>
        </w:rPr>
        <w:t>Screenshot</w:t>
      </w:r>
      <w:bookmarkEnd w:id="130"/>
    </w:p>
    <w:p>
      <w:pPr>
        <w:numPr>
          <w:ilvl w:val="0"/>
          <w:numId w:val="0"/>
        </w:numPr>
        <w:jc w:val="left"/>
        <w:rPr>
          <w:rFonts w:hint="default" w:cs="Calibri"/>
          <w:color w:val="000000"/>
          <w:kern w:val="0"/>
          <w:sz w:val="20"/>
          <w:szCs w:val="20"/>
          <w:highlight w:val="none"/>
          <w:lang w:val="en-US" w:eastAsia="zh-CN" w:bidi="ar"/>
        </w:rPr>
      </w:pPr>
    </w:p>
    <w:p>
      <w:pPr>
        <w:numPr>
          <w:ilvl w:val="0"/>
          <w:numId w:val="0"/>
        </w:numPr>
        <w:jc w:val="left"/>
        <w:rPr>
          <w:rFonts w:hint="default" w:cs="Calibri"/>
          <w:color w:val="000000"/>
          <w:kern w:val="0"/>
          <w:sz w:val="20"/>
          <w:szCs w:val="20"/>
          <w:highlight w:val="none"/>
          <w:lang w:val="en-US" w:eastAsia="zh-CN" w:bidi="ar"/>
        </w:rPr>
      </w:pPr>
      <w:r>
        <w:drawing>
          <wp:inline distT="0" distB="0" distL="114300" distR="114300">
            <wp:extent cx="5270500" cy="2317115"/>
            <wp:effectExtent l="9525" t="9525" r="23495" b="20320"/>
            <wp:docPr id="26"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8"/>
                    <pic:cNvPicPr>
                      <a:picLocks noChangeAspect="1"/>
                    </pic:cNvPicPr>
                  </pic:nvPicPr>
                  <pic:blipFill>
                    <a:blip r:embed="rId31"/>
                    <a:stretch>
                      <a:fillRect/>
                    </a:stretch>
                  </pic:blipFill>
                  <pic:spPr>
                    <a:xfrm>
                      <a:off x="0" y="0"/>
                      <a:ext cx="5270500" cy="231711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675" cy="1837690"/>
            <wp:effectExtent l="9525" t="9525" r="20320" b="12065"/>
            <wp:docPr id="27"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9"/>
                    <pic:cNvPicPr>
                      <a:picLocks noChangeAspect="1"/>
                    </pic:cNvPicPr>
                  </pic:nvPicPr>
                  <pic:blipFill>
                    <a:blip r:embed="rId32"/>
                    <a:stretch>
                      <a:fillRect/>
                    </a:stretch>
                  </pic:blipFill>
                  <pic:spPr>
                    <a:xfrm>
                      <a:off x="0" y="0"/>
                      <a:ext cx="5273675" cy="183769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230" cy="1667510"/>
            <wp:effectExtent l="9525" t="9525" r="9525" b="14605"/>
            <wp:docPr id="28"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0"/>
                    <pic:cNvPicPr>
                      <a:picLocks noChangeAspect="1"/>
                    </pic:cNvPicPr>
                  </pic:nvPicPr>
                  <pic:blipFill>
                    <a:blip r:embed="rId33"/>
                    <a:stretch>
                      <a:fillRect/>
                    </a:stretch>
                  </pic:blipFill>
                  <pic:spPr>
                    <a:xfrm>
                      <a:off x="0" y="0"/>
                      <a:ext cx="5269230" cy="166751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040" cy="1607820"/>
            <wp:effectExtent l="9525" t="9525" r="20955" b="13335"/>
            <wp:docPr id="29"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1"/>
                    <pic:cNvPicPr>
                      <a:picLocks noChangeAspect="1"/>
                    </pic:cNvPicPr>
                  </pic:nvPicPr>
                  <pic:blipFill>
                    <a:blip r:embed="rId34"/>
                    <a:stretch>
                      <a:fillRect/>
                    </a:stretch>
                  </pic:blipFill>
                  <pic:spPr>
                    <a:xfrm>
                      <a:off x="0" y="0"/>
                      <a:ext cx="5273040" cy="160782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230" cy="1520825"/>
            <wp:effectExtent l="9525" t="9525" r="9525" b="24130"/>
            <wp:docPr id="3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3"/>
                    <pic:cNvPicPr>
                      <a:picLocks noChangeAspect="1"/>
                    </pic:cNvPicPr>
                  </pic:nvPicPr>
                  <pic:blipFill>
                    <a:blip r:embed="rId35"/>
                    <a:stretch>
                      <a:fillRect/>
                    </a:stretch>
                  </pic:blipFill>
                  <pic:spPr>
                    <a:xfrm>
                      <a:off x="0" y="0"/>
                      <a:ext cx="5269230" cy="15208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jc w:val="center"/>
        <w:rPr>
          <w:rFonts w:hint="default" w:ascii="Calibri" w:hAnsi="Calibri"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18</w:t>
      </w:r>
      <w:r>
        <w:rPr>
          <w:rFonts w:hint="default" w:ascii="Calibri" w:hAnsi="Calibri" w:cs="Calibri"/>
        </w:rPr>
        <w:fldChar w:fldCharType="end"/>
      </w:r>
      <w:r>
        <w:rPr>
          <w:rFonts w:hint="default" w:ascii="Calibri" w:hAnsi="Calibri" w:cs="Calibri"/>
          <w:lang w:val="en-IN"/>
        </w:rPr>
        <w:t xml:space="preserve"> : Student Applicant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b/>
          <w:bCs/>
          <w:color w:val="000000"/>
          <w:u w:val="single"/>
          <w:rtl w:val="0"/>
          <w:lang w:val="en-US" w:eastAsia="zh-CN"/>
        </w:rPr>
      </w:pPr>
      <w:bookmarkStart w:id="131" w:name="_Toc14105"/>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31"/>
    </w:p>
    <w:p>
      <w:pPr>
        <w:rPr>
          <w:rFonts w:hint="default"/>
          <w:rtl w:val="0"/>
          <w:lang w:val="en-US" w:eastAsia="zh-CN"/>
        </w:rPr>
      </w:pPr>
    </w:p>
    <w:p>
      <w:pPr>
        <w:numPr>
          <w:ilvl w:val="0"/>
          <w:numId w:val="0"/>
        </w:numPr>
        <w:jc w:val="both"/>
        <w:rPr>
          <w:rFonts w:hint="default" w:cs="Calibri"/>
          <w:color w:val="000000"/>
          <w:kern w:val="0"/>
          <w:sz w:val="20"/>
          <w:szCs w:val="20"/>
          <w:highlight w:val="none"/>
          <w:lang w:val="en-US" w:eastAsia="zh-CN" w:bidi="ar"/>
        </w:rPr>
      </w:pPr>
      <w:r>
        <w:rPr>
          <w:rFonts w:hint="default"/>
          <w:sz w:val="20"/>
          <w:szCs w:val="20"/>
          <w:lang w:val="en-IN"/>
        </w:rPr>
        <w:t>The following table describes the UI fields present in this screen :</w:t>
      </w:r>
    </w:p>
    <w:p>
      <w:pPr>
        <w:numPr>
          <w:ilvl w:val="0"/>
          <w:numId w:val="0"/>
        </w:numPr>
        <w:jc w:val="left"/>
        <w:rPr>
          <w:rFonts w:hint="default" w:cs="Calibri"/>
          <w:color w:val="000000"/>
          <w:kern w:val="0"/>
          <w:sz w:val="20"/>
          <w:szCs w:val="20"/>
          <w:highlight w:val="none"/>
          <w:lang w:val="en-US" w:eastAsia="zh-CN" w:bidi="ar"/>
        </w:rPr>
      </w:pPr>
    </w:p>
    <w:tbl>
      <w:tblPr>
        <w:tblStyle w:val="12"/>
        <w:tblW w:w="878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660"/>
        <w:gridCol w:w="1257"/>
        <w:gridCol w:w="1163"/>
        <w:gridCol w:w="1591"/>
        <w:gridCol w:w="1269"/>
        <w:gridCol w:w="13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6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9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Action / Validation</w:t>
            </w:r>
          </w:p>
        </w:tc>
        <w:tc>
          <w:tcPr>
            <w:tcW w:w="126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9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2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9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Options:</w:t>
            </w:r>
          </w:p>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 SC,</w:t>
            </w:r>
          </w:p>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General, OBC/SCBC/Others</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Other Student Category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If Applicant Select Other in Student Category Field, then applicant will enter manually and will be mandatory </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Physically Disabled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 xml:space="preserve">Table will show based upon the </w:t>
            </w:r>
            <w:r>
              <w:rPr>
                <w:rFonts w:hint="default" w:ascii="Calibri" w:hAnsi="Calibri" w:eastAsia="SimSun" w:cs="Calibri"/>
                <w:b w:val="0"/>
                <w:bCs w:val="0"/>
                <w:i w:val="0"/>
                <w:iCs w:val="0"/>
                <w:color w:val="000000"/>
                <w:kern w:val="0"/>
                <w:sz w:val="20"/>
                <w:szCs w:val="20"/>
                <w:u w:val="none"/>
                <w:lang w:val="en-US" w:eastAsia="zh-CN" w:bidi="ar"/>
              </w:rPr>
              <w:t xml:space="preserve">Physically </w:t>
            </w:r>
            <w:r>
              <w:rPr>
                <w:rFonts w:hint="default" w:cs="Calibri"/>
                <w:b w:val="0"/>
                <w:bCs w:val="0"/>
                <w:i w:val="0"/>
                <w:iCs w:val="0"/>
                <w:color w:val="000000"/>
                <w:kern w:val="0"/>
                <w:sz w:val="20"/>
                <w:szCs w:val="20"/>
                <w:u w:val="none"/>
                <w:lang w:val="en-US" w:eastAsia="zh-CN" w:bidi="ar"/>
              </w:rPr>
              <w:t>D</w:t>
            </w:r>
            <w:r>
              <w:rPr>
                <w:rFonts w:hint="default" w:ascii="Calibri" w:hAnsi="Calibri" w:eastAsia="SimSun" w:cs="Calibri"/>
                <w:b w:val="0"/>
                <w:bCs w:val="0"/>
                <w:i w:val="0"/>
                <w:iCs w:val="0"/>
                <w:color w:val="000000"/>
                <w:kern w:val="0"/>
                <w:sz w:val="20"/>
                <w:szCs w:val="20"/>
                <w:u w:val="none"/>
                <w:lang w:val="en-US" w:eastAsia="zh-CN" w:bidi="ar"/>
              </w:rPr>
              <w:t>isabled</w:t>
            </w:r>
            <w:r>
              <w:rPr>
                <w:rFonts w:hint="default" w:cs="Calibri"/>
                <w:b w:val="0"/>
                <w:bCs w:val="0"/>
                <w:i w:val="0"/>
                <w:iCs w:val="0"/>
                <w:color w:val="000000"/>
                <w:kern w:val="0"/>
                <w:sz w:val="20"/>
                <w:szCs w:val="20"/>
                <w:u w:val="none"/>
                <w:lang w:val="en-US" w:eastAsia="zh-CN" w:bidi="ar"/>
              </w:rPr>
              <w:t xml:space="preserve"> Check box</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val="0"/>
                <w:bCs w:val="0"/>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Disability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Percentage of Disability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pStyle w:val="258"/>
              <w:jc w:val="center"/>
              <w:rPr>
                <w:b w:val="0"/>
                <w:bCs w:val="0"/>
                <w:color w:val="000000"/>
                <w:sz w:val="20"/>
                <w:szCs w:val="20"/>
              </w:rPr>
            </w:pPr>
            <w:r>
              <w:rPr>
                <w:b w:val="0"/>
                <w:bCs w:val="0"/>
                <w:color w:val="000000"/>
                <w:sz w:val="20"/>
                <w:szCs w:val="20"/>
              </w:rPr>
              <w:t>窗体顶端</w:t>
            </w:r>
          </w:p>
          <w:p>
            <w:pPr>
              <w:keepNext w:val="0"/>
              <w:keepLines w:val="0"/>
              <w:widowControl/>
              <w:suppressLineNumbers w:val="0"/>
              <w:pBdr>
                <w:right w:val="none" w:color="auto" w:sz="0" w:space="0"/>
              </w:pBdr>
              <w:shd w:val="clear" w:color="auto" w:fill="FFFFFF"/>
              <w:spacing w:before="0" w:beforeAutospacing="0" w:after="0" w:afterAutospacing="0"/>
              <w:ind w:left="0" w:righ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Attach Disability Certificate Attach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Attach</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0"/>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0"/>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Required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Awards Winner List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 xml:space="preserve">Table will show based upon the </w:t>
            </w:r>
            <w:r>
              <w:rPr>
                <w:rFonts w:hint="default" w:ascii="Calibri" w:hAnsi="Calibri" w:eastAsia="SimSun" w:cs="Calibri"/>
                <w:i w:val="0"/>
                <w:iCs w:val="0"/>
                <w:color w:val="000000"/>
                <w:kern w:val="0"/>
                <w:sz w:val="20"/>
                <w:szCs w:val="20"/>
                <w:u w:val="none"/>
                <w:lang w:val="en-US" w:eastAsia="zh-CN" w:bidi="ar"/>
              </w:rPr>
              <w:t>Award Winner</w:t>
            </w:r>
            <w:r>
              <w:rPr>
                <w:rFonts w:hint="default" w:cs="Calibri"/>
                <w:b w:val="0"/>
                <w:bCs w:val="0"/>
                <w:i w:val="0"/>
                <w:iCs w:val="0"/>
                <w:color w:val="000000"/>
                <w:kern w:val="0"/>
                <w:sz w:val="20"/>
                <w:szCs w:val="20"/>
                <w:u w:val="none"/>
                <w:lang w:val="en-US" w:eastAsia="zh-CN" w:bidi="ar"/>
              </w:rPr>
              <w:t xml:space="preserve"> Check box</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Style w:val="92"/>
                <w:rFonts w:ascii="Segoe UI" w:hAnsi="Segoe UI" w:eastAsia="Segoe UI" w:cs="Segoe UI"/>
                <w:b w:val="0"/>
                <w:bCs w:val="0"/>
                <w:i w:val="0"/>
                <w:iCs w:val="0"/>
                <w:caps w:val="0"/>
                <w:color w:val="000000"/>
                <w:spacing w:val="0"/>
                <w:sz w:val="20"/>
                <w:szCs w:val="20"/>
                <w:shd w:val="clear" w:color="auto" w:fill="FFFFFF"/>
              </w:rPr>
              <w:t>Awards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 xml:space="preserve">Links Field to </w:t>
            </w:r>
            <w:r>
              <w:rPr>
                <w:rFonts w:hint="default" w:cs="Calibri"/>
                <w:i w:val="0"/>
                <w:iCs w:val="0"/>
                <w:color w:val="000000"/>
                <w:sz w:val="20"/>
                <w:szCs w:val="20"/>
                <w:u w:val="none"/>
                <w:lang w:val="en-US"/>
              </w:rPr>
              <w:t>Award Screen</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pBdr>
                <w:top w:val="none" w:color="auto" w:sz="0" w:space="0"/>
                <w:bottom w:val="none" w:color="auto" w:sz="0" w:space="0"/>
              </w:pBdr>
              <w:shd w:val="clear" w:color="auto" w:fill="FFFFFF"/>
              <w:ind w:right="-225"/>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Won in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 Status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dropdown will be visible after the student submitted his/her form. For Student Role It will be read only but admin can change the application status.</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Applied</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Approved</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Hold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 Date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 Will take by default today's date as read only for the student applicant role but admin can edit it.</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Term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Priority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 Priority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Department</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Need to add a Provision for both SOS &amp; SOE</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1" w:hRule="atLeast"/>
        </w:trPr>
        <w:tc>
          <w:tcPr>
            <w:tcW w:w="4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66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25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2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numPr>
                <w:ilvl w:val="0"/>
                <w:numId w:val="0"/>
              </w:numPr>
              <w:suppressLineNumbers w:val="0"/>
              <w:ind w:leftChars="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Options: </w:t>
            </w:r>
          </w:p>
          <w:p>
            <w:pPr>
              <w:keepNext w:val="0"/>
              <w:keepLines w:val="0"/>
              <w:widowControl/>
              <w:numPr>
                <w:ilvl w:val="0"/>
                <w:numId w:val="41"/>
              </w:numPr>
              <w:suppressLineNumbers w:val="0"/>
              <w:ind w:left="420" w:leftChars="0" w:hanging="420" w:firstLineChars="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Term(Advance Skill Development)</w:t>
            </w:r>
          </w:p>
          <w:p>
            <w:pPr>
              <w:keepNext w:val="0"/>
              <w:keepLines w:val="0"/>
              <w:widowControl/>
              <w:numPr>
                <w:ilvl w:val="0"/>
                <w:numId w:val="41"/>
              </w:numPr>
              <w:suppressLineNumbers w:val="0"/>
              <w:ind w:left="420" w:leftChars="0" w:hanging="420" w:firstLineChars="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Short Term</w:t>
            </w:r>
          </w:p>
        </w:tc>
        <w:tc>
          <w:tcPr>
            <w:tcW w:w="139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R ) Course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cs="Calibri"/>
                <w:i w:val="0"/>
                <w:iCs w:val="0"/>
                <w:color w:val="FFFFFF" w:themeColor="background1"/>
                <w:sz w:val="20"/>
                <w:szCs w:val="20"/>
                <w:u w:val="none"/>
                <w:lang w:val="en-IN"/>
                <w14:textFill>
                  <w14:solidFill>
                    <w14:schemeClr w14:val="bg1"/>
                  </w14:solidFill>
                </w14:textFill>
              </w:rPr>
            </w:pPr>
            <w:r>
              <w:rPr>
                <w:rFonts w:hint="default"/>
                <w:b/>
                <w:bCs/>
                <w:i w:val="0"/>
                <w:iCs w:val="0"/>
                <w:color w:val="FFFFFF" w:themeColor="background1"/>
                <w:sz w:val="20"/>
                <w:szCs w:val="20"/>
                <w:u w:val="none"/>
                <w:lang w:val="en-IN"/>
                <w14:textFill>
                  <w14:solidFill>
                    <w14:schemeClr w14:val="bg1"/>
                  </w14:solidFill>
                </w14:textFill>
              </w:rPr>
              <w:t>Program Priority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591"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12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22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Programs will come in drop down with respect to the entered departments</w:t>
            </w:r>
            <w:r>
              <w:rPr>
                <w:rFonts w:hint="default" w:cs="Calibri"/>
                <w:i w:val="0"/>
                <w:iCs w:val="0"/>
                <w:color w:val="000000"/>
                <w:sz w:val="20"/>
                <w:szCs w:val="20"/>
                <w:u w:val="none"/>
                <w:lang w:val="en-IN"/>
              </w:rPr>
              <w:t xml:space="preserve"> and Program Grade</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23</w:t>
            </w:r>
          </w:p>
        </w:tc>
        <w:tc>
          <w:tcPr>
            <w:tcW w:w="166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Approve</w:t>
            </w:r>
          </w:p>
        </w:tc>
        <w:tc>
          <w:tcPr>
            <w:tcW w:w="125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It will show only to the approving authorized user to approve the student applicant for a particular program.</w:t>
            </w:r>
          </w:p>
        </w:tc>
        <w:tc>
          <w:tcPr>
            <w:tcW w:w="12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b/>
                <w:bCs/>
                <w:i w:val="0"/>
                <w:iCs w:val="0"/>
                <w:color w:val="FFFFFF" w:themeColor="background1"/>
                <w:kern w:val="0"/>
                <w:sz w:val="20"/>
                <w:szCs w:val="20"/>
                <w:u w:val="none"/>
                <w:lang w:val="en-US" w:eastAsia="zh-CN"/>
                <w14:textFill>
                  <w14:solidFill>
                    <w14:schemeClr w14:val="bg1"/>
                  </w14:solidFill>
                </w14:textFill>
              </w:rPr>
              <w:t>Hostel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591"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12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Room</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Sharing</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Personal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Age need to be validated according to the age criteria will be given by WSC</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Female</w:t>
            </w:r>
          </w:p>
          <w:p>
            <w:pPr>
              <w:jc w:val="center"/>
              <w:rPr>
                <w:rFonts w:hint="default" w:cs="Calibri"/>
                <w:i w:val="0"/>
                <w:iCs w:val="0"/>
                <w:color w:val="000000"/>
                <w:sz w:val="20"/>
                <w:szCs w:val="20"/>
                <w:u w:val="none"/>
                <w:lang w:val="en-IN"/>
              </w:rPr>
            </w:pPr>
            <w:r>
              <w:rPr>
                <w:rFonts w:hint="default" w:ascii="Calibri" w:hAnsi="Calibri"/>
                <w:b w:val="0"/>
                <w:bCs/>
                <w:color w:val="000000"/>
                <w:sz w:val="20"/>
                <w:szCs w:val="20"/>
                <w:lang w:val="en-IN"/>
              </w:rPr>
              <w:t>Other</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Religion</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 -ve</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applicant user will apply</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Mobile number should restrict to 10 digit</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b/>
                <w:bCs/>
                <w:i w:val="0"/>
                <w:iCs w:val="0"/>
                <w:color w:val="FFFFFF" w:themeColor="background1"/>
                <w:kern w:val="0"/>
                <w:sz w:val="20"/>
                <w:szCs w:val="20"/>
                <w:u w:val="none"/>
                <w:lang w:val="en-US" w:eastAsia="zh-CN"/>
                <w14:textFill>
                  <w14:solidFill>
                    <w14:schemeClr w14:val="bg1"/>
                  </w14:solidFill>
                </w14:textFill>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591"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1269"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States</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Districts</w:t>
            </w:r>
            <w:r>
              <w:rPr>
                <w:rFonts w:hint="default" w:cs="Calibri"/>
                <w:i w:val="0"/>
                <w:iCs w:val="0"/>
                <w:color w:val="000000"/>
                <w:kern w:val="0"/>
                <w:sz w:val="20"/>
                <w:szCs w:val="20"/>
                <w:u w:val="none"/>
                <w:lang w:val="en-IN" w:eastAsia="zh-CN" w:bidi="ar"/>
              </w:rPr>
              <w:t xml:space="preserve"> and filtered w.r.t State</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Blocks</w:t>
            </w:r>
            <w:r>
              <w:rPr>
                <w:rFonts w:hint="default" w:cs="Calibri"/>
                <w:i w:val="0"/>
                <w:iCs w:val="0"/>
                <w:color w:val="000000"/>
                <w:kern w:val="0"/>
                <w:sz w:val="20"/>
                <w:szCs w:val="20"/>
                <w:u w:val="none"/>
                <w:lang w:val="en-IN" w:eastAsia="zh-CN" w:bidi="ar"/>
              </w:rPr>
              <w:t xml:space="preserve"> and filtered  w.r.t Districts</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restricted upto 6 digit</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City/ Town / Village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ign w:val="center"/>
          </w:tcPr>
          <w:p>
            <w:pPr>
              <w:jc w:val="center"/>
              <w:rPr>
                <w:rFonts w:hint="default"/>
                <w:b/>
                <w:bCs/>
                <w:i w:val="0"/>
                <w:iCs w:val="0"/>
                <w:color w:val="FFFFFF" w:themeColor="background1"/>
                <w:sz w:val="20"/>
                <w:szCs w:val="20"/>
                <w:u w:val="none"/>
                <w:lang w:val="en-US"/>
                <w14:textFill>
                  <w14:solidFill>
                    <w14:schemeClr w14:val="bg1"/>
                  </w14:solidFill>
                </w14:textFill>
              </w:rPr>
            </w:pPr>
            <w:r>
              <w:rPr>
                <w:rFonts w:hint="default"/>
                <w:b/>
                <w:bCs/>
                <w:i w:val="0"/>
                <w:iCs w:val="0"/>
                <w:color w:val="FFFFFF" w:themeColor="background1"/>
                <w:sz w:val="20"/>
                <w:szCs w:val="20"/>
                <w:u w:val="none"/>
                <w:lang w:val="en-US"/>
                <w14:textFill>
                  <w14:solidFill>
                    <w14:schemeClr w14:val="bg1"/>
                  </w14:solidFill>
                </w14:textFill>
              </w:rPr>
              <w:t>Education Qualifications Details</w:t>
            </w:r>
          </w:p>
          <w:p>
            <w:pPr>
              <w:jc w:val="center"/>
              <w:rPr>
                <w:rFonts w:hint="default" w:cs="Calibri"/>
                <w:i w:val="0"/>
                <w:iCs w:val="0"/>
                <w:color w:val="FFFFFF" w:themeColor="background1"/>
                <w:sz w:val="20"/>
                <w:szCs w:val="20"/>
                <w:u w:val="none"/>
                <w:lang w:val="en-US"/>
                <w14:textFill>
                  <w14:solidFill>
                    <w14:schemeClr w14:val="bg1"/>
                  </w14:solidFill>
                </w14:textFill>
              </w:rPr>
            </w:pPr>
            <w:r>
              <w:rPr>
                <w:rFonts w:hint="default"/>
                <w:b/>
                <w:bCs/>
                <w:i w:val="0"/>
                <w:iCs w:val="0"/>
                <w:color w:val="FFFFFF" w:themeColor="background1"/>
                <w:sz w:val="20"/>
                <w:szCs w:val="20"/>
                <w:u w:val="none"/>
                <w:lang w:val="en-US"/>
                <w14:textFill>
                  <w14:solidFill>
                    <w14:schemeClr w14:val="bg1"/>
                  </w14:solidFill>
                </w14:textFill>
              </w:rPr>
              <w:t>(After entering the program priorities, Education Qualifications Details can only be filled)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591"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1269"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ascii="Segoe UI" w:hAnsi="Segoe UI" w:eastAsia="Segoe UI" w:cs="Segoe UI"/>
                <w:i w:val="0"/>
                <w:iCs w:val="0"/>
                <w:caps w:val="0"/>
                <w:color w:val="000000"/>
                <w:spacing w:val="0"/>
                <w:sz w:val="20"/>
                <w:szCs w:val="20"/>
                <w:shd w:val="clear" w:color="auto" w:fill="FFFFFF"/>
              </w:rPr>
              <w:t>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Eligibility Parameter (From Student Admission) will auto fetch when program priority is selected</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Institute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egoe UI" w:cs="Calibri"/>
                <w:i w:val="0"/>
                <w:iCs w:val="0"/>
                <w:caps w:val="0"/>
                <w:color w:val="000000"/>
                <w:spacing w:val="0"/>
                <w:sz w:val="20"/>
                <w:szCs w:val="20"/>
                <w:shd w:val="clear" w:color="auto" w:fill="FFFFFF"/>
                <w:lang w:val="en-IN"/>
              </w:rPr>
            </w:pPr>
            <w:r>
              <w:rPr>
                <w:rFonts w:hint="default" w:eastAsia="Segoe UI" w:cs="Calibri"/>
                <w:i w:val="0"/>
                <w:iCs w:val="0"/>
                <w:caps w:val="0"/>
                <w:color w:val="000000"/>
                <w:spacing w:val="0"/>
                <w:sz w:val="20"/>
                <w:szCs w:val="20"/>
                <w:shd w:val="clear" w:color="auto" w:fill="FFFFFF"/>
                <w:lang w:val="en-IN"/>
              </w:rPr>
              <w:t>Institute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Option:</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Govt.</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Private</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Board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Board will be visible differently on the basis of entered qualification</w:t>
            </w:r>
          </w:p>
          <w:p>
            <w:pPr>
              <w:jc w:val="center"/>
              <w:rPr>
                <w:rFonts w:hint="default" w:cs="Calibri"/>
                <w:i w:val="0"/>
                <w:iCs w:val="0"/>
                <w:color w:val="000000"/>
                <w:sz w:val="20"/>
                <w:szCs w:val="20"/>
                <w:u w:val="none"/>
                <w:lang w:val="en-IN"/>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10</w:t>
            </w:r>
            <w:r>
              <w:rPr>
                <w:rFonts w:hint="default" w:cs="Calibri"/>
                <w:i w:val="0"/>
                <w:iCs w:val="0"/>
                <w:color w:val="000000"/>
                <w:sz w:val="20"/>
                <w:szCs w:val="20"/>
                <w:u w:val="none"/>
                <w:vertAlign w:val="superscript"/>
                <w:lang w:val="en-IN"/>
              </w:rPr>
              <w:t>th</w:t>
            </w:r>
            <w:r>
              <w:rPr>
                <w:rFonts w:hint="default" w:cs="Calibri"/>
                <w:i w:val="0"/>
                <w:iCs w:val="0"/>
                <w:color w:val="000000"/>
                <w:sz w:val="20"/>
                <w:szCs w:val="20"/>
                <w:u w:val="none"/>
                <w:lang w:val="en-IN"/>
              </w:rPr>
              <w:t>-BSE,CBSE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12</w:t>
            </w:r>
            <w:r>
              <w:rPr>
                <w:rFonts w:hint="default" w:cs="Calibri"/>
                <w:i w:val="0"/>
                <w:iCs w:val="0"/>
                <w:color w:val="000000"/>
                <w:sz w:val="20"/>
                <w:szCs w:val="20"/>
                <w:u w:val="none"/>
                <w:vertAlign w:val="superscript"/>
                <w:lang w:val="en-IN"/>
              </w:rPr>
              <w:t>th</w:t>
            </w:r>
            <w:r>
              <w:rPr>
                <w:rFonts w:hint="default" w:cs="Calibri"/>
                <w:i w:val="0"/>
                <w:iCs w:val="0"/>
                <w:color w:val="000000"/>
                <w:sz w:val="20"/>
                <w:szCs w:val="20"/>
                <w:u w:val="none"/>
                <w:lang w:val="en-IN"/>
              </w:rPr>
              <w:t xml:space="preserve"> - CHSE,BSE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other board will be customized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Percentage/ CGPA</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Total Marks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Earned Marks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Earned marks need to be smaller then Total Marks</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Percentage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Float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Percentage will auto calculate on the basis of Total Marks and Earned Marks</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egoe UI" w:cs="Calibri"/>
                <w:i w:val="0"/>
                <w:iCs w:val="0"/>
                <w:caps w:val="0"/>
                <w:color w:val="000000"/>
                <w:spacing w:val="0"/>
                <w:sz w:val="20"/>
                <w:szCs w:val="20"/>
                <w:shd w:val="clear" w:color="auto" w:fill="FFFFFF"/>
                <w:lang w:val="en-IN"/>
              </w:rPr>
            </w:pPr>
            <w:r>
              <w:rPr>
                <w:rFonts w:hint="default" w:eastAsia="Segoe UI" w:cs="Calibri"/>
                <w:i w:val="0"/>
                <w:iCs w:val="0"/>
                <w:caps w:val="0"/>
                <w:color w:val="000000"/>
                <w:spacing w:val="0"/>
                <w:sz w:val="20"/>
                <w:szCs w:val="20"/>
                <w:shd w:val="clear" w:color="auto" w:fill="FFFFFF"/>
                <w:lang w:val="en-IN"/>
              </w:rPr>
              <w:t>Degree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Options: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Appeared</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Completed</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eastAsia="Segoe UI" w:cs="Calibri"/>
                <w:i w:val="0"/>
                <w:iCs w:val="0"/>
                <w:caps w:val="0"/>
                <w:color w:val="000000"/>
                <w:spacing w:val="0"/>
                <w:sz w:val="20"/>
                <w:szCs w:val="20"/>
                <w:shd w:val="clear" w:color="auto" w:fill="FFFFFF"/>
                <w:lang w:val="en-IN"/>
              </w:rPr>
            </w:pPr>
            <w:r>
              <w:rPr>
                <w:rFonts w:hint="default" w:eastAsia="Segoe UI" w:cs="Calibri"/>
                <w:i w:val="0"/>
                <w:iCs w:val="0"/>
                <w:caps w:val="0"/>
                <w:color w:val="000000"/>
                <w:spacing w:val="0"/>
                <w:kern w:val="0"/>
                <w:sz w:val="20"/>
                <w:szCs w:val="20"/>
                <w:shd w:val="clear" w:color="auto" w:fill="FFFFFF"/>
                <w:lang w:val="en-IN" w:eastAsia="zh-CN" w:bidi="ar"/>
              </w:rPr>
              <w:t>Appeared Y</w:t>
            </w:r>
            <w:r>
              <w:rPr>
                <w:rFonts w:hint="default" w:ascii="Calibri" w:hAnsi="Calibri" w:eastAsia="Segoe UI" w:cs="Calibri"/>
                <w:i w:val="0"/>
                <w:iCs w:val="0"/>
                <w:caps w:val="0"/>
                <w:color w:val="000000"/>
                <w:spacing w:val="0"/>
                <w:kern w:val="0"/>
                <w:sz w:val="20"/>
                <w:szCs w:val="20"/>
                <w:shd w:val="clear" w:color="auto" w:fill="FFFFFF"/>
                <w:lang w:val="en-US" w:eastAsia="zh-CN" w:bidi="ar"/>
              </w:rPr>
              <w:t>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the basis of Degree field &amp; Value -Appeared</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Link Field</w:t>
            </w:r>
            <w:r>
              <w:rPr>
                <w:rFonts w:hint="default" w:cs="Calibri"/>
                <w:i w:val="0"/>
                <w:iCs w:val="0"/>
                <w:color w:val="000000"/>
                <w:sz w:val="20"/>
                <w:szCs w:val="20"/>
                <w:u w:val="none"/>
                <w:lang w:val="en-US"/>
              </w:rPr>
              <w:t>s to Academic Year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50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Year of Completion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On the basis of Degree field &amp; Value -Completed</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IN"/>
              </w:rPr>
              <w:t>Link Field</w:t>
            </w:r>
            <w:r>
              <w:rPr>
                <w:rFonts w:hint="default" w:cs="Calibri"/>
                <w:i w:val="0"/>
                <w:iCs w:val="0"/>
                <w:color w:val="000000"/>
                <w:sz w:val="20"/>
                <w:szCs w:val="20"/>
                <w:u w:val="none"/>
                <w:lang w:val="en-US"/>
              </w:rPr>
              <w:t>s to Academic Year Screen</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Documents Required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Document List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Document list table will be visible after the applicant save the record.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Contact No.</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Address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ign w:val="center"/>
          </w:tcPr>
          <w:p>
            <w:pPr>
              <w:jc w:val="center"/>
              <w:rPr>
                <w:rFonts w:hint="default" w:ascii="Calibri" w:hAnsi="Calibri" w:cs="Calibri"/>
                <w:i w:val="0"/>
                <w:iCs w:val="0"/>
                <w:color w:val="FFFFFF" w:themeColor="background1"/>
                <w:sz w:val="20"/>
                <w:szCs w:val="20"/>
                <w:u w:val="none"/>
                <w14:textFill>
                  <w14:solidFill>
                    <w14:schemeClr w14:val="bg1"/>
                  </w14:solidFill>
                </w14:textFill>
              </w:rPr>
            </w:pPr>
            <w:r>
              <w:rPr>
                <w:rFonts w:hint="default" w:ascii="Calibri" w:hAnsi="Calibri"/>
                <w:b/>
                <w:bCs/>
                <w:i w:val="0"/>
                <w:iCs w:val="0"/>
                <w:color w:val="FFFFFF" w:themeColor="background1"/>
                <w:sz w:val="20"/>
                <w:szCs w:val="20"/>
                <w:u w:val="none"/>
                <w14:textFill>
                  <w14:solidFill>
                    <w14:schemeClr w14:val="bg1"/>
                  </w14:solidFill>
                </w14:textFill>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egoe UI" w:cs="Calibri"/>
                <w:i w:val="0"/>
                <w:iCs w:val="0"/>
                <w:caps w:val="0"/>
                <w:color w:val="000000"/>
                <w:spacing w:val="0"/>
                <w:sz w:val="20"/>
                <w:szCs w:val="20"/>
                <w:shd w:val="clear" w:color="auto" w:fill="FFFFFF"/>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US"/>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591"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1269"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cs="Calibri"/>
                <w:i w:val="0"/>
                <w:iCs w:val="0"/>
                <w:color w:val="000000"/>
                <w:sz w:val="20"/>
                <w:szCs w:val="20"/>
                <w:u w:val="none"/>
              </w:rPr>
            </w:pPr>
            <w:r>
              <w:rPr>
                <w:rFonts w:hint="default" w:ascii="Calibri" w:hAnsi="Calibri" w:eastAsia="Segoe UI" w:cs="Calibri"/>
                <w:i w:val="0"/>
                <w:iCs w:val="0"/>
                <w:caps w:val="0"/>
                <w:color w:val="000000"/>
                <w:spacing w:val="0"/>
                <w:sz w:val="20"/>
                <w:szCs w:val="20"/>
                <w:shd w:val="clear" w:color="auto" w:fill="FFFFFF"/>
              </w:rPr>
              <w:t>Alumni</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Check</w:t>
            </w:r>
            <w:r>
              <w:rPr>
                <w:rFonts w:hint="default" w:cs="Calibri"/>
                <w:i w:val="0"/>
                <w:iCs w:val="0"/>
                <w:color w:val="000000"/>
                <w:sz w:val="20"/>
                <w:szCs w:val="20"/>
                <w:u w:val="none"/>
                <w:lang w:val="en-IN"/>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Full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2"/>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Contact Number will only visible if Alumni is checked</w:t>
            </w:r>
            <w:r>
              <w:rPr>
                <w:rFonts w:hint="default" w:cs="Calibri"/>
                <w:i w:val="0"/>
                <w:iCs w:val="0"/>
                <w:color w:val="000000"/>
                <w:sz w:val="20"/>
                <w:szCs w:val="20"/>
                <w:u w:val="none"/>
                <w:lang w:val="en-IN"/>
              </w:rPr>
              <w:t>.</w:t>
            </w:r>
          </w:p>
          <w:p>
            <w:pPr>
              <w:numPr>
                <w:ilvl w:val="0"/>
                <w:numId w:val="42"/>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Mobile number should restrict to 10 digit</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sz w:val="20"/>
                <w:szCs w:val="20"/>
                <w:shd w:val="clear" w:color="auto" w:fill="FFFFFF"/>
              </w:rPr>
              <w:t>Gender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Female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Transgender</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Academic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Program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Date of Birth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cs="Calibri"/>
                <w:i w:val="0"/>
                <w:iCs w:val="0"/>
                <w:color w:val="000000"/>
                <w:sz w:val="20"/>
                <w:szCs w:val="20"/>
                <w:u w:val="none"/>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Student Roll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Segoe UI" w:hAnsi="Segoe UI" w:eastAsia="Segoe UI" w:cs="Segoe UI"/>
                <w:i w:val="0"/>
                <w:iCs w:val="0"/>
                <w:caps w:val="0"/>
                <w:color w:val="000000"/>
                <w:spacing w:val="0"/>
                <w:kern w:val="0"/>
                <w:sz w:val="20"/>
                <w:szCs w:val="20"/>
                <w:shd w:val="clear" w:color="auto" w:fill="FFFFFF"/>
                <w:lang w:val="en-US" w:eastAsia="zh-CN" w:bidi="ar"/>
              </w:rPr>
              <w:t xml:space="preserve">Student Roll Number </w:t>
            </w:r>
            <w:r>
              <w:rPr>
                <w:rFonts w:hint="default" w:cs="Calibri"/>
                <w:i w:val="0"/>
                <w:iCs w:val="0"/>
                <w:color w:val="000000"/>
                <w:sz w:val="20"/>
                <w:szCs w:val="20"/>
                <w:u w:val="none"/>
                <w:lang w:val="en-US"/>
              </w:rPr>
              <w:t xml:space="preserve"> will only visible if Alumni is Unchecked</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Segoe UI" w:hAnsi="Segoe UI" w:eastAsia="Segoe UI" w:cs="Segoe UI"/>
                <w:i w:val="0"/>
                <w:iCs w:val="0"/>
                <w:caps w:val="0"/>
                <w:color w:val="000000"/>
                <w:spacing w:val="0"/>
                <w:kern w:val="0"/>
                <w:sz w:val="20"/>
                <w:szCs w:val="20"/>
                <w:shd w:val="clear" w:color="auto" w:fill="FFFFFF"/>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Segoe UI" w:hAnsi="Segoe UI" w:eastAsia="Segoe UI" w:cs="Segoe UI"/>
                <w:i w:val="0"/>
                <w:iCs w:val="0"/>
                <w:caps w:val="0"/>
                <w:color w:val="000000"/>
                <w:spacing w:val="0"/>
                <w:kern w:val="0"/>
                <w:sz w:val="20"/>
                <w:szCs w:val="20"/>
                <w:shd w:val="clear" w:color="auto" w:fill="FFFFFF"/>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Read only field and automatic concatenate the first name and last name of the student applicant.</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79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Holder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Select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SBI</w:t>
            </w:r>
            <w:r>
              <w:rPr>
                <w:rFonts w:hint="default" w:cs="Calibri"/>
                <w:i w:val="0"/>
                <w:iCs w:val="0"/>
                <w:color w:val="000000"/>
                <w:sz w:val="20"/>
                <w:szCs w:val="20"/>
                <w:u w:val="none"/>
                <w:lang w:val="en-IN"/>
              </w:rPr>
              <w:br w:type="textWrapping"/>
            </w:r>
            <w:r>
              <w:rPr>
                <w:rFonts w:hint="default" w:cs="Calibri"/>
                <w:i w:val="0"/>
                <w:iCs w:val="0"/>
                <w:color w:val="000000"/>
                <w:sz w:val="20"/>
                <w:szCs w:val="20"/>
                <w:u w:val="none"/>
                <w:lang w:val="en-IN"/>
              </w:rPr>
              <w:t>Union Bank</w:t>
            </w:r>
          </w:p>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Other</w:t>
            </w:r>
          </w:p>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So on……..</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Bank Nam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Bank Nam will come only when a user select “Other” as Bank Name</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Bank Account Type</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IFSC Code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Account No</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i w:val="0"/>
                <w:iCs w:val="0"/>
                <w:color w:val="000000"/>
                <w:kern w:val="0"/>
                <w:sz w:val="20"/>
                <w:szCs w:val="20"/>
                <w:u w:val="none"/>
                <w:lang w:val="en-IN" w:eastAsia="zh-CN" w:bidi="ar"/>
              </w:rPr>
            </w:pPr>
            <w:r>
              <w:rPr>
                <w:rFonts w:cs="Calibri"/>
                <w:b/>
                <w:bCs/>
                <w:color w:val="000000"/>
                <w:lang w:val="en-IN"/>
              </w:rPr>
              <w:t>Exam Center Preferences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i w:val="0"/>
                <w:iCs w:val="0"/>
                <w:color w:val="000000"/>
                <w:kern w:val="0"/>
                <w:sz w:val="20"/>
                <w:szCs w:val="20"/>
                <w:u w:val="none"/>
                <w:lang w:val="en-IN" w:eastAsia="zh-CN" w:bidi="ar"/>
              </w:rPr>
            </w:pPr>
            <w:r>
              <w:rPr>
                <w:rFonts w:cs="Calibri"/>
                <w:b w:val="0"/>
                <w:bCs w:val="0"/>
                <w:color w:val="000000"/>
                <w:lang w:val="en-I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cs="Calibri"/>
                <w:b w:val="0"/>
                <w:bCs w:val="0"/>
                <w:color w:val="000000"/>
                <w:lang w:val="en-IN"/>
              </w:rPr>
              <w:t>Yes</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b w:val="0"/>
                <w:bCs w:val="0"/>
                <w:color w:val="000000"/>
                <w:sz w:val="20"/>
                <w:lang w:val="en-IN" w:eastAsia="zh-CN" w:bidi="ar-SA"/>
              </w:rPr>
            </w:pPr>
            <w:r>
              <w:rPr>
                <w:rFonts w:hint="default" w:cs="Calibri"/>
                <w:b w:val="0"/>
                <w:bCs w:val="0"/>
                <w:color w:val="000000"/>
                <w:lang w:val="en-IN"/>
              </w:rPr>
              <w:t>Description of the Table is given below</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kern w:val="0"/>
                <w:sz w:val="20"/>
                <w:szCs w:val="20"/>
                <w:u w:val="none"/>
                <w:lang w:val="en-IN"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cs="Calibri"/>
                <w:color w:val="000000"/>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Action Button</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Only visible to Approving authorized user for a submitted record.</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Approve</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It will show in Action Button </w:t>
            </w:r>
            <w:r>
              <w:rPr>
                <w:rFonts w:hint="default" w:cs="Calibri"/>
                <w:i w:val="0"/>
                <w:iCs w:val="0"/>
                <w:color w:val="000000"/>
                <w:sz w:val="20"/>
                <w:szCs w:val="20"/>
                <w:u w:val="none"/>
                <w:lang w:val="en-US"/>
              </w:rPr>
              <w:t>On Approved, the student applicant record will auto create in Student screen</w:t>
            </w:r>
            <w:r>
              <w:rPr>
                <w:rFonts w:hint="default" w:cs="Calibri"/>
                <w:i w:val="0"/>
                <w:iCs w:val="0"/>
                <w:color w:val="000000"/>
                <w:sz w:val="20"/>
                <w:szCs w:val="20"/>
                <w:u w:val="none"/>
                <w:lang w:val="en-IN"/>
              </w:rPr>
              <w:t xml:space="preserve"> having all the field data auto fetched in student screen.</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Reject</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The Form is in Rejected Status</w:t>
            </w:r>
            <w:r>
              <w:rPr>
                <w:rFonts w:hint="default" w:cs="Calibri"/>
                <w:i w:val="0"/>
                <w:iCs w:val="0"/>
                <w:color w:val="000000"/>
                <w:sz w:val="20"/>
                <w:szCs w:val="20"/>
                <w:u w:val="none"/>
                <w:lang w:val="en-IN"/>
              </w:rPr>
              <w:t>, no further transaction made  regarding rejected student applicant.</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Enroll</w:t>
            </w:r>
          </w:p>
        </w:tc>
        <w:tc>
          <w:tcPr>
            <w:tcW w:w="159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Only visible after a record has been approved &amp; by clicking this button, it will redirect the Program Enrollment Screen</w:t>
            </w:r>
            <w:r>
              <w:rPr>
                <w:rFonts w:hint="default" w:cs="Calibri"/>
                <w:i w:val="0"/>
                <w:iCs w:val="0"/>
                <w:color w:val="000000"/>
                <w:sz w:val="20"/>
                <w:szCs w:val="20"/>
                <w:u w:val="none"/>
                <w:lang w:val="en-IN"/>
              </w:rPr>
              <w:t xml:space="preserve"> and fetched the respective fields </w:t>
            </w:r>
            <w:r>
              <w:rPr>
                <w:rFonts w:hint="default" w:cs="Calibri"/>
                <w:i w:val="0"/>
                <w:iCs w:val="0"/>
                <w:color w:val="000000"/>
                <w:sz w:val="20"/>
                <w:szCs w:val="20"/>
                <w:u w:val="none"/>
                <w:lang w:val="en-US"/>
              </w:rPr>
              <w:t xml:space="preserve"> from Student Applicant</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bl>
    <w:p>
      <w:pPr>
        <w:pStyle w:val="3"/>
        <w:numPr>
          <w:ilvl w:val="0"/>
          <w:numId w:val="0"/>
        </w:numPr>
        <w:bidi w:val="0"/>
        <w:ind w:leftChars="0"/>
        <w:outlineLvl w:val="9"/>
        <w:rPr>
          <w:rFonts w:hint="default" w:cs="Calibri"/>
          <w:b/>
          <w:bCs/>
          <w:kern w:val="0"/>
          <w:sz w:val="24"/>
          <w:szCs w:val="24"/>
          <w:lang w:val="en-US" w:eastAsia="zh-CN" w:bidi="ar"/>
        </w:rPr>
      </w:pPr>
    </w:p>
    <w:tbl>
      <w:tblPr>
        <w:tblStyle w:val="12"/>
        <w:tblW w:w="8788" w:type="dxa"/>
        <w:tblInd w:w="-126" w:type="dxa"/>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108" w:type="dxa"/>
          <w:bottom w:w="0" w:type="dxa"/>
          <w:right w:w="108" w:type="dxa"/>
        </w:tblCellMar>
      </w:tblPr>
      <w:tblGrid>
        <w:gridCol w:w="729"/>
        <w:gridCol w:w="1502"/>
        <w:gridCol w:w="994"/>
        <w:gridCol w:w="1256"/>
        <w:gridCol w:w="1764"/>
        <w:gridCol w:w="337"/>
        <w:gridCol w:w="1048"/>
        <w:gridCol w:w="1158"/>
      </w:tblGrid>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155" w:hRule="atLeast"/>
        </w:trPr>
        <w:tc>
          <w:tcPr>
            <w:tcW w:w="8788" w:type="dxa"/>
            <w:gridSpan w:val="8"/>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14" w:hRule="atLeast"/>
        </w:trPr>
        <w:tc>
          <w:tcPr>
            <w:tcW w:w="72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ID</w:t>
            </w:r>
          </w:p>
        </w:tc>
        <w:tc>
          <w:tcPr>
            <w:tcW w:w="15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Field Name</w:t>
            </w:r>
          </w:p>
        </w:tc>
        <w:tc>
          <w:tcPr>
            <w:tcW w:w="99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Field Type</w:t>
            </w:r>
          </w:p>
        </w:tc>
        <w:tc>
          <w:tcPr>
            <w:tcW w:w="125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Mandatory</w:t>
            </w:r>
          </w:p>
        </w:tc>
        <w:tc>
          <w:tcPr>
            <w:tcW w:w="2101"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bidi="ar"/>
              </w:rPr>
              <w:t>Validation / Action</w:t>
            </w:r>
          </w:p>
        </w:tc>
        <w:tc>
          <w:tcPr>
            <w:tcW w:w="10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lang w:val="en-IN" w:bidi="ar"/>
              </w:rPr>
            </w:pPr>
            <w:r>
              <w:rPr>
                <w:rFonts w:cs="Calibri"/>
                <w:b/>
                <w:bCs/>
                <w:color w:val="FFFFFF"/>
                <w:lang w:val="en-IN" w:bidi="ar"/>
              </w:rPr>
              <w:t>Remarks</w:t>
            </w:r>
          </w:p>
        </w:tc>
        <w:tc>
          <w:tcPr>
            <w:tcW w:w="11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R/N/D</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570"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94"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94"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lang w:val="en-IN" w:eastAsia="zh-CN"/>
        </w:rPr>
      </w:pPr>
      <w:r>
        <w:rPr>
          <w:rFonts w:hint="default"/>
          <w:lang w:val="en-IN" w:eastAsia="zh-CN"/>
        </w:rPr>
        <w:t xml:space="preserve"> </w:t>
      </w:r>
    </w:p>
    <w:p>
      <w:pPr>
        <w:numPr>
          <w:ilvl w:val="0"/>
          <w:numId w:val="0"/>
        </w:numPr>
        <w:spacing w:line="240" w:lineRule="auto"/>
        <w:rPr>
          <w:rFonts w:hint="default"/>
          <w:b/>
          <w:bCs/>
          <w:i w:val="0"/>
          <w:iCs w:val="0"/>
          <w:color w:val="auto"/>
          <w:sz w:val="22"/>
          <w:szCs w:val="22"/>
          <w:lang w:val="en-IN"/>
        </w:rPr>
      </w:pPr>
      <w:r>
        <w:rPr>
          <w:rFonts w:hint="default"/>
          <w:b/>
          <w:bCs/>
          <w:i w:val="0"/>
          <w:iCs w:val="0"/>
          <w:color w:val="auto"/>
          <w:sz w:val="22"/>
          <w:szCs w:val="22"/>
          <w:lang w:val="en-IN" w:eastAsia="zh-CN"/>
        </w:rPr>
        <w:t xml:space="preserve">**Note:   </w:t>
      </w:r>
      <w:r>
        <w:rPr>
          <w:rFonts w:hint="default"/>
          <w:b/>
          <w:bCs/>
          <w:i w:val="0"/>
          <w:iCs w:val="0"/>
          <w:color w:val="auto"/>
          <w:sz w:val="22"/>
          <w:szCs w:val="22"/>
          <w:lang w:val="en-US"/>
        </w:rPr>
        <w:t xml:space="preserve">A student who applied and appeared for the entrance exam was selected for counselling but did not choose any course offered </w:t>
      </w:r>
      <w:r>
        <w:rPr>
          <w:rFonts w:hint="default"/>
          <w:b/>
          <w:bCs/>
          <w:i w:val="0"/>
          <w:iCs w:val="0"/>
          <w:color w:val="auto"/>
          <w:sz w:val="22"/>
          <w:szCs w:val="22"/>
          <w:lang w:val="en-IN"/>
        </w:rPr>
        <w:t>then he/she will be</w:t>
      </w:r>
      <w:r>
        <w:rPr>
          <w:rFonts w:hint="default"/>
          <w:b/>
          <w:bCs/>
          <w:i w:val="0"/>
          <w:iCs w:val="0"/>
          <w:color w:val="auto"/>
          <w:sz w:val="22"/>
          <w:szCs w:val="22"/>
          <w:lang w:val="en-US"/>
        </w:rPr>
        <w:t xml:space="preserve"> rejected.</w:t>
      </w:r>
      <w:r>
        <w:rPr>
          <w:rFonts w:hint="default"/>
          <w:b/>
          <w:bCs/>
          <w:i w:val="0"/>
          <w:iCs w:val="0"/>
          <w:color w:val="auto"/>
          <w:sz w:val="22"/>
          <w:szCs w:val="22"/>
          <w:lang w:val="en-IN"/>
        </w:rPr>
        <w:t>**</w:t>
      </w:r>
    </w:p>
    <w:p>
      <w:pPr>
        <w:numPr>
          <w:ilvl w:val="0"/>
          <w:numId w:val="0"/>
        </w:numPr>
        <w:spacing w:line="240" w:lineRule="auto"/>
        <w:rPr>
          <w:rFonts w:hint="default"/>
          <w:i w:val="0"/>
          <w:iCs w:val="0"/>
          <w:color w:val="auto"/>
          <w:sz w:val="22"/>
          <w:szCs w:val="22"/>
          <w:lang w:val="en-IN"/>
        </w:rPr>
      </w:pPr>
      <w:r>
        <w:rPr>
          <w:rFonts w:hint="default"/>
          <w:b/>
          <w:bCs/>
          <w:i w:val="0"/>
          <w:iCs w:val="0"/>
          <w:color w:val="auto"/>
          <w:sz w:val="22"/>
          <w:szCs w:val="22"/>
          <w:lang w:val="en-IN" w:eastAsia="zh-CN"/>
        </w:rPr>
        <w:t xml:space="preserve">**Note  </w:t>
      </w:r>
      <w:r>
        <w:rPr>
          <w:rFonts w:hint="default"/>
          <w:b/>
          <w:bCs/>
          <w:i w:val="0"/>
          <w:iCs w:val="0"/>
          <w:color w:val="auto"/>
          <w:sz w:val="22"/>
          <w:szCs w:val="22"/>
          <w:lang w:val="en-US"/>
        </w:rPr>
        <w:t xml:space="preserve">A </w:t>
      </w:r>
      <w:r>
        <w:rPr>
          <w:rFonts w:hint="default"/>
          <w:b/>
          <w:bCs/>
          <w:i w:val="0"/>
          <w:iCs w:val="0"/>
          <w:color w:val="auto"/>
          <w:sz w:val="22"/>
          <w:szCs w:val="22"/>
          <w:lang w:val="en-IN"/>
        </w:rPr>
        <w:t>student age needs to be calculated based on their DOB , and if the student is older than 30 he/she will not be eligible for admission**</w:t>
      </w:r>
    </w:p>
    <w:p>
      <w:pPr>
        <w:rPr>
          <w:rFonts w:hint="default"/>
          <w:lang w:val="en-US" w:eastAsia="zh-CN"/>
        </w:rPr>
      </w:pPr>
    </w:p>
    <w:p>
      <w:pPr>
        <w:numPr>
          <w:ilvl w:val="0"/>
          <w:numId w:val="0"/>
        </w:numPr>
        <w:tabs>
          <w:tab w:val="left" w:pos="850"/>
        </w:tabs>
        <w:bidi w:val="0"/>
        <w:outlineLvl w:val="9"/>
        <w:rPr>
          <w:rFonts w:hint="default" w:cs="Calibri"/>
          <w:b/>
          <w:bCs/>
          <w:color w:val="000000"/>
          <w:kern w:val="0"/>
          <w:sz w:val="24"/>
          <w:szCs w:val="24"/>
          <w:u w:val="single"/>
          <w:lang w:val="en-US" w:eastAsia="zh-CN" w:bidi="ar"/>
        </w:rPr>
      </w:pPr>
      <w:bookmarkStart w:id="132" w:name="_Toc2941"/>
      <w:r>
        <w:rPr>
          <w:rFonts w:hint="default"/>
          <w:b/>
          <w:bCs/>
          <w:color w:val="000000"/>
          <w:sz w:val="24"/>
          <w:szCs w:val="24"/>
          <w:u w:val="single"/>
          <w:rtl w:val="0"/>
          <w:lang w:val="en-US" w:eastAsia="zh-CN"/>
        </w:rPr>
        <w:t>User: Roles &amp; Permission</w:t>
      </w:r>
      <w:bookmarkEnd w:id="132"/>
    </w:p>
    <w:p>
      <w:pPr>
        <w:numPr>
          <w:ilvl w:val="0"/>
          <w:numId w:val="0"/>
        </w:numPr>
        <w:ind w:leftChars="0"/>
        <w:jc w:val="both"/>
        <w:rPr>
          <w:rStyle w:val="252"/>
          <w:rFonts w:hint="default" w:ascii="Times New Roman" w:hAnsi="Times New Roman" w:cs="Times New Roman"/>
          <w:b w:val="0"/>
          <w:bCs w:val="0"/>
          <w:color w:val="000000"/>
          <w:sz w:val="20"/>
          <w:szCs w:val="20"/>
          <w:lang w:val="en-IN"/>
        </w:rPr>
      </w:pPr>
    </w:p>
    <w:p>
      <w:pPr>
        <w:numPr>
          <w:ilvl w:val="0"/>
          <w:numId w:val="0"/>
        </w:numPr>
        <w:ind w:leftChars="0"/>
        <w:jc w:val="both"/>
        <w:rPr>
          <w:sz w:val="20"/>
          <w:szCs w:val="20"/>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03" w:tblpY="293"/>
        <w:tblOverlap w:val="never"/>
        <w:tblW w:w="787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574"/>
        <w:gridCol w:w="715"/>
        <w:gridCol w:w="857"/>
        <w:gridCol w:w="857"/>
        <w:gridCol w:w="857"/>
        <w:gridCol w:w="866"/>
        <w:gridCol w:w="857"/>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jc w:val="center"/>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Student Applicant</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jc w:val="center"/>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ind w:firstLine="100" w:firstLineChars="5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left"/>
        <w:rPr>
          <w:rFonts w:hint="default" w:cs="Calibri"/>
          <w:color w:val="000000"/>
          <w:kern w:val="0"/>
          <w:sz w:val="20"/>
          <w:szCs w:val="20"/>
          <w:highlight w:val="none"/>
          <w:lang w:val="en-IN" w:eastAsia="zh-CN" w:bidi="ar"/>
        </w:rPr>
      </w:pPr>
    </w:p>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33" w:name="_Toc2105"/>
      <w:r>
        <w:rPr>
          <w:rFonts w:hint="default"/>
          <w:lang w:val="en-IN" w:eastAsia="zh-CN"/>
        </w:rPr>
        <w:t xml:space="preserve">Program </w:t>
      </w:r>
      <w:r>
        <w:rPr>
          <w:rFonts w:hint="default"/>
          <w:lang w:val="en-US" w:eastAsia="zh-CN"/>
        </w:rPr>
        <w:t>Enrollment</w:t>
      </w:r>
      <w:bookmarkEnd w:id="133"/>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34" w:name="_Toc21991"/>
      <w:r>
        <w:rPr>
          <w:rFonts w:hint="default"/>
          <w:b/>
          <w:bCs/>
          <w:color w:val="000000"/>
          <w:sz w:val="24"/>
          <w:szCs w:val="24"/>
          <w:u w:val="single"/>
          <w:lang w:val="en-IN"/>
        </w:rPr>
        <w:t>General Description</w:t>
      </w:r>
      <w:bookmarkEnd w:id="134"/>
    </w:p>
    <w:p>
      <w:pPr>
        <w:rPr>
          <w:rFonts w:hint="default"/>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198"/>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3"/>
        <w:gridCol w:w="4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67" w:type="dxa"/>
            <w:noWrap w:val="0"/>
            <w:vAlign w:val="center"/>
          </w:tcPr>
          <w:p>
            <w:pPr>
              <w:keepNext w:val="0"/>
              <w:keepLines w:val="0"/>
              <w:widowControl/>
              <w:numPr>
                <w:ilvl w:val="0"/>
                <w:numId w:val="43"/>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p>
            <w:pPr>
              <w:keepNext w:val="0"/>
              <w:keepLines w:val="0"/>
              <w:widowControl/>
              <w:numPr>
                <w:ilvl w:val="0"/>
                <w:numId w:val="43"/>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Program Enrollment must be created. The mandatory course in that program is automatically filled in the Enrolled Courses table while the elective or optional courses can be selected manually. </w:t>
            </w:r>
          </w:p>
          <w:p>
            <w:pPr>
              <w:keepNext w:val="0"/>
              <w:keepLines w:val="0"/>
              <w:widowControl/>
              <w:numPr>
                <w:ilvl w:val="0"/>
                <w:numId w:val="43"/>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Program Enrollment can be created from within the Student Applicant record via clicking on the Enroll button</w:t>
            </w:r>
            <w:r>
              <w:rPr>
                <w:rFonts w:hint="default" w:cs="Calibri"/>
                <w:color w:val="000000"/>
                <w:kern w:val="0"/>
                <w:sz w:val="20"/>
                <w:szCs w:val="20"/>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6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Education &gt; Admission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6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w:t>
            </w:r>
          </w:p>
          <w:p>
            <w:pPr>
              <w:widowControl w:val="0"/>
              <w:numPr>
                <w:ilvl w:val="0"/>
                <w:numId w:val="0"/>
              </w:numPr>
              <w:ind w:leftChars="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Fee Structure </w:t>
            </w:r>
          </w:p>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color w:val="auto"/>
                <w:kern w:val="0"/>
                <w:sz w:val="20"/>
                <w:szCs w:val="20"/>
                <w:lang w:val="en-US" w:eastAsia="zh-CN" w:bidi="ar"/>
              </w:rPr>
              <w:t>Student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6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6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Enrollment</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135" w:name="_Toc19271"/>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bookmarkEnd w:id="135"/>
    </w:p>
    <w:p>
      <w:pPr>
        <w:rPr>
          <w:rFonts w:hint="default" w:cs="Calibri"/>
          <w:color w:val="000000"/>
          <w:kern w:val="0"/>
          <w:sz w:val="20"/>
          <w:szCs w:val="20"/>
          <w:highlight w:val="none"/>
          <w:lang w:val="en-IN" w:eastAsia="zh-CN" w:bidi="ar"/>
        </w:rPr>
      </w:pPr>
      <w:r>
        <w:drawing>
          <wp:anchor distT="0" distB="0" distL="114300" distR="114300" simplePos="0" relativeHeight="251660288" behindDoc="0" locked="0" layoutInCell="1" allowOverlap="1">
            <wp:simplePos x="0" y="0"/>
            <wp:positionH relativeFrom="column">
              <wp:posOffset>-6350</wp:posOffset>
            </wp:positionH>
            <wp:positionV relativeFrom="paragraph">
              <wp:posOffset>224155</wp:posOffset>
            </wp:positionV>
            <wp:extent cx="5273675" cy="2529205"/>
            <wp:effectExtent l="9525" t="9525" r="20320" b="21590"/>
            <wp:wrapSquare wrapText="bothSides"/>
            <wp:docPr id="9"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4"/>
                    <pic:cNvPicPr>
                      <a:picLocks noChangeAspect="1"/>
                    </pic:cNvPicPr>
                  </pic:nvPicPr>
                  <pic:blipFill>
                    <a:blip r:embed="rId36"/>
                    <a:stretch>
                      <a:fillRect/>
                    </a:stretch>
                  </pic:blipFill>
                  <pic:spPr>
                    <a:xfrm>
                      <a:off x="0" y="0"/>
                      <a:ext cx="5273675" cy="2529205"/>
                    </a:xfrm>
                    <a:prstGeom prst="rect">
                      <a:avLst/>
                    </a:prstGeom>
                    <a:noFill/>
                    <a:ln w="9525" cap="flat" cmpd="sng">
                      <a:solidFill>
                        <a:srgbClr val="000000"/>
                      </a:solidFill>
                      <a:prstDash val="solid"/>
                      <a:miter/>
                      <a:headEnd type="none" w="med" len="med"/>
                      <a:tailEnd type="none" w="med" len="med"/>
                    </a:ln>
                  </pic:spPr>
                </pic:pic>
              </a:graphicData>
            </a:graphic>
          </wp:anchor>
        </w:drawing>
      </w:r>
    </w:p>
    <w:p>
      <w:pPr>
        <w:pStyle w:val="23"/>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19</w:t>
      </w:r>
      <w:r>
        <w:rPr>
          <w:rFonts w:hint="default" w:ascii="Calibri" w:hAnsi="Calibri" w:cs="Calibri"/>
        </w:rPr>
        <w:fldChar w:fldCharType="end"/>
      </w:r>
      <w:r>
        <w:rPr>
          <w:rFonts w:hint="default" w:ascii="Calibri" w:hAnsi="Calibri" w:cs="Calibri"/>
          <w:lang w:val="en-IN"/>
        </w:rPr>
        <w:t xml:space="preserve"> : Program Enrollment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ascii="Calibri" w:hAnsi="Calibri" w:cs="Calibri"/>
          <w:b/>
          <w:bCs/>
          <w:color w:val="000000"/>
          <w:sz w:val="24"/>
          <w:szCs w:val="24"/>
          <w:u w:val="single"/>
          <w:lang w:val="en-US"/>
        </w:rPr>
      </w:pPr>
      <w:bookmarkStart w:id="136" w:name="_Toc4524"/>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136"/>
    </w:p>
    <w:p>
      <w:pPr>
        <w:rPr>
          <w:rFonts w:hint="default" w:ascii="Calibri" w:hAnsi="Calibri" w:eastAsia="SimSun" w:cs="Calibri"/>
          <w:b/>
          <w:bCs/>
          <w:color w:val="366091"/>
          <w:sz w:val="24"/>
          <w:szCs w:val="24"/>
          <w:lang w:val="en-US" w:eastAsia="zh-CN" w:bidi="ar-SA"/>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rPr>
      </w:pPr>
    </w:p>
    <w:tbl>
      <w:tblPr>
        <w:tblStyle w:val="12"/>
        <w:tblW w:w="8797"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40"/>
        <w:gridCol w:w="1384"/>
        <w:gridCol w:w="1816"/>
        <w:gridCol w:w="1250"/>
        <w:gridCol w:w="1434"/>
        <w:gridCol w:w="10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43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3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w:t>
            </w:r>
            <w:r>
              <w:rPr>
                <w:rFonts w:hint="default" w:cs="Calibri"/>
                <w:i w:val="0"/>
                <w:iCs w:val="0"/>
                <w:color w:val="000000"/>
                <w:kern w:val="0"/>
                <w:sz w:val="20"/>
                <w:szCs w:val="20"/>
                <w:u w:val="none"/>
                <w:lang w:val="en-IN" w:eastAsia="zh-CN" w:bidi="ar"/>
              </w:rPr>
              <w:t>, auto fetched when clicked enrolled button from  student or student Applicant screen.</w:t>
            </w:r>
          </w:p>
        </w:tc>
        <w:tc>
          <w:tcPr>
            <w:tcW w:w="143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id is inputted.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Gender</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Batch Name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School House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School House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Provisional Admission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10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Status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Admitted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filtered on the basis of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Semester and filtered on the basis of programs</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Year auto fetched when clicked enrolled connection button from  student screen. And enroll button form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Term</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Seat Reservation Type</w:t>
            </w:r>
            <w:r>
              <w:rPr>
                <w:rFonts w:hint="default" w:cs="Calibri"/>
                <w:i w:val="0"/>
                <w:iCs w:val="0"/>
                <w:color w:val="000000"/>
                <w:kern w:val="0"/>
                <w:sz w:val="20"/>
                <w:szCs w:val="20"/>
                <w:u w:val="none"/>
                <w:lang w:val="en-IN" w:eastAsia="zh-CN" w:bidi="ar"/>
              </w:rPr>
              <w:t xml:space="preserve"> and fetched on the basis student category wise seat reservation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 seats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admission screen child table Reservation distribution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22</w:t>
            </w:r>
          </w:p>
        </w:tc>
        <w:tc>
          <w:tcPr>
            <w:tcW w:w="134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Boarding Student</w:t>
            </w:r>
          </w:p>
        </w:tc>
        <w:tc>
          <w:tcPr>
            <w:tcW w:w="1384"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w:t>
            </w:r>
            <w:r>
              <w:rPr>
                <w:rFonts w:hint="default" w:cs="Calibri"/>
                <w:i w:val="0"/>
                <w:iCs w:val="0"/>
                <w:color w:val="000000"/>
                <w:kern w:val="0"/>
                <w:sz w:val="20"/>
                <w:szCs w:val="20"/>
                <w:u w:val="none"/>
                <w:lang w:val="en-IN" w:eastAsia="zh-CN" w:bidi="ar"/>
              </w:rPr>
              <w:t>kbox</w:t>
            </w:r>
          </w:p>
        </w:tc>
        <w:tc>
          <w:tcPr>
            <w:tcW w:w="181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764" w:type="dxa"/>
            <w:gridSpan w:val="6"/>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Enrolled courses</w:t>
            </w:r>
          </w:p>
        </w:tc>
        <w:tc>
          <w:tcPr>
            <w:tcW w:w="1033"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FFFFFF" w:themeColor="background1" w:sz="8" w:space="0"/>
              <w:left w:val="single" w:color="FFFFFF" w:themeColor="background1"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34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8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81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43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33" w:type="dxa"/>
            <w:tcBorders>
              <w:top w:val="single" w:color="FFFFFF" w:themeColor="background1" w:sz="8" w:space="0"/>
              <w:left w:val="single" w:color="4F81BD" w:sz="8" w:space="0"/>
              <w:bottom w:val="single" w:color="FFFFFF" w:themeColor="background1" w:sz="8" w:space="0"/>
              <w:right w:val="single" w:color="FFFFFF" w:themeColor="background1"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23</w:t>
            </w:r>
          </w:p>
        </w:tc>
        <w:tc>
          <w:tcPr>
            <w:tcW w:w="134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Courses</w:t>
            </w:r>
          </w:p>
        </w:tc>
        <w:tc>
          <w:tcPr>
            <w:tcW w:w="138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Description of the table is given below</w:t>
            </w:r>
          </w:p>
        </w:tc>
        <w:tc>
          <w:tcPr>
            <w:tcW w:w="143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764" w:type="dxa"/>
            <w:gridSpan w:val="6"/>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Transportation</w:t>
            </w:r>
          </w:p>
        </w:tc>
        <w:tc>
          <w:tcPr>
            <w:tcW w:w="1033"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FFFFFF" w:themeColor="background1" w:sz="8" w:space="0"/>
              <w:left w:val="single" w:color="FFFFFF" w:themeColor="background1"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34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8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81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43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033" w:type="dxa"/>
            <w:tcBorders>
              <w:top w:val="single" w:color="FFFFFF" w:themeColor="background1" w:sz="8" w:space="0"/>
              <w:left w:val="single" w:color="4F81BD" w:sz="8" w:space="0"/>
              <w:bottom w:val="single" w:color="FFFFFF" w:themeColor="background1" w:sz="8" w:space="0"/>
              <w:right w:val="single" w:color="FFFFFF" w:themeColor="background1"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24</w:t>
            </w:r>
          </w:p>
        </w:tc>
        <w:tc>
          <w:tcPr>
            <w:tcW w:w="1340"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Mode of Transportation</w:t>
            </w:r>
          </w:p>
        </w:tc>
        <w:tc>
          <w:tcPr>
            <w:tcW w:w="1384"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816"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FFFFFF" w:themeColor="background1"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FFFFFF" w:themeColor="background1"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FFFFFF" w:themeColor="background1"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Vehicle/Bus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Fee Structure Item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4"/>
              </w:num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Once program enrollment record submitted for a particular student then in back-end the fees record for that particular student will created and then the student need to pay their fees from the Fees screen.</w:t>
            </w:r>
          </w:p>
          <w:p>
            <w:pPr>
              <w:numPr>
                <w:ilvl w:val="0"/>
                <w:numId w:val="0"/>
              </w:num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2. 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5"/>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images, take the picture with the help camera.</w:t>
            </w:r>
          </w:p>
          <w:p>
            <w:pPr>
              <w:numPr>
                <w:ilvl w:val="0"/>
                <w:numId w:val="45"/>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ind w:leftChars="0"/>
              <w:jc w:val="both"/>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Academic Calendar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Voucher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Text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Text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32</w:t>
            </w:r>
          </w:p>
        </w:tc>
        <w:tc>
          <w:tcPr>
            <w:tcW w:w="4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Submit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On submit the record the course enrollment auto created and student will  be enrolled  on those courses which are present in </w:t>
            </w:r>
            <w:r>
              <w:rPr>
                <w:rFonts w:hint="default" w:cs="Calibri"/>
                <w:b/>
                <w:bCs/>
                <w:i w:val="0"/>
                <w:iCs w:val="0"/>
                <w:color w:val="000000"/>
                <w:sz w:val="20"/>
                <w:szCs w:val="20"/>
                <w:u w:val="none"/>
                <w:lang w:val="en-IN"/>
              </w:rPr>
              <w:t xml:space="preserve">course </w:t>
            </w:r>
            <w:r>
              <w:rPr>
                <w:rFonts w:hint="default" w:cs="Calibri"/>
                <w:i w:val="0"/>
                <w:iCs w:val="0"/>
                <w:color w:val="000000"/>
                <w:sz w:val="20"/>
                <w:szCs w:val="20"/>
                <w:u w:val="none"/>
                <w:lang w:val="en-IN"/>
              </w:rPr>
              <w:t>child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12"/>
        <w:tblW w:w="87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7"/>
        <w:gridCol w:w="1500"/>
        <w:gridCol w:w="1350"/>
        <w:gridCol w:w="1833"/>
        <w:gridCol w:w="1267"/>
        <w:gridCol w:w="1417"/>
        <w:gridCol w:w="1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9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Program Enrollment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40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Course</w:t>
            </w:r>
            <w:r>
              <w:rPr>
                <w:rFonts w:hint="default" w:cs="Calibri"/>
                <w:i w:val="0"/>
                <w:iCs w:val="0"/>
                <w:color w:val="000000"/>
                <w:kern w:val="0"/>
                <w:sz w:val="20"/>
                <w:szCs w:val="20"/>
                <w:u w:val="none"/>
                <w:lang w:val="en-IN" w:eastAsia="zh-CN" w:bidi="ar"/>
              </w:rPr>
              <w:t>, and those courses will be visible which are linked with inputted semester</w:t>
            </w:r>
          </w:p>
        </w:tc>
        <w:tc>
          <w:tcPr>
            <w:tcW w:w="101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Instructor</w:t>
            </w: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bl>
    <w:p>
      <w:pPr>
        <w:numPr>
          <w:ilvl w:val="0"/>
          <w:numId w:val="0"/>
        </w:numPr>
        <w:jc w:val="left"/>
        <w:rPr>
          <w:rFonts w:hint="default" w:cs="Calibri"/>
          <w:color w:val="000000"/>
          <w:kern w:val="0"/>
          <w:sz w:val="20"/>
          <w:szCs w:val="20"/>
          <w:highlight w:val="none"/>
          <w:lang w:val="en-US" w:eastAsia="zh-CN" w:bidi="ar"/>
        </w:rPr>
      </w:pPr>
    </w:p>
    <w:tbl>
      <w:tblPr>
        <w:tblStyle w:val="12"/>
        <w:tblW w:w="8764"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460"/>
        <w:gridCol w:w="1350"/>
        <w:gridCol w:w="1834"/>
        <w:gridCol w:w="1283"/>
        <w:gridCol w:w="1617"/>
        <w:gridCol w:w="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876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Fee Structure</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12"/>
        <w:tblW w:w="8774"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1377"/>
        <w:gridCol w:w="1350"/>
        <w:gridCol w:w="1833"/>
        <w:gridCol w:w="1250"/>
        <w:gridCol w:w="1617"/>
        <w:gridCol w:w="8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877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Academic Calendar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Events</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Events</w:t>
            </w:r>
            <w:r>
              <w:rPr>
                <w:rFonts w:hint="default" w:cs="Calibri"/>
                <w:i w:val="0"/>
                <w:iCs w:val="0"/>
                <w:color w:val="000000"/>
                <w:kern w:val="0"/>
                <w:sz w:val="20"/>
                <w:szCs w:val="20"/>
                <w:u w:val="none"/>
                <w:lang w:val="en-IN" w:eastAsia="zh-CN" w:bidi="ar"/>
              </w:rPr>
              <w:t>, events will fetch w.r.t Academeic Calendar Template</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Start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End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Duration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137" w:name="_Toc1888"/>
      <w:r>
        <w:rPr>
          <w:rFonts w:hint="default" w:ascii="Calibri" w:hAnsi="Calibri" w:eastAsia="SimSun" w:cs="Calibri"/>
          <w:b/>
          <w:bCs/>
          <w:color w:val="000000"/>
          <w:sz w:val="24"/>
          <w:szCs w:val="24"/>
          <w:u w:val="single"/>
          <w:rtl w:val="0"/>
          <w:lang w:val="en-US" w:eastAsia="zh-CN" w:bidi="ar-SA"/>
        </w:rPr>
        <w:t>User: Roles &amp; Permission</w:t>
      </w:r>
      <w:bookmarkEnd w:id="137"/>
    </w:p>
    <w:p>
      <w:pPr>
        <w:numPr>
          <w:ilvl w:val="0"/>
          <w:numId w:val="0"/>
        </w:numPr>
        <w:jc w:val="left"/>
        <w:rPr>
          <w:rFonts w:hint="default" w:cs="Calibri"/>
          <w:color w:val="000000"/>
          <w:kern w:val="0"/>
          <w:sz w:val="20"/>
          <w:szCs w:val="20"/>
          <w:highlight w:val="none"/>
          <w:lang w:val="en-US" w:eastAsia="zh-CN" w:bidi="ar"/>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79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38" w:name="_Toc27394"/>
      <w:r>
        <w:rPr>
          <w:rFonts w:hint="default"/>
          <w:lang w:val="en-US" w:eastAsia="zh-CN"/>
        </w:rPr>
        <w:t>Course Enrollmen</w:t>
      </w:r>
      <w:r>
        <w:rPr>
          <w:rFonts w:hint="default"/>
          <w:lang w:val="en-IN" w:eastAsia="zh-CN"/>
        </w:rPr>
        <w:t>t</w:t>
      </w:r>
      <w:bookmarkEnd w:id="138"/>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39" w:name="_Toc31072"/>
      <w:r>
        <w:rPr>
          <w:rFonts w:hint="default"/>
          <w:b/>
          <w:bCs/>
          <w:color w:val="000000"/>
          <w:sz w:val="24"/>
          <w:szCs w:val="24"/>
          <w:u w:val="single"/>
          <w:lang w:val="en-IN"/>
        </w:rPr>
        <w:t>General Description</w:t>
      </w:r>
      <w:bookmarkEnd w:id="139"/>
    </w:p>
    <w:p>
      <w:pPr>
        <w:rPr>
          <w:rFonts w:hint="default"/>
          <w:rtl w:val="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8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6"/>
        <w:gridCol w:w="5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5694" w:type="dxa"/>
            <w:noWrap w:val="0"/>
            <w:vAlign w:val="center"/>
          </w:tcPr>
          <w:p>
            <w:pPr>
              <w:keepNext w:val="0"/>
              <w:keepLines w:val="0"/>
              <w:widowControl/>
              <w:numPr>
                <w:ilvl w:val="0"/>
                <w:numId w:val="46"/>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46"/>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Course Enrollment must be created/auto-generated. The mandatory course in that program is automatically filled in the Enrolled Courses table while the elective or optional courses can be selected manually.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46"/>
              </w:numPr>
              <w:suppressLineNumbers w:val="0"/>
              <w:tabs>
                <w:tab w:val="clear" w:pos="425"/>
              </w:tabs>
              <w:ind w:left="420" w:leftChars="0" w:hanging="420" w:firstLineChars="0"/>
              <w:jc w:val="both"/>
              <w:rPr>
                <w:rFonts w:hint="default" w:cs="Times New Roman"/>
                <w:sz w:val="20"/>
                <w:szCs w:val="20"/>
                <w:vertAlign w:val="baseline"/>
                <w:lang w:val="en-US" w:eastAsia="zh-CN"/>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Course Enrollment is auto-created from within the Program Enrollment 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5694"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rtl w:val="0"/>
                <w:lang w:val="en-US" w:eastAsia="zh-CN"/>
              </w:rPr>
              <w:t>Home &gt; Admission &gt; Application &amp; Enrollment &gt; Course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US"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Existing Screen Name</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IN" w:eastAsia="zh-CN" w:bidi="ar-SA"/>
              </w:rPr>
              <w:t xml:space="preserve">Course </w:t>
            </w:r>
            <w:r>
              <w:rPr>
                <w:rFonts w:hint="default" w:cs="Calibri"/>
                <w:sz w:val="20"/>
                <w:szCs w:val="20"/>
                <w:u w:val="none"/>
                <w:rtl w:val="0"/>
                <w:lang w:val="en-US" w:eastAsia="zh-CN" w:bidi="ar-SA"/>
              </w:rPr>
              <w:t>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New Screen Name</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rtl w:val="0"/>
                <w:lang w:val="en-IN" w:eastAsia="zh-CN" w:bidi="ar-SA"/>
              </w:rPr>
              <w:t>Module Enrollment</w:t>
            </w:r>
          </w:p>
        </w:tc>
      </w:tr>
    </w:tbl>
    <w:p>
      <w:pPr>
        <w:numPr>
          <w:ilvl w:val="0"/>
          <w:numId w:val="0"/>
        </w:numPr>
        <w:tabs>
          <w:tab w:val="left" w:pos="850"/>
        </w:tabs>
        <w:bidi w:val="0"/>
        <w:outlineLvl w:val="9"/>
        <w:rPr>
          <w:rFonts w:hint="default"/>
          <w:b/>
          <w:bCs/>
          <w:color w:val="366091"/>
          <w:sz w:val="24"/>
          <w:szCs w:val="24"/>
          <w:lang w:val="en-US" w:eastAsia="zh-CN"/>
        </w:rPr>
      </w:pPr>
      <w:bookmarkStart w:id="140" w:name="_Toc16581"/>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bookmarkEnd w:id="140"/>
    </w:p>
    <w:p>
      <w:pPr>
        <w:pStyle w:val="23"/>
        <w:numPr>
          <w:ilvl w:val="0"/>
          <w:numId w:val="0"/>
        </w:numPr>
        <w:jc w:val="center"/>
        <w:rPr>
          <w:rFonts w:hint="default"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20</w:t>
      </w:r>
      <w:r>
        <w:rPr>
          <w:rFonts w:hint="default" w:ascii="Calibri" w:hAnsi="Calibri" w:cs="Calibri"/>
        </w:rPr>
        <w:fldChar w:fldCharType="end"/>
      </w:r>
      <w:r>
        <w:rPr>
          <w:rFonts w:hint="default" w:ascii="Calibri" w:hAnsi="Calibri" w:cs="Calibri"/>
        </w:rPr>
        <w:drawing>
          <wp:anchor distT="0" distB="0" distL="114300" distR="114300" simplePos="0" relativeHeight="251661312" behindDoc="0" locked="0" layoutInCell="1" allowOverlap="1">
            <wp:simplePos x="0" y="0"/>
            <wp:positionH relativeFrom="column">
              <wp:posOffset>-13970</wp:posOffset>
            </wp:positionH>
            <wp:positionV relativeFrom="paragraph">
              <wp:posOffset>120650</wp:posOffset>
            </wp:positionV>
            <wp:extent cx="5273040" cy="2055495"/>
            <wp:effectExtent l="9525" t="9525" r="20955" b="22860"/>
            <wp:wrapSquare wrapText="bothSides"/>
            <wp:docPr id="10"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5"/>
                    <pic:cNvPicPr>
                      <a:picLocks noChangeAspect="1"/>
                    </pic:cNvPicPr>
                  </pic:nvPicPr>
                  <pic:blipFill>
                    <a:blip r:embed="rId37"/>
                    <a:stretch>
                      <a:fillRect/>
                    </a:stretch>
                  </pic:blipFill>
                  <pic:spPr>
                    <a:xfrm>
                      <a:off x="0" y="0"/>
                      <a:ext cx="5273040" cy="20554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 xml:space="preserve"> : Course Enrollment Screen</w:t>
      </w:r>
    </w:p>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bookmarkStart w:id="141" w:name="_Toc3075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41"/>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eastAsia="zh-CN"/>
        </w:rPr>
      </w:pPr>
    </w:p>
    <w:tbl>
      <w:tblPr>
        <w:tblStyle w:val="12"/>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097"/>
        <w:gridCol w:w="1083"/>
        <w:gridCol w:w="1180"/>
        <w:gridCol w:w="1770"/>
        <w:gridCol w:w="1817"/>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0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8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0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w:t>
            </w:r>
          </w:p>
        </w:tc>
        <w:tc>
          <w:tcPr>
            <w:tcW w:w="1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7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 Enrollment</w:t>
            </w:r>
          </w:p>
        </w:tc>
        <w:tc>
          <w:tcPr>
            <w:tcW w:w="18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Student</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Course</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Term</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Year</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Credit distribution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Grading Scale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Grading Scale</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Course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Total Module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Passing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Passing Marks</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tbl>
      <w:tblPr>
        <w:tblStyle w:val="12"/>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184"/>
        <w:gridCol w:w="1050"/>
        <w:gridCol w:w="1750"/>
        <w:gridCol w:w="1200"/>
        <w:gridCol w:w="1833"/>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874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Credit Distribution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1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Assessment Criteria</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Assessment Criteria</w:t>
            </w: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Weightage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Weightage need to be maximum 100</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color w:val="000000"/>
          <w:kern w:val="0"/>
          <w:sz w:val="20"/>
          <w:szCs w:val="20"/>
          <w:highlight w:val="none"/>
          <w:lang w:val="en-IN" w:eastAsia="zh-CN" w:bidi="ar"/>
        </w:rPr>
      </w:pPr>
    </w:p>
    <w:tbl>
      <w:tblPr>
        <w:tblStyle w:val="12"/>
        <w:tblW w:w="8777"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175"/>
        <w:gridCol w:w="1059"/>
        <w:gridCol w:w="1809"/>
        <w:gridCol w:w="1157"/>
        <w:gridCol w:w="1800"/>
        <w:gridCol w:w="13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2" w:hRule="atLeast"/>
        </w:trPr>
        <w:tc>
          <w:tcPr>
            <w:tcW w:w="877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sz w:val="20"/>
                <w:szCs w:val="20"/>
                <w:u w:val="none"/>
                <w:lang w:val="en-US"/>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1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1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3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w:t>
            </w:r>
          </w:p>
        </w:tc>
        <w:tc>
          <w:tcPr>
            <w:tcW w:w="10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US" w:eastAsia="zh-CN" w:bidi="ar"/>
              </w:rPr>
              <w:t>Topic</w:t>
            </w:r>
            <w:r>
              <w:rPr>
                <w:rFonts w:hint="default" w:cs="Calibri"/>
                <w:i w:val="0"/>
                <w:iCs w:val="0"/>
                <w:color w:val="000000"/>
                <w:kern w:val="0"/>
                <w:sz w:val="20"/>
                <w:szCs w:val="20"/>
                <w:u w:val="none"/>
                <w:lang w:val="en-IN" w:eastAsia="zh-CN" w:bidi="ar"/>
              </w:rPr>
              <w:t>, and auto fetched from the course screen, w.r.t the course field data.</w:t>
            </w:r>
          </w:p>
        </w:tc>
        <w:tc>
          <w:tcPr>
            <w:tcW w:w="133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 Name</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Sub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Duration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Time</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Attachment</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7"/>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p>
            <w:pPr>
              <w:numPr>
                <w:ilvl w:val="0"/>
                <w:numId w:val="47"/>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7"/>
              </w:num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8"/>
              </w:numPr>
              <w:jc w:val="center"/>
              <w:rPr>
                <w:rFonts w:hint="default" w:ascii="Calibri" w:hAnsi="Calibri" w:cs="Calibri"/>
                <w:i w:val="0"/>
                <w:iCs w:val="0"/>
                <w:color w:val="000000"/>
                <w:sz w:val="20"/>
                <w:szCs w:val="20"/>
                <w:u w:val="none"/>
                <w:lang w:val="en-IN"/>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142" w:name="_Toc2834"/>
      <w:r>
        <w:rPr>
          <w:rFonts w:hint="default" w:ascii="Calibri" w:hAnsi="Calibri" w:eastAsia="SimSun" w:cs="Calibri"/>
          <w:b/>
          <w:bCs/>
          <w:color w:val="000000"/>
          <w:sz w:val="24"/>
          <w:szCs w:val="24"/>
          <w:u w:val="single"/>
          <w:rtl w:val="0"/>
          <w:lang w:val="en-US" w:eastAsia="zh-CN" w:bidi="ar-SA"/>
        </w:rPr>
        <w:t>User: Roles &amp; Permission</w:t>
      </w:r>
      <w:bookmarkEnd w:id="142"/>
    </w:p>
    <w:p>
      <w:pPr>
        <w:numPr>
          <w:ilvl w:val="0"/>
          <w:numId w:val="0"/>
        </w:numPr>
        <w:ind w:leftChars="0"/>
        <w:jc w:val="both"/>
        <w:rPr>
          <w:rFonts w:hint="default"/>
          <w:lang w:val="en-IN" w:eastAsia="zh-CN"/>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color w:val="000000"/>
          <w:kern w:val="0"/>
          <w:sz w:val="20"/>
          <w:szCs w:val="20"/>
          <w:highlight w:val="none"/>
          <w:lang w:val="en-IN" w:eastAsia="zh-CN" w:bidi="ar"/>
        </w:rPr>
      </w:pPr>
    </w:p>
    <w:tbl>
      <w:tblPr>
        <w:tblStyle w:val="12"/>
        <w:tblW w:w="787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1648"/>
        <w:gridCol w:w="715"/>
        <w:gridCol w:w="857"/>
        <w:gridCol w:w="779"/>
        <w:gridCol w:w="840"/>
        <w:gridCol w:w="840"/>
        <w:gridCol w:w="80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8" w:hRule="atLeast"/>
        </w:trPr>
        <w:tc>
          <w:tcPr>
            <w:tcW w:w="5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4" w:hRule="atLeast"/>
        </w:trPr>
        <w:tc>
          <w:tcPr>
            <w:tcW w:w="5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trPr>
        <w:tc>
          <w:tcPr>
            <w:tcW w:w="5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both"/>
        <w:rPr>
          <w:rFonts w:hint="default" w:cs="Calibri"/>
          <w:color w:val="000000"/>
          <w:kern w:val="0"/>
          <w:sz w:val="20"/>
          <w:szCs w:val="20"/>
          <w:highlight w:val="none"/>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43" w:name="_Toc6043"/>
      <w:r>
        <w:rPr>
          <w:rFonts w:hint="default"/>
          <w:lang w:val="en-IN" w:eastAsia="zh-CN"/>
        </w:rPr>
        <w:t>Student Reporting at WSC</w:t>
      </w:r>
      <w:bookmarkEnd w:id="143"/>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8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6"/>
        <w:gridCol w:w="5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5694" w:type="dxa"/>
            <w:noWrap w:val="0"/>
            <w:vAlign w:val="center"/>
          </w:tcPr>
          <w:p>
            <w:pPr>
              <w:keepNext w:val="0"/>
              <w:keepLines w:val="0"/>
              <w:widowControl/>
              <w:numPr>
                <w:ilvl w:val="0"/>
                <w:numId w:val="0"/>
              </w:numPr>
              <w:suppressLineNumbers w:val="0"/>
              <w:ind w:leftChars="0"/>
              <w:jc w:val="both"/>
              <w:rPr>
                <w:rFonts w:hint="default" w:cs="Times New Roman"/>
                <w:sz w:val="20"/>
                <w:szCs w:val="20"/>
                <w:vertAlign w:val="baseline"/>
                <w:lang w:val="en-IN" w:eastAsia="zh-CN"/>
              </w:rPr>
            </w:pPr>
            <w:r>
              <w:rPr>
                <w:rFonts w:hint="default" w:cs="Times New Roman"/>
                <w:sz w:val="20"/>
                <w:szCs w:val="20"/>
                <w:vertAlign w:val="baseline"/>
                <w:lang w:val="en-IN" w:eastAsia="zh-CN"/>
              </w:rPr>
              <w:t xml:space="preserve">After Student Course Enrollment, in a particular date, list of admitted students will be reported at WSC. This Screen mainly help to know how many students are reporting in particular date,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5694" w:type="dxa"/>
            <w:noWrap w:val="0"/>
            <w:vAlign w:val="center"/>
          </w:tcPr>
          <w:p>
            <w:pPr>
              <w:keepNext w:val="0"/>
              <w:keepLines w:val="0"/>
              <w:widowControl/>
              <w:suppressLineNumbers w:val="0"/>
              <w:jc w:val="both"/>
              <w:rPr>
                <w:rFonts w:hint="default" w:cs="Times New Roman"/>
                <w:sz w:val="20"/>
                <w:szCs w:val="20"/>
                <w:vertAlign w:val="baseline"/>
                <w:lang w:val="en-IN" w:eastAsia="zh-CN"/>
              </w:rPr>
            </w:pPr>
            <w:r>
              <w:rPr>
                <w:rFonts w:hint="default" w:cs="Times New Roman"/>
                <w:sz w:val="20"/>
                <w:szCs w:val="20"/>
                <w:vertAlign w:val="baseline"/>
                <w:lang w:val="en-IN" w:eastAsia="zh-C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IN" w:eastAsia="zh-CN" w:bidi="ar-SA"/>
              </w:rPr>
              <w:t xml:space="preserve">Course </w:t>
            </w:r>
            <w:r>
              <w:rPr>
                <w:rFonts w:hint="default" w:cs="Calibri"/>
                <w:sz w:val="20"/>
                <w:szCs w:val="20"/>
                <w:u w:val="none"/>
                <w:rtl w:val="0"/>
                <w:lang w:val="en-US" w:eastAsia="zh-CN" w:bidi="ar-SA"/>
              </w:rPr>
              <w:t>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New Screen Name</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IN" w:eastAsia="zh-CN"/>
              </w:rPr>
            </w:pPr>
            <w:r>
              <w:rPr>
                <w:rFonts w:hint="default" w:cs="Calibri"/>
                <w:sz w:val="20"/>
                <w:szCs w:val="20"/>
                <w:rtl w:val="0"/>
                <w:lang w:val="en-IN" w:eastAsia="zh-CN" w:bidi="ar-SA"/>
              </w:rPr>
              <w:t>Student Reporting at WSC</w:t>
            </w:r>
          </w:p>
        </w:tc>
      </w:tr>
    </w:tbl>
    <w:p>
      <w:pPr>
        <w:numPr>
          <w:ilvl w:val="0"/>
          <w:numId w:val="0"/>
        </w:numPr>
        <w:bidi w:val="0"/>
        <w:outlineLvl w:val="9"/>
        <w:rPr>
          <w:rFonts w:hint="default"/>
          <w:b/>
          <w:bCs/>
          <w:color w:val="000000"/>
          <w:sz w:val="24"/>
          <w:szCs w:val="24"/>
          <w:u w:val="single"/>
          <w:lang w:val="en-US" w:eastAsia="zh-CN"/>
        </w:rPr>
      </w:pPr>
    </w:p>
    <w:p>
      <w:pPr>
        <w:numPr>
          <w:ilvl w:val="0"/>
          <w:numId w:val="0"/>
        </w:numPr>
        <w:bidi w:val="0"/>
        <w:outlineLvl w:val="9"/>
        <w:rPr>
          <w:rFonts w:hint="default" w:ascii="Calibri" w:hAnsi="Calibri" w:cs="Calibri"/>
          <w:color w:val="000000"/>
          <w:u w:val="single"/>
          <w:lang w:val="en-IN"/>
        </w:rPr>
      </w:pPr>
      <w:r>
        <w:rPr>
          <w:rFonts w:hint="default"/>
          <w:b/>
          <w:bCs/>
          <w:color w:val="000000"/>
          <w:sz w:val="24"/>
          <w:szCs w:val="24"/>
          <w:u w:val="single"/>
          <w:lang w:val="en-US" w:eastAsia="zh-CN"/>
        </w:rPr>
        <w:t>Screenshot</w:t>
      </w:r>
    </w:p>
    <w:p>
      <w:pPr>
        <w:numPr>
          <w:ilvl w:val="0"/>
          <w:numId w:val="0"/>
        </w:numPr>
        <w:jc w:val="both"/>
        <w:rPr>
          <w:rFonts w:hint="default" w:cs="Calibri"/>
          <w:color w:val="000000"/>
          <w:kern w:val="0"/>
          <w:sz w:val="20"/>
          <w:szCs w:val="20"/>
          <w:highlight w:val="none"/>
          <w:lang w:val="en-IN" w:eastAsia="zh-CN" w:bidi="ar"/>
        </w:rPr>
      </w:pPr>
    </w:p>
    <w:p>
      <w:pPr>
        <w:numPr>
          <w:ilvl w:val="0"/>
          <w:numId w:val="0"/>
        </w:numPr>
        <w:bidi w:val="0"/>
        <w:outlineLvl w:val="9"/>
        <w:rPr>
          <w:rFonts w:hint="default"/>
          <w:b/>
          <w:bCs/>
          <w:color w:val="000000"/>
          <w:sz w:val="24"/>
          <w:szCs w:val="24"/>
          <w:u w:val="single"/>
          <w:lang w:val="en-US" w:eastAsia="zh-CN"/>
        </w:rPr>
      </w:pPr>
      <w:r>
        <w:rPr>
          <w:rFonts w:hint="default" w:cs="Calibri"/>
          <w:color w:val="000000"/>
          <w:kern w:val="0"/>
          <w:sz w:val="20"/>
          <w:szCs w:val="20"/>
          <w:highlight w:val="none"/>
          <w:lang w:val="en-IN" w:eastAsia="zh-CN" w:bidi="ar"/>
        </w:rPr>
        <w:drawing>
          <wp:anchor distT="0" distB="0" distL="114300" distR="114300" simplePos="0" relativeHeight="251675648" behindDoc="1" locked="0" layoutInCell="1" allowOverlap="1">
            <wp:simplePos x="0" y="0"/>
            <wp:positionH relativeFrom="column">
              <wp:posOffset>-129540</wp:posOffset>
            </wp:positionH>
            <wp:positionV relativeFrom="paragraph">
              <wp:posOffset>15875</wp:posOffset>
            </wp:positionV>
            <wp:extent cx="5558790" cy="2276475"/>
            <wp:effectExtent l="0" t="0" r="3810" b="22225"/>
            <wp:wrapTight wrapText="bothSides">
              <wp:wrapPolygon>
                <wp:start x="0" y="0"/>
                <wp:lineTo x="0" y="21449"/>
                <wp:lineTo x="21565" y="21449"/>
                <wp:lineTo x="21565" y="0"/>
                <wp:lineTo x="0" y="0"/>
              </wp:wrapPolygon>
            </wp:wrapTight>
            <wp:docPr id="3" name="Picture 3" descr="REPORT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PORT STUDENT"/>
                    <pic:cNvPicPr>
                      <a:picLocks noChangeAspect="1"/>
                    </pic:cNvPicPr>
                  </pic:nvPicPr>
                  <pic:blipFill>
                    <a:blip r:embed="rId38"/>
                    <a:stretch>
                      <a:fillRect/>
                    </a:stretch>
                  </pic:blipFill>
                  <pic:spPr>
                    <a:xfrm>
                      <a:off x="0" y="0"/>
                      <a:ext cx="5558790" cy="2276475"/>
                    </a:xfrm>
                    <a:prstGeom prst="rect">
                      <a:avLst/>
                    </a:prstGeom>
                  </pic:spPr>
                </pic:pic>
              </a:graphicData>
            </a:graphic>
          </wp:anchor>
        </w:drawing>
      </w:r>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12"/>
        <w:tblW w:w="8749"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0"/>
        <w:gridCol w:w="16"/>
        <w:gridCol w:w="1350"/>
        <w:gridCol w:w="1221"/>
        <w:gridCol w:w="1380"/>
        <w:gridCol w:w="1706"/>
        <w:gridCol w:w="1436"/>
        <w:gridCol w:w="10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7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Action /Validation</w:t>
            </w:r>
          </w:p>
        </w:tc>
        <w:tc>
          <w:tcPr>
            <w:tcW w:w="143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Reporting Date</w:t>
            </w:r>
          </w:p>
        </w:tc>
        <w:tc>
          <w:tcPr>
            <w:tcW w:w="12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70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43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lang w:val="en-IN"/>
              </w:rPr>
              <w:t>Academic Year</w:t>
            </w:r>
          </w:p>
        </w:tc>
        <w:tc>
          <w:tcPr>
            <w:tcW w:w="12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w:t>
            </w:r>
            <w:r>
              <w:rPr>
                <w:rFonts w:hint="default" w:cs="Calibri"/>
                <w:i w:val="0"/>
                <w:iCs w:val="0"/>
                <w:color w:val="000000"/>
                <w:kern w:val="0"/>
                <w:sz w:val="20"/>
                <w:szCs w:val="20"/>
                <w:u w:val="none"/>
                <w:lang w:val="en-IN" w:eastAsia="zh-CN" w:bidi="ar"/>
              </w:rPr>
              <w:t>ink Field</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Course Name</w:t>
            </w:r>
          </w:p>
        </w:tc>
        <w:tc>
          <w:tcPr>
            <w:tcW w:w="12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Get Student List</w:t>
            </w:r>
          </w:p>
        </w:tc>
        <w:tc>
          <w:tcPr>
            <w:tcW w:w="12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Button</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cs="Calibri"/>
                <w:color w:val="000000"/>
                <w:sz w:val="20"/>
                <w:szCs w:val="20"/>
                <w:lang w:val="en-IN"/>
              </w:rPr>
              <w:t>Student List</w:t>
            </w:r>
          </w:p>
        </w:tc>
        <w:tc>
          <w:tcPr>
            <w:tcW w:w="12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List of Students will be appeared on the basis of entered course and academic year</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is given below</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49" w:type="dxa"/>
            <w:gridSpan w:val="8"/>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Student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2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7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Validation/ Mandatory</w:t>
            </w:r>
          </w:p>
        </w:tc>
        <w:tc>
          <w:tcPr>
            <w:tcW w:w="1436" w:type="dxa"/>
            <w:tcBorders>
              <w:top w:val="single" w:color="4F81BD" w:sz="8" w:space="0"/>
              <w:left w:val="single" w:color="auto" w:sz="4"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66"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lang w:val="en-IN"/>
              </w:rPr>
              <w:t>Student Id</w:t>
            </w:r>
          </w:p>
        </w:tc>
        <w:tc>
          <w:tcPr>
            <w:tcW w:w="12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70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 from student screen</w:t>
            </w:r>
          </w:p>
        </w:tc>
        <w:tc>
          <w:tcPr>
            <w:tcW w:w="1436" w:type="dxa"/>
            <w:tcBorders>
              <w:top w:val="single" w:color="FFFFFF" w:sz="1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 Field to Student Screen</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6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lang w:val="en-IN"/>
              </w:rPr>
              <w:t>Student Name</w:t>
            </w:r>
          </w:p>
        </w:tc>
        <w:tc>
          <w:tcPr>
            <w:tcW w:w="12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eastAsia="zh-CN" w:bidi="ar-SA"/>
              </w:rPr>
              <w:t>Auto Fetch from student screen</w:t>
            </w:r>
          </w:p>
        </w:tc>
        <w:tc>
          <w:tcPr>
            <w:tcW w:w="1436"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6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lang w:val="en-IN"/>
              </w:rPr>
              <w:t>Contact Number</w:t>
            </w:r>
          </w:p>
        </w:tc>
        <w:tc>
          <w:tcPr>
            <w:tcW w:w="12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 from student screen</w:t>
            </w:r>
          </w:p>
        </w:tc>
        <w:tc>
          <w:tcPr>
            <w:tcW w:w="1436"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6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lang w:val="en-IN"/>
              </w:rPr>
              <w:t>Date of Birth</w:t>
            </w:r>
          </w:p>
        </w:tc>
        <w:tc>
          <w:tcPr>
            <w:tcW w:w="12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 from student screen</w:t>
            </w:r>
          </w:p>
        </w:tc>
        <w:tc>
          <w:tcPr>
            <w:tcW w:w="1436"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6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lang w:val="en-IN"/>
              </w:rPr>
              <w:t>Blood Group</w:t>
            </w:r>
          </w:p>
        </w:tc>
        <w:tc>
          <w:tcPr>
            <w:tcW w:w="12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 from student screen</w:t>
            </w:r>
          </w:p>
        </w:tc>
        <w:tc>
          <w:tcPr>
            <w:tcW w:w="1436"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Options:</w:t>
            </w:r>
          </w:p>
          <w:p>
            <w:pPr>
              <w:jc w:val="center"/>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w:t>
            </w:r>
          </w:p>
          <w:p>
            <w:pPr>
              <w:jc w:val="center"/>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B+</w:t>
            </w:r>
          </w:p>
          <w:p>
            <w:pPr>
              <w:jc w:val="center"/>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w:t>
            </w:r>
          </w:p>
          <w:p>
            <w:pPr>
              <w:jc w:val="center"/>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AB+</w:t>
            </w:r>
          </w:p>
          <w:p>
            <w:pPr>
              <w:jc w:val="center"/>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w:t>
            </w:r>
          </w:p>
          <w:p>
            <w:pPr>
              <w:jc w:val="center"/>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B-</w:t>
            </w:r>
          </w:p>
          <w:p>
            <w:pPr>
              <w:jc w:val="center"/>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w:t>
            </w:r>
          </w:p>
          <w:p>
            <w:pPr>
              <w:jc w:val="center"/>
              <w:rPr>
                <w:rFonts w:hint="default"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AB-</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numPr>
          <w:ilvl w:val="0"/>
          <w:numId w:val="0"/>
        </w:numPr>
        <w:tabs>
          <w:tab w:val="left" w:pos="850"/>
        </w:tabs>
        <w:bidi w:val="0"/>
        <w:outlineLvl w:val="9"/>
        <w:rPr>
          <w:sz w:val="20"/>
          <w:szCs w:val="20"/>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w:t>
      </w:r>
    </w:p>
    <w:p>
      <w:pPr>
        <w:numPr>
          <w:ilvl w:val="0"/>
          <w:numId w:val="0"/>
        </w:numPr>
        <w:jc w:val="both"/>
        <w:rPr>
          <w:rFonts w:hint="default" w:cs="Calibri"/>
          <w:b w:val="0"/>
          <w:bCs w:val="0"/>
          <w:sz w:val="26"/>
          <w:szCs w:val="26"/>
          <w:lang w:val="en-IN"/>
        </w:rPr>
      </w:pPr>
    </w:p>
    <w:tbl>
      <w:tblPr>
        <w:tblStyle w:val="12"/>
        <w:tblW w:w="792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500"/>
        <w:gridCol w:w="730"/>
        <w:gridCol w:w="750"/>
        <w:gridCol w:w="880"/>
        <w:gridCol w:w="860"/>
        <w:gridCol w:w="960"/>
        <w:gridCol w:w="850"/>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7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lang w:val="en-US" w:eastAsia="zh-CN"/>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44" w:name="_Toc27305"/>
      <w:r>
        <w:rPr>
          <w:rFonts w:hint="default"/>
          <w:lang w:val="en-US" w:eastAsia="zh-CN"/>
        </w:rPr>
        <w:t>Fee Category</w:t>
      </w:r>
      <w:bookmarkEnd w:id="144"/>
    </w:p>
    <w:p>
      <w:pPr>
        <w:numPr>
          <w:ilvl w:val="0"/>
          <w:numId w:val="0"/>
        </w:numPr>
        <w:bidi w:val="0"/>
        <w:outlineLvl w:val="9"/>
        <w:rPr>
          <w:rFonts w:hint="default" w:cs="Calibri"/>
          <w:color w:val="000000"/>
          <w:sz w:val="26"/>
          <w:szCs w:val="26"/>
          <w:u w:val="single"/>
          <w:rtl w:val="0"/>
          <w:lang w:val="en-IN" w:eastAsia="zh-CN"/>
        </w:rPr>
      </w:pPr>
      <w:bookmarkStart w:id="145" w:name="_Toc15553"/>
      <w:r>
        <w:rPr>
          <w:rFonts w:hint="default"/>
          <w:b/>
          <w:bCs/>
          <w:color w:val="000000"/>
          <w:sz w:val="24"/>
          <w:szCs w:val="24"/>
          <w:u w:val="single"/>
          <w:lang w:val="en-IN"/>
        </w:rPr>
        <w:t>General Description</w:t>
      </w:r>
      <w:bookmarkEnd w:id="145"/>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0" w:type="dxa"/>
            <w:noWrap w:val="0"/>
            <w:vAlign w:val="center"/>
          </w:tcPr>
          <w:p>
            <w:pPr>
              <w:widowControl w:val="0"/>
              <w:numPr>
                <w:ilvl w:val="0"/>
                <w:numId w:val="0"/>
              </w:numPr>
              <w:jc w:val="both"/>
              <w:rPr>
                <w:rFonts w:hint="default" w:cs="Calibri"/>
                <w:sz w:val="20"/>
                <w:szCs w:val="20"/>
                <w:rtl w:val="0"/>
                <w:lang w:val="en-US" w:eastAsia="zh-CN" w:bidi="ar-SA"/>
              </w:rPr>
            </w:pPr>
            <w:r>
              <w:rPr>
                <w:rFonts w:hint="default" w:ascii="Calibri" w:hAnsi="Calibri" w:cs="Calibri"/>
                <w:b w:val="0"/>
                <w:bCs w:val="0"/>
                <w:color w:val="auto"/>
                <w:sz w:val="20"/>
                <w:szCs w:val="20"/>
                <w:u w:val="none"/>
                <w:lang w:val="en-IN" w:eastAsia="zh-C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0"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bl>
    <w:p>
      <w:pPr>
        <w:numPr>
          <w:ilvl w:val="0"/>
          <w:numId w:val="0"/>
        </w:numPr>
        <w:jc w:val="both"/>
        <w:rPr>
          <w:rFonts w:hint="default" w:cs="Calibri"/>
          <w:b w:val="0"/>
          <w:bCs w:val="0"/>
          <w:sz w:val="26"/>
          <w:szCs w:val="26"/>
          <w:lang w:val="en-IN"/>
        </w:rPr>
      </w:pPr>
    </w:p>
    <w:p>
      <w:pPr>
        <w:numPr>
          <w:ilvl w:val="0"/>
          <w:numId w:val="0"/>
        </w:numPr>
        <w:bidi w:val="0"/>
        <w:outlineLvl w:val="9"/>
        <w:rPr>
          <w:rFonts w:hint="default" w:ascii="Calibri" w:hAnsi="Calibri" w:cs="Calibri"/>
          <w:color w:val="000000"/>
          <w:u w:val="single"/>
          <w:lang w:val="en-IN"/>
        </w:rPr>
      </w:pPr>
      <w:bookmarkStart w:id="146" w:name="_Toc24584"/>
      <w:r>
        <w:rPr>
          <w:rFonts w:hint="default"/>
          <w:b/>
          <w:bCs/>
          <w:color w:val="000000"/>
          <w:sz w:val="24"/>
          <w:szCs w:val="24"/>
          <w:u w:val="single"/>
          <w:lang w:val="en-US" w:eastAsia="zh-CN"/>
        </w:rPr>
        <w:t>Screenshot</w:t>
      </w:r>
      <w:bookmarkEnd w:id="146"/>
    </w:p>
    <w:p>
      <w:pPr>
        <w:rPr>
          <w:rFonts w:hint="default" w:ascii="Calibri" w:hAnsi="Calibri" w:cs="Calibri"/>
          <w:lang w:val="en-IN"/>
        </w:rPr>
      </w:pPr>
    </w:p>
    <w:p>
      <w:pPr>
        <w:rPr>
          <w:rFonts w:hint="default" w:ascii="Calibri" w:hAnsi="Calibri" w:cs="Calibri"/>
          <w:lang w:val="en-IN"/>
        </w:rPr>
      </w:pPr>
      <w:r>
        <w:rPr>
          <w:rFonts w:hint="default" w:ascii="Calibri" w:hAnsi="Calibri" w:cs="Calibri"/>
          <w:lang w:val="en-IN"/>
        </w:rPr>
        <w:drawing>
          <wp:inline distT="0" distB="0" distL="114300" distR="114300">
            <wp:extent cx="5264150" cy="1039495"/>
            <wp:effectExtent l="0" t="0" r="8890" b="12065"/>
            <wp:docPr id="31" name="Picture 228"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8" descr="Picture4"/>
                    <pic:cNvPicPr>
                      <a:picLocks noChangeAspect="1"/>
                    </pic:cNvPicPr>
                  </pic:nvPicPr>
                  <pic:blipFill>
                    <a:blip r:embed="rId39"/>
                    <a:stretch>
                      <a:fillRect/>
                    </a:stretch>
                  </pic:blipFill>
                  <pic:spPr>
                    <a:xfrm>
                      <a:off x="0" y="0"/>
                      <a:ext cx="5264150" cy="1039495"/>
                    </a:xfrm>
                    <a:prstGeom prst="rect">
                      <a:avLst/>
                    </a:prstGeom>
                    <a:noFill/>
                    <a:ln>
                      <a:noFill/>
                    </a:ln>
                  </pic:spPr>
                </pic:pic>
              </a:graphicData>
            </a:graphic>
          </wp:inline>
        </w:drawing>
      </w:r>
    </w:p>
    <w:p>
      <w:pPr>
        <w:pStyle w:val="23"/>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21</w:t>
      </w:r>
      <w:r>
        <w:rPr>
          <w:rFonts w:hint="default" w:ascii="Calibri" w:hAnsi="Calibri" w:cs="Calibri"/>
        </w:rPr>
        <w:fldChar w:fldCharType="end"/>
      </w:r>
      <w:r>
        <w:rPr>
          <w:rFonts w:hint="default" w:ascii="Calibri" w:hAnsi="Calibri" w:cs="Calibri"/>
          <w:lang w:val="en-IN"/>
        </w:rPr>
        <w:t xml:space="preserve"> : Fee Category Screen</w:t>
      </w:r>
    </w:p>
    <w:p>
      <w:pPr>
        <w:numPr>
          <w:ilvl w:val="0"/>
          <w:numId w:val="0"/>
        </w:numPr>
        <w:jc w:val="both"/>
        <w:rPr>
          <w:rFonts w:hint="default" w:cs="Calibri"/>
          <w:b w:val="0"/>
          <w:bCs w:val="0"/>
          <w:sz w:val="26"/>
          <w:szCs w:val="26"/>
          <w:lang w:val="en-IN"/>
        </w:rPr>
      </w:pPr>
    </w:p>
    <w:p>
      <w:pPr>
        <w:numPr>
          <w:ilvl w:val="0"/>
          <w:numId w:val="0"/>
        </w:numPr>
        <w:bidi w:val="0"/>
        <w:outlineLvl w:val="9"/>
        <w:rPr>
          <w:rFonts w:hint="default"/>
          <w:b/>
          <w:bCs/>
          <w:color w:val="000000"/>
          <w:sz w:val="24"/>
          <w:szCs w:val="24"/>
          <w:u w:val="single"/>
          <w:lang w:val="en-US" w:eastAsia="zh-CN"/>
        </w:rPr>
      </w:pPr>
      <w:bookmarkStart w:id="147" w:name="_Toc9500"/>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47"/>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12"/>
        <w:tblW w:w="8749"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06"/>
        <w:gridCol w:w="1350"/>
        <w:gridCol w:w="1221"/>
        <w:gridCol w:w="1800"/>
        <w:gridCol w:w="1286"/>
        <w:gridCol w:w="1436"/>
        <w:gridCol w:w="10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28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Action /Validation</w:t>
            </w:r>
          </w:p>
        </w:tc>
        <w:tc>
          <w:tcPr>
            <w:tcW w:w="143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Category Name</w:t>
            </w:r>
          </w:p>
        </w:tc>
        <w:tc>
          <w:tcPr>
            <w:tcW w:w="12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43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lang w:val="en-IN"/>
              </w:rPr>
              <w:t>Description</w:t>
            </w:r>
          </w:p>
        </w:tc>
        <w:tc>
          <w:tcPr>
            <w:tcW w:w="12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Long Text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2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48" w:name="_Toc2024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148"/>
    </w:p>
    <w:p>
      <w:pPr>
        <w:numPr>
          <w:ilvl w:val="0"/>
          <w:numId w:val="0"/>
        </w:numPr>
        <w:tabs>
          <w:tab w:val="left" w:pos="850"/>
        </w:tabs>
        <w:bidi w:val="0"/>
        <w:outlineLvl w:val="9"/>
        <w:rPr>
          <w:sz w:val="20"/>
          <w:szCs w:val="20"/>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w:t>
      </w:r>
    </w:p>
    <w:p>
      <w:pPr>
        <w:numPr>
          <w:ilvl w:val="0"/>
          <w:numId w:val="0"/>
        </w:numPr>
        <w:jc w:val="both"/>
        <w:rPr>
          <w:rFonts w:hint="default" w:cs="Calibri"/>
          <w:b w:val="0"/>
          <w:bCs w:val="0"/>
          <w:sz w:val="26"/>
          <w:szCs w:val="26"/>
          <w:lang w:val="en-IN"/>
        </w:rPr>
      </w:pPr>
    </w:p>
    <w:tbl>
      <w:tblPr>
        <w:tblStyle w:val="12"/>
        <w:tblW w:w="792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500"/>
        <w:gridCol w:w="730"/>
        <w:gridCol w:w="750"/>
        <w:gridCol w:w="880"/>
        <w:gridCol w:w="860"/>
        <w:gridCol w:w="960"/>
        <w:gridCol w:w="850"/>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7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49" w:name="_Toc8162"/>
      <w:r>
        <w:rPr>
          <w:rFonts w:hint="default"/>
          <w:lang w:val="en-US" w:eastAsia="zh-CN"/>
        </w:rPr>
        <w:t>Fee Structure</w:t>
      </w:r>
      <w:bookmarkEnd w:id="149"/>
    </w:p>
    <w:p>
      <w:pPr>
        <w:numPr>
          <w:ilvl w:val="0"/>
          <w:numId w:val="0"/>
        </w:numPr>
        <w:tabs>
          <w:tab w:val="left" w:pos="850"/>
        </w:tabs>
        <w:bidi w:val="0"/>
        <w:outlineLvl w:val="9"/>
        <w:rPr>
          <w:rFonts w:hint="default" w:cs="Calibri"/>
          <w:color w:val="000000"/>
          <w:sz w:val="26"/>
          <w:szCs w:val="26"/>
          <w:u w:val="single"/>
          <w:rtl w:val="0"/>
          <w:lang w:val="en-IN" w:eastAsia="zh-CN"/>
        </w:rPr>
      </w:pPr>
      <w:bookmarkStart w:id="150" w:name="_Toc13200"/>
      <w:r>
        <w:rPr>
          <w:rFonts w:hint="default"/>
          <w:b/>
          <w:bCs/>
          <w:color w:val="000000"/>
          <w:sz w:val="24"/>
          <w:szCs w:val="24"/>
          <w:u w:val="single"/>
          <w:lang w:val="en-IN"/>
        </w:rPr>
        <w:t>General Description</w:t>
      </w:r>
      <w:bookmarkEnd w:id="150"/>
    </w:p>
    <w:p>
      <w:pPr>
        <w:rPr>
          <w:rFonts w:hint="default"/>
          <w:rtl w:val="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8"/>
        <w:gridCol w:w="4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2" w:type="dxa"/>
            <w:noWrap w:val="0"/>
            <w:vAlign w:val="center"/>
          </w:tcPr>
          <w:p>
            <w:pPr>
              <w:widowControl w:val="0"/>
              <w:numPr>
                <w:ilvl w:val="0"/>
                <w:numId w:val="0"/>
              </w:numPr>
              <w:jc w:val="both"/>
              <w:rPr>
                <w:rFonts w:hint="default" w:cs="Calibri"/>
                <w:sz w:val="20"/>
                <w:szCs w:val="20"/>
                <w:rtl w:val="0"/>
                <w:lang w:val="en-US" w:eastAsia="zh-CN" w:bidi="ar-SA"/>
              </w:rPr>
            </w:pPr>
            <w:r>
              <w:rPr>
                <w:rFonts w:hint="default" w:ascii="Calibri" w:hAnsi="Calibri" w:cs="Calibri"/>
                <w:b w:val="0"/>
                <w:bCs w:val="0"/>
                <w:color w:val="auto"/>
                <w:sz w:val="20"/>
                <w:szCs w:val="20"/>
                <w:u w:val="none"/>
                <w:lang w:val="en-IN" w:eastAsia="zh-C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2"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2" w:type="dxa"/>
            <w:noWrap w:val="0"/>
            <w:vAlign w:val="center"/>
          </w:tcPr>
          <w:p>
            <w:pPr>
              <w:widowControl w:val="0"/>
              <w:numPr>
                <w:ilvl w:val="0"/>
                <w:numId w:val="49"/>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Fee Type</w:t>
            </w:r>
          </w:p>
          <w:p>
            <w:pPr>
              <w:widowControl w:val="0"/>
              <w:numPr>
                <w:ilvl w:val="0"/>
                <w:numId w:val="49"/>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Programs</w:t>
            </w:r>
          </w:p>
          <w:p>
            <w:pPr>
              <w:widowControl w:val="0"/>
              <w:numPr>
                <w:ilvl w:val="0"/>
                <w:numId w:val="49"/>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Program Grade</w:t>
            </w:r>
          </w:p>
          <w:p>
            <w:pPr>
              <w:widowControl w:val="0"/>
              <w:numPr>
                <w:ilvl w:val="0"/>
                <w:numId w:val="49"/>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Fee Type</w:t>
            </w:r>
          </w:p>
          <w:p>
            <w:pPr>
              <w:widowControl w:val="0"/>
              <w:numPr>
                <w:ilvl w:val="0"/>
                <w:numId w:val="49"/>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Student Category</w:t>
            </w:r>
          </w:p>
          <w:p>
            <w:pPr>
              <w:widowControl w:val="0"/>
              <w:numPr>
                <w:ilvl w:val="0"/>
                <w:numId w:val="49"/>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Semester</w:t>
            </w:r>
          </w:p>
          <w:p>
            <w:pPr>
              <w:widowControl w:val="0"/>
              <w:numPr>
                <w:ilvl w:val="0"/>
                <w:numId w:val="49"/>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Academic Year</w:t>
            </w:r>
          </w:p>
          <w:p>
            <w:pPr>
              <w:widowControl w:val="0"/>
              <w:numPr>
                <w:ilvl w:val="0"/>
                <w:numId w:val="49"/>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Academic Term</w:t>
            </w:r>
          </w:p>
        </w:tc>
      </w:tr>
    </w:tbl>
    <w:p>
      <w:pPr>
        <w:rPr>
          <w:rFonts w:hint="default"/>
          <w:b/>
          <w:bCs/>
          <w:color w:val="366091"/>
          <w:sz w:val="24"/>
          <w:szCs w:val="24"/>
          <w:lang w:val="en-IN"/>
        </w:rPr>
      </w:pPr>
    </w:p>
    <w:p>
      <w:pPr>
        <w:rPr>
          <w:rFonts w:hint="default"/>
          <w:b/>
          <w:bCs/>
          <w:color w:val="366091"/>
          <w:sz w:val="24"/>
          <w:szCs w:val="24"/>
          <w:lang w:val="en-IN"/>
        </w:rPr>
      </w:pPr>
    </w:p>
    <w:p>
      <w:pPr>
        <w:numPr>
          <w:ilvl w:val="0"/>
          <w:numId w:val="0"/>
        </w:numPr>
        <w:tabs>
          <w:tab w:val="left" w:pos="850"/>
        </w:tabs>
        <w:bidi w:val="0"/>
        <w:outlineLvl w:val="9"/>
        <w:rPr>
          <w:rFonts w:hint="default"/>
          <w:b/>
          <w:bCs/>
          <w:color w:val="000000"/>
          <w:sz w:val="24"/>
          <w:szCs w:val="24"/>
          <w:u w:val="single"/>
          <w:lang w:val="en-IN"/>
        </w:rPr>
      </w:pPr>
      <w:bookmarkStart w:id="151" w:name="_Toc10863"/>
      <w:r>
        <w:rPr>
          <w:rFonts w:hint="default"/>
          <w:b/>
          <w:bCs/>
          <w:color w:val="000000"/>
          <w:sz w:val="24"/>
          <w:szCs w:val="24"/>
          <w:u w:val="single"/>
          <w:lang w:val="en-US" w:eastAsia="zh-CN"/>
        </w:rPr>
        <w:t>Screenshot</w:t>
      </w:r>
      <w:bookmarkEnd w:id="151"/>
    </w:p>
    <w:p>
      <w:pPr>
        <w:rPr>
          <w:rFonts w:hint="default" w:cs="Calibri"/>
          <w:b w:val="0"/>
          <w:bCs w:val="0"/>
          <w:sz w:val="26"/>
          <w:szCs w:val="26"/>
          <w:lang w:val="en-IN"/>
        </w:rPr>
      </w:pPr>
    </w:p>
    <w:p>
      <w:pPr>
        <w:rPr>
          <w:rFonts w:hint="default" w:cs="Calibri"/>
          <w:b w:val="0"/>
          <w:bCs w:val="0"/>
          <w:sz w:val="26"/>
          <w:szCs w:val="26"/>
          <w:lang w:val="en-IN"/>
        </w:rPr>
      </w:pPr>
      <w:r>
        <w:rPr>
          <w:rFonts w:hint="default" w:cs="Calibri"/>
          <w:b w:val="0"/>
          <w:bCs w:val="0"/>
          <w:sz w:val="26"/>
          <w:szCs w:val="26"/>
          <w:lang w:val="en-IN"/>
        </w:rPr>
        <w:drawing>
          <wp:inline distT="0" distB="0" distL="114300" distR="114300">
            <wp:extent cx="5261610" cy="2123440"/>
            <wp:effectExtent l="0" t="0" r="11430" b="10160"/>
            <wp:docPr id="32" name="Picture 230"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0" descr="Picture6"/>
                    <pic:cNvPicPr>
                      <a:picLocks noChangeAspect="1"/>
                    </pic:cNvPicPr>
                  </pic:nvPicPr>
                  <pic:blipFill>
                    <a:blip r:embed="rId40"/>
                    <a:stretch>
                      <a:fillRect/>
                    </a:stretch>
                  </pic:blipFill>
                  <pic:spPr>
                    <a:xfrm>
                      <a:off x="0" y="0"/>
                      <a:ext cx="5261610" cy="2123440"/>
                    </a:xfrm>
                    <a:prstGeom prst="rect">
                      <a:avLst/>
                    </a:prstGeom>
                    <a:noFill/>
                    <a:ln>
                      <a:noFill/>
                    </a:ln>
                  </pic:spPr>
                </pic:pic>
              </a:graphicData>
            </a:graphic>
          </wp:inline>
        </w:drawing>
      </w:r>
    </w:p>
    <w:p>
      <w:pPr>
        <w:pStyle w:val="23"/>
        <w:numPr>
          <w:ilvl w:val="0"/>
          <w:numId w:val="0"/>
        </w:numPr>
        <w:jc w:val="center"/>
        <w:rPr>
          <w:rFonts w:hint="default" w:ascii="Calibri" w:hAnsi="Calibri" w:cs="Calibri"/>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22</w:t>
      </w:r>
      <w:r>
        <w:rPr>
          <w:rFonts w:hint="default" w:ascii="Calibri" w:hAnsi="Calibri" w:cs="Calibri"/>
          <w:sz w:val="20"/>
          <w:szCs w:val="20"/>
        </w:rPr>
        <w:fldChar w:fldCharType="end"/>
      </w:r>
      <w:r>
        <w:rPr>
          <w:rFonts w:hint="default" w:ascii="Calibri" w:hAnsi="Calibri" w:cs="Calibri"/>
          <w:sz w:val="20"/>
          <w:szCs w:val="20"/>
          <w:lang w:val="en-IN"/>
        </w:rPr>
        <w:t xml:space="preserve"> : Fee Structure</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52" w:name="_Toc9113"/>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w:t>
      </w:r>
      <w:bookmarkEnd w:id="152"/>
      <w:r>
        <w:rPr>
          <w:rFonts w:hint="default"/>
          <w:b/>
          <w:bCs/>
          <w:color w:val="000000"/>
          <w:sz w:val="24"/>
          <w:szCs w:val="24"/>
          <w:u w:val="single"/>
          <w:lang w:val="en-IN" w:eastAsia="zh-CN"/>
        </w:rPr>
        <w:t>t</w:t>
      </w:r>
    </w:p>
    <w:p>
      <w:pPr>
        <w:rPr>
          <w:rFonts w:hint="default"/>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924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67"/>
        <w:gridCol w:w="1584"/>
        <w:gridCol w:w="1710"/>
        <w:gridCol w:w="1710"/>
        <w:gridCol w:w="1467"/>
        <w:gridCol w:w="8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5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2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3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color w:val="000000"/>
                <w:sz w:val="20"/>
                <w:szCs w:val="20"/>
                <w:lang w:val="en-IN"/>
              </w:rPr>
              <w:t>Is Hostel Fees</w:t>
            </w:r>
          </w:p>
        </w:tc>
        <w:tc>
          <w:tcPr>
            <w:tcW w:w="15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Dropdown</w:t>
            </w:r>
          </w:p>
        </w:tc>
        <w:tc>
          <w:tcPr>
            <w:tcW w:w="17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7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Linked to Program Grade</w:t>
            </w:r>
          </w:p>
        </w:tc>
        <w:tc>
          <w:tcPr>
            <w:tcW w:w="146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82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color w:val="000000"/>
                <w:sz w:val="20"/>
                <w:szCs w:val="20"/>
                <w:lang w:val="en-IN"/>
              </w:rPr>
              <w:t>Program Grade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Programs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Programs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Semester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Program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Student Category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Student Category</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Fee Type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Fee Type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Exam Type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Exam Type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Academic Year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Academic Year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Academic Term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10</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Academic Term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Course Wise Fees is child table present in Fee Structure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b/>
                <w:bCs/>
                <w:color w:val="000000"/>
                <w:sz w:val="20"/>
                <w:szCs w:val="20"/>
                <w:lang w:val="en-IN"/>
              </w:rPr>
              <w:t>Course Wise Fees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color w:val="000000"/>
                <w:sz w:val="20"/>
                <w:szCs w:val="20"/>
                <w:lang w:val="en-IN"/>
              </w:rPr>
              <w:t xml:space="preserve">Components </w:t>
            </w:r>
            <w:r>
              <w:rPr>
                <w:rFonts w:hint="default" w:ascii="Calibri" w:hAnsi="Calibri" w:cs="Calibri"/>
                <w:i w:val="0"/>
                <w:iCs w:val="0"/>
                <w:color w:val="000000"/>
                <w:kern w:val="0"/>
                <w:sz w:val="20"/>
                <w:szCs w:val="20"/>
                <w:u w:val="none"/>
                <w:lang w:val="en-IN" w:eastAsia="zh-CN" w:bidi="ar"/>
              </w:rPr>
              <w:t>is child table present in Fee Structure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b/>
                <w:bCs/>
                <w:color w:val="000000"/>
                <w:sz w:val="20"/>
                <w:szCs w:val="20"/>
                <w:highlight w:val="none"/>
                <w:lang w:val="en-IN"/>
              </w:rPr>
              <w:t>Components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is given below</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Total Amount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Receivable Account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Receivable Account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Income Account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Income Account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Company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Company</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Cost Center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Cost Center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bl>
    <w:p>
      <w:pPr>
        <w:numPr>
          <w:ilvl w:val="0"/>
          <w:numId w:val="0"/>
        </w:numPr>
        <w:jc w:val="both"/>
        <w:rPr>
          <w:rFonts w:hint="default" w:cs="Calibri"/>
          <w:b w:val="0"/>
          <w:bCs w:val="0"/>
          <w:sz w:val="26"/>
          <w:szCs w:val="26"/>
          <w:lang w:val="en-IN"/>
        </w:rPr>
      </w:pPr>
      <w:bookmarkStart w:id="153" w:name="_Toc15356"/>
    </w:p>
    <w:tbl>
      <w:tblPr>
        <w:tblStyle w:val="12"/>
        <w:tblW w:w="8397"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0"/>
        <w:gridCol w:w="1450"/>
        <w:gridCol w:w="1484"/>
        <w:gridCol w:w="1700"/>
        <w:gridCol w:w="1166"/>
        <w:gridCol w:w="1157"/>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4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1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Validation/ Mandatory</w:t>
            </w:r>
          </w:p>
        </w:tc>
        <w:tc>
          <w:tcPr>
            <w:tcW w:w="1157" w:type="dxa"/>
            <w:tcBorders>
              <w:top w:val="single" w:color="4F81BD" w:sz="8" w:space="0"/>
              <w:left w:val="single" w:color="auto" w:sz="4"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4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w:t>
            </w:r>
          </w:p>
        </w:tc>
        <w:tc>
          <w:tcPr>
            <w:tcW w:w="1157" w:type="dxa"/>
            <w:tcBorders>
              <w:top w:val="single" w:color="FFFFFF" w:sz="1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Percentage</w:t>
            </w: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Account Screen</w:t>
            </w: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Account Screen</w:t>
            </w: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Company  Screen</w:t>
            </w: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User: Roles &amp; Permissio</w:t>
      </w:r>
      <w:bookmarkEnd w:id="153"/>
      <w:r>
        <w:rPr>
          <w:rFonts w:hint="default"/>
          <w:b/>
          <w:bCs/>
          <w:color w:val="000000"/>
          <w:sz w:val="24"/>
          <w:szCs w:val="24"/>
          <w:u w:val="single"/>
          <w:rtl w:val="0"/>
          <w:lang w:val="en-IN" w:eastAsia="zh-CN"/>
        </w:rPr>
        <w:t>n</w:t>
      </w:r>
    </w:p>
    <w:p>
      <w:pPr>
        <w:rPr>
          <w:rFonts w:hint="default"/>
          <w:lang w:val="en-IN"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b w:val="0"/>
          <w:bCs w:val="0"/>
          <w:sz w:val="26"/>
          <w:szCs w:val="26"/>
          <w:lang w:val="en-IN"/>
        </w:rPr>
      </w:pPr>
    </w:p>
    <w:tbl>
      <w:tblPr>
        <w:tblStyle w:val="12"/>
        <w:tblW w:w="78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89"/>
        <w:gridCol w:w="715"/>
        <w:gridCol w:w="857"/>
        <w:gridCol w:w="769"/>
        <w:gridCol w:w="830"/>
        <w:gridCol w:w="840"/>
        <w:gridCol w:w="82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54" w:name="_Toc2621"/>
      <w:r>
        <w:rPr>
          <w:rFonts w:hint="default"/>
          <w:lang w:val="en-US" w:eastAsia="zh-CN"/>
        </w:rPr>
        <w:t>Fee Schedule</w:t>
      </w:r>
      <w:bookmarkEnd w:id="154"/>
      <w:bookmarkStart w:id="155" w:name="_Toc1254"/>
    </w:p>
    <w:p>
      <w:pPr>
        <w:numPr>
          <w:ilvl w:val="0"/>
          <w:numId w:val="0"/>
        </w:numPr>
        <w:tabs>
          <w:tab w:val="left" w:pos="850"/>
        </w:tabs>
        <w:bidi w:val="0"/>
        <w:outlineLvl w:val="9"/>
        <w:rPr>
          <w:rFonts w:hint="default" w:cs="Calibri"/>
          <w:color w:val="000000"/>
          <w:sz w:val="24"/>
          <w:szCs w:val="24"/>
          <w:u w:val="single"/>
          <w:rtl w:val="0"/>
          <w:lang w:val="en-IN" w:eastAsia="zh-CN"/>
        </w:rPr>
      </w:pPr>
      <w:r>
        <w:rPr>
          <w:rFonts w:hint="default"/>
          <w:b/>
          <w:bCs/>
          <w:color w:val="000000"/>
          <w:sz w:val="24"/>
          <w:szCs w:val="24"/>
          <w:u w:val="single"/>
          <w:lang w:val="en-IN"/>
        </w:rPr>
        <w:t>General Description</w:t>
      </w:r>
      <w:bookmarkEnd w:id="155"/>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10" w:type="dxa"/>
            <w:noWrap w:val="0"/>
            <w:vAlign w:val="center"/>
          </w:tcPr>
          <w:p>
            <w:pPr>
              <w:widowControl w:val="0"/>
              <w:numPr>
                <w:ilvl w:val="0"/>
                <w:numId w:val="0"/>
              </w:numPr>
              <w:spacing w:line="360" w:lineRule="auto"/>
              <w:jc w:val="both"/>
              <w:rPr>
                <w:rFonts w:hint="default" w:cs="Calibri"/>
                <w:sz w:val="20"/>
                <w:szCs w:val="20"/>
                <w:rtl w:val="0"/>
                <w:lang w:val="en-US" w:eastAsia="zh-CN" w:bidi="ar-SA"/>
              </w:rPr>
            </w:pPr>
            <w:r>
              <w:rPr>
                <w:rFonts w:hint="default" w:ascii="Calibri" w:hAnsi="Calibri" w:cs="Calibri"/>
                <w:b w:val="0"/>
                <w:bCs w:val="0"/>
                <w:sz w:val="20"/>
                <w:szCs w:val="20"/>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0" w:type="dxa"/>
            <w:noWrap w:val="0"/>
            <w:vAlign w:val="center"/>
          </w:tcPr>
          <w:p>
            <w:pPr>
              <w:widowControl w:val="0"/>
              <w:numPr>
                <w:ilvl w:val="0"/>
                <w:numId w:val="0"/>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Fee Structure</w:t>
            </w: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56" w:name="_Toc16480"/>
      <w:r>
        <w:rPr>
          <w:rFonts w:hint="default"/>
          <w:b/>
          <w:bCs/>
          <w:color w:val="000000"/>
          <w:sz w:val="24"/>
          <w:szCs w:val="24"/>
          <w:u w:val="single"/>
          <w:lang w:val="en-US"/>
        </w:rPr>
        <w:t>Screenshot</w:t>
      </w:r>
      <w:bookmarkEnd w:id="156"/>
    </w:p>
    <w:p>
      <w:pPr>
        <w:numPr>
          <w:ilvl w:val="0"/>
          <w:numId w:val="0"/>
        </w:numPr>
        <w:jc w:val="center"/>
        <w:rPr>
          <w:rFonts w:hint="default" w:cs="Calibri"/>
          <w:b w:val="0"/>
          <w:bCs w:val="0"/>
          <w:sz w:val="26"/>
          <w:szCs w:val="26"/>
          <w:lang w:val="en-IN"/>
        </w:rPr>
      </w:pPr>
      <w:r>
        <w:drawing>
          <wp:anchor distT="0" distB="0" distL="114300" distR="114300" simplePos="0" relativeHeight="251662336" behindDoc="0" locked="0" layoutInCell="1" allowOverlap="1">
            <wp:simplePos x="0" y="0"/>
            <wp:positionH relativeFrom="column">
              <wp:posOffset>25400</wp:posOffset>
            </wp:positionH>
            <wp:positionV relativeFrom="paragraph">
              <wp:posOffset>144780</wp:posOffset>
            </wp:positionV>
            <wp:extent cx="5506085" cy="2982595"/>
            <wp:effectExtent l="9525" t="9525" r="16510" b="10160"/>
            <wp:wrapSquare wrapText="bothSides"/>
            <wp:docPr id="1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5"/>
                    <pic:cNvPicPr>
                      <a:picLocks noChangeAspect="1"/>
                    </pic:cNvPicPr>
                  </pic:nvPicPr>
                  <pic:blipFill>
                    <a:blip r:embed="rId41"/>
                    <a:stretch>
                      <a:fillRect/>
                    </a:stretch>
                  </pic:blipFill>
                  <pic:spPr>
                    <a:xfrm>
                      <a:off x="0" y="0"/>
                      <a:ext cx="5506085" cy="29825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23</w:t>
      </w:r>
      <w:r>
        <w:rPr>
          <w:rFonts w:hint="default" w:ascii="Calibri" w:hAnsi="Calibri" w:cs="Calibri"/>
          <w:sz w:val="20"/>
          <w:szCs w:val="20"/>
        </w:rPr>
        <w:fldChar w:fldCharType="end"/>
      </w:r>
      <w:r>
        <w:rPr>
          <w:rFonts w:hint="default" w:ascii="Calibri" w:hAnsi="Calibri" w:cs="Calibri"/>
          <w:sz w:val="20"/>
          <w:szCs w:val="20"/>
          <w:lang w:val="en-IN"/>
        </w:rPr>
        <w:t xml:space="preserve"> : Fee Schedule</w:t>
      </w:r>
    </w:p>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57" w:name="_Toc14430"/>
      <w:r>
        <w:rPr>
          <w:rFonts w:hint="default"/>
          <w:b/>
          <w:bCs/>
          <w:color w:val="000000"/>
          <w:sz w:val="24"/>
          <w:szCs w:val="24"/>
          <w:u w:val="single"/>
          <w:lang w:val="en-US"/>
        </w:rPr>
        <w:t xml:space="preserve">Field </w:t>
      </w:r>
      <w:bookmarkEnd w:id="157"/>
      <w:r>
        <w:rPr>
          <w:rFonts w:hint="default"/>
          <w:b/>
          <w:bCs/>
          <w:color w:val="000000"/>
          <w:sz w:val="24"/>
          <w:szCs w:val="24"/>
          <w:u w:val="single"/>
          <w:lang w:val="en-IN" w:eastAsia="zh-CN"/>
        </w:rPr>
        <w:t>List</w:t>
      </w:r>
    </w:p>
    <w:p>
      <w:pPr>
        <w:numPr>
          <w:ilvl w:val="0"/>
          <w:numId w:val="0"/>
        </w:numPr>
        <w:tabs>
          <w:tab w:val="left" w:pos="850"/>
        </w:tabs>
        <w:bidi w:val="0"/>
        <w:outlineLvl w:val="9"/>
        <w:rPr>
          <w:rFonts w:hint="default"/>
          <w:b/>
          <w:bCs/>
          <w:color w:val="000000"/>
          <w:sz w:val="24"/>
          <w:szCs w:val="24"/>
          <w:u w:val="single"/>
          <w:lang w:val="en-IN"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numPr>
          <w:ilvl w:val="0"/>
          <w:numId w:val="0"/>
        </w:numPr>
        <w:jc w:val="both"/>
        <w:rPr>
          <w:rFonts w:hint="default" w:cs="Calibri"/>
          <w:b w:val="0"/>
          <w:bCs w:val="0"/>
          <w:color w:val="000000"/>
          <w:sz w:val="26"/>
          <w:szCs w:val="26"/>
          <w:lang w:val="en-IN"/>
        </w:rPr>
      </w:pPr>
    </w:p>
    <w:tbl>
      <w:tblPr>
        <w:tblStyle w:val="12"/>
        <w:tblW w:w="878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4"/>
        <w:gridCol w:w="1350"/>
        <w:gridCol w:w="1150"/>
        <w:gridCol w:w="1300"/>
        <w:gridCol w:w="2000"/>
        <w:gridCol w:w="1133"/>
        <w:gridCol w:w="11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Action / Validation</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i w:val="0"/>
                <w:iCs w:val="0"/>
                <w:color w:val="000000"/>
                <w:sz w:val="20"/>
                <w:szCs w:val="20"/>
                <w:u w:val="none"/>
                <w:lang w:val="en-IN"/>
              </w:rPr>
              <w:t>Fee Structure</w:t>
            </w:r>
          </w:p>
        </w:tc>
        <w:tc>
          <w:tcPr>
            <w:tcW w:w="11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Link Fielded to Fee Structure Screen</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i w:val="0"/>
                <w:iCs w:val="0"/>
                <w:color w:val="000000"/>
                <w:sz w:val="20"/>
                <w:szCs w:val="20"/>
                <w:u w:val="none"/>
                <w:lang w:val="en-IN"/>
              </w:rPr>
              <w:t>Posting Date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Due Date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Fee Creation Status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In Process</w:t>
            </w:r>
          </w:p>
          <w:p>
            <w:pPr>
              <w:keepNext w:val="0"/>
              <w:keepLines w:val="0"/>
              <w:widowControl/>
              <w:suppressLineNumbers w:val="0"/>
              <w:jc w:val="center"/>
              <w:textAlignment w:val="bottom"/>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Failed</w:t>
            </w:r>
          </w:p>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i w:val="0"/>
                <w:iCs w:val="0"/>
                <w:color w:val="000000"/>
                <w:kern w:val="0"/>
                <w:sz w:val="20"/>
                <w:szCs w:val="20"/>
                <w:u w:val="none"/>
                <w:lang w:val="en-IN" w:eastAsia="zh-CN"/>
              </w:rPr>
              <w:t>Successful</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i w:val="0"/>
                <w:iCs w:val="0"/>
                <w:color w:val="000000"/>
                <w:kern w:val="0"/>
                <w:sz w:val="20"/>
                <w:szCs w:val="20"/>
                <w:u w:val="none"/>
                <w:lang w:val="en-IN" w:eastAsia="zh-CN"/>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Send Payment Request Email</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If checked mail will be triggered form payment request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Student Category</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Student Category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Programs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Programs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Program</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Semester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Academic Year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Year</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Academic Term</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Term</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Currency</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Currency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b/>
                <w:bCs/>
                <w:color w:val="000000"/>
                <w:sz w:val="20"/>
                <w:szCs w:val="20"/>
                <w:lang w:val="en-IN"/>
              </w:rPr>
              <w:t>Student Group</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50"/>
              </w:numPr>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filtered will be applied on the basis of inputted semester and academic term</w:t>
            </w:r>
          </w:p>
          <w:p>
            <w:pPr>
              <w:keepNext w:val="0"/>
              <w:keepLines w:val="0"/>
              <w:widowControl/>
              <w:numPr>
                <w:ilvl w:val="0"/>
                <w:numId w:val="50"/>
              </w:numPr>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given below</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jc w:val="both"/>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b/>
                <w:bCs/>
                <w:color w:val="000000"/>
                <w:sz w:val="20"/>
                <w:szCs w:val="20"/>
                <w:lang w:val="en-IN"/>
              </w:rPr>
              <w:t>Fee Components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given below</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Total Amount per Student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Grand Total</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 Words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Letter Head</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the Letter head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Print Heading</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Print Heading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Receivable Account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Receivable Account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Income Account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Income Account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Institution</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Company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Cost Center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Cost Center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tbl>
      <w:tblPr>
        <w:tblStyle w:val="12"/>
        <w:tblW w:w="8774"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74"/>
        <w:gridCol w:w="1333"/>
        <w:gridCol w:w="1183"/>
        <w:gridCol w:w="1717"/>
        <w:gridCol w:w="1250"/>
        <w:gridCol w:w="1700"/>
        <w:gridCol w:w="9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7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b/>
                <w:bCs/>
                <w:color w:val="FFFFFF" w:themeColor="background1"/>
                <w:sz w:val="20"/>
                <w:szCs w:val="20"/>
                <w:lang w:val="en-IN"/>
                <w14:textFill>
                  <w14:solidFill>
                    <w14:schemeClr w14:val="bg1"/>
                  </w14:solidFill>
                </w14:textFill>
              </w:rPr>
              <w:t>Fee Components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Validation/Action</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6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 and auto fetch from Fee Structure</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9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Percentage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Company  Screen and </w:t>
            </w: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158" w:name="_Toc23696"/>
      <w:r>
        <w:rPr>
          <w:rFonts w:hint="default" w:ascii="Calibri" w:hAnsi="Calibri" w:eastAsia="SimSun" w:cs="Calibri"/>
          <w:b/>
          <w:bCs/>
          <w:color w:val="000000"/>
          <w:sz w:val="24"/>
          <w:szCs w:val="24"/>
          <w:u w:val="single"/>
          <w:rtl w:val="0"/>
          <w:lang w:val="en-US" w:eastAsia="zh-CN" w:bidi="ar-SA"/>
        </w:rPr>
        <w:t>User: Roles &amp; Permission</w:t>
      </w:r>
      <w:bookmarkEnd w:id="158"/>
    </w:p>
    <w:p>
      <w:pPr>
        <w:numPr>
          <w:ilvl w:val="0"/>
          <w:numId w:val="0"/>
        </w:numPr>
        <w:ind w:leftChars="0"/>
        <w:jc w:val="both"/>
        <w:rPr>
          <w:rStyle w:val="252"/>
          <w:rFonts w:hint="default" w:ascii="Times New Roman" w:hAnsi="Times New Roman" w:cs="Times New Roman"/>
          <w:b w:val="0"/>
          <w:bCs w:val="0"/>
          <w:color w:val="000000"/>
          <w:sz w:val="20"/>
          <w:szCs w:val="20"/>
          <w:lang w:val="en-IN"/>
        </w:rPr>
      </w:pPr>
    </w:p>
    <w:p>
      <w:pPr>
        <w:numPr>
          <w:ilvl w:val="0"/>
          <w:numId w:val="0"/>
        </w:numPr>
        <w:ind w:leftChars="0"/>
        <w:jc w:val="both"/>
        <w:rPr>
          <w:rFonts w:hint="default" w:ascii="Calibri" w:hAnsi="Calibri" w:cs="Calibri"/>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b w:val="0"/>
          <w:bCs w:val="0"/>
          <w:sz w:val="26"/>
          <w:szCs w:val="26"/>
          <w:lang w:val="en-IN"/>
        </w:rPr>
      </w:pPr>
    </w:p>
    <w:tbl>
      <w:tblPr>
        <w:tblStyle w:val="12"/>
        <w:tblW w:w="790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7"/>
        <w:gridCol w:w="1590"/>
        <w:gridCol w:w="715"/>
        <w:gridCol w:w="857"/>
        <w:gridCol w:w="857"/>
        <w:gridCol w:w="857"/>
        <w:gridCol w:w="866"/>
        <w:gridCol w:w="857"/>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jc w:val="center"/>
        </w:trPr>
        <w:tc>
          <w:tcPr>
            <w:tcW w:w="4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jc w:val="center"/>
        </w:trPr>
        <w:tc>
          <w:tcPr>
            <w:tcW w:w="4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59" w:name="_Toc11659"/>
      <w:r>
        <w:rPr>
          <w:rFonts w:hint="default"/>
          <w:lang w:val="en-US" w:eastAsia="zh-CN"/>
        </w:rPr>
        <w:t>Fees</w:t>
      </w:r>
      <w:bookmarkEnd w:id="159"/>
    </w:p>
    <w:p>
      <w:pPr>
        <w:numPr>
          <w:ilvl w:val="0"/>
          <w:numId w:val="0"/>
        </w:numPr>
        <w:tabs>
          <w:tab w:val="left" w:pos="850"/>
        </w:tabs>
        <w:bidi w:val="0"/>
        <w:outlineLvl w:val="9"/>
        <w:rPr>
          <w:rFonts w:hint="default" w:cs="Calibri"/>
          <w:color w:val="000000"/>
          <w:sz w:val="24"/>
          <w:szCs w:val="24"/>
          <w:u w:val="single"/>
          <w:rtl w:val="0"/>
          <w:lang w:val="en-IN" w:eastAsia="zh-CN"/>
        </w:rPr>
      </w:pPr>
      <w:bookmarkStart w:id="160" w:name="_Toc16076"/>
      <w:r>
        <w:rPr>
          <w:rFonts w:hint="default"/>
          <w:b/>
          <w:bCs/>
          <w:color w:val="000000"/>
          <w:sz w:val="24"/>
          <w:szCs w:val="24"/>
          <w:u w:val="single"/>
          <w:lang w:val="en-IN"/>
        </w:rPr>
        <w:t>General Description</w:t>
      </w:r>
      <w:bookmarkEnd w:id="160"/>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7"/>
        <w:gridCol w:w="4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3" w:type="dxa"/>
            <w:noWrap w:val="0"/>
            <w:vAlign w:val="center"/>
          </w:tcPr>
          <w:p>
            <w:pPr>
              <w:widowControl w:val="0"/>
              <w:numPr>
                <w:ilvl w:val="0"/>
                <w:numId w:val="0"/>
              </w:numPr>
              <w:jc w:val="both"/>
              <w:rPr>
                <w:rFonts w:hint="default" w:ascii="Calibri" w:hAnsi="Calibri" w:cs="Calibri"/>
                <w:sz w:val="20"/>
                <w:szCs w:val="20"/>
                <w:rtl w:val="0"/>
                <w:lang w:val="en-US" w:eastAsia="zh-CN" w:bidi="ar-SA"/>
              </w:rPr>
            </w:pPr>
            <w:r>
              <w:rPr>
                <w:rFonts w:hint="default" w:ascii="Calibri" w:hAnsi="Calibri" w:cs="Calibri"/>
                <w:b w:val="0"/>
                <w:bCs w:val="0"/>
                <w:color w:val="auto"/>
                <w:sz w:val="20"/>
                <w:szCs w:val="20"/>
                <w:u w:val="none"/>
                <w:lang w:val="en-IN" w:eastAsia="zh-CN"/>
              </w:rPr>
              <w:t>In this form, Fee Records of the students can be maintained.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 xml:space="preserve">Navigation </w:t>
            </w:r>
          </w:p>
        </w:tc>
        <w:tc>
          <w:tcPr>
            <w:tcW w:w="4333"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color w:val="00B0F0"/>
                <w:sz w:val="20"/>
                <w:szCs w:val="20"/>
                <w:rtl w:val="0"/>
                <w:lang w:val="en-US" w:eastAsia="zh-CN"/>
              </w:rPr>
              <w:t>Home &gt; Admission &gt; Fees &gt; Fees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3" w:type="dxa"/>
            <w:noWrap w:val="0"/>
            <w:vAlign w:val="center"/>
          </w:tcPr>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Fee Structure</w:t>
            </w:r>
          </w:p>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Fee Schedule</w:t>
            </w: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61" w:name="_Toc22227"/>
      <w:r>
        <w:rPr>
          <w:rFonts w:hint="default" w:ascii="Calibri" w:hAnsi="Calibri" w:eastAsia="SimSun" w:cs="Calibri"/>
          <w:b/>
          <w:bCs/>
          <w:color w:val="000000"/>
          <w:sz w:val="24"/>
          <w:szCs w:val="24"/>
          <w:u w:val="single"/>
          <w:rtl w:val="0"/>
          <w:lang w:val="en-US" w:eastAsia="zh-CN" w:bidi="ar-SA"/>
        </w:rPr>
        <w:t>Screenshot</w:t>
      </w:r>
      <w:bookmarkEnd w:id="161"/>
    </w:p>
    <w:p>
      <w:pPr>
        <w:pStyle w:val="23"/>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24</w:t>
      </w:r>
      <w:r>
        <w:rPr>
          <w:rFonts w:hint="default" w:ascii="Calibri" w:hAnsi="Calibri" w:cs="Calibri"/>
        </w:rPr>
        <w:fldChar w:fldCharType="end"/>
      </w:r>
      <w:r>
        <w:rPr>
          <w:rFonts w:hint="default" w:ascii="Calibri" w:hAnsi="Calibri" w:cs="Calibri"/>
        </w:rPr>
        <w:drawing>
          <wp:anchor distT="0" distB="0" distL="114300" distR="114300" simplePos="0" relativeHeight="251663360" behindDoc="0" locked="0" layoutInCell="1" allowOverlap="1">
            <wp:simplePos x="0" y="0"/>
            <wp:positionH relativeFrom="column">
              <wp:posOffset>-236220</wp:posOffset>
            </wp:positionH>
            <wp:positionV relativeFrom="paragraph">
              <wp:posOffset>127000</wp:posOffset>
            </wp:positionV>
            <wp:extent cx="5818505" cy="3433445"/>
            <wp:effectExtent l="9525" t="9525" r="24130" b="16510"/>
            <wp:wrapSquare wrapText="bothSides"/>
            <wp:docPr id="1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8"/>
                    <pic:cNvPicPr>
                      <a:picLocks noChangeAspect="1"/>
                    </pic:cNvPicPr>
                  </pic:nvPicPr>
                  <pic:blipFill>
                    <a:blip r:embed="rId42"/>
                    <a:stretch>
                      <a:fillRect/>
                    </a:stretch>
                  </pic:blipFill>
                  <pic:spPr>
                    <a:xfrm>
                      <a:off x="0" y="0"/>
                      <a:ext cx="5818505" cy="343344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 xml:space="preserve"> : Fees</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62" w:name="_Toc25167"/>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162"/>
    </w:p>
    <w:p>
      <w:pPr>
        <w:numPr>
          <w:ilvl w:val="0"/>
          <w:numId w:val="0"/>
        </w:numPr>
        <w:tabs>
          <w:tab w:val="left" w:pos="850"/>
        </w:tabs>
        <w:bidi w:val="0"/>
        <w:outlineLvl w:val="9"/>
        <w:rPr>
          <w:rFonts w:hint="default"/>
          <w:b/>
          <w:bCs/>
          <w:color w:val="366091"/>
          <w:sz w:val="24"/>
          <w:szCs w:val="24"/>
          <w:rtl w:val="0"/>
          <w:lang w:val="en-IN" w:eastAsia="zh-CN"/>
        </w:rPr>
      </w:pPr>
    </w:p>
    <w:p>
      <w:pPr>
        <w:numPr>
          <w:ilvl w:val="0"/>
          <w:numId w:val="0"/>
        </w:numPr>
        <w:ind w:leftChars="0"/>
        <w:jc w:val="both"/>
        <w:rPr>
          <w:rFonts w:hint="default"/>
          <w:rtl w:val="0"/>
          <w:lang w:val="en-IN" w:eastAsia="zh-CN"/>
        </w:rPr>
      </w:pPr>
      <w:r>
        <w:rPr>
          <w:rFonts w:hint="default"/>
          <w:sz w:val="20"/>
          <w:szCs w:val="20"/>
          <w:lang w:val="en-IN"/>
        </w:rPr>
        <w:t>The following table describes the UI fields present in this screen :</w:t>
      </w:r>
    </w:p>
    <w:p>
      <w:pPr>
        <w:rPr>
          <w:rFonts w:hint="default"/>
          <w:lang w:val="en-IN"/>
        </w:rPr>
      </w:pPr>
    </w:p>
    <w:tbl>
      <w:tblPr>
        <w:tblStyle w:val="12"/>
        <w:tblW w:w="5110" w:type="pct"/>
        <w:tblInd w:w="-8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70"/>
        <w:gridCol w:w="1400"/>
        <w:gridCol w:w="1090"/>
        <w:gridCol w:w="1700"/>
        <w:gridCol w:w="1280"/>
        <w:gridCol w:w="1630"/>
        <w:gridCol w:w="10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8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7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Action / Validation</w:t>
            </w:r>
          </w:p>
        </w:tc>
        <w:tc>
          <w:tcPr>
            <w:tcW w:w="9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8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w:t>
            </w:r>
          </w:p>
        </w:tc>
        <w:tc>
          <w:tcPr>
            <w:tcW w:w="6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73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 to Student Screen</w:t>
            </w:r>
          </w:p>
        </w:tc>
        <w:tc>
          <w:tcPr>
            <w:tcW w:w="9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59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 Name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Roll No</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Roll No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Registration Number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Registration Number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Fee Schedule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Fee Schedule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valid From</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Valid To</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Valid to date should be greater then Valid from date</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rPr>
              <w:t>Return Issued</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Institution</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 xml:space="preserve">Link Fielded to </w:t>
            </w:r>
            <w:r>
              <w:rPr>
                <w:rFonts w:hint="default" w:cs="Calibri"/>
                <w:i w:val="0"/>
                <w:iCs w:val="0"/>
                <w:color w:val="000000"/>
                <w:sz w:val="20"/>
                <w:szCs w:val="20"/>
                <w:u w:val="none"/>
                <w:lang w:val="en-IN"/>
              </w:rPr>
              <w:t xml:space="preserve">Company </w:t>
            </w:r>
            <w:r>
              <w:rPr>
                <w:rFonts w:hint="default" w:ascii="Calibri" w:hAnsi="Calibri" w:cs="Calibri"/>
                <w:i w:val="0"/>
                <w:iCs w:val="0"/>
                <w:color w:val="000000"/>
                <w:sz w:val="20"/>
                <w:szCs w:val="20"/>
                <w:u w:val="none"/>
                <w:lang w:val="en-IN"/>
              </w:rPr>
              <w:t>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Date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Posting Time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Time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Edit Posting Date and Time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17</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Due Date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Program Enrollment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Program Enrollment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Programs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Programs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Semester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Semester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Batch</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 to Student Batch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Email</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Category</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Student Category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Academic Term</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Academic Term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27</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Academic Year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Academic Year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Currency</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Currency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Fee Structure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Fee Structure Screen</w:t>
            </w:r>
            <w:r>
              <w:rPr>
                <w:rFonts w:hint="default" w:cs="Calibri"/>
                <w:i w:val="0"/>
                <w:iCs w:val="0"/>
                <w:color w:val="000000"/>
                <w:sz w:val="20"/>
                <w:szCs w:val="20"/>
                <w:u w:val="none"/>
                <w:lang w:val="en-IN"/>
              </w:rPr>
              <w:t xml:space="preserve"> and filtered applied according to the Programs, Semester and Academic Term.</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Hostel Fee Structure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Hostel Fee Structure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b/>
                <w:bCs/>
                <w:color w:val="000000"/>
                <w:sz w:val="20"/>
                <w:szCs w:val="20"/>
                <w:lang w:val="en-IN"/>
              </w:rPr>
              <w:t>Components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Grand Total</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 Words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Outstanding 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Waiver Type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Drop down</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kern w:val="0"/>
                <w:sz w:val="20"/>
                <w:szCs w:val="20"/>
                <w:u w:val="none"/>
                <w:lang w:val="en-IN" w:eastAsia="zh-CN"/>
              </w:rPr>
            </w:pPr>
            <w:r>
              <w:rPr>
                <w:rFonts w:hint="default" w:ascii="Calibri" w:hAnsi="Calibri"/>
                <w:i w:val="0"/>
                <w:iCs w:val="0"/>
                <w:color w:val="000000"/>
                <w:kern w:val="0"/>
                <w:sz w:val="20"/>
                <w:szCs w:val="20"/>
                <w:u w:val="none"/>
                <w:lang w:val="en-IN" w:eastAsia="zh-CN"/>
              </w:rPr>
              <w:t>Amount</w:t>
            </w:r>
          </w:p>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i w:val="0"/>
                <w:iCs w:val="0"/>
                <w:color w:val="000000"/>
                <w:kern w:val="0"/>
                <w:sz w:val="20"/>
                <w:szCs w:val="20"/>
                <w:u w:val="none"/>
                <w:lang w:val="en-IN" w:eastAsia="zh-CN"/>
              </w:rPr>
              <w:t>Percentage</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Percentage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Waiver 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Letter Head</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Letter Head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w:t>
            </w:r>
            <w:r>
              <w:rPr>
                <w:rFonts w:hint="default" w:cs="Calibri"/>
                <w:color w:val="000000"/>
                <w:sz w:val="20"/>
                <w:szCs w:val="20"/>
                <w:lang w:val="en-IN"/>
              </w:rPr>
              <w:t>int</w:t>
            </w:r>
            <w:r>
              <w:rPr>
                <w:rFonts w:hint="default" w:ascii="Calibri" w:hAnsi="Calibri" w:cs="Calibri"/>
                <w:color w:val="000000"/>
                <w:sz w:val="20"/>
                <w:szCs w:val="20"/>
                <w:lang w:val="en-IN"/>
              </w:rPr>
              <w:t xml:space="preserve"> Heading</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Fielded to Pr</w:t>
            </w:r>
            <w:r>
              <w:rPr>
                <w:rFonts w:hint="default" w:cs="Calibri"/>
                <w:i w:val="0"/>
                <w:iCs w:val="0"/>
                <w:color w:val="000000"/>
                <w:kern w:val="0"/>
                <w:sz w:val="20"/>
                <w:szCs w:val="20"/>
                <w:u w:val="none"/>
                <w:lang w:val="en-IN" w:eastAsia="zh-CN" w:bidi="ar"/>
              </w:rPr>
              <w:t xml:space="preserve">int </w:t>
            </w:r>
            <w:r>
              <w:rPr>
                <w:rFonts w:hint="default" w:ascii="Calibri" w:hAnsi="Calibri" w:cs="Calibri"/>
                <w:i w:val="0"/>
                <w:iCs w:val="0"/>
                <w:color w:val="000000"/>
                <w:kern w:val="0"/>
                <w:sz w:val="20"/>
                <w:szCs w:val="20"/>
                <w:u w:val="none"/>
                <w:lang w:val="en-IN" w:eastAsia="zh-CN" w:bidi="ar"/>
              </w:rPr>
              <w:t>Heading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Receivable Account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Receivable Account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Return Against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Receivable Account</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Income Account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Income Account</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Cost Center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Cost Center</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Hostel Admission</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Hostel Admission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Has Program Enrollment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Employee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 Name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Auto fetched the Employee name when Employee selected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bl>
    <w:p>
      <w:pPr>
        <w:rPr>
          <w:rFonts w:hint="default"/>
          <w:lang w:val="en-IN"/>
        </w:rPr>
      </w:pPr>
    </w:p>
    <w:tbl>
      <w:tblPr>
        <w:tblStyle w:val="12"/>
        <w:tblW w:w="87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0"/>
        <w:gridCol w:w="1350"/>
        <w:gridCol w:w="1100"/>
        <w:gridCol w:w="1717"/>
        <w:gridCol w:w="1163"/>
        <w:gridCol w:w="1754"/>
        <w:gridCol w:w="1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9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b/>
                <w:bCs/>
                <w:color w:val="FFFFFF" w:themeColor="background1"/>
                <w:sz w:val="20"/>
                <w:szCs w:val="20"/>
                <w:lang w:val="en-IN"/>
                <w14:textFill>
                  <w14:solidFill>
                    <w14:schemeClr w14:val="bg1"/>
                  </w14:solidFill>
                </w14:textFill>
              </w:rPr>
              <w:t>Fee Components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1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Validation/Action</w:t>
            </w:r>
          </w:p>
        </w:tc>
        <w:tc>
          <w:tcPr>
            <w:tcW w:w="175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6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 and auto fetch from Fee Structure</w:t>
            </w:r>
          </w:p>
        </w:tc>
        <w:tc>
          <w:tcPr>
            <w:tcW w:w="175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06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Percentage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Company  Screen and </w:t>
            </w: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rPr>
          <w:rFonts w:hint="default"/>
          <w:lang w:val="en-IN"/>
        </w:rPr>
      </w:pPr>
    </w:p>
    <w:p>
      <w:pPr>
        <w:rPr>
          <w:rFonts w:hint="default"/>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63" w:name="_Toc10709"/>
      <w:r>
        <w:rPr>
          <w:rFonts w:hint="default" w:ascii="Calibri" w:hAnsi="Calibri" w:eastAsia="SimSun" w:cs="Calibri"/>
          <w:b/>
          <w:bCs/>
          <w:color w:val="000000"/>
          <w:sz w:val="24"/>
          <w:szCs w:val="24"/>
          <w:u w:val="single"/>
          <w:rtl w:val="0"/>
          <w:lang w:val="en-US" w:eastAsia="zh-CN" w:bidi="ar-SA"/>
        </w:rPr>
        <w:t>Users: Roles &amp; Permission</w:t>
      </w:r>
      <w:bookmarkEnd w:id="163"/>
    </w:p>
    <w:p>
      <w:pPr>
        <w:rPr>
          <w:rFonts w:hint="default"/>
          <w:rtl w:val="0"/>
          <w:lang w:val="en-IN" w:eastAsia="zh-CN"/>
        </w:rPr>
      </w:pPr>
    </w:p>
    <w:p>
      <w:pPr>
        <w:numPr>
          <w:ilvl w:val="0"/>
          <w:numId w:val="0"/>
        </w:numPr>
        <w:ind w:leftChars="0"/>
        <w:jc w:val="both"/>
        <w:rPr>
          <w:sz w:val="20"/>
          <w:szCs w:val="20"/>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lang w:val="en-IN"/>
        </w:rPr>
      </w:pPr>
    </w:p>
    <w:tbl>
      <w:tblPr>
        <w:tblStyle w:val="12"/>
        <w:tblW w:w="787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09"/>
        <w:gridCol w:w="715"/>
        <w:gridCol w:w="766"/>
        <w:gridCol w:w="850"/>
        <w:gridCol w:w="830"/>
        <w:gridCol w:w="840"/>
        <w:gridCol w:w="810"/>
        <w:gridCol w:w="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64" w:name="_Toc23346"/>
      <w:r>
        <w:rPr>
          <w:rFonts w:hint="default"/>
          <w:lang w:val="en-IN" w:eastAsia="zh-CN"/>
        </w:rPr>
        <w:t>Student</w:t>
      </w:r>
      <w:bookmarkEnd w:id="164"/>
    </w:p>
    <w:p>
      <w:pPr>
        <w:numPr>
          <w:ilvl w:val="0"/>
          <w:numId w:val="0"/>
        </w:numPr>
        <w:tabs>
          <w:tab w:val="left" w:pos="850"/>
        </w:tabs>
        <w:bidi w:val="0"/>
        <w:outlineLvl w:val="9"/>
        <w:rPr>
          <w:rFonts w:hint="default"/>
          <w:b/>
          <w:bCs/>
          <w:color w:val="000000"/>
          <w:sz w:val="24"/>
          <w:szCs w:val="24"/>
          <w:u w:val="single"/>
          <w:lang w:val="en-IN"/>
        </w:rPr>
      </w:pPr>
      <w:bookmarkStart w:id="165" w:name="_Toc15676"/>
      <w:r>
        <w:rPr>
          <w:rFonts w:hint="default"/>
          <w:b/>
          <w:bCs/>
          <w:color w:val="000000"/>
          <w:sz w:val="24"/>
          <w:szCs w:val="24"/>
          <w:u w:val="single"/>
          <w:lang w:val="en-IN"/>
        </w:rPr>
        <w:t>General Description</w:t>
      </w:r>
      <w:bookmarkEnd w:id="165"/>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132"/>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90"/>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70" w:type="dxa"/>
            <w:noWrap w:val="0"/>
            <w:vAlign w:val="top"/>
          </w:tcPr>
          <w:p>
            <w:pPr>
              <w:keepNext w:val="0"/>
              <w:keepLines w:val="0"/>
              <w:widowControl/>
              <w:numPr>
                <w:ilvl w:val="0"/>
                <w:numId w:val="51"/>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The Student document will hold all the data </w:t>
            </w:r>
            <w:r>
              <w:rPr>
                <w:rFonts w:hint="default" w:cs="Calibri"/>
                <w:sz w:val="20"/>
                <w:szCs w:val="20"/>
                <w:lang w:val="en-US" w:eastAsia="zh-CN" w:bidi="ar-SA"/>
              </w:rPr>
              <w:t>related to</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the student</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 xml:space="preserve">such as </w:t>
            </w:r>
            <w:r>
              <w:rPr>
                <w:rFonts w:hint="default" w:ascii="Calibri" w:hAnsi="Calibri" w:eastAsia="SimSun" w:cs="Calibri"/>
                <w:sz w:val="20"/>
                <w:szCs w:val="20"/>
                <w:lang w:val="en-US" w:eastAsia="zh-CN" w:bidi="ar-SA"/>
              </w:rPr>
              <w:t xml:space="preserve">their </w:t>
            </w:r>
            <w:r>
              <w:rPr>
                <w:rFonts w:hint="default" w:cs="Calibri"/>
                <w:sz w:val="20"/>
                <w:szCs w:val="20"/>
                <w:lang w:val="en-US" w:eastAsia="zh-CN" w:bidi="ar-SA"/>
              </w:rPr>
              <w:t>personal</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information</w:t>
            </w:r>
            <w:r>
              <w:rPr>
                <w:rFonts w:hint="default" w:ascii="Calibri" w:hAnsi="Calibri" w:eastAsia="SimSun" w:cs="Calibri"/>
                <w:sz w:val="20"/>
                <w:szCs w:val="20"/>
                <w:lang w:val="en-US" w:eastAsia="zh-CN" w:bidi="ar-SA"/>
              </w:rPr>
              <w:t>, Photo, Date of Birth, Address, etc.</w:t>
            </w:r>
          </w:p>
          <w:p>
            <w:pPr>
              <w:keepNext w:val="0"/>
              <w:keepLines w:val="0"/>
              <w:widowControl/>
              <w:numPr>
                <w:ilvl w:val="0"/>
                <w:numId w:val="51"/>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This form will also contain any additional </w:t>
            </w:r>
            <w:r>
              <w:rPr>
                <w:rFonts w:hint="default" w:cs="Calibri"/>
                <w:sz w:val="20"/>
                <w:szCs w:val="20"/>
                <w:lang w:val="en-US" w:eastAsia="zh-CN" w:bidi="ar-SA"/>
              </w:rPr>
              <w:t>details,</w:t>
            </w:r>
            <w:r>
              <w:rPr>
                <w:rFonts w:hint="default" w:ascii="Calibri" w:hAnsi="Calibri" w:eastAsia="SimSun" w:cs="Calibri"/>
                <w:sz w:val="20"/>
                <w:szCs w:val="20"/>
                <w:lang w:val="en-US" w:eastAsia="zh-CN" w:bidi="ar-SA"/>
              </w:rPr>
              <w:t xml:space="preserve"> like the Student's Guardian and Sibling details. </w:t>
            </w:r>
          </w:p>
          <w:p>
            <w:pPr>
              <w:keepNext w:val="0"/>
              <w:keepLines w:val="0"/>
              <w:widowControl/>
              <w:numPr>
                <w:ilvl w:val="0"/>
                <w:numId w:val="51"/>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cs="Calibri"/>
                <w:sz w:val="20"/>
                <w:szCs w:val="20"/>
                <w:u w:val="single"/>
                <w:lang w:val="en-US" w:eastAsia="zh-CN" w:bidi="ar-SA"/>
              </w:rPr>
              <w:t>Note :</w:t>
            </w:r>
            <w:r>
              <w:rPr>
                <w:rFonts w:hint="default" w:cs="Calibri"/>
                <w:sz w:val="20"/>
                <w:szCs w:val="20"/>
                <w:lang w:val="en-US" w:eastAsia="zh-CN" w:bidi="ar-SA"/>
              </w:rPr>
              <w:t xml:space="preserve"> </w:t>
            </w:r>
            <w:r>
              <w:rPr>
                <w:rFonts w:hint="default" w:ascii="Calibri" w:hAnsi="Calibri" w:eastAsia="SimSun" w:cs="Calibri"/>
                <w:i/>
                <w:iCs/>
                <w:sz w:val="20"/>
                <w:szCs w:val="20"/>
                <w:lang w:val="en-US" w:eastAsia="zh-CN" w:bidi="ar-SA"/>
              </w:rPr>
              <w:t xml:space="preserve">The student is enrolled in a </w:t>
            </w:r>
            <w:r>
              <w:rPr>
                <w:rFonts w:hint="default" w:cs="Calibri"/>
                <w:i/>
                <w:iCs/>
                <w:sz w:val="20"/>
                <w:szCs w:val="20"/>
                <w:lang w:val="en-US" w:eastAsia="zh-CN" w:bidi="ar-SA"/>
              </w:rPr>
              <w:t>program</w:t>
            </w:r>
            <w:r>
              <w:rPr>
                <w:rFonts w:hint="default" w:ascii="Calibri" w:hAnsi="Calibri" w:eastAsia="SimSun" w:cs="Calibri"/>
                <w:i/>
                <w:iCs/>
                <w:sz w:val="20"/>
                <w:szCs w:val="20"/>
                <w:lang w:val="en-US" w:eastAsia="zh-CN" w:bidi="ar-SA"/>
              </w:rPr>
              <w:t xml:space="preserve"> when the application</w:t>
            </w:r>
            <w:r>
              <w:rPr>
                <w:rFonts w:hint="default" w:cs="Calibri"/>
                <w:i/>
                <w:iCs/>
                <w:sz w:val="20"/>
                <w:szCs w:val="20"/>
                <w:lang w:val="en-US" w:eastAsia="zh-CN" w:bidi="ar-SA"/>
              </w:rPr>
              <w:t xml:space="preserve"> (Student Application)</w:t>
            </w:r>
            <w:r>
              <w:rPr>
                <w:rFonts w:hint="default" w:ascii="Calibri" w:hAnsi="Calibri" w:eastAsia="SimSun" w:cs="Calibri"/>
                <w:i/>
                <w:iCs/>
                <w:sz w:val="20"/>
                <w:szCs w:val="20"/>
                <w:lang w:val="en-US" w:eastAsia="zh-CN" w:bidi="ar-SA"/>
              </w:rPr>
              <w:t xml:space="preserve"> is approved. Once the enrollment is done</w:t>
            </w:r>
            <w:r>
              <w:rPr>
                <w:rFonts w:hint="default" w:cs="Calibri"/>
                <w:i/>
                <w:iCs/>
                <w:sz w:val="20"/>
                <w:szCs w:val="20"/>
                <w:lang w:val="en-US" w:eastAsia="zh-CN" w:bidi="ar-SA"/>
              </w:rPr>
              <w:t>,</w:t>
            </w:r>
            <w:r>
              <w:rPr>
                <w:rFonts w:hint="default" w:ascii="Calibri" w:hAnsi="Calibri" w:eastAsia="SimSun" w:cs="Calibri"/>
                <w:i/>
                <w:iCs/>
                <w:sz w:val="20"/>
                <w:szCs w:val="20"/>
                <w:lang w:val="en-US" w:eastAsia="zh-CN" w:bidi="ar-SA"/>
              </w:rPr>
              <w:t xml:space="preserve"> the Student Applicant status is </w:t>
            </w:r>
            <w:r>
              <w:rPr>
                <w:rFonts w:hint="default" w:cs="Calibri"/>
                <w:i/>
                <w:iCs/>
                <w:sz w:val="20"/>
                <w:szCs w:val="20"/>
                <w:lang w:val="en-US" w:eastAsia="zh-CN" w:bidi="ar-SA"/>
              </w:rPr>
              <w:t>updated</w:t>
            </w:r>
            <w:r>
              <w:rPr>
                <w:rFonts w:hint="default" w:ascii="Calibri" w:hAnsi="Calibri" w:eastAsia="SimSun" w:cs="Calibri"/>
                <w:i/>
                <w:iCs/>
                <w:sz w:val="20"/>
                <w:szCs w:val="20"/>
                <w:lang w:val="en-US" w:eastAsia="zh-CN" w:bidi="ar-SA"/>
              </w:rPr>
              <w:t xml:space="preserve"> to Admitted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70"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Admission &gt; Student &amp; Instructor &gt;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70" w:type="dxa"/>
            <w:noWrap w:val="0"/>
            <w:vAlign w:val="top"/>
          </w:tcPr>
          <w:p>
            <w:pPr>
              <w:widowControl w:val="0"/>
              <w:numPr>
                <w:ilvl w:val="0"/>
                <w:numId w:val="0"/>
              </w:numPr>
              <w:ind w:leftChars="0"/>
              <w:jc w:val="both"/>
              <w:rPr>
                <w:rFonts w:hint="default" w:cs="Calibri"/>
                <w:sz w:val="20"/>
                <w:szCs w:val="20"/>
                <w:rtl w:val="0"/>
                <w:lang w:val="en-US" w:eastAsia="zh-CN" w:bidi="ar-SA"/>
              </w:rPr>
            </w:pP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66" w:name="_Toc29193"/>
      <w:r>
        <w:rPr>
          <w:rFonts w:hint="default" w:ascii="Calibri" w:hAnsi="Calibri" w:eastAsia="SimSun" w:cs="Calibri"/>
          <w:b/>
          <w:bCs/>
          <w:color w:val="000000"/>
          <w:sz w:val="24"/>
          <w:szCs w:val="24"/>
          <w:u w:val="single"/>
          <w:rtl w:val="0"/>
          <w:lang w:val="en-US" w:eastAsia="zh-CN" w:bidi="ar-SA"/>
        </w:rPr>
        <w:t>Screenshot</w:t>
      </w:r>
      <w:bookmarkEnd w:id="16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3040" cy="2570480"/>
            <wp:effectExtent l="9525" t="9525" r="20955" b="10795"/>
            <wp:docPr id="33" name="Picture 231"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1" descr="Picture7"/>
                    <pic:cNvPicPr>
                      <a:picLocks noChangeAspect="1"/>
                    </pic:cNvPicPr>
                  </pic:nvPicPr>
                  <pic:blipFill>
                    <a:blip r:embed="rId43"/>
                    <a:stretch>
                      <a:fillRect/>
                    </a:stretch>
                  </pic:blipFill>
                  <pic:spPr>
                    <a:xfrm>
                      <a:off x="0" y="0"/>
                      <a:ext cx="5273040" cy="257048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1135" cy="3584575"/>
            <wp:effectExtent l="9525" t="9525" r="22860" b="17780"/>
            <wp:docPr id="34" name="Picture 232"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2" descr="Picture8"/>
                    <pic:cNvPicPr>
                      <a:picLocks noChangeAspect="1"/>
                    </pic:cNvPicPr>
                  </pic:nvPicPr>
                  <pic:blipFill>
                    <a:blip r:embed="rId44"/>
                    <a:stretch>
                      <a:fillRect/>
                    </a:stretch>
                  </pic:blipFill>
                  <pic:spPr>
                    <a:xfrm>
                      <a:off x="0" y="0"/>
                      <a:ext cx="5271135" cy="358457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64150" cy="3166110"/>
            <wp:effectExtent l="9525" t="9525" r="14605" b="9525"/>
            <wp:docPr id="35" name="Picture 233"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3" descr="Picture9"/>
                    <pic:cNvPicPr>
                      <a:picLocks noChangeAspect="1"/>
                    </pic:cNvPicPr>
                  </pic:nvPicPr>
                  <pic:blipFill>
                    <a:blip r:embed="rId45"/>
                    <a:stretch>
                      <a:fillRect/>
                    </a:stretch>
                  </pic:blipFill>
                  <pic:spPr>
                    <a:xfrm>
                      <a:off x="0" y="0"/>
                      <a:ext cx="5264150" cy="31661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4310" cy="3415665"/>
            <wp:effectExtent l="9525" t="9525" r="19685" b="19050"/>
            <wp:docPr id="36" name="Picture 235" descr="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5" descr="Picture11"/>
                    <pic:cNvPicPr>
                      <a:picLocks noChangeAspect="1"/>
                    </pic:cNvPicPr>
                  </pic:nvPicPr>
                  <pic:blipFill>
                    <a:blip r:embed="rId46"/>
                    <a:stretch>
                      <a:fillRect/>
                    </a:stretch>
                  </pic:blipFill>
                  <pic:spPr>
                    <a:xfrm>
                      <a:off x="0" y="0"/>
                      <a:ext cx="5274310" cy="34156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25</w:t>
      </w:r>
      <w:r>
        <w:rPr>
          <w:rFonts w:hint="default" w:ascii="Calibri" w:hAnsi="Calibri" w:cs="Calibri"/>
          <w:sz w:val="20"/>
          <w:szCs w:val="20"/>
        </w:rPr>
        <w:fldChar w:fldCharType="end"/>
      </w:r>
      <w:r>
        <w:rPr>
          <w:rFonts w:hint="default" w:ascii="Calibri" w:hAnsi="Calibri" w:cs="Calibri"/>
          <w:sz w:val="20"/>
          <w:szCs w:val="20"/>
          <w:lang w:val="en-IN"/>
        </w:rPr>
        <w:t xml:space="preserve"> : Student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67" w:name="_Toc19208"/>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67"/>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tbl>
      <w:tblPr>
        <w:tblStyle w:val="12"/>
        <w:tblW w:w="876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7"/>
        <w:gridCol w:w="1366"/>
        <w:gridCol w:w="1350"/>
        <w:gridCol w:w="1417"/>
        <w:gridCol w:w="2066"/>
        <w:gridCol w:w="1169"/>
        <w:gridCol w:w="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1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9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22" w:hRule="atLeast"/>
          <w:jc w:val="center"/>
        </w:trPr>
        <w:tc>
          <w:tcPr>
            <w:tcW w:w="4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Enabled</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r>
              <w:rPr>
                <w:rFonts w:hint="default" w:ascii="Calibri" w:hAnsi="Calibri" w:cs="Calibri"/>
                <w:color w:val="000000"/>
                <w:kern w:val="0"/>
                <w:sz w:val="20"/>
                <w:szCs w:val="20"/>
                <w:lang w:val="en-US" w:eastAsia="zh-CN" w:bidi="ar"/>
              </w:rPr>
              <w:t>S</w:t>
            </w:r>
            <w:r>
              <w:rPr>
                <w:rFonts w:hint="default" w:ascii="Calibri" w:hAnsi="Calibri" w:eastAsia="SimSun" w:cs="Calibri"/>
                <w:color w:val="000000"/>
                <w:kern w:val="0"/>
                <w:sz w:val="20"/>
                <w:szCs w:val="20"/>
                <w:lang w:val="en-US" w:eastAsia="zh-CN" w:bidi="ar"/>
              </w:rPr>
              <w:t>tudent by</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default would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always be enabled.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Once </w:t>
            </w: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have recorded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the Student's Exit Details,</w:t>
            </w:r>
          </w:p>
          <w:p>
            <w:pPr>
              <w:jc w:val="center"/>
              <w:rPr>
                <w:rFonts w:hint="default" w:ascii="Calibri" w:hAnsi="Calibri" w:cs="Calibri"/>
                <w:i w:val="0"/>
                <w:iCs w:val="0"/>
                <w:color w:val="000000"/>
                <w:sz w:val="20"/>
                <w:szCs w:val="20"/>
                <w:u w:val="none"/>
              </w:rPr>
            </w:pP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must </w:t>
            </w:r>
            <w:r>
              <w:rPr>
                <w:rFonts w:hint="default" w:ascii="Calibri" w:hAnsi="Calibri" w:cs="Calibri"/>
                <w:color w:val="000000"/>
                <w:kern w:val="0"/>
                <w:sz w:val="20"/>
                <w:szCs w:val="20"/>
                <w:lang w:val="en-IN" w:eastAsia="zh-CN" w:bidi="ar"/>
              </w:rPr>
              <w:t>unchecked</w:t>
            </w:r>
            <w:r>
              <w:rPr>
                <w:rFonts w:hint="default" w:ascii="Calibri" w:hAnsi="Calibri" w:eastAsia="SimSun" w:cs="Calibri"/>
                <w:color w:val="000000"/>
                <w:kern w:val="0"/>
                <w:sz w:val="20"/>
                <w:szCs w:val="20"/>
                <w:lang w:val="en-US" w:eastAsia="zh-CN" w:bidi="ar"/>
              </w:rPr>
              <w:t xml:space="preserve"> this box to</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disable the student.</w:t>
            </w:r>
          </w:p>
        </w:tc>
        <w:tc>
          <w:tcPr>
            <w:tcW w:w="11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kern w:val="0"/>
                <w:sz w:val="20"/>
                <w:szCs w:val="20"/>
                <w:lang w:val="en-US" w:eastAsia="zh-CN" w:bidi="ar"/>
              </w:rPr>
            </w:pPr>
          </w:p>
        </w:tc>
        <w:tc>
          <w:tcPr>
            <w:tcW w:w="9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2"/>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User Screen</w:t>
            </w:r>
          </w:p>
          <w:p>
            <w:pPr>
              <w:numPr>
                <w:ilvl w:val="0"/>
                <w:numId w:val="52"/>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After </w:t>
            </w:r>
            <w:r>
              <w:rPr>
                <w:rFonts w:hint="default" w:cs="Calibri"/>
                <w:i w:val="0"/>
                <w:iCs w:val="0"/>
                <w:color w:val="000000"/>
                <w:sz w:val="20"/>
                <w:szCs w:val="20"/>
                <w:u w:val="none"/>
                <w:lang w:val="en-IN"/>
              </w:rPr>
              <w:t xml:space="preserve">Approving Manager </w:t>
            </w:r>
            <w:r>
              <w:rPr>
                <w:rFonts w:hint="default" w:ascii="Calibri" w:hAnsi="Calibri" w:cs="Calibri"/>
                <w:i w:val="0"/>
                <w:iCs w:val="0"/>
                <w:color w:val="000000"/>
                <w:sz w:val="20"/>
                <w:szCs w:val="20"/>
                <w:u w:val="none"/>
                <w:lang w:val="en-IN"/>
              </w:rPr>
              <w:t>appro</w:t>
            </w:r>
            <w:r>
              <w:rPr>
                <w:rFonts w:hint="default" w:cs="Calibri"/>
                <w:i w:val="0"/>
                <w:iCs w:val="0"/>
                <w:color w:val="000000"/>
                <w:sz w:val="20"/>
                <w:szCs w:val="20"/>
                <w:u w:val="none"/>
                <w:lang w:val="en-IN"/>
              </w:rPr>
              <w:t>ved</w:t>
            </w:r>
            <w:r>
              <w:rPr>
                <w:rFonts w:hint="default" w:ascii="Calibri" w:hAnsi="Calibri" w:cs="Calibri"/>
                <w:i w:val="0"/>
                <w:iCs w:val="0"/>
                <w:color w:val="000000"/>
                <w:sz w:val="20"/>
                <w:szCs w:val="20"/>
                <w:u w:val="none"/>
                <w:lang w:val="en-IN"/>
              </w:rPr>
              <w:t xml:space="preserve"> Applicant formed, the</w:t>
            </w:r>
            <w:r>
              <w:rPr>
                <w:rFonts w:hint="default" w:cs="Calibri"/>
                <w:i w:val="0"/>
                <w:iCs w:val="0"/>
                <w:color w:val="000000"/>
                <w:sz w:val="20"/>
                <w:szCs w:val="20"/>
                <w:u w:val="none"/>
                <w:lang w:val="en-IN"/>
              </w:rPr>
              <w:t>n</w:t>
            </w:r>
            <w:r>
              <w:rPr>
                <w:rFonts w:hint="default" w:ascii="Calibri" w:hAnsi="Calibri" w:cs="Calibri"/>
                <w:i w:val="0"/>
                <w:iCs w:val="0"/>
                <w:color w:val="000000"/>
                <w:sz w:val="20"/>
                <w:szCs w:val="20"/>
                <w:u w:val="none"/>
                <w:lang w:val="en-IN"/>
              </w:rPr>
              <w:t xml:space="preserve"> auto fetched the User id data in student.</w:t>
            </w:r>
          </w:p>
          <w:p>
            <w:pPr>
              <w:numPr>
                <w:ilvl w:val="0"/>
                <w:numId w:val="52"/>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If manually Student record created, the user need to entered the User Id.</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Autogenerate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US" w:eastAsia="zh-CN" w:bidi="ar"/>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ascii="Calibri" w:hAnsi="Calibri" w:cs="Calibri"/>
                <w:b w:val="0"/>
                <w:bCs w:val="0"/>
                <w:i w:val="0"/>
                <w:iCs w:val="0"/>
                <w:color w:val="000000"/>
                <w:sz w:val="20"/>
                <w:szCs w:val="20"/>
                <w:u w:val="none"/>
                <w:lang w:val="en-IN"/>
              </w:rPr>
              <w:t>Need to be added Email format</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Restricted to 10 digits</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Joining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It is By default today's date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3"/>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3"/>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Student Category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4"/>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Kond</w:t>
            </w:r>
          </w:p>
          <w:p>
            <w:pPr>
              <w:numPr>
                <w:ilvl w:val="0"/>
                <w:numId w:val="54"/>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Gabri</w:t>
            </w:r>
          </w:p>
          <w:p>
            <w:pPr>
              <w:numPr>
                <w:ilvl w:val="0"/>
                <w:numId w:val="54"/>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Dongri</w:t>
            </w:r>
          </w:p>
          <w:p>
            <w:pPr>
              <w:numPr>
                <w:ilvl w:val="0"/>
                <w:numId w:val="54"/>
              </w:numPr>
              <w:jc w:val="left"/>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etc</w:t>
            </w:r>
          </w:p>
          <w:p>
            <w:pPr>
              <w:jc w:val="center"/>
              <w:rPr>
                <w:rFonts w:hint="default" w:ascii="Calibri" w:hAnsi="Calibri" w:cs="Calibri"/>
                <w:i w:val="0"/>
                <w:iCs w:val="0"/>
                <w:color w:val="000000"/>
                <w:sz w:val="20"/>
                <w:szCs w:val="20"/>
                <w:u w:val="none"/>
                <w:lang w:val="en-IN"/>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 -ve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FFFFFF" w:themeColor="background1"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366"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350"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00" w:type="dxa"/>
            <w:gridSpan w:val="4"/>
            <w:tcBorders>
              <w:top w:val="single" w:color="4F81BD" w:themeColor="accent1" w:sz="8" w:space="0"/>
              <w:left w:val="single" w:color="4F81BD" w:themeColor="accent1" w:sz="8" w:space="0"/>
              <w:bottom w:val="single" w:color="FFFFFF" w:sz="8" w:space="0"/>
              <w:right w:val="single" w:color="4F81BD" w:themeColor="accent1"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Current Educational Details</w:t>
            </w:r>
          </w:p>
        </w:tc>
        <w:tc>
          <w:tcPr>
            <w:tcW w:w="2066" w:type="dxa"/>
            <w:tcBorders>
              <w:top w:val="single" w:color="4F81BD" w:themeColor="accent1" w:sz="8" w:space="0"/>
              <w:left w:val="single" w:color="4F81BD" w:themeColor="accent1" w:sz="8" w:space="0"/>
              <w:bottom w:val="single" w:color="FFFFFF" w:sz="8" w:space="0"/>
              <w:right w:val="single" w:color="4F81BD" w:themeColor="accent1"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t>Auto Updated when program enrollment record is submitted for individual Students</w:t>
            </w:r>
          </w:p>
        </w:tc>
        <w:tc>
          <w:tcPr>
            <w:tcW w:w="1169" w:type="dxa"/>
            <w:tcBorders>
              <w:top w:val="single" w:color="4F81BD" w:themeColor="accent1" w:sz="8" w:space="0"/>
              <w:left w:val="single" w:color="4F81BD" w:themeColor="accent1" w:sz="8" w:space="0"/>
              <w:bottom w:val="single" w:color="FFFFFF" w:sz="8" w:space="0"/>
              <w:right w:val="single" w:color="4F81BD" w:themeColor="accent1"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p>
        </w:tc>
        <w:tc>
          <w:tcPr>
            <w:tcW w:w="928" w:type="dxa"/>
            <w:tcBorders>
              <w:top w:val="single" w:color="4F81BD" w:themeColor="accent1" w:sz="8" w:space="0"/>
              <w:left w:val="single" w:color="4F81BD" w:themeColor="accent1" w:sz="8" w:space="0"/>
              <w:bottom w:val="single" w:color="FFFFFF" w:sz="8" w:space="0"/>
              <w:right w:val="single" w:color="4F81BD" w:themeColor="accent1"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366"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50"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Program Screen, and auto fetched from program enrollment screen</w:t>
            </w:r>
          </w:p>
        </w:tc>
        <w:tc>
          <w:tcPr>
            <w:tcW w:w="1169"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Semester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Year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Term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Education Detail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Qualification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Eligibility Parameter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Institute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Earned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of Completion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5"/>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Permanent</w:t>
            </w:r>
          </w:p>
          <w:p>
            <w:pPr>
              <w:numPr>
                <w:ilvl w:val="0"/>
                <w:numId w:val="55"/>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Internship</w:t>
            </w:r>
          </w:p>
          <w:p>
            <w:pPr>
              <w:numPr>
                <w:ilvl w:val="0"/>
                <w:numId w:val="55"/>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Contractual</w:t>
            </w:r>
          </w:p>
          <w:p>
            <w:pPr>
              <w:numPr>
                <w:ilvl w:val="0"/>
                <w:numId w:val="55"/>
              </w:numPr>
              <w:ind w:left="425" w:leftChars="0" w:hanging="425" w:firstLineChars="0"/>
              <w:jc w:val="left"/>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Non-contractual</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both"/>
              <w:rPr>
                <w:rFonts w:hint="default" w:ascii="Calibri" w:hAnsi="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Seminars And Guest Lecture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Id</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Guardian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Contact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Roll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Alumni</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numPr>
                <w:ilvl w:val="0"/>
                <w:numId w:val="56"/>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6"/>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Exit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Leaving Certificate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 For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85</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7"/>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7"/>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ind w:left="0" w:leftChars="0" w:firstLine="0" w:firstLineChars="0"/>
        <w:jc w:val="both"/>
        <w:rPr>
          <w:rFonts w:hint="default"/>
          <w:sz w:val="20"/>
          <w:szCs w:val="20"/>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68" w:name="_Toc1736"/>
      <w:r>
        <w:rPr>
          <w:rFonts w:hint="default" w:ascii="Calibri" w:hAnsi="Calibri" w:eastAsia="SimSun" w:cs="Calibri"/>
          <w:b/>
          <w:bCs/>
          <w:color w:val="000000"/>
          <w:sz w:val="24"/>
          <w:szCs w:val="24"/>
          <w:u w:val="single"/>
          <w:rtl w:val="0"/>
          <w:lang w:val="en-US" w:eastAsia="zh-CN" w:bidi="ar-SA"/>
        </w:rPr>
        <w:t>Users: Roles &amp; Permission</w:t>
      </w:r>
      <w:bookmarkEnd w:id="168"/>
    </w:p>
    <w:p>
      <w:pPr>
        <w:numPr>
          <w:ilvl w:val="0"/>
          <w:numId w:val="0"/>
        </w:numPr>
        <w:tabs>
          <w:tab w:val="left" w:pos="850"/>
        </w:tabs>
        <w:bidi w:val="0"/>
        <w:outlineLvl w:val="9"/>
        <w:rPr>
          <w:rFonts w:hint="default" w:ascii="Calibri" w:hAnsi="Calibri" w:eastAsia="SimSun" w:cs="Calibri"/>
          <w:b/>
          <w:bCs/>
          <w:color w:val="366091"/>
          <w:sz w:val="24"/>
          <w:szCs w:val="24"/>
          <w:rtl w:val="0"/>
          <w:lang w:val="en-IN" w:eastAsia="zh-CN" w:bidi="ar-SA"/>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82" w:tblpY="227"/>
        <w:tblOverlap w:val="never"/>
        <w:tblW w:w="79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35"/>
        <w:gridCol w:w="715"/>
        <w:gridCol w:w="857"/>
        <w:gridCol w:w="857"/>
        <w:gridCol w:w="806"/>
        <w:gridCol w:w="840"/>
        <w:gridCol w:w="82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69" w:name="_Toc3964"/>
      <w:r>
        <w:rPr>
          <w:rFonts w:hint="default"/>
          <w:lang w:val="en-IN" w:eastAsia="zh-CN"/>
        </w:rPr>
        <w:t>Instructor</w:t>
      </w:r>
      <w:bookmarkEnd w:id="169"/>
    </w:p>
    <w:p>
      <w:pPr>
        <w:numPr>
          <w:ilvl w:val="0"/>
          <w:numId w:val="0"/>
        </w:numPr>
        <w:tabs>
          <w:tab w:val="left" w:pos="850"/>
        </w:tabs>
        <w:bidi w:val="0"/>
        <w:outlineLvl w:val="9"/>
        <w:rPr>
          <w:rFonts w:hint="default"/>
          <w:b/>
          <w:bCs/>
          <w:color w:val="000000"/>
          <w:sz w:val="24"/>
          <w:szCs w:val="24"/>
          <w:u w:val="single"/>
          <w:lang w:val="en-IN"/>
        </w:rPr>
      </w:pPr>
      <w:bookmarkStart w:id="170" w:name="_Toc2266"/>
      <w:r>
        <w:rPr>
          <w:rFonts w:hint="default"/>
          <w:b/>
          <w:bCs/>
          <w:color w:val="000000"/>
          <w:sz w:val="24"/>
          <w:szCs w:val="24"/>
          <w:u w:val="single"/>
          <w:lang w:val="en-IN"/>
        </w:rPr>
        <w:t>General Description</w:t>
      </w:r>
      <w:bookmarkEnd w:id="170"/>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11"/>
        <w:tblpPr w:leftFromText="180" w:rightFromText="180" w:vertAnchor="text" w:horzAnchor="page" w:tblpX="1692" w:tblpY="132"/>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99" w:type="dxa"/>
            <w:noWrap w:val="0"/>
            <w:vAlign w:val="center"/>
          </w:tcPr>
          <w:p>
            <w:pPr>
              <w:keepNext w:val="0"/>
              <w:keepLines w:val="0"/>
              <w:widowControl/>
              <w:numPr>
                <w:ilvl w:val="0"/>
                <w:numId w:val="58"/>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t>
            </w:r>
            <w:r>
              <w:rPr>
                <w:rFonts w:hint="default" w:cs="Calibri"/>
                <w:color w:val="000000"/>
                <w:kern w:val="0"/>
                <w:sz w:val="20"/>
                <w:szCs w:val="20"/>
                <w:lang w:val="en-US" w:eastAsia="zh-CN" w:bidi="ar"/>
              </w:rPr>
              <w:t>who</w:t>
            </w:r>
            <w:r>
              <w:rPr>
                <w:rFonts w:hint="default" w:ascii="Calibri" w:hAnsi="Calibri" w:eastAsia="SimSun" w:cs="Calibri"/>
                <w:color w:val="000000"/>
                <w:kern w:val="0"/>
                <w:sz w:val="20"/>
                <w:szCs w:val="20"/>
                <w:lang w:val="en-US" w:eastAsia="zh-CN" w:bidi="ar"/>
              </w:rPr>
              <w:t xml:space="preserve"> will be responsible for teaching a particular topic or course to the students.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58"/>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This </w:t>
            </w:r>
            <w:r>
              <w:rPr>
                <w:rFonts w:hint="default" w:cs="Calibri"/>
                <w:color w:val="000000"/>
                <w:kern w:val="0"/>
                <w:sz w:val="20"/>
                <w:szCs w:val="20"/>
                <w:lang w:val="en-US" w:eastAsia="zh-CN" w:bidi="ar"/>
              </w:rPr>
              <w:t>screen</w:t>
            </w:r>
            <w:r>
              <w:rPr>
                <w:rFonts w:hint="default" w:ascii="Calibri" w:hAnsi="Calibri" w:eastAsia="SimSun" w:cs="Calibri"/>
                <w:color w:val="000000"/>
                <w:kern w:val="0"/>
                <w:sz w:val="20"/>
                <w:szCs w:val="20"/>
                <w:lang w:val="en-US" w:eastAsia="zh-CN" w:bidi="ar"/>
              </w:rPr>
              <w:t xml:space="preserve"> </w:t>
            </w:r>
            <w:r>
              <w:rPr>
                <w:rFonts w:hint="default" w:cs="Calibri"/>
                <w:color w:val="000000"/>
                <w:kern w:val="0"/>
                <w:sz w:val="20"/>
                <w:szCs w:val="20"/>
                <w:lang w:val="en-US" w:eastAsia="zh-CN" w:bidi="ar"/>
              </w:rPr>
              <w:t>will be</w:t>
            </w:r>
            <w:r>
              <w:rPr>
                <w:rFonts w:hint="default" w:ascii="Calibri" w:hAnsi="Calibri" w:eastAsia="SimSun" w:cs="Calibri"/>
                <w:color w:val="000000"/>
                <w:kern w:val="0"/>
                <w:sz w:val="20"/>
                <w:szCs w:val="20"/>
                <w:lang w:val="en-US" w:eastAsia="zh-CN" w:bidi="ar"/>
              </w:rPr>
              <w:t xml:space="preserve"> used to maintain the Instructor Log in the form of a list of topics/courses covered by the Instructor. This log will have the entire history of the courses taught by the Instructor.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99"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Student &amp; Instructor &gt; </w:t>
            </w:r>
            <w:r>
              <w:rPr>
                <w:rFonts w:hint="default" w:cs="Times New Roman"/>
                <w:color w:val="00B0F0"/>
                <w:sz w:val="20"/>
                <w:szCs w:val="20"/>
                <w:lang w:val="en-IN" w:eastAsia="zh-CN"/>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99" w:type="dxa"/>
            <w:noWrap w:val="0"/>
            <w:vAlign w:val="center"/>
          </w:tcPr>
          <w:p>
            <w:pPr>
              <w:widowControl w:val="0"/>
              <w:numPr>
                <w:ilvl w:val="0"/>
                <w:numId w:val="59"/>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59"/>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59"/>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59"/>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59"/>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59"/>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Course</w:t>
            </w:r>
          </w:p>
          <w:p>
            <w:pPr>
              <w:widowControl w:val="0"/>
              <w:numPr>
                <w:ilvl w:val="0"/>
                <w:numId w:val="59"/>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59"/>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71" w:name="_Toc27130"/>
      <w:r>
        <w:rPr>
          <w:rFonts w:hint="default" w:ascii="Calibri" w:hAnsi="Calibri" w:eastAsia="SimSun" w:cs="Calibri"/>
          <w:b/>
          <w:bCs/>
          <w:color w:val="000000"/>
          <w:sz w:val="24"/>
          <w:szCs w:val="24"/>
          <w:u w:val="single"/>
          <w:rtl w:val="0"/>
          <w:lang w:val="en-US" w:eastAsia="zh-CN" w:bidi="ar-SA"/>
        </w:rPr>
        <w:t>Screenshot</w:t>
      </w:r>
      <w:bookmarkEnd w:id="171"/>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drawing>
          <wp:inline distT="0" distB="0" distL="114300" distR="114300">
            <wp:extent cx="5271135" cy="2085975"/>
            <wp:effectExtent l="9525" t="9525" r="22860" b="22860"/>
            <wp:docPr id="3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0"/>
                    <pic:cNvPicPr>
                      <a:picLocks noChangeAspect="1"/>
                    </pic:cNvPicPr>
                  </pic:nvPicPr>
                  <pic:blipFill>
                    <a:blip r:embed="rId47"/>
                    <a:stretch>
                      <a:fillRect/>
                    </a:stretch>
                  </pic:blipFill>
                  <pic:spPr>
                    <a:xfrm>
                      <a:off x="0" y="0"/>
                      <a:ext cx="5271135" cy="20859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9865" cy="3443605"/>
            <wp:effectExtent l="9525" t="9525" r="24130" b="21590"/>
            <wp:docPr id="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7"/>
                    <pic:cNvPicPr>
                      <a:picLocks noChangeAspect="1"/>
                    </pic:cNvPicPr>
                  </pic:nvPicPr>
                  <pic:blipFill>
                    <a:blip r:embed="rId48"/>
                    <a:stretch>
                      <a:fillRect/>
                    </a:stretch>
                  </pic:blipFill>
                  <pic:spPr>
                    <a:xfrm>
                      <a:off x="0" y="0"/>
                      <a:ext cx="5269865" cy="344360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26</w:t>
      </w:r>
      <w:r>
        <w:rPr>
          <w:rFonts w:hint="default" w:ascii="Calibri" w:hAnsi="Calibri" w:cs="Calibri"/>
          <w:sz w:val="20"/>
          <w:szCs w:val="20"/>
        </w:rPr>
        <w:fldChar w:fldCharType="end"/>
      </w:r>
      <w:r>
        <w:rPr>
          <w:rFonts w:hint="default" w:ascii="Calibri" w:hAnsi="Calibri" w:cs="Calibri"/>
          <w:sz w:val="20"/>
          <w:szCs w:val="20"/>
          <w:lang w:val="en-IN"/>
        </w:rPr>
        <w:t xml:space="preserve"> : Instructor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72" w:name="_Toc205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72"/>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8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51"/>
        <w:gridCol w:w="1284"/>
        <w:gridCol w:w="1200"/>
        <w:gridCol w:w="1716"/>
        <w:gridCol w:w="1700"/>
        <w:gridCol w:w="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Employee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Scheduled Classes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Classes Taken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Work Load Percent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51"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284"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numPr>
                <w:ilvl w:val="0"/>
                <w:numId w:val="60"/>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60"/>
              </w:numPr>
              <w:ind w:left="0" w:leftChars="0" w:firstLine="0" w:firstLineChars="0"/>
              <w:jc w:val="left"/>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If photos or images attached then the size will be maximum 200 kb.</w:t>
            </w:r>
          </w:p>
        </w:tc>
        <w:tc>
          <w:tcPr>
            <w:tcW w:w="17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numPr>
                <w:ilvl w:val="0"/>
                <w:numId w:val="0"/>
              </w:numPr>
              <w:ind w:leftChars="0"/>
              <w:jc w:val="left"/>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81"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Instructor 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7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Remarks</w:t>
            </w:r>
          </w:p>
        </w:tc>
        <w:tc>
          <w:tcPr>
            <w:tcW w:w="9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Academic Term is filtered on the basis of Academic Year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Semester is filtered on the basis of Programs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Course is filtered on the basis of semester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51"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Other details</w:t>
            </w:r>
          </w:p>
        </w:tc>
        <w:tc>
          <w:tcPr>
            <w:tcW w:w="1284"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81"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Activities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b/>
                <w:bCs/>
                <w:i w:val="0"/>
                <w:iCs w:val="0"/>
                <w:color w:val="FFFFFF"/>
                <w:kern w:val="0"/>
                <w:sz w:val="20"/>
                <w:szCs w:val="20"/>
                <w:u w:val="none"/>
                <w:lang w:val="en-US" w:eastAsia="zh-CN" w:bidi="ar"/>
              </w:rPr>
              <w:t>Validation / Action</w:t>
            </w:r>
          </w:p>
        </w:tc>
        <w:tc>
          <w:tcPr>
            <w:tcW w:w="17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lang w:val="en-IN"/>
              </w:rPr>
            </w:pPr>
            <w:r>
              <w:rPr>
                <w:rFonts w:hint="default" w:cs="Calibri"/>
                <w:b/>
                <w:bCs/>
                <w:i w:val="0"/>
                <w:iCs w:val="0"/>
                <w:color w:val="FFFFFF"/>
                <w:kern w:val="0"/>
                <w:sz w:val="20"/>
                <w:szCs w:val="20"/>
                <w:u w:val="none"/>
                <w:lang w:val="en-IN" w:eastAsia="zh-CN" w:bidi="ar"/>
              </w:rPr>
              <w:t>Remarks</w:t>
            </w:r>
          </w:p>
        </w:tc>
        <w:tc>
          <w:tcPr>
            <w:tcW w:w="9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Department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Duration(in</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Hrs )</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73" w:name="_Toc479"/>
      <w:r>
        <w:rPr>
          <w:rFonts w:hint="default" w:ascii="Calibri" w:hAnsi="Calibri" w:eastAsia="SimSun" w:cs="Calibri"/>
          <w:b/>
          <w:bCs/>
          <w:color w:val="000000"/>
          <w:sz w:val="24"/>
          <w:szCs w:val="24"/>
          <w:u w:val="single"/>
          <w:rtl w:val="0"/>
          <w:lang w:val="en-US" w:eastAsia="zh-CN" w:bidi="ar-SA"/>
        </w:rPr>
        <w:t>Users: Roles &amp; Permission</w:t>
      </w:r>
      <w:bookmarkEnd w:id="173"/>
    </w:p>
    <w:p>
      <w:pPr>
        <w:numPr>
          <w:ilvl w:val="0"/>
          <w:numId w:val="0"/>
        </w:numPr>
        <w:ind w:leftChars="0"/>
        <w:jc w:val="both"/>
        <w:rPr>
          <w:rStyle w:val="252"/>
          <w:rFonts w:hint="default" w:ascii="Times New Roman" w:hAnsi="Times New Roman" w:cs="Times New Roman"/>
          <w:b w:val="0"/>
          <w:bCs w:val="0"/>
          <w:color w:val="000000"/>
          <w:sz w:val="20"/>
          <w:szCs w:val="20"/>
          <w:lang w:val="en-IN"/>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2"/>
          <w:rFonts w:hint="default" w:ascii="Times New Roman" w:hAnsi="Times New Roman" w:cs="Times New Roman"/>
          <w:b w:val="0"/>
          <w:bCs w:val="0"/>
          <w:color w:val="000000"/>
          <w:sz w:val="20"/>
          <w:szCs w:val="20"/>
          <w:lang w:val="en-IN"/>
        </w:rPr>
      </w:pPr>
    </w:p>
    <w:tbl>
      <w:tblPr>
        <w:tblStyle w:val="12"/>
        <w:tblW w:w="789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90"/>
        <w:gridCol w:w="715"/>
        <w:gridCol w:w="857"/>
        <w:gridCol w:w="798"/>
        <w:gridCol w:w="820"/>
        <w:gridCol w:w="810"/>
        <w:gridCol w:w="83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74" w:name="_Toc28430"/>
      <w:r>
        <w:rPr>
          <w:rFonts w:hint="default"/>
          <w:lang w:val="en-IN" w:eastAsia="zh-CN"/>
        </w:rPr>
        <w:t>Student Re registration Tool</w:t>
      </w:r>
      <w:bookmarkEnd w:id="174"/>
    </w:p>
    <w:p>
      <w:pPr>
        <w:numPr>
          <w:ilvl w:val="0"/>
          <w:numId w:val="0"/>
        </w:numPr>
        <w:tabs>
          <w:tab w:val="left" w:pos="850"/>
        </w:tabs>
        <w:bidi w:val="0"/>
        <w:outlineLvl w:val="9"/>
        <w:rPr>
          <w:rFonts w:hint="default"/>
          <w:b/>
          <w:bCs/>
          <w:color w:val="000000"/>
          <w:sz w:val="24"/>
          <w:szCs w:val="24"/>
          <w:u w:val="single"/>
          <w:lang w:val="en-IN"/>
        </w:rPr>
      </w:pPr>
      <w:bookmarkStart w:id="175" w:name="_Toc19715"/>
      <w:r>
        <w:rPr>
          <w:rFonts w:hint="default"/>
          <w:b/>
          <w:bCs/>
          <w:color w:val="000000"/>
          <w:sz w:val="24"/>
          <w:szCs w:val="24"/>
          <w:u w:val="single"/>
          <w:lang w:val="en-IN"/>
        </w:rPr>
        <w:t>General Description</w:t>
      </w:r>
      <w:bookmarkEnd w:id="175"/>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8"/>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trPr>
        <w:tc>
          <w:tcPr>
            <w:tcW w:w="4098"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642"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42"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w:t>
            </w:r>
            <w:r>
              <w:rPr>
                <w:rFonts w:hint="default" w:cs="Times New Roman"/>
                <w:color w:val="00B0F0"/>
                <w:sz w:val="20"/>
                <w:szCs w:val="20"/>
                <w:lang w:val="en-IN" w:eastAsia="zh-CN"/>
              </w:rPr>
              <w:t>Tools</w:t>
            </w:r>
            <w:r>
              <w:rPr>
                <w:rFonts w:hint="default" w:cs="Times New Roman"/>
                <w:color w:val="00B0F0"/>
                <w:sz w:val="20"/>
                <w:szCs w:val="20"/>
                <w:lang w:val="en-US" w:eastAsia="zh-CN"/>
              </w:rPr>
              <w:t xml:space="preserve"> &gt; </w:t>
            </w:r>
            <w:r>
              <w:rPr>
                <w:rFonts w:hint="default" w:cs="Times New Roman"/>
                <w:color w:val="00B0F0"/>
                <w:sz w:val="20"/>
                <w:szCs w:val="20"/>
                <w:rtl w:val="0"/>
                <w:lang w:val="en-IN" w:eastAsia="zh-CN"/>
              </w:rPr>
              <w:t>Student Re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42" w:type="dxa"/>
            <w:noWrap w:val="0"/>
            <w:vAlign w:val="center"/>
          </w:tcPr>
          <w:p>
            <w:pPr>
              <w:widowControl w:val="0"/>
              <w:numPr>
                <w:ilvl w:val="0"/>
                <w:numId w:val="61"/>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Program Enrollment upto first semester</w:t>
            </w:r>
          </w:p>
          <w:p>
            <w:pPr>
              <w:widowControl w:val="0"/>
              <w:numPr>
                <w:ilvl w:val="0"/>
                <w:numId w:val="61"/>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61"/>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61"/>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p>
            <w:pPr>
              <w:widowControl w:val="0"/>
              <w:numPr>
                <w:ilvl w:val="0"/>
                <w:numId w:val="61"/>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Student Batch</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76" w:name="_Toc4922"/>
      <w:r>
        <w:rPr>
          <w:rFonts w:hint="default"/>
          <w:b/>
          <w:bCs/>
          <w:color w:val="000000"/>
          <w:sz w:val="24"/>
          <w:szCs w:val="24"/>
          <w:u w:val="single"/>
          <w:lang w:val="en-US" w:eastAsia="zh-CN"/>
        </w:rPr>
        <w:t>Screenshot</w:t>
      </w:r>
      <w:bookmarkEnd w:id="176"/>
    </w:p>
    <w:p>
      <w:pPr>
        <w:rPr>
          <w:rFonts w:hint="default"/>
          <w:lang w:val="en-IN"/>
        </w:rPr>
      </w:pPr>
      <w:r>
        <w:rPr>
          <w:rFonts w:hint="default"/>
          <w:lang w:val="en-IN"/>
        </w:rPr>
        <w:drawing>
          <wp:inline distT="0" distB="0" distL="114300" distR="114300">
            <wp:extent cx="5266055" cy="2028190"/>
            <wp:effectExtent l="9525" t="9525" r="12700" b="19685"/>
            <wp:docPr id="39" name="Picture 197" descr="re too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7" descr="re tool 1"/>
                    <pic:cNvPicPr>
                      <a:picLocks noChangeAspect="1"/>
                    </pic:cNvPicPr>
                  </pic:nvPicPr>
                  <pic:blipFill>
                    <a:blip r:embed="rId49"/>
                    <a:stretch>
                      <a:fillRect/>
                    </a:stretch>
                  </pic:blipFill>
                  <pic:spPr>
                    <a:xfrm>
                      <a:off x="0" y="0"/>
                      <a:ext cx="5266055" cy="2028190"/>
                    </a:xfrm>
                    <a:prstGeom prst="rect">
                      <a:avLst/>
                    </a:prstGeom>
                    <a:noFill/>
                    <a:ln w="9525" cap="flat" cmpd="sng">
                      <a:solidFill>
                        <a:srgbClr val="000000"/>
                      </a:solidFill>
                      <a:prstDash val="solid"/>
                      <a:miter/>
                      <a:headEnd type="none" w="med" len="med"/>
                      <a:tailEnd type="none" w="med" len="med"/>
                    </a:ln>
                  </pic:spPr>
                </pic:pic>
              </a:graphicData>
            </a:graphic>
          </wp:inline>
        </w:drawing>
      </w:r>
      <w:r>
        <w:rPr>
          <w:rFonts w:hint="default"/>
          <w:lang w:val="en-IN"/>
        </w:rPr>
        <w:drawing>
          <wp:inline distT="0" distB="0" distL="114300" distR="114300">
            <wp:extent cx="5267325" cy="2034540"/>
            <wp:effectExtent l="9525" t="9525" r="11430" b="13335"/>
            <wp:docPr id="40" name="Picture 196" descr="to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6" descr="tol 2"/>
                    <pic:cNvPicPr>
                      <a:picLocks noChangeAspect="1"/>
                    </pic:cNvPicPr>
                  </pic:nvPicPr>
                  <pic:blipFill>
                    <a:blip r:embed="rId50"/>
                    <a:stretch>
                      <a:fillRect/>
                    </a:stretch>
                  </pic:blipFill>
                  <pic:spPr>
                    <a:xfrm>
                      <a:off x="0" y="0"/>
                      <a:ext cx="5267325" cy="20345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27</w:t>
      </w:r>
      <w:r>
        <w:rPr>
          <w:rFonts w:hint="default" w:ascii="Calibri" w:hAnsi="Calibri" w:cs="Calibri"/>
        </w:rPr>
        <w:fldChar w:fldCharType="end"/>
      </w:r>
      <w:r>
        <w:rPr>
          <w:rFonts w:hint="default" w:ascii="Calibri" w:hAnsi="Calibri" w:cs="Calibri"/>
          <w:lang w:val="en-IN"/>
        </w:rPr>
        <w:t xml:space="preserve"> : Student Re registration Tool Screen</w:t>
      </w:r>
    </w:p>
    <w:p>
      <w:pPr>
        <w:rPr>
          <w:rFonts w:hint="default"/>
          <w:lang w:val="en-IN"/>
        </w:rPr>
      </w:pPr>
    </w:p>
    <w:p>
      <w:pPr>
        <w:numPr>
          <w:ilvl w:val="0"/>
          <w:numId w:val="0"/>
        </w:numPr>
        <w:tabs>
          <w:tab w:val="left" w:pos="850"/>
        </w:tabs>
        <w:bidi w:val="0"/>
        <w:outlineLvl w:val="9"/>
        <w:rPr>
          <w:rFonts w:hint="default"/>
          <w:b/>
          <w:bCs/>
          <w:color w:val="000000"/>
          <w:u w:val="single"/>
          <w:rtl w:val="0"/>
          <w:lang w:val="en-US" w:eastAsia="zh-CN"/>
        </w:rPr>
      </w:pPr>
      <w:bookmarkStart w:id="177" w:name="_Toc2829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bookmarkEnd w:id="177"/>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4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1445"/>
        <w:gridCol w:w="1200"/>
        <w:gridCol w:w="1333"/>
        <w:gridCol w:w="1819"/>
        <w:gridCol w:w="1300"/>
        <w:gridCol w:w="1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 Grade Screen</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Programs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Semester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Year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Term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Button</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Auto Generated the student List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Need to give the today</w:t>
            </w: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s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Semester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Semester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Student Batch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Button</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Term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nil"/>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445" w:type="dxa"/>
            <w:tcBorders>
              <w:top w:val="single" w:color="4F81BD" w:sz="8" w:space="0"/>
              <w:left w:val="single" w:color="4F81BD" w:sz="8" w:space="0"/>
              <w:bottom w:val="nil"/>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 Courses</w:t>
            </w:r>
          </w:p>
        </w:tc>
        <w:tc>
          <w:tcPr>
            <w:tcW w:w="1200" w:type="dxa"/>
            <w:tcBorders>
              <w:top w:val="single" w:color="4F81BD" w:sz="8" w:space="0"/>
              <w:left w:val="single" w:color="4F81BD" w:sz="8" w:space="0"/>
              <w:bottom w:val="nil"/>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33" w:type="dxa"/>
            <w:tcBorders>
              <w:top w:val="single" w:color="4F81BD" w:sz="8" w:space="0"/>
              <w:left w:val="single" w:color="4F81BD" w:sz="8" w:space="0"/>
              <w:bottom w:val="nil"/>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nil"/>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nil"/>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nil"/>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48" w:type="dxa"/>
            <w:gridSpan w:val="7"/>
            <w:tcBorders>
              <w:top w:val="nil"/>
              <w:left w:val="single" w:color="4F81BD" w:sz="8" w:space="0"/>
              <w:bottom w:val="single" w:color="FFFFFF"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shd w:val="clear" w:fill="4F81BD" w:themeFill="accent1"/>
                <w:lang w:val="en-US" w:eastAsia="zh-CN" w:bidi="ar"/>
                <w14:textFill>
                  <w14:solidFill>
                    <w14:schemeClr w14:val="bg1"/>
                  </w14:solidFill>
                </w14:textFill>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445"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20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333"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819"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sz w:val="20"/>
                <w:szCs w:val="20"/>
                <w:u w:val="none"/>
                <w:lang w:val="en-IN"/>
              </w:rPr>
              <w:t>Validation / Action</w:t>
            </w:r>
          </w:p>
        </w:tc>
        <w:tc>
          <w:tcPr>
            <w:tcW w:w="130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sz w:val="20"/>
                <w:szCs w:val="20"/>
                <w:u w:val="none"/>
                <w:lang w:val="en-IN"/>
              </w:rPr>
              <w:t>Remarks</w:t>
            </w:r>
          </w:p>
        </w:tc>
        <w:tc>
          <w:tcPr>
            <w:tcW w:w="120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16</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17</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Student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18</w:t>
            </w:r>
          </w:p>
        </w:tc>
        <w:tc>
          <w:tcPr>
            <w:tcW w:w="1445"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Roll Number</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8748"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Mandatory</w:t>
            </w:r>
            <w: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t xml:space="preserve">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445"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33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81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sz w:val="20"/>
                <w:szCs w:val="20"/>
                <w:u w:val="none"/>
                <w:lang w:val="en-IN"/>
              </w:rPr>
              <w:t>Validation / Action</w:t>
            </w:r>
          </w:p>
        </w:tc>
        <w:tc>
          <w:tcPr>
            <w:tcW w:w="13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sz w:val="20"/>
                <w:szCs w:val="20"/>
                <w:u w:val="none"/>
                <w:lang w:val="en-IN"/>
              </w:rPr>
              <w:t>Remarks</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19</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20</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Course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(R) Module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78" w:name="_Toc7497"/>
      <w:r>
        <w:rPr>
          <w:rFonts w:hint="default" w:ascii="Calibri" w:hAnsi="Calibri" w:eastAsia="SimSun" w:cs="Calibri"/>
          <w:b/>
          <w:bCs/>
          <w:color w:val="000000"/>
          <w:sz w:val="24"/>
          <w:szCs w:val="24"/>
          <w:u w:val="single"/>
          <w:rtl w:val="0"/>
          <w:lang w:val="en-US" w:eastAsia="zh-CN" w:bidi="ar-SA"/>
        </w:rPr>
        <w:t>Users: Roles &amp; Permission</w:t>
      </w:r>
      <w:bookmarkEnd w:id="178"/>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2"/>
          <w:rFonts w:hint="default" w:ascii="Times New Roman" w:hAnsi="Times New Roman" w:cs="Times New Roman"/>
          <w:b w:val="0"/>
          <w:bCs w:val="0"/>
          <w:color w:val="000000"/>
          <w:sz w:val="20"/>
          <w:szCs w:val="20"/>
          <w:lang w:val="en-IN"/>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p>
    <w:tbl>
      <w:tblPr>
        <w:tblStyle w:val="12"/>
        <w:tblpPr w:leftFromText="180" w:rightFromText="180" w:vertAnchor="text" w:horzAnchor="page" w:tblpX="1736" w:tblpY="12"/>
        <w:tblOverlap w:val="never"/>
        <w:tblW w:w="7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Style w:val="252"/>
          <w:rFonts w:hint="default" w:ascii="Times New Roman" w:hAnsi="Times New Roman" w:cs="Times New Roman"/>
          <w:b w:val="0"/>
          <w:bCs w:val="0"/>
          <w:color w:val="000000"/>
          <w:sz w:val="20"/>
          <w:szCs w:val="20"/>
          <w:lang w:val="en-IN"/>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p>
    <w:p>
      <w:pPr>
        <w:rPr>
          <w:rFonts w:hint="default"/>
          <w:lang w:val="en-IN" w:eastAsia="zh-CN"/>
        </w:rPr>
      </w:pPr>
    </w:p>
    <w:p>
      <w:pPr>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79" w:name="_Toc32371"/>
      <w:r>
        <w:rPr>
          <w:rFonts w:hint="default"/>
          <w:lang w:val="en-IN" w:eastAsia="zh-CN"/>
        </w:rPr>
        <w:t>Student Attrition Form</w:t>
      </w:r>
      <w:bookmarkEnd w:id="179"/>
    </w:p>
    <w:p>
      <w:pPr>
        <w:rPr>
          <w:rFonts w:hint="default"/>
          <w:lang w:val="en-IN"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8"/>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trPr>
        <w:tc>
          <w:tcPr>
            <w:tcW w:w="4098"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642"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Student Attrition Form mainly used for dropout Students. On the basis of the attrition form fill up student can able to to the Clearance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42" w:type="dxa"/>
            <w:noWrap w:val="0"/>
            <w:vAlign w:val="center"/>
          </w:tcPr>
          <w:p>
            <w:pPr>
              <w:keepNext w:val="0"/>
              <w:keepLines w:val="0"/>
              <w:widowControl/>
              <w:suppressLineNumbers w:val="0"/>
              <w:jc w:val="both"/>
              <w:rPr>
                <w:rFonts w:hint="default" w:cs="Calibri"/>
                <w:color w:val="183EFC"/>
                <w:kern w:val="0"/>
                <w:sz w:val="20"/>
                <w:szCs w:val="20"/>
                <w:highlight w:val="lightGray"/>
                <w:lang w:val="en-IN" w:eastAsia="zh-CN" w:bidi="ar"/>
              </w:rPr>
            </w:pPr>
            <w:r>
              <w:rPr>
                <w:rFonts w:hint="default" w:cs="Calibri"/>
                <w:color w:val="183EFC"/>
                <w:kern w:val="0"/>
                <w:sz w:val="20"/>
                <w:szCs w:val="20"/>
                <w:highlight w:val="lightGray"/>
                <w:lang w:val="en-IN" w:eastAsia="zh-CN" w:bidi="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42" w:type="dxa"/>
            <w:noWrap w:val="0"/>
            <w:vAlign w:val="center"/>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Student, Course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noWrap w:val="0"/>
            <w:vAlign w:val="center"/>
          </w:tcPr>
          <w:p>
            <w:pPr>
              <w:keepNext w:val="0"/>
              <w:keepLines w:val="0"/>
              <w:widowControl/>
              <w:suppressLineNumbers w:val="0"/>
              <w:jc w:val="both"/>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w:t>
            </w:r>
          </w:p>
        </w:tc>
        <w:tc>
          <w:tcPr>
            <w:tcW w:w="4642" w:type="dxa"/>
            <w:noWrap w:val="0"/>
            <w:vAlign w:val="center"/>
          </w:tcPr>
          <w:p>
            <w:pPr>
              <w:pStyle w:val="4"/>
              <w:widowControl w:val="0"/>
              <w:numPr>
                <w:ilvl w:val="0"/>
                <w:numId w:val="0"/>
              </w:numPr>
              <w:tabs>
                <w:tab w:val="left" w:pos="850"/>
                <w:tab w:val="clear" w:pos="425"/>
              </w:tabs>
              <w:bidi w:val="0"/>
              <w:ind w:leftChars="0"/>
              <w:jc w:val="both"/>
              <w:outlineLvl w:val="1"/>
              <w:rPr>
                <w:rFonts w:hint="default" w:ascii="Calibri" w:hAnsi="Calibri" w:eastAsia="SimSun" w:cs="Calibri"/>
                <w:b/>
                <w:bCs/>
                <w:color w:val="auto"/>
                <w:sz w:val="20"/>
                <w:szCs w:val="20"/>
                <w:u w:val="none"/>
                <w:vertAlign w:val="baseline"/>
                <w:rtl w:val="0"/>
                <w:lang w:val="en-IN" w:eastAsia="zh-CN" w:bidi="ar-SA"/>
              </w:rPr>
            </w:pPr>
            <w:bookmarkStart w:id="180" w:name="_Toc7079"/>
            <w:r>
              <w:rPr>
                <w:rFonts w:hint="default" w:cs="Calibri"/>
                <w:b/>
                <w:bCs/>
                <w:color w:val="auto"/>
                <w:sz w:val="20"/>
                <w:szCs w:val="20"/>
                <w:u w:val="none"/>
                <w:vertAlign w:val="baseline"/>
                <w:rtl w:val="0"/>
                <w:lang w:val="en-IN" w:eastAsia="zh-CN" w:bidi="ar-SA"/>
              </w:rPr>
              <w:t>S</w:t>
            </w:r>
            <w:r>
              <w:rPr>
                <w:rFonts w:hint="default" w:ascii="Calibri" w:hAnsi="Calibri" w:eastAsia="SimSun" w:cs="Calibri"/>
                <w:b/>
                <w:bCs/>
                <w:color w:val="auto"/>
                <w:sz w:val="20"/>
                <w:szCs w:val="20"/>
                <w:u w:val="none"/>
                <w:vertAlign w:val="baseline"/>
                <w:rtl w:val="0"/>
                <w:lang w:val="en-IN" w:eastAsia="zh-CN" w:bidi="ar-SA"/>
              </w:rPr>
              <w:t>tudent Attrition Form</w:t>
            </w:r>
            <w:bookmarkEnd w:id="180"/>
          </w:p>
          <w:p>
            <w:pPr>
              <w:widowControl w:val="0"/>
              <w:numPr>
                <w:ilvl w:val="0"/>
                <w:numId w:val="0"/>
              </w:numPr>
              <w:jc w:val="both"/>
              <w:rPr>
                <w:rFonts w:hint="default" w:cs="Calibri"/>
                <w:sz w:val="20"/>
                <w:szCs w:val="20"/>
                <w:rtl w:val="0"/>
                <w:lang w:val="en-IN" w:eastAsia="zh-CN" w:bidi="ar-SA"/>
              </w:rPr>
            </w:pPr>
          </w:p>
        </w:tc>
      </w:tr>
    </w:tbl>
    <w:p>
      <w:pPr>
        <w:numPr>
          <w:ilvl w:val="0"/>
          <w:numId w:val="0"/>
        </w:numPr>
        <w:ind w:leftChars="0"/>
        <w:jc w:val="both"/>
        <w:rPr>
          <w:rStyle w:val="252"/>
          <w:rFonts w:hint="default" w:ascii="Times New Roman" w:hAnsi="Times New Roman" w:cs="Times New Roman"/>
          <w:b w:val="0"/>
          <w:bCs w:val="0"/>
          <w:color w:val="000000"/>
          <w:sz w:val="20"/>
          <w:szCs w:val="20"/>
          <w:lang w:val="en-IN"/>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p>
    <w:p>
      <w:pPr>
        <w:numPr>
          <w:ilvl w:val="0"/>
          <w:numId w:val="0"/>
        </w:numPr>
        <w:tabs>
          <w:tab w:val="left" w:pos="850"/>
        </w:tabs>
        <w:bidi w:val="0"/>
        <w:outlineLvl w:val="9"/>
        <w:rPr>
          <w:rFonts w:hint="default"/>
          <w:b/>
          <w:bCs/>
          <w:color w:val="000000"/>
          <w:sz w:val="24"/>
          <w:szCs w:val="24"/>
          <w:u w:val="single"/>
          <w:lang w:val="en-IN"/>
        </w:rPr>
      </w:pPr>
    </w:p>
    <w:p>
      <w:pPr>
        <w:numPr>
          <w:ilvl w:val="0"/>
          <w:numId w:val="0"/>
        </w:numPr>
        <w:tabs>
          <w:tab w:val="left" w:pos="850"/>
        </w:tabs>
        <w:bidi w:val="0"/>
        <w:outlineLvl w:val="9"/>
        <w:rPr>
          <w:rFonts w:hint="default"/>
          <w:b/>
          <w:bCs/>
          <w:color w:val="000000"/>
          <w:sz w:val="24"/>
          <w:szCs w:val="24"/>
          <w:u w:val="single"/>
          <w:lang w:val="en-I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Fields &amp; Screen</w:t>
      </w:r>
    </w:p>
    <w:p>
      <w:pPr>
        <w:numPr>
          <w:ilvl w:val="0"/>
          <w:numId w:val="0"/>
        </w:numPr>
        <w:tabs>
          <w:tab w:val="left" w:pos="850"/>
        </w:tabs>
        <w:bidi w:val="0"/>
        <w:outlineLvl w:val="9"/>
        <w:rPr>
          <w:rFonts w:hint="default"/>
          <w:b/>
          <w:bCs/>
          <w:color w:val="000000"/>
          <w:sz w:val="24"/>
          <w:szCs w:val="24"/>
          <w:u w:val="single"/>
          <w:lang w:val="en-IN"/>
        </w:rPr>
      </w:pPr>
    </w:p>
    <w:tbl>
      <w:tblPr>
        <w:tblStyle w:val="12"/>
        <w:tblW w:w="8463"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800"/>
        <w:gridCol w:w="710"/>
        <w:gridCol w:w="2350"/>
        <w:gridCol w:w="1710"/>
        <w:gridCol w:w="170"/>
        <w:gridCol w:w="1723"/>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1800" w:type="dxa"/>
            <w:tcBorders>
              <w:top w:val="single" w:color="auto" w:sz="4" w:space="0"/>
              <w:left w:val="single" w:color="auto" w:sz="4" w:space="0"/>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0" w:right="0" w:firstLine="0"/>
              <w:jc w:val="left"/>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20"/>
                <w:szCs w:val="20"/>
                <w:vertAlign w:val="baseline"/>
                <w:lang w:val="en-US"/>
              </w:rPr>
              <w:t>Student Pass No:</w:t>
            </w: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3060" w:type="dxa"/>
            <w:gridSpan w:val="2"/>
            <w:tcBorders>
              <w:top w:val="single" w:color="auto" w:sz="4" w:space="0"/>
              <w:left w:val="single" w:color="auto" w:sz="4" w:space="0"/>
              <w:bottom w:val="single" w:color="auto" w:sz="4" w:space="0"/>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0" w:right="0" w:firstLine="0"/>
              <w:jc w:val="left"/>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20"/>
                <w:szCs w:val="20"/>
                <w:vertAlign w:val="baseline"/>
                <w:lang w:val="en-US"/>
              </w:rPr>
              <w:t>Name:</w:t>
            </w: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3603" w:type="dxa"/>
            <w:gridSpan w:val="3"/>
            <w:tcBorders>
              <w:top w:val="single" w:color="auto" w:sz="4" w:space="0"/>
              <w:left w:val="single" w:color="auto" w:sz="4" w:space="0"/>
              <w:bottom w:val="single" w:color="auto" w:sz="4" w:space="0"/>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0" w:right="630" w:firstLine="0"/>
              <w:jc w:val="left"/>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20"/>
                <w:szCs w:val="20"/>
                <w:vertAlign w:val="baseline"/>
                <w:lang w:val="en-US"/>
              </w:rPr>
              <w:t>Last Date Of Attendance (DDMMYY):</w:t>
            </w:r>
            <w:r>
              <w:rPr>
                <w:rFonts w:hint="default" w:ascii="Times New Roman" w:hAnsi="Times New Roman" w:eastAsia="Segoe UI" w:cs="Times New Roman"/>
                <w:b w:val="0"/>
                <w:bCs w:val="0"/>
                <w:i w:val="0"/>
                <w:iCs w:val="0"/>
                <w:caps w:val="0"/>
                <w:color w:val="auto"/>
                <w:spacing w:val="0"/>
                <w:sz w:val="20"/>
                <w:szCs w:val="2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30" w:hRule="atLeast"/>
        </w:trPr>
        <w:tc>
          <w:tcPr>
            <w:tcW w:w="1800" w:type="dxa"/>
            <w:tcBorders>
              <w:top w:val="nil"/>
              <w:left w:val="single" w:color="auto" w:sz="4" w:space="0"/>
              <w:bottom w:val="single" w:color="auto" w:sz="4" w:space="0"/>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0" w:right="0" w:firstLine="0"/>
              <w:jc w:val="left"/>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20"/>
                <w:szCs w:val="20"/>
                <w:vertAlign w:val="baseline"/>
                <w:lang w:val="en-US"/>
              </w:rPr>
              <w:t xml:space="preserve">Intake: Jan / Jul * 20 </w:t>
            </w:r>
            <w:r>
              <w:rPr>
                <w:rFonts w:hint="default" w:ascii="Times New Roman" w:hAnsi="Times New Roman" w:eastAsia="Segoe UI" w:cs="Times New Roman"/>
                <w:b w:val="0"/>
                <w:bCs w:val="0"/>
                <w:i w:val="0"/>
                <w:iCs w:val="0"/>
                <w:caps w:val="0"/>
                <w:color w:val="auto"/>
                <w:spacing w:val="0"/>
                <w:sz w:val="20"/>
                <w:szCs w:val="20"/>
                <w:vertAlign w:val="baseline"/>
              </w:rPr>
              <w:t> </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w:t>
            </w:r>
            <w:r>
              <w:rPr>
                <w:rFonts w:hint="default" w:ascii="Times New Roman" w:hAnsi="Times New Roman" w:eastAsia="Segoe UI" w:cs="Times New Roman"/>
                <w:b/>
                <w:bCs/>
                <w:i/>
                <w:iCs/>
                <w:caps w:val="0"/>
                <w:color w:val="auto"/>
                <w:spacing w:val="0"/>
                <w:sz w:val="16"/>
                <w:szCs w:val="16"/>
                <w:vertAlign w:val="baseline"/>
                <w:lang w:val="en-US"/>
              </w:rPr>
              <w:t>*</w:t>
            </w:r>
            <w:r>
              <w:rPr>
                <w:rFonts w:ascii="Arial" w:hAnsi="Arial" w:eastAsia="Segoe UI" w:cs="Arial"/>
                <w:b/>
                <w:bCs/>
                <w:i/>
                <w:iCs/>
                <w:caps w:val="0"/>
                <w:color w:val="auto"/>
                <w:spacing w:val="0"/>
                <w:sz w:val="16"/>
                <w:szCs w:val="16"/>
                <w:vertAlign w:val="baseline"/>
                <w:lang w:val="en-US"/>
              </w:rPr>
              <w:t>Delete</w:t>
            </w:r>
            <w:r>
              <w:rPr>
                <w:rFonts w:hint="default" w:ascii="Arial" w:hAnsi="Arial" w:eastAsia="Segoe UI" w:cs="Arial"/>
                <w:b/>
                <w:bCs/>
                <w:i/>
                <w:iCs/>
                <w:caps w:val="0"/>
                <w:color w:val="auto"/>
                <w:spacing w:val="0"/>
                <w:sz w:val="16"/>
                <w:szCs w:val="16"/>
                <w:vertAlign w:val="baseline"/>
                <w:lang w:val="en-US"/>
              </w:rPr>
              <w:t xml:space="preserve"> where applicable)</w:t>
            </w:r>
            <w:r>
              <w:rPr>
                <w:rFonts w:hint="default" w:ascii="Arial" w:hAnsi="Arial" w:eastAsia="Segoe UI" w:cs="Arial"/>
                <w:b w:val="0"/>
                <w:bCs w:val="0"/>
                <w:i w:val="0"/>
                <w:iCs w:val="0"/>
                <w:caps w:val="0"/>
                <w:color w:val="auto"/>
                <w:spacing w:val="0"/>
                <w:sz w:val="16"/>
                <w:szCs w:val="16"/>
                <w:vertAlign w:val="baseline"/>
              </w:rPr>
              <w:t> </w:t>
            </w:r>
          </w:p>
        </w:tc>
        <w:tc>
          <w:tcPr>
            <w:tcW w:w="3060" w:type="dxa"/>
            <w:gridSpan w:val="2"/>
            <w:tcBorders>
              <w:top w:val="single" w:color="auto" w:sz="4" w:space="0"/>
              <w:left w:val="single" w:color="auto" w:sz="4" w:space="0"/>
              <w:bottom w:val="single" w:color="auto" w:sz="4" w:space="0"/>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0" w:right="0" w:firstLine="0"/>
              <w:jc w:val="left"/>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20"/>
                <w:szCs w:val="20"/>
                <w:vertAlign w:val="baseline"/>
                <w:lang w:val="en-US"/>
              </w:rPr>
              <w:t>Course:</w:t>
            </w: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1710" w:type="dxa"/>
            <w:tcBorders>
              <w:top w:val="single" w:color="auto" w:sz="4" w:space="0"/>
              <w:left w:val="single" w:color="auto" w:sz="4" w:space="0"/>
              <w:bottom w:val="single" w:color="auto" w:sz="4" w:space="0"/>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1893" w:type="dxa"/>
            <w:gridSpan w:val="2"/>
            <w:tcBorders>
              <w:top w:val="single" w:color="auto" w:sz="4" w:space="0"/>
              <w:left w:val="nil"/>
              <w:bottom w:val="single" w:color="auto" w:sz="4" w:space="0"/>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50" w:hRule="atLeast"/>
        </w:trPr>
        <w:tc>
          <w:tcPr>
            <w:tcW w:w="8463" w:type="dxa"/>
            <w:gridSpan w:val="6"/>
            <w:tcBorders>
              <w:top w:val="single" w:color="auto" w:sz="4" w:space="0"/>
              <w:left w:val="single" w:color="auto" w:sz="4" w:space="0"/>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vertAlign w:val="baseline"/>
              </w:rPr>
              <w:drawing>
                <wp:inline distT="0" distB="0" distL="114300" distR="114300">
                  <wp:extent cx="581025" cy="581025"/>
                  <wp:effectExtent l="0" t="0" r="0" b="0"/>
                  <wp:docPr id="75"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3" descr="IMG_256"/>
                          <pic:cNvPicPr>
                            <a:picLocks noChangeAspect="1"/>
                          </pic:cNvPicPr>
                        </pic:nvPicPr>
                        <pic:blipFill>
                          <a:blip r:embed="rId51"/>
                          <a:stretch>
                            <a:fillRect/>
                          </a:stretch>
                        </pic:blipFill>
                        <pic:spPr>
                          <a:xfrm>
                            <a:off x="0" y="0"/>
                            <a:ext cx="581025" cy="581025"/>
                          </a:xfrm>
                          <a:prstGeom prst="rect">
                            <a:avLst/>
                          </a:prstGeom>
                          <a:noFill/>
                          <a:ln w="9525">
                            <a:noFill/>
                          </a:ln>
                        </pic:spPr>
                      </pic:pic>
                    </a:graphicData>
                  </a:graphic>
                </wp:inline>
              </w:drawing>
            </w:r>
            <w:r>
              <w:rPr>
                <w:rFonts w:hint="default" w:ascii="Segoe UI" w:hAnsi="Segoe UI" w:eastAsia="Segoe UI" w:cs="Segoe UI"/>
                <w:b w:val="0"/>
                <w:bCs w:val="0"/>
                <w:i w:val="0"/>
                <w:iCs w:val="0"/>
                <w:caps w:val="0"/>
                <w:color w:val="auto"/>
                <w:spacing w:val="0"/>
                <w:sz w:val="12"/>
                <w:szCs w:val="12"/>
                <w:vertAlign w:val="baseline"/>
              </w:rPr>
              <w:drawing>
                <wp:inline distT="0" distB="0" distL="114300" distR="114300">
                  <wp:extent cx="257175" cy="542925"/>
                  <wp:effectExtent l="0" t="0" r="9525" b="0"/>
                  <wp:docPr id="77" name="Picture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4" descr="IMG_257"/>
                          <pic:cNvPicPr>
                            <a:picLocks noChangeAspect="1"/>
                          </pic:cNvPicPr>
                        </pic:nvPicPr>
                        <pic:blipFill>
                          <a:blip r:embed="rId52"/>
                          <a:stretch>
                            <a:fillRect/>
                          </a:stretch>
                        </pic:blipFill>
                        <pic:spPr>
                          <a:xfrm>
                            <a:off x="0" y="0"/>
                            <a:ext cx="257175" cy="542925"/>
                          </a:xfrm>
                          <a:prstGeom prst="rect">
                            <a:avLst/>
                          </a:prstGeom>
                          <a:noFill/>
                          <a:ln w="9525">
                            <a:noFill/>
                          </a:ln>
                        </pic:spPr>
                      </pic:pic>
                    </a:graphicData>
                  </a:graphic>
                </wp:inline>
              </w:drawing>
            </w:r>
            <w:r>
              <w:rPr>
                <w:rFonts w:hint="default" w:ascii="Times New Roman" w:hAnsi="Times New Roman" w:eastAsia="Segoe UI" w:cs="Times New Roman"/>
                <w:b w:val="0"/>
                <w:bCs w:val="0"/>
                <w:i/>
                <w:iCs/>
                <w:caps w:val="0"/>
                <w:color w:val="auto"/>
                <w:spacing w:val="0"/>
                <w:sz w:val="22"/>
                <w:szCs w:val="22"/>
                <w:vertAlign w:val="baseline"/>
                <w:lang w:val="en-US"/>
              </w:rPr>
              <w:t>Please tick against the most appropriate reason for leaving (only tick one reason)</w:t>
            </w:r>
            <w:r>
              <w:rPr>
                <w:rFonts w:hint="default" w:ascii="Times New Roman" w:hAnsi="Times New Roman" w:eastAsia="Segoe UI" w:cs="Times New Roman"/>
                <w:b w:val="0"/>
                <w:bCs w:val="0"/>
                <w:i w:val="0"/>
                <w:iCs w:val="0"/>
                <w:caps w:val="0"/>
                <w:color w:val="auto"/>
                <w:spacing w:val="0"/>
                <w:sz w:val="22"/>
                <w:szCs w:val="22"/>
                <w:vertAlign w:val="baseline"/>
                <w:lang w:val="en-US"/>
              </w:rPr>
              <w:t>.</w:t>
            </w:r>
            <w:r>
              <w:rPr>
                <w:rFonts w:hint="default" w:ascii="Times New Roman" w:hAnsi="Times New Roman" w:eastAsia="Segoe UI" w:cs="Times New Roman"/>
                <w:b w:val="0"/>
                <w:bCs w:val="0"/>
                <w:i w:val="0"/>
                <w:iCs w:val="0"/>
                <w:caps w:val="0"/>
                <w:color w:val="auto"/>
                <w:spacing w:val="0"/>
                <w:sz w:val="22"/>
                <w:szCs w:val="22"/>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lang w:val="en-US"/>
              </w:rPr>
              <w:t>1</w:t>
            </w:r>
            <w:r>
              <w:rPr>
                <w:rFonts w:ascii="Calibri" w:hAnsi="Calibri" w:eastAsia="Segoe UI" w:cs="Calibri"/>
                <w:b w:val="0"/>
                <w:bCs w:val="0"/>
                <w:i w:val="0"/>
                <w:iCs w:val="0"/>
                <w:caps w:val="0"/>
                <w:color w:val="auto"/>
                <w:spacing w:val="0"/>
                <w:sz w:val="22"/>
                <w:szCs w:val="22"/>
                <w:vertAlign w:val="baseline"/>
              </w:rPr>
              <w:t xml:space="preserve"> </w:t>
            </w:r>
            <w:r>
              <w:rPr>
                <w:rFonts w:hint="default" w:ascii="Times New Roman" w:hAnsi="Times New Roman" w:eastAsia="Segoe UI" w:cs="Times New Roman"/>
                <w:b w:val="0"/>
                <w:bCs w:val="0"/>
                <w:i w:val="0"/>
                <w:iCs w:val="0"/>
                <w:caps w:val="0"/>
                <w:color w:val="auto"/>
                <w:spacing w:val="0"/>
                <w:sz w:val="22"/>
                <w:szCs w:val="22"/>
                <w:vertAlign w:val="baseline"/>
                <w:lang w:val="en-US"/>
              </w:rPr>
              <w:t>Decided to further education or training abroad</w:t>
            </w: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lang w:val="en-US"/>
              </w:rPr>
              <w:t>2</w:t>
            </w:r>
            <w:r>
              <w:rPr>
                <w:rFonts w:hint="default" w:ascii="Calibri" w:hAnsi="Calibri" w:eastAsia="Segoe UI" w:cs="Calibri"/>
                <w:b w:val="0"/>
                <w:bCs w:val="0"/>
                <w:i w:val="0"/>
                <w:iCs w:val="0"/>
                <w:caps w:val="0"/>
                <w:color w:val="auto"/>
                <w:spacing w:val="0"/>
                <w:sz w:val="22"/>
                <w:szCs w:val="22"/>
                <w:vertAlign w:val="baseline"/>
              </w:rPr>
              <w:t xml:space="preserve"> </w:t>
            </w:r>
            <w:r>
              <w:rPr>
                <w:rFonts w:hint="default" w:ascii="Times New Roman" w:hAnsi="Times New Roman" w:eastAsia="Segoe UI" w:cs="Times New Roman"/>
                <w:b w:val="0"/>
                <w:bCs w:val="0"/>
                <w:i w:val="0"/>
                <w:iCs w:val="0"/>
                <w:caps w:val="0"/>
                <w:color w:val="auto"/>
                <w:spacing w:val="0"/>
                <w:sz w:val="22"/>
                <w:szCs w:val="22"/>
                <w:vertAlign w:val="baseline"/>
                <w:lang w:val="en-US"/>
              </w:rPr>
              <w:t>Decided to join other local institution (e.g. private institution)</w:t>
            </w: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lang w:val="en-US"/>
              </w:rPr>
              <w:t>3</w:t>
            </w:r>
            <w:r>
              <w:rPr>
                <w:rFonts w:hint="default" w:ascii="Calibri" w:hAnsi="Calibri" w:eastAsia="Segoe UI" w:cs="Calibri"/>
                <w:b w:val="0"/>
                <w:bCs w:val="0"/>
                <w:i w:val="0"/>
                <w:iCs w:val="0"/>
                <w:caps w:val="0"/>
                <w:color w:val="auto"/>
                <w:spacing w:val="0"/>
                <w:sz w:val="22"/>
                <w:szCs w:val="22"/>
                <w:vertAlign w:val="baseline"/>
              </w:rPr>
              <w:t xml:space="preserve"> </w:t>
            </w:r>
            <w:r>
              <w:rPr>
                <w:rFonts w:hint="default" w:ascii="Times New Roman" w:hAnsi="Times New Roman" w:eastAsia="Segoe UI" w:cs="Times New Roman"/>
                <w:b w:val="0"/>
                <w:bCs w:val="0"/>
                <w:i w:val="0"/>
                <w:iCs w:val="0"/>
                <w:caps w:val="0"/>
                <w:color w:val="auto"/>
                <w:spacing w:val="0"/>
                <w:sz w:val="22"/>
                <w:szCs w:val="22"/>
                <w:vertAlign w:val="baseline"/>
                <w:lang w:val="en-US"/>
              </w:rPr>
              <w:t>Decided to join the College, Polytechnic</w:t>
            </w: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50" w:hRule="atLeast"/>
        </w:trPr>
        <w:tc>
          <w:tcPr>
            <w:tcW w:w="8463" w:type="dxa"/>
            <w:gridSpan w:val="6"/>
            <w:tcBorders>
              <w:top w:val="nil"/>
              <w:left w:val="single" w:color="auto" w:sz="4" w:space="0"/>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5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u w:val="single"/>
                <w:vertAlign w:val="baseline"/>
                <w:lang w:val="en-US"/>
              </w:rPr>
              <w:t>For reason C1/C4/C5 please specify</w:t>
            </w:r>
            <w:r>
              <w:rPr>
                <w:rFonts w:hint="default" w:ascii="Times New Roman" w:hAnsi="Times New Roman" w:eastAsia="Segoe UI" w:cs="Times New Roman"/>
                <w:b w:val="0"/>
                <w:bCs w:val="0"/>
                <w:i w:val="0"/>
                <w:iCs w:val="0"/>
                <w:caps w:val="0"/>
                <w:color w:val="auto"/>
                <w:spacing w:val="0"/>
                <w:sz w:val="20"/>
                <w:szCs w:val="20"/>
                <w:vertAlign w:val="baseline"/>
                <w:lang w:val="en-US"/>
              </w:rPr>
              <w:t>:</w:t>
            </w:r>
            <w:r>
              <w:rPr>
                <w:rFonts w:hint="default" w:ascii="Times New Roman" w:hAnsi="Times New Roman" w:eastAsia="Segoe UI" w:cs="Times New Roman"/>
                <w:b w:val="0"/>
                <w:bCs w:val="0"/>
                <w:i w:val="0"/>
                <w:iCs w:val="0"/>
                <w:caps w:val="0"/>
                <w:color w:val="auto"/>
                <w:spacing w:val="0"/>
                <w:sz w:val="20"/>
                <w:szCs w:val="2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80" w:hRule="atLeast"/>
        </w:trPr>
        <w:tc>
          <w:tcPr>
            <w:tcW w:w="1800" w:type="dxa"/>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50" w:right="0" w:firstLine="0"/>
              <w:jc w:val="left"/>
              <w:textAlignment w:val="baseline"/>
              <w:rPr>
                <w:b w:val="0"/>
                <w:bCs w:val="0"/>
                <w:i w:val="0"/>
                <w:iCs w:val="0"/>
                <w:color w:val="auto"/>
              </w:rPr>
            </w:pPr>
            <w:r>
              <w:rPr>
                <w:rFonts w:hint="default" w:ascii="Times New Roman" w:hAnsi="Times New Roman" w:eastAsia="Segoe UI" w:cs="Times New Roman"/>
                <w:b w:val="0"/>
                <w:bCs w:val="0"/>
                <w:i/>
                <w:iCs/>
                <w:caps w:val="0"/>
                <w:color w:val="auto"/>
                <w:spacing w:val="0"/>
                <w:sz w:val="20"/>
                <w:szCs w:val="20"/>
                <w:vertAlign w:val="baseline"/>
                <w:lang w:val="en-US"/>
              </w:rPr>
              <w:t>Name of Institution</w:t>
            </w: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235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0" w:right="0" w:firstLine="0"/>
              <w:jc w:val="left"/>
              <w:textAlignment w:val="baseline"/>
              <w:rPr>
                <w:b w:val="0"/>
                <w:bCs w:val="0"/>
                <w:i w:val="0"/>
                <w:iCs w:val="0"/>
                <w:color w:val="auto"/>
              </w:rPr>
            </w:pPr>
            <w:r>
              <w:rPr>
                <w:rFonts w:hint="default" w:ascii="Times New Roman" w:hAnsi="Times New Roman" w:eastAsia="Segoe UI" w:cs="Times New Roman"/>
                <w:b w:val="0"/>
                <w:bCs w:val="0"/>
                <w:i/>
                <w:iCs/>
                <w:caps w:val="0"/>
                <w:color w:val="auto"/>
                <w:spacing w:val="0"/>
                <w:sz w:val="20"/>
                <w:szCs w:val="20"/>
                <w:vertAlign w:val="baseline"/>
                <w:lang w:val="en-US"/>
              </w:rPr>
              <w:t>:</w:t>
            </w: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2510" w:type="dxa"/>
            <w:gridSpan w:val="2"/>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50" w:right="0" w:firstLine="0"/>
              <w:jc w:val="left"/>
              <w:textAlignment w:val="baseline"/>
              <w:rPr>
                <w:b w:val="0"/>
                <w:bCs w:val="0"/>
                <w:i w:val="0"/>
                <w:iCs w:val="0"/>
                <w:color w:val="auto"/>
              </w:rPr>
            </w:pPr>
            <w:r>
              <w:rPr>
                <w:rFonts w:hint="default" w:ascii="Times New Roman" w:hAnsi="Times New Roman" w:eastAsia="Segoe UI" w:cs="Times New Roman"/>
                <w:b w:val="0"/>
                <w:bCs w:val="0"/>
                <w:i/>
                <w:iCs/>
                <w:caps w:val="0"/>
                <w:color w:val="auto"/>
                <w:spacing w:val="0"/>
                <w:sz w:val="20"/>
                <w:szCs w:val="20"/>
                <w:vertAlign w:val="baseline"/>
                <w:lang w:val="en-US"/>
              </w:rPr>
              <w:t>Level of Course (eg Diploma)</w:t>
            </w: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235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0" w:right="0" w:firstLine="0"/>
              <w:jc w:val="left"/>
              <w:textAlignment w:val="baseline"/>
              <w:rPr>
                <w:b w:val="0"/>
                <w:bCs w:val="0"/>
                <w:i w:val="0"/>
                <w:iCs w:val="0"/>
                <w:color w:val="auto"/>
              </w:rPr>
            </w:pPr>
            <w:r>
              <w:rPr>
                <w:rFonts w:hint="default" w:ascii="Times New Roman" w:hAnsi="Times New Roman" w:eastAsia="Segoe UI" w:cs="Times New Roman"/>
                <w:b w:val="0"/>
                <w:bCs w:val="0"/>
                <w:i/>
                <w:iCs/>
                <w:caps w:val="0"/>
                <w:color w:val="auto"/>
                <w:spacing w:val="0"/>
                <w:sz w:val="20"/>
                <w:szCs w:val="20"/>
                <w:vertAlign w:val="baseline"/>
                <w:lang w:val="en-US"/>
              </w:rPr>
              <w:t>:</w:t>
            </w: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1800" w:type="dxa"/>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50" w:right="0" w:firstLine="0"/>
              <w:jc w:val="left"/>
              <w:textAlignment w:val="baseline"/>
              <w:rPr>
                <w:b w:val="0"/>
                <w:bCs w:val="0"/>
                <w:i w:val="0"/>
                <w:iCs w:val="0"/>
                <w:color w:val="auto"/>
              </w:rPr>
            </w:pPr>
            <w:r>
              <w:rPr>
                <w:rFonts w:hint="default" w:ascii="Times New Roman" w:hAnsi="Times New Roman" w:eastAsia="Segoe UI" w:cs="Times New Roman"/>
                <w:b w:val="0"/>
                <w:bCs w:val="0"/>
                <w:i/>
                <w:iCs/>
                <w:caps w:val="0"/>
                <w:color w:val="auto"/>
                <w:spacing w:val="0"/>
                <w:sz w:val="20"/>
                <w:szCs w:val="20"/>
                <w:vertAlign w:val="baseline"/>
                <w:lang w:val="en-US"/>
              </w:rPr>
              <w:t>Course Title</w:t>
            </w: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235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0" w:right="0" w:firstLine="0"/>
              <w:jc w:val="left"/>
              <w:textAlignment w:val="baseline"/>
              <w:rPr>
                <w:b w:val="0"/>
                <w:bCs w:val="0"/>
                <w:i w:val="0"/>
                <w:iCs w:val="0"/>
                <w:color w:val="auto"/>
              </w:rPr>
            </w:pPr>
            <w:r>
              <w:rPr>
                <w:rFonts w:hint="default" w:ascii="Times New Roman" w:hAnsi="Times New Roman" w:eastAsia="Segoe UI" w:cs="Times New Roman"/>
                <w:b w:val="0"/>
                <w:bCs w:val="0"/>
                <w:i/>
                <w:iCs/>
                <w:caps w:val="0"/>
                <w:color w:val="auto"/>
                <w:spacing w:val="0"/>
                <w:sz w:val="20"/>
                <w:szCs w:val="20"/>
                <w:vertAlign w:val="baseline"/>
                <w:lang w:val="en-US"/>
              </w:rPr>
              <w:t>:</w:t>
            </w: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1800" w:type="dxa"/>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235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lang w:val="en-US"/>
              </w:rPr>
              <w:t>4</w:t>
            </w:r>
            <w:r>
              <w:rPr>
                <w:rFonts w:hint="default" w:ascii="Calibri" w:hAnsi="Calibri" w:eastAsia="Segoe UI" w:cs="Calibri"/>
                <w:b w:val="0"/>
                <w:bCs w:val="0"/>
                <w:i w:val="0"/>
                <w:iCs w:val="0"/>
                <w:caps w:val="0"/>
                <w:color w:val="auto"/>
                <w:spacing w:val="0"/>
                <w:sz w:val="22"/>
                <w:szCs w:val="22"/>
                <w:vertAlign w:val="baseline"/>
              </w:rPr>
              <w:t xml:space="preserve"> </w:t>
            </w:r>
            <w:r>
              <w:rPr>
                <w:rFonts w:hint="default" w:ascii="Times New Roman" w:hAnsi="Times New Roman" w:eastAsia="Segoe UI" w:cs="Times New Roman"/>
                <w:b w:val="0"/>
                <w:bCs w:val="0"/>
                <w:i w:val="0"/>
                <w:iCs w:val="0"/>
                <w:caps w:val="0"/>
                <w:color w:val="auto"/>
                <w:spacing w:val="0"/>
                <w:sz w:val="22"/>
                <w:szCs w:val="22"/>
                <w:vertAlign w:val="baseline"/>
                <w:lang w:val="en-US"/>
              </w:rPr>
              <w:t>Had to work to supplement family income (financial difficulty)</w:t>
            </w: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lang w:val="en-US"/>
              </w:rPr>
              <w:t>5</w:t>
            </w:r>
            <w:r>
              <w:rPr>
                <w:rFonts w:hint="default" w:ascii="Calibri" w:hAnsi="Calibri" w:eastAsia="Segoe UI" w:cs="Calibri"/>
                <w:b w:val="0"/>
                <w:bCs w:val="0"/>
                <w:i w:val="0"/>
                <w:iCs w:val="0"/>
                <w:caps w:val="0"/>
                <w:color w:val="auto"/>
                <w:spacing w:val="0"/>
                <w:sz w:val="22"/>
                <w:szCs w:val="22"/>
                <w:vertAlign w:val="baseline"/>
              </w:rPr>
              <w:t xml:space="preserve"> </w:t>
            </w:r>
            <w:r>
              <w:rPr>
                <w:rFonts w:hint="default" w:ascii="Times New Roman" w:hAnsi="Times New Roman" w:eastAsia="Segoe UI" w:cs="Times New Roman"/>
                <w:b w:val="0"/>
                <w:bCs w:val="0"/>
                <w:i w:val="0"/>
                <w:iCs w:val="0"/>
                <w:caps w:val="0"/>
                <w:color w:val="auto"/>
                <w:spacing w:val="0"/>
                <w:sz w:val="22"/>
                <w:szCs w:val="22"/>
                <w:vertAlign w:val="baseline"/>
                <w:lang w:val="en-US"/>
              </w:rPr>
              <w:t>Needed to help out in family business</w:t>
            </w: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lang w:val="en-US"/>
              </w:rPr>
              <w:t>6</w:t>
            </w:r>
            <w:r>
              <w:rPr>
                <w:rFonts w:hint="default" w:ascii="Calibri" w:hAnsi="Calibri" w:eastAsia="Segoe UI" w:cs="Calibri"/>
                <w:b w:val="0"/>
                <w:bCs w:val="0"/>
                <w:i w:val="0"/>
                <w:iCs w:val="0"/>
                <w:caps w:val="0"/>
                <w:color w:val="auto"/>
                <w:spacing w:val="0"/>
                <w:sz w:val="22"/>
                <w:szCs w:val="22"/>
                <w:vertAlign w:val="baseline"/>
              </w:rPr>
              <w:t xml:space="preserve"> </w:t>
            </w:r>
            <w:r>
              <w:rPr>
                <w:rFonts w:hint="default" w:ascii="Times New Roman" w:hAnsi="Times New Roman" w:eastAsia="Segoe UI" w:cs="Times New Roman"/>
                <w:b w:val="0"/>
                <w:bCs w:val="0"/>
                <w:i w:val="0"/>
                <w:iCs w:val="0"/>
                <w:caps w:val="0"/>
                <w:color w:val="auto"/>
                <w:spacing w:val="0"/>
                <w:sz w:val="22"/>
                <w:szCs w:val="22"/>
                <w:vertAlign w:val="baseline"/>
                <w:lang w:val="en-US"/>
              </w:rPr>
              <w:t>Preferred to work than to continue with training</w:t>
            </w: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2510" w:type="dxa"/>
            <w:gridSpan w:val="2"/>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lang w:val="en-US"/>
              </w:rPr>
              <w:t>7</w:t>
            </w:r>
            <w:r>
              <w:rPr>
                <w:rFonts w:hint="default" w:ascii="Calibri" w:hAnsi="Calibri" w:eastAsia="Segoe UI" w:cs="Calibri"/>
                <w:b w:val="0"/>
                <w:bCs w:val="0"/>
                <w:i w:val="0"/>
                <w:iCs w:val="0"/>
                <w:caps w:val="0"/>
                <w:color w:val="auto"/>
                <w:spacing w:val="0"/>
                <w:sz w:val="22"/>
                <w:szCs w:val="22"/>
                <w:vertAlign w:val="baseline"/>
              </w:rPr>
              <w:t xml:space="preserve"> </w:t>
            </w:r>
            <w:r>
              <w:rPr>
                <w:rFonts w:hint="default" w:ascii="Times New Roman" w:hAnsi="Times New Roman" w:eastAsia="Segoe UI" w:cs="Times New Roman"/>
                <w:b w:val="0"/>
                <w:bCs w:val="0"/>
                <w:i w:val="0"/>
                <w:iCs w:val="0"/>
                <w:caps w:val="0"/>
                <w:color w:val="auto"/>
                <w:spacing w:val="0"/>
                <w:sz w:val="22"/>
                <w:szCs w:val="22"/>
                <w:vertAlign w:val="baseline"/>
                <w:lang w:val="en-US"/>
              </w:rPr>
              <w:t>Needed to work to support myself</w:t>
            </w: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235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2510" w:type="dxa"/>
            <w:gridSpan w:val="2"/>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235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vertAlign w:val="baseline"/>
              </w:rPr>
              <w:drawing>
                <wp:inline distT="0" distB="0" distL="114300" distR="114300">
                  <wp:extent cx="523875" cy="581025"/>
                  <wp:effectExtent l="0" t="0" r="0" b="0"/>
                  <wp:docPr id="70" name="Picture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5" descr="IMG_258"/>
                          <pic:cNvPicPr>
                            <a:picLocks noChangeAspect="1"/>
                          </pic:cNvPicPr>
                        </pic:nvPicPr>
                        <pic:blipFill>
                          <a:blip r:embed="rId53"/>
                          <a:stretch>
                            <a:fillRect/>
                          </a:stretch>
                        </pic:blipFill>
                        <pic:spPr>
                          <a:xfrm>
                            <a:off x="0" y="0"/>
                            <a:ext cx="523875" cy="58102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vertAlign w:val="baseline"/>
              </w:rPr>
              <w:drawing>
                <wp:inline distT="0" distB="0" distL="114300" distR="114300">
                  <wp:extent cx="257175" cy="542925"/>
                  <wp:effectExtent l="0" t="0" r="9525" b="0"/>
                  <wp:docPr id="73" name="Picture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6" descr="IMG_259"/>
                          <pic:cNvPicPr>
                            <a:picLocks noChangeAspect="1"/>
                          </pic:cNvPicPr>
                        </pic:nvPicPr>
                        <pic:blipFill>
                          <a:blip r:embed="rId54"/>
                          <a:stretch>
                            <a:fillRect/>
                          </a:stretch>
                        </pic:blipFill>
                        <pic:spPr>
                          <a:xfrm>
                            <a:off x="0" y="0"/>
                            <a:ext cx="257175" cy="54292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1800" w:type="dxa"/>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lang w:val="en-US"/>
              </w:rPr>
              <w:t>8</w:t>
            </w:r>
            <w:r>
              <w:rPr>
                <w:rFonts w:hint="default" w:ascii="Calibri" w:hAnsi="Calibri" w:eastAsia="Segoe UI" w:cs="Calibri"/>
                <w:b w:val="0"/>
                <w:bCs w:val="0"/>
                <w:i w:val="0"/>
                <w:iCs w:val="0"/>
                <w:caps w:val="0"/>
                <w:color w:val="auto"/>
                <w:spacing w:val="0"/>
                <w:sz w:val="22"/>
                <w:szCs w:val="22"/>
                <w:vertAlign w:val="baseline"/>
              </w:rPr>
              <w:t xml:space="preserve"> </w:t>
            </w:r>
            <w:r>
              <w:rPr>
                <w:rFonts w:hint="default" w:ascii="Times New Roman" w:hAnsi="Times New Roman" w:eastAsia="Segoe UI" w:cs="Times New Roman"/>
                <w:b w:val="0"/>
                <w:bCs w:val="0"/>
                <w:i w:val="0"/>
                <w:iCs w:val="0"/>
                <w:caps w:val="0"/>
                <w:color w:val="auto"/>
                <w:spacing w:val="0"/>
                <w:sz w:val="22"/>
                <w:szCs w:val="22"/>
                <w:vertAlign w:val="baseline"/>
                <w:lang w:val="en-US"/>
              </w:rPr>
              <w:t>Lost interest in study</w:t>
            </w: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235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2510" w:type="dxa"/>
            <w:gridSpan w:val="2"/>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lang w:val="en-US"/>
              </w:rPr>
              <w:t>9</w:t>
            </w:r>
            <w:r>
              <w:rPr>
                <w:rFonts w:hint="default" w:ascii="Calibri" w:hAnsi="Calibri" w:eastAsia="Segoe UI" w:cs="Calibri"/>
                <w:b w:val="0"/>
                <w:bCs w:val="0"/>
                <w:i w:val="0"/>
                <w:iCs w:val="0"/>
                <w:caps w:val="0"/>
                <w:color w:val="auto"/>
                <w:spacing w:val="0"/>
                <w:sz w:val="22"/>
                <w:szCs w:val="22"/>
                <w:vertAlign w:val="baseline"/>
              </w:rPr>
              <w:t xml:space="preserve"> </w:t>
            </w:r>
            <w:r>
              <w:rPr>
                <w:rFonts w:hint="default" w:ascii="Times New Roman" w:hAnsi="Times New Roman" w:eastAsia="Segoe UI" w:cs="Times New Roman"/>
                <w:b w:val="0"/>
                <w:bCs w:val="0"/>
                <w:i w:val="0"/>
                <w:iCs w:val="0"/>
                <w:caps w:val="0"/>
                <w:color w:val="auto"/>
                <w:spacing w:val="0"/>
                <w:sz w:val="22"/>
                <w:szCs w:val="22"/>
                <w:vertAlign w:val="baseline"/>
                <w:lang w:val="en-US"/>
              </w:rPr>
              <w:t>Course not of my interest/choice</w:t>
            </w: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235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lang w:val="en-US"/>
              </w:rPr>
              <w:t>10 Persuaded to leave by parents/family members/relatives</w:t>
            </w: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vertAlign w:val="baseline"/>
              </w:rPr>
              <w:drawing>
                <wp:inline distT="0" distB="0" distL="114300" distR="114300">
                  <wp:extent cx="504825" cy="371475"/>
                  <wp:effectExtent l="0" t="0" r="3175" b="9525"/>
                  <wp:docPr id="68" name="Picture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7" descr="IMG_260"/>
                          <pic:cNvPicPr>
                            <a:picLocks noChangeAspect="1"/>
                          </pic:cNvPicPr>
                        </pic:nvPicPr>
                        <pic:blipFill>
                          <a:blip r:embed="rId55"/>
                          <a:stretch>
                            <a:fillRect/>
                          </a:stretch>
                        </pic:blipFill>
                        <pic:spPr>
                          <a:xfrm>
                            <a:off x="0" y="0"/>
                            <a:ext cx="504825" cy="37147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vertAlign w:val="baseline"/>
              </w:rPr>
              <w:drawing>
                <wp:inline distT="0" distB="0" distL="114300" distR="114300">
                  <wp:extent cx="428625" cy="466725"/>
                  <wp:effectExtent l="0" t="0" r="0" b="0"/>
                  <wp:docPr id="74" name="Picture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8" descr="IMG_261"/>
                          <pic:cNvPicPr>
                            <a:picLocks noChangeAspect="1"/>
                          </pic:cNvPicPr>
                        </pic:nvPicPr>
                        <pic:blipFill>
                          <a:blip r:embed="rId56"/>
                          <a:stretch>
                            <a:fillRect/>
                          </a:stretch>
                        </pic:blipFill>
                        <pic:spPr>
                          <a:xfrm>
                            <a:off x="0" y="0"/>
                            <a:ext cx="428625" cy="46672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lang w:val="en-US"/>
              </w:rPr>
              <w:t>11 Campus</w:t>
            </w:r>
            <w:r>
              <w:rPr>
                <w:rFonts w:hint="default" w:ascii="Times New Roman" w:hAnsi="Times New Roman" w:eastAsia="Segoe UI" w:cs="Times New Roman"/>
                <w:b/>
                <w:bCs/>
                <w:i w:val="0"/>
                <w:iCs w:val="0"/>
                <w:caps w:val="0"/>
                <w:color w:val="auto"/>
                <w:spacing w:val="0"/>
                <w:sz w:val="22"/>
                <w:szCs w:val="22"/>
                <w:vertAlign w:val="baseline"/>
                <w:lang w:val="en-US"/>
              </w:rPr>
              <w:t>/</w:t>
            </w:r>
            <w:r>
              <w:rPr>
                <w:rFonts w:hint="default" w:ascii="Times New Roman" w:hAnsi="Times New Roman" w:eastAsia="Segoe UI" w:cs="Times New Roman"/>
                <w:b w:val="0"/>
                <w:bCs w:val="0"/>
                <w:i w:val="0"/>
                <w:iCs w:val="0"/>
                <w:caps w:val="0"/>
                <w:color w:val="auto"/>
                <w:spacing w:val="0"/>
                <w:sz w:val="22"/>
                <w:szCs w:val="22"/>
                <w:vertAlign w:val="baseline"/>
                <w:lang w:val="en-US"/>
              </w:rPr>
              <w:t>Hostel too far from home</w:t>
            </w: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1800" w:type="dxa"/>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lang w:val="en-US"/>
              </w:rPr>
              <w:t>12 Family problems</w:t>
            </w: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235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1800" w:type="dxa"/>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235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vertAlign w:val="baseline"/>
              </w:rPr>
              <w:drawing>
                <wp:inline distT="0" distB="0" distL="114300" distR="114300">
                  <wp:extent cx="485775" cy="561975"/>
                  <wp:effectExtent l="0" t="0" r="9525" b="0"/>
                  <wp:docPr id="78" name="Picture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9" descr="IMG_262"/>
                          <pic:cNvPicPr>
                            <a:picLocks noChangeAspect="1"/>
                          </pic:cNvPicPr>
                        </pic:nvPicPr>
                        <pic:blipFill>
                          <a:blip r:embed="rId57"/>
                          <a:stretch>
                            <a:fillRect/>
                          </a:stretch>
                        </pic:blipFill>
                        <pic:spPr>
                          <a:xfrm>
                            <a:off x="0" y="0"/>
                            <a:ext cx="485775" cy="56197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vertAlign w:val="baseline"/>
              </w:rPr>
              <w:drawing>
                <wp:inline distT="0" distB="0" distL="114300" distR="114300">
                  <wp:extent cx="257175" cy="542925"/>
                  <wp:effectExtent l="0" t="0" r="9525" b="0"/>
                  <wp:docPr id="69" name="Picture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0" descr="IMG_263"/>
                          <pic:cNvPicPr>
                            <a:picLocks noChangeAspect="1"/>
                          </pic:cNvPicPr>
                        </pic:nvPicPr>
                        <pic:blipFill>
                          <a:blip r:embed="rId52"/>
                          <a:stretch>
                            <a:fillRect/>
                          </a:stretch>
                        </pic:blipFill>
                        <pic:spPr>
                          <a:xfrm>
                            <a:off x="0" y="0"/>
                            <a:ext cx="257175" cy="54292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2510" w:type="dxa"/>
            <w:gridSpan w:val="2"/>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lang w:val="en-US"/>
              </w:rPr>
              <w:t>13 Could not cope with course</w:t>
            </w: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235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lang w:val="en-US"/>
              </w:rPr>
              <w:t>14 Enforced attrition (under full-time legal detention)</w:t>
            </w: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lang w:val="en-US"/>
              </w:rPr>
              <w:t>15 Medical reasons</w:t>
            </w: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80" w:hRule="atLeast"/>
        </w:trPr>
        <w:tc>
          <w:tcPr>
            <w:tcW w:w="4860" w:type="dxa"/>
            <w:gridSpan w:val="3"/>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6"/>
                <w:szCs w:val="6"/>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vertAlign w:val="baseline"/>
              </w:rPr>
              <w:t> </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80" w:hRule="atLeast"/>
        </w:trPr>
        <w:tc>
          <w:tcPr>
            <w:tcW w:w="4860" w:type="dxa"/>
            <w:gridSpan w:val="3"/>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1800" w:type="dxa"/>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lang w:val="en-US"/>
              </w:rPr>
              <w:t>16 Non-reporting</w:t>
            </w: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235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vertAlign w:val="baseline"/>
              </w:rPr>
              <w:drawing>
                <wp:inline distT="0" distB="0" distL="114300" distR="114300">
                  <wp:extent cx="1057275" cy="714375"/>
                  <wp:effectExtent l="0" t="0" r="0" b="9525"/>
                  <wp:docPr id="72" name="Picture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1" descr="IMG_264"/>
                          <pic:cNvPicPr>
                            <a:picLocks noChangeAspect="1"/>
                          </pic:cNvPicPr>
                        </pic:nvPicPr>
                        <pic:blipFill>
                          <a:blip r:embed="rId58"/>
                          <a:stretch>
                            <a:fillRect/>
                          </a:stretch>
                        </pic:blipFill>
                        <pic:spPr>
                          <a:xfrm>
                            <a:off x="0" y="0"/>
                            <a:ext cx="1057275" cy="71437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vertAlign w:val="baseline"/>
              </w:rPr>
              <w:drawing>
                <wp:inline distT="0" distB="0" distL="114300" distR="114300">
                  <wp:extent cx="257175" cy="714375"/>
                  <wp:effectExtent l="0" t="0" r="9525" b="9525"/>
                  <wp:docPr id="79" name="Picture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2" descr="IMG_265"/>
                          <pic:cNvPicPr>
                            <a:picLocks noChangeAspect="1"/>
                          </pic:cNvPicPr>
                        </pic:nvPicPr>
                        <pic:blipFill>
                          <a:blip r:embed="rId59"/>
                          <a:stretch>
                            <a:fillRect/>
                          </a:stretch>
                        </pic:blipFill>
                        <pic:spPr>
                          <a:xfrm>
                            <a:off x="0" y="0"/>
                            <a:ext cx="257175" cy="71437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lang w:val="en-US"/>
              </w:rPr>
              <w:t>17 Classmates and peers not helpful and friendly</w:t>
            </w: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70" w:hRule="atLeast"/>
        </w:trPr>
        <w:tc>
          <w:tcPr>
            <w:tcW w:w="6570" w:type="dxa"/>
            <w:gridSpan w:val="4"/>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lang w:val="en-US"/>
              </w:rPr>
              <w:t>18 Long absence from training without reason and not contactable (for-ongoing students)</w:t>
            </w: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170" w:hRule="atLeast"/>
        </w:trPr>
        <w:tc>
          <w:tcPr>
            <w:tcW w:w="4860" w:type="dxa"/>
            <w:gridSpan w:val="3"/>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lang w:val="en-US"/>
              </w:rPr>
              <w:t>19 Unable to pay fees due to Financial Difficulties</w:t>
            </w: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70" w:hRule="atLeast"/>
        </w:trPr>
        <w:tc>
          <w:tcPr>
            <w:tcW w:w="4860" w:type="dxa"/>
            <w:gridSpan w:val="3"/>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6"/>
                <w:szCs w:val="6"/>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18"/>
                <w:szCs w:val="1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90" w:hRule="atLeast"/>
        </w:trPr>
        <w:tc>
          <w:tcPr>
            <w:tcW w:w="1800" w:type="dxa"/>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8"/>
                <w:szCs w:val="8"/>
                <w:vertAlign w:val="baseline"/>
              </w:rPr>
              <w:t> </w:t>
            </w:r>
          </w:p>
        </w:tc>
        <w:tc>
          <w:tcPr>
            <w:tcW w:w="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8"/>
                <w:szCs w:val="8"/>
                <w:vertAlign w:val="baseline"/>
              </w:rPr>
              <w:t> </w:t>
            </w:r>
          </w:p>
        </w:tc>
        <w:tc>
          <w:tcPr>
            <w:tcW w:w="235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8"/>
                <w:szCs w:val="8"/>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vertAlign w:val="baseline"/>
              </w:rPr>
              <w:drawing>
                <wp:inline distT="0" distB="0" distL="114300" distR="114300">
                  <wp:extent cx="561975" cy="238125"/>
                  <wp:effectExtent l="0" t="0" r="0" b="0"/>
                  <wp:docPr id="71" name="Picture 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3" descr="IMG_266"/>
                          <pic:cNvPicPr>
                            <a:picLocks noChangeAspect="1"/>
                          </pic:cNvPicPr>
                        </pic:nvPicPr>
                        <pic:blipFill>
                          <a:blip r:embed="rId60"/>
                          <a:stretch>
                            <a:fillRect/>
                          </a:stretch>
                        </pic:blipFill>
                        <pic:spPr>
                          <a:xfrm>
                            <a:off x="0" y="0"/>
                            <a:ext cx="561975" cy="23812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2"/>
                <w:szCs w:val="2"/>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
                <w:szCs w:val="2"/>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2"/>
                <w:szCs w:val="12"/>
                <w:vertAlign w:val="baseline"/>
              </w:rPr>
              <w:drawing>
                <wp:inline distT="0" distB="0" distL="114300" distR="114300">
                  <wp:extent cx="257175" cy="257175"/>
                  <wp:effectExtent l="0" t="0" r="9525" b="0"/>
                  <wp:docPr id="76" name="Picture 2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4" descr="IMG_267"/>
                          <pic:cNvPicPr>
                            <a:picLocks noChangeAspect="1"/>
                          </pic:cNvPicPr>
                        </pic:nvPicPr>
                        <pic:blipFill>
                          <a:blip r:embed="rId61"/>
                          <a:stretch>
                            <a:fillRect/>
                          </a:stretch>
                        </pic:blipFill>
                        <pic:spPr>
                          <a:xfrm>
                            <a:off x="0" y="0"/>
                            <a:ext cx="257175" cy="25717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2"/>
                <w:szCs w:val="2"/>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270" w:hRule="atLeast"/>
        </w:trPr>
        <w:tc>
          <w:tcPr>
            <w:tcW w:w="1800" w:type="dxa"/>
            <w:tcBorders>
              <w:top w:val="nil"/>
              <w:left w:val="single" w:color="auto" w:sz="4" w:space="0"/>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lang w:val="en-US"/>
              </w:rPr>
              <w:t>20 Deceased</w:t>
            </w: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235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171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170" w:type="dxa"/>
            <w:tcBorders>
              <w:top w:val="nil"/>
              <w:left w:val="nil"/>
              <w:bottom w:val="nil"/>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1723" w:type="dxa"/>
            <w:tcBorders>
              <w:top w:val="nil"/>
              <w:left w:val="nil"/>
              <w:bottom w:val="nil"/>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270" w:hRule="atLeast"/>
        </w:trPr>
        <w:tc>
          <w:tcPr>
            <w:tcW w:w="1800" w:type="dxa"/>
            <w:tcBorders>
              <w:top w:val="nil"/>
              <w:left w:val="single" w:color="auto" w:sz="4" w:space="0"/>
              <w:bottom w:val="single" w:color="auto" w:sz="4" w:space="0"/>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3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710" w:type="dxa"/>
            <w:tcBorders>
              <w:top w:val="nil"/>
              <w:left w:val="nil"/>
              <w:bottom w:val="single" w:color="auto" w:sz="4" w:space="0"/>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2350" w:type="dxa"/>
            <w:tcBorders>
              <w:top w:val="nil"/>
              <w:left w:val="nil"/>
              <w:bottom w:val="single" w:color="auto" w:sz="4" w:space="0"/>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1710" w:type="dxa"/>
            <w:tcBorders>
              <w:top w:val="nil"/>
              <w:left w:val="nil"/>
              <w:bottom w:val="single" w:color="auto" w:sz="4" w:space="0"/>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0"/>
                <w:szCs w:val="20"/>
                <w:vertAlign w:val="baseline"/>
              </w:rPr>
              <w:t> </w:t>
            </w:r>
          </w:p>
        </w:tc>
        <w:tc>
          <w:tcPr>
            <w:tcW w:w="170" w:type="dxa"/>
            <w:tcBorders>
              <w:top w:val="nil"/>
              <w:left w:val="nil"/>
              <w:bottom w:val="single" w:color="auto" w:sz="4" w:space="0"/>
              <w:right w:val="nil"/>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rPr>
              <w:t> </w:t>
            </w:r>
          </w:p>
        </w:tc>
        <w:tc>
          <w:tcPr>
            <w:tcW w:w="1723" w:type="dxa"/>
            <w:tcBorders>
              <w:top w:val="nil"/>
              <w:left w:val="nil"/>
              <w:bottom w:val="single" w:color="auto" w:sz="4" w:space="0"/>
              <w:right w:val="single" w:color="auto" w:sz="4" w:space="0"/>
            </w:tcBorders>
            <w:shd w:val="clear" w:color="auto" w:fill="auto"/>
            <w:vAlign w:val="top"/>
          </w:tcPr>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vertAlign w:val="baseline"/>
              </w:rPr>
              <w:t> </w:t>
            </w:r>
          </w:p>
        </w:tc>
      </w:tr>
    </w:tbl>
    <w:p>
      <w:pPr>
        <w:numPr>
          <w:ilvl w:val="0"/>
          <w:numId w:val="0"/>
        </w:numPr>
        <w:ind w:leftChars="0"/>
        <w:jc w:val="both"/>
        <w:rPr>
          <w:rStyle w:val="252"/>
          <w:rFonts w:hint="default" w:ascii="Times New Roman" w:hAnsi="Times New Roman" w:cs="Times New Roman"/>
          <w:b w:val="0"/>
          <w:bCs w:val="0"/>
          <w:color w:val="000000"/>
          <w:sz w:val="20"/>
          <w:szCs w:val="20"/>
          <w:lang w:val="en-IN"/>
        </w:rPr>
      </w:pPr>
    </w:p>
    <w:p>
      <w:pPr>
        <w:numPr>
          <w:ilvl w:val="0"/>
          <w:numId w:val="0"/>
        </w:numPr>
        <w:ind w:leftChars="0"/>
        <w:jc w:val="both"/>
        <w:rPr>
          <w:rStyle w:val="252"/>
          <w:rFonts w:hint="default" w:cs="Calibri"/>
          <w:b w:val="0"/>
          <w:bCs w:val="0"/>
          <w:color w:val="000000"/>
          <w:sz w:val="24"/>
          <w:szCs w:val="24"/>
          <w:u w:val="none"/>
          <w:lang w:val="en-IN"/>
        </w:rPr>
      </w:pPr>
      <w:r>
        <w:rPr>
          <w:rStyle w:val="252"/>
          <w:rFonts w:hint="default" w:ascii="Calibri" w:hAnsi="Calibri" w:cs="Calibri"/>
          <w:b/>
          <w:bCs/>
          <w:color w:val="000000"/>
          <w:sz w:val="24"/>
          <w:szCs w:val="24"/>
          <w:u w:val="single"/>
          <w:lang w:val="en-IN"/>
        </w:rPr>
        <w:t>Note:</w:t>
      </w:r>
      <w:r>
        <w:rPr>
          <w:rStyle w:val="252"/>
          <w:rFonts w:hint="default" w:cs="Calibri"/>
          <w:b w:val="0"/>
          <w:bCs w:val="0"/>
          <w:color w:val="000000"/>
          <w:sz w:val="24"/>
          <w:szCs w:val="24"/>
          <w:u w:val="none"/>
          <w:lang w:val="en-IN"/>
        </w:rPr>
        <w:t xml:space="preserve"> </w:t>
      </w:r>
    </w:p>
    <w:p>
      <w:pPr>
        <w:numPr>
          <w:ilvl w:val="0"/>
          <w:numId w:val="62"/>
        </w:numPr>
        <w:ind w:left="0" w:leftChars="0" w:firstLine="0" w:firstLineChars="0"/>
        <w:jc w:val="both"/>
        <w:rPr>
          <w:rStyle w:val="252"/>
          <w:rFonts w:hint="default" w:ascii="Calibri" w:hAnsi="Calibri" w:cs="Calibri"/>
          <w:b w:val="0"/>
          <w:bCs w:val="0"/>
          <w:color w:val="000000"/>
          <w:sz w:val="24"/>
          <w:szCs w:val="24"/>
          <w:u w:val="none"/>
          <w:lang w:val="en-IN"/>
        </w:rPr>
      </w:pPr>
      <w:r>
        <w:rPr>
          <w:rStyle w:val="252"/>
          <w:rFonts w:hint="default" w:cs="Calibri"/>
          <w:b w:val="0"/>
          <w:bCs w:val="0"/>
          <w:color w:val="000000"/>
          <w:sz w:val="24"/>
          <w:szCs w:val="24"/>
          <w:u w:val="none"/>
          <w:lang w:val="en-IN"/>
        </w:rPr>
        <w:t>Attrition form will be fill up by Trainer and after submission of form, course manager need to approved the Attrition form with respect to the student.</w:t>
      </w:r>
    </w:p>
    <w:p>
      <w:pPr>
        <w:numPr>
          <w:ilvl w:val="0"/>
          <w:numId w:val="62"/>
        </w:numPr>
        <w:ind w:left="0" w:leftChars="0" w:firstLine="0" w:firstLineChars="0"/>
        <w:jc w:val="both"/>
        <w:rPr>
          <w:rStyle w:val="252"/>
          <w:rFonts w:hint="default" w:ascii="Calibri" w:hAnsi="Calibri" w:cs="Calibri"/>
          <w:b w:val="0"/>
          <w:bCs w:val="0"/>
          <w:color w:val="000000"/>
          <w:sz w:val="24"/>
          <w:szCs w:val="24"/>
          <w:u w:val="none"/>
          <w:lang w:val="en-IN"/>
        </w:rPr>
      </w:pPr>
      <w:r>
        <w:rPr>
          <w:rStyle w:val="252"/>
          <w:rFonts w:hint="default" w:cs="Calibri"/>
          <w:b w:val="0"/>
          <w:bCs w:val="0"/>
          <w:color w:val="000000"/>
          <w:sz w:val="24"/>
          <w:szCs w:val="24"/>
          <w:u w:val="none"/>
          <w:lang w:val="en-IN"/>
        </w:rPr>
        <w:t>Once Course Manager will approved the Attrition form, then further clearance process will taken place by the Admission Department.</w:t>
      </w:r>
    </w:p>
    <w:p>
      <w:pPr>
        <w:numPr>
          <w:ilvl w:val="0"/>
          <w:numId w:val="62"/>
        </w:numPr>
        <w:ind w:left="0" w:leftChars="0" w:firstLine="0" w:firstLineChars="0"/>
        <w:jc w:val="both"/>
        <w:rPr>
          <w:rStyle w:val="252"/>
          <w:rFonts w:hint="default" w:ascii="Calibri" w:hAnsi="Calibri" w:cs="Calibri"/>
          <w:b w:val="0"/>
          <w:bCs w:val="0"/>
          <w:color w:val="000000"/>
          <w:sz w:val="24"/>
          <w:szCs w:val="24"/>
          <w:u w:val="none"/>
          <w:lang w:val="en-IN"/>
        </w:rPr>
      </w:pPr>
      <w:r>
        <w:rPr>
          <w:rStyle w:val="252"/>
          <w:rFonts w:hint="default" w:cs="Calibri"/>
          <w:b w:val="0"/>
          <w:bCs w:val="0"/>
          <w:color w:val="000000"/>
          <w:sz w:val="24"/>
          <w:szCs w:val="24"/>
          <w:u w:val="none"/>
          <w:lang w:val="en-IN"/>
        </w:rPr>
        <w:t>If the Course Manager Rejected the form, then no further work flow will be there.</w:t>
      </w:r>
    </w:p>
    <w:p>
      <w:pPr>
        <w:numPr>
          <w:ilvl w:val="0"/>
          <w:numId w:val="0"/>
        </w:numPr>
        <w:ind w:leftChars="0"/>
        <w:jc w:val="both"/>
        <w:rPr>
          <w:rStyle w:val="252"/>
          <w:rFonts w:hint="default" w:ascii="Times New Roman" w:hAnsi="Times New Roman" w:cs="Times New Roman"/>
          <w:b w:val="0"/>
          <w:bCs w:val="0"/>
          <w:color w:val="000000"/>
          <w:sz w:val="20"/>
          <w:szCs w:val="20"/>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2"/>
          <w:rFonts w:hint="default" w:ascii="Times New Roman" w:hAnsi="Times New Roman" w:cs="Times New Roman"/>
          <w:b w:val="0"/>
          <w:bCs w:val="0"/>
          <w:color w:val="000000"/>
          <w:sz w:val="20"/>
          <w:szCs w:val="20"/>
          <w:lang w:val="en-IN"/>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p>
    <w:tbl>
      <w:tblPr>
        <w:tblStyle w:val="12"/>
        <w:tblpPr w:leftFromText="180" w:rightFromText="180" w:vertAnchor="text" w:horzAnchor="page" w:tblpX="1736" w:tblpY="12"/>
        <w:tblOverlap w:val="never"/>
        <w:tblW w:w="79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Admission Head</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 Manager</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Trainer</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81" w:name="_Toc8403"/>
      <w:r>
        <w:rPr>
          <w:rFonts w:hint="default"/>
          <w:lang w:val="en-IN" w:eastAsia="zh-CN"/>
        </w:rPr>
        <w:t>Student Identity Card</w:t>
      </w:r>
      <w:bookmarkEnd w:id="181"/>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4424"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Student Identity Card is mainly used for creating individual Students Identity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center"/>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jc w:val="center"/>
        <w:rPr>
          <w:rFonts w:hint="default"/>
          <w:lang w:val="en-IN" w:eastAsia="zh-CN"/>
        </w:rPr>
      </w:pPr>
      <w:r>
        <w:rPr>
          <w:rFonts w:hint="default"/>
          <w:lang w:val="en-IN" w:eastAsia="zh-CN"/>
        </w:rPr>
        <w:drawing>
          <wp:anchor distT="0" distB="0" distL="114300" distR="114300" simplePos="0" relativeHeight="251669504" behindDoc="1" locked="0" layoutInCell="1" allowOverlap="1">
            <wp:simplePos x="0" y="0"/>
            <wp:positionH relativeFrom="column">
              <wp:posOffset>-107950</wp:posOffset>
            </wp:positionH>
            <wp:positionV relativeFrom="paragraph">
              <wp:posOffset>149225</wp:posOffset>
            </wp:positionV>
            <wp:extent cx="5466080" cy="1833880"/>
            <wp:effectExtent l="9525" t="9525" r="0" b="10795"/>
            <wp:wrapTight wrapText="bothSides">
              <wp:wrapPolygon>
                <wp:start x="-38" y="-112"/>
                <wp:lineTo x="-38" y="21578"/>
                <wp:lineTo x="21592" y="21578"/>
                <wp:lineTo x="21592" y="-112"/>
                <wp:lineTo x="-38" y="-112"/>
              </wp:wrapPolygon>
            </wp:wrapTight>
            <wp:docPr id="42" name="Picture 42" descr="IDentity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Dentity Card"/>
                    <pic:cNvPicPr>
                      <a:picLocks noChangeAspect="1"/>
                    </pic:cNvPicPr>
                  </pic:nvPicPr>
                  <pic:blipFill>
                    <a:blip r:embed="rId62"/>
                    <a:stretch>
                      <a:fillRect/>
                    </a:stretch>
                  </pic:blipFill>
                  <pic:spPr>
                    <a:xfrm>
                      <a:off x="0" y="0"/>
                      <a:ext cx="5466080" cy="1833880"/>
                    </a:xfrm>
                    <a:prstGeom prst="rect">
                      <a:avLst/>
                    </a:prstGeom>
                    <a:ln>
                      <a:solidFill>
                        <a:schemeClr val="tx1"/>
                      </a:solidFill>
                    </a:ln>
                  </pic:spPr>
                </pic:pic>
              </a:graphicData>
            </a:graphic>
          </wp:anchor>
        </w:drawing>
      </w:r>
      <w:r>
        <w:t xml:space="preserve">Figure </w:t>
      </w:r>
      <w:r>
        <w:fldChar w:fldCharType="begin"/>
      </w:r>
      <w:r>
        <w:instrText xml:space="preserve"> SEQ Figure \* ARABIC </w:instrText>
      </w:r>
      <w:r>
        <w:fldChar w:fldCharType="separate"/>
      </w:r>
      <w:r>
        <w:t>28</w:t>
      </w:r>
      <w:r>
        <w:fldChar w:fldCharType="end"/>
      </w:r>
      <w:r>
        <w:rPr>
          <w:rFonts w:hint="default"/>
          <w:lang w:val="en-IN"/>
        </w:rPr>
        <w:t xml:space="preserve">: </w:t>
      </w:r>
      <w:r>
        <w:rPr>
          <w:rFonts w:hint="default" w:cs="Calibri"/>
          <w:sz w:val="20"/>
          <w:szCs w:val="20"/>
          <w:rtl w:val="0"/>
          <w:lang w:val="en-IN" w:eastAsia="zh-CN" w:bidi="ar-SA"/>
        </w:rPr>
        <w:t>Student Identity Card Screen</w:t>
      </w:r>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tbl>
      <w:tblPr>
        <w:tblStyle w:val="12"/>
        <w:tblW w:w="875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1"/>
        <w:gridCol w:w="1168"/>
        <w:gridCol w:w="1610"/>
        <w:gridCol w:w="1280"/>
        <w:gridCol w:w="1895"/>
        <w:gridCol w:w="1425"/>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1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4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w:t>
            </w: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Student</w:t>
            </w:r>
            <w:r>
              <w:rPr>
                <w:rFonts w:hint="default" w:ascii="Calibri" w:hAnsi="Calibri" w:cs="Calibri"/>
                <w:i w:val="0"/>
                <w:iCs w:val="0"/>
                <w:color w:val="000000"/>
                <w:sz w:val="20"/>
                <w:szCs w:val="20"/>
                <w:u w:val="none"/>
                <w:lang w:val="en-IN"/>
              </w:rPr>
              <w:t xml:space="preserve"> Screen</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Student Name</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Roll No.</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Father's Name</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D.O.B</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Class/Stream</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Session</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Filed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Blood Groups</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Passport Photo</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Attach Image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Principal</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Attach Image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2"/>
          <w:rFonts w:hint="default" w:ascii="Times New Roman" w:hAnsi="Times New Roman" w:cs="Times New Roman"/>
          <w:b w:val="0"/>
          <w:bCs w:val="0"/>
          <w:color w:val="000000"/>
          <w:sz w:val="20"/>
          <w:szCs w:val="20"/>
          <w:lang w:val="en-IN"/>
        </w:rPr>
      </w:pPr>
    </w:p>
    <w:tbl>
      <w:tblPr>
        <w:tblStyle w:val="12"/>
        <w:tblW w:w="790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keepNext/>
        <w:keepLines/>
        <w:numPr>
          <w:ilvl w:val="1"/>
          <w:numId w:val="0"/>
        </w:numPr>
        <w:tabs>
          <w:tab w:val="left" w:pos="850"/>
        </w:tabs>
        <w:bidi w:val="0"/>
        <w:spacing w:line="240" w:lineRule="auto"/>
        <w:outlineLvl w:val="9"/>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82" w:name="_Toc32297"/>
      <w:r>
        <w:rPr>
          <w:rFonts w:hint="default"/>
          <w:lang w:val="en-IN" w:eastAsia="zh-CN"/>
        </w:rPr>
        <w:t>Identity Card Tool</w:t>
      </w:r>
      <w:bookmarkEnd w:id="182"/>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4424"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Identity Card Tool is used for creating individual Students Identity Cards bulk wise with respect to different 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center"/>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jc w:val="center"/>
        <w:rPr>
          <w:rFonts w:hint="default"/>
          <w:lang w:val="en-IN" w:eastAsia="zh-CN"/>
        </w:rPr>
      </w:pPr>
      <w:r>
        <w:rPr>
          <w:rFonts w:hint="default"/>
          <w:lang w:val="en-IN" w:eastAsia="zh-CN"/>
        </w:rPr>
        <w:drawing>
          <wp:anchor distT="0" distB="0" distL="114300" distR="114300" simplePos="0" relativeHeight="251670528" behindDoc="1" locked="0" layoutInCell="1" allowOverlap="1">
            <wp:simplePos x="0" y="0"/>
            <wp:positionH relativeFrom="column">
              <wp:posOffset>6350</wp:posOffset>
            </wp:positionH>
            <wp:positionV relativeFrom="paragraph">
              <wp:posOffset>139700</wp:posOffset>
            </wp:positionV>
            <wp:extent cx="5267325" cy="1783080"/>
            <wp:effectExtent l="9525" t="9525" r="19050" b="17145"/>
            <wp:wrapTight wrapText="bothSides">
              <wp:wrapPolygon>
                <wp:start x="-39" y="-115"/>
                <wp:lineTo x="-39" y="21577"/>
                <wp:lineTo x="21600" y="21577"/>
                <wp:lineTo x="21600" y="-115"/>
                <wp:lineTo x="-39" y="-115"/>
              </wp:wrapPolygon>
            </wp:wrapTight>
            <wp:docPr id="46" name="Picture 46" descr="id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d tool"/>
                    <pic:cNvPicPr>
                      <a:picLocks noChangeAspect="1"/>
                    </pic:cNvPicPr>
                  </pic:nvPicPr>
                  <pic:blipFill>
                    <a:blip r:embed="rId63"/>
                    <a:stretch>
                      <a:fillRect/>
                    </a:stretch>
                  </pic:blipFill>
                  <pic:spPr>
                    <a:xfrm>
                      <a:off x="0" y="0"/>
                      <a:ext cx="5267325" cy="1783080"/>
                    </a:xfrm>
                    <a:prstGeom prst="rect">
                      <a:avLst/>
                    </a:prstGeom>
                    <a:ln>
                      <a:solidFill>
                        <a:schemeClr val="tx1"/>
                      </a:solidFill>
                    </a:ln>
                  </pic:spPr>
                </pic:pic>
              </a:graphicData>
            </a:graphic>
          </wp:anchor>
        </w:drawing>
      </w:r>
      <w:r>
        <w:t xml:space="preserve">Figure </w:t>
      </w:r>
      <w:r>
        <w:fldChar w:fldCharType="begin"/>
      </w:r>
      <w:r>
        <w:instrText xml:space="preserve"> SEQ Figure \* ARABIC </w:instrText>
      </w:r>
      <w:r>
        <w:fldChar w:fldCharType="separate"/>
      </w:r>
      <w:r>
        <w:t>29</w:t>
      </w:r>
      <w:r>
        <w:fldChar w:fldCharType="end"/>
      </w:r>
      <w:r>
        <w:rPr>
          <w:rFonts w:hint="default"/>
          <w:lang w:val="en-IN"/>
        </w:rPr>
        <w:t xml:space="preserve">: </w:t>
      </w:r>
      <w:r>
        <w:rPr>
          <w:rFonts w:hint="default" w:cs="Calibri"/>
          <w:sz w:val="20"/>
          <w:szCs w:val="20"/>
          <w:rtl w:val="0"/>
          <w:lang w:val="en-IN" w:eastAsia="zh-CN" w:bidi="ar-SA"/>
        </w:rPr>
        <w:t>Identity Card Tool Screen</w:t>
      </w:r>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rPr>
              <w:t>Programs</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 xml:space="preserve">Programs </w:t>
            </w:r>
            <w:r>
              <w:rPr>
                <w:rFonts w:hint="default" w:ascii="Calibri" w:hAnsi="Calibri" w:cs="Calibri"/>
                <w:i w:val="0"/>
                <w:iCs w:val="0"/>
                <w:color w:val="000000"/>
                <w:sz w:val="20"/>
                <w:szCs w:val="20"/>
                <w:u w:val="none"/>
                <w:lang w:val="en-IN"/>
              </w:rPr>
              <w:t>Screen</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 xml:space="preserve"> </w:t>
            </w:r>
            <w:r>
              <w:rPr>
                <w:rFonts w:hint="default"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Academic Year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Year 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Current Academic Term</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Term 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ID Card Creation Status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i w:val="0"/>
                <w:iCs w:val="0"/>
                <w:color w:val="000000"/>
                <w:sz w:val="20"/>
                <w:szCs w:val="20"/>
                <w:u w:val="none"/>
                <w:lang w:val="en-IN" w:eastAsia="zh-CN"/>
              </w:rPr>
            </w:pPr>
            <w:r>
              <w:rPr>
                <w:rFonts w:hint="default" w:ascii="Calibri" w:hAnsi="Calibri" w:eastAsia="SimSun"/>
                <w:i w:val="0"/>
                <w:iCs w:val="0"/>
                <w:color w:val="000000"/>
                <w:sz w:val="20"/>
                <w:szCs w:val="20"/>
                <w:u w:val="none"/>
                <w:lang w:val="en-IN" w:eastAsia="zh-CN"/>
              </w:rPr>
              <w:t>Completed</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i w:val="0"/>
                <w:iCs w:val="0"/>
                <w:color w:val="000000"/>
                <w:sz w:val="20"/>
                <w:szCs w:val="20"/>
                <w:u w:val="none"/>
                <w:lang w:val="en-IN" w:eastAsia="zh-CN"/>
              </w:rPr>
              <w:t>Pending</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i w:val="0"/>
                <w:iCs w:val="0"/>
                <w:color w:val="000000"/>
                <w:sz w:val="20"/>
                <w:szCs w:val="20"/>
                <w:u w:val="none"/>
                <w:lang w:val="en-IN" w:eastAsia="zh-C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Get Students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Button</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When Clicked on this button, in Student Identity Card Table, students data will auto fetched.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Total Students for ID Card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Number of Students data will fetch</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b/>
                <w:bCs/>
              </w:rPr>
              <w:t>Students ID Card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lang w:val="en-IN"/>
              </w:rPr>
            </w:pPr>
            <w:r>
              <w:rPr>
                <w:rFonts w:hint="default" w:cs="Calibri"/>
                <w:b w:val="0"/>
                <w:bCs w:val="0"/>
                <w:i w:val="0"/>
                <w:iCs w:val="0"/>
                <w:color w:val="000000"/>
                <w:kern w:val="0"/>
                <w:sz w:val="20"/>
                <w:szCs w:val="20"/>
                <w:u w:val="none"/>
                <w:lang w:val="en-IN" w:eastAsia="zh-CN" w:bidi="ar"/>
              </w:rPr>
              <w:t>Table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val="0"/>
                <w:bCs w:val="0"/>
                <w:i w:val="0"/>
                <w:iCs w:val="0"/>
                <w:color w:val="000000"/>
                <w:sz w:val="20"/>
                <w:szCs w:val="20"/>
                <w:u w:val="none"/>
                <w:lang w:val="en-IN"/>
              </w:rPr>
            </w:pPr>
            <w:r>
              <w:rPr>
                <w:rFonts w:hint="default" w:cs="Calibri"/>
                <w:b w:val="0"/>
                <w:bCs w:val="0"/>
                <w:i w:val="0"/>
                <w:iCs w:val="0"/>
                <w:color w:val="000000"/>
                <w:sz w:val="20"/>
                <w:szCs w:val="20"/>
                <w:u w:val="none"/>
                <w:lang w:val="en-IN"/>
              </w:rPr>
              <w:t>Description of this table is given below</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bCs/>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96"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Principal Signature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Attach Image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b/>
                <w:bCs/>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bl>
    <w:p>
      <w:pPr>
        <w:rPr>
          <w:rFonts w:hint="default"/>
          <w:lang w:val="en-IN" w:eastAsia="zh-CN"/>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default" w:ascii="Calibri" w:hAnsi="Calibri"/>
                <w:i w:val="0"/>
                <w:iCs w:val="0"/>
                <w:color w:val="FFFFFF"/>
                <w:sz w:val="20"/>
                <w:szCs w:val="20"/>
                <w:u w:val="none"/>
              </w:rPr>
            </w:pPr>
            <w:r>
              <w:rPr>
                <w:rFonts w:hint="default" w:ascii="Calibri" w:hAnsi="Calibri"/>
                <w:b/>
                <w:bCs/>
                <w:i w:val="0"/>
                <w:iCs w:val="0"/>
                <w:color w:val="FFFFFF"/>
                <w:sz w:val="20"/>
                <w:szCs w:val="20"/>
                <w:u w:val="none"/>
              </w:rPr>
              <w:t>Student Identity Card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Student</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when get student button is clicked and those students will come w.r.t. the inputted programs, academic year and academic term</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eastAsia="zh-CN" w:bidi="ar-SA"/>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Student Name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Roll No</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Passport Photo</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Attach Image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2"/>
          <w:rFonts w:hint="default" w:ascii="Times New Roman" w:hAnsi="Times New Roman" w:cs="Times New Roman"/>
          <w:b w:val="0"/>
          <w:bCs w:val="0"/>
          <w:color w:val="000000"/>
          <w:sz w:val="20"/>
          <w:szCs w:val="20"/>
          <w:lang w:val="en-IN"/>
        </w:rPr>
      </w:pPr>
    </w:p>
    <w:tbl>
      <w:tblPr>
        <w:tblStyle w:val="12"/>
        <w:tblW w:w="790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pStyle w:val="3"/>
        <w:keepNext/>
        <w:keepLines/>
        <w:numPr>
          <w:ilvl w:val="1"/>
          <w:numId w:val="0"/>
        </w:numPr>
        <w:bidi w:val="0"/>
        <w:spacing w:line="240" w:lineRule="auto"/>
        <w:outlineLvl w:val="9"/>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83" w:name="_Toc22023"/>
      <w:r>
        <w:rPr>
          <w:rFonts w:hint="default"/>
          <w:lang w:val="en-IN" w:eastAsia="zh-CN"/>
        </w:rPr>
        <w:t>Academic Calendar Template</w:t>
      </w:r>
      <w:bookmarkEnd w:id="183"/>
    </w:p>
    <w:p>
      <w:pPr>
        <w:rPr>
          <w:rFonts w:hint="default"/>
          <w:lang w:val="en-IN"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4424"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Academic Calendar is used for creating Programs wise academic events and their duration.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center"/>
          </w:tcPr>
          <w:p>
            <w:pPr>
              <w:keepNext w:val="0"/>
              <w:keepLines w:val="0"/>
              <w:widowControl/>
              <w:suppressLineNumbers w:val="0"/>
              <w:jc w:val="both"/>
              <w:rPr>
                <w:rFonts w:hint="default" w:cs="Calibri"/>
                <w:color w:val="183EFC"/>
                <w:kern w:val="0"/>
                <w:sz w:val="20"/>
                <w:szCs w:val="20"/>
                <w:highlight w:val="lightGray"/>
                <w:lang w:val="en-IN" w:eastAsia="zh-CN" w:bidi="ar"/>
              </w:rPr>
            </w:pPr>
            <w:r>
              <w:rPr>
                <w:rFonts w:hint="default" w:cs="Times New Roman"/>
                <w:color w:val="00B0F0"/>
                <w:sz w:val="20"/>
                <w:szCs w:val="20"/>
                <w:lang w:val="en-US" w:eastAsia="zh-CN"/>
              </w:rPr>
              <w:t xml:space="preserve">Home &gt; Admission &gt; </w:t>
            </w:r>
            <w:r>
              <w:rPr>
                <w:rFonts w:hint="default" w:cs="Times New Roman"/>
                <w:color w:val="00B0F0"/>
                <w:sz w:val="20"/>
                <w:szCs w:val="20"/>
                <w:lang w:val="en-IN" w:eastAsia="zh-CN"/>
              </w:rPr>
              <w:t xml:space="preserve">Admission </w:t>
            </w:r>
            <w:r>
              <w:rPr>
                <w:rFonts w:hint="default" w:cs="Times New Roman"/>
                <w:color w:val="00B0F0"/>
                <w:sz w:val="20"/>
                <w:szCs w:val="20"/>
                <w:lang w:val="en-US" w:eastAsia="zh-CN"/>
              </w:rPr>
              <w:t xml:space="preserve">Masters &gt; </w:t>
            </w:r>
            <w:r>
              <w:rPr>
                <w:rFonts w:hint="default" w:cs="Times New Roman"/>
                <w:color w:val="00B0F0"/>
                <w:sz w:val="20"/>
                <w:szCs w:val="20"/>
                <w:lang w:val="en-IN" w:eastAsia="zh-CN"/>
              </w:rPr>
              <w:t>Academic Calendar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keepNext w:val="0"/>
              <w:keepLines w:val="0"/>
              <w:widowControl/>
              <w:suppressLineNumbers w:val="0"/>
              <w:jc w:val="both"/>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Pre-requ</w:t>
            </w:r>
          </w:p>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isites</w:t>
            </w:r>
          </w:p>
        </w:tc>
        <w:tc>
          <w:tcPr>
            <w:tcW w:w="4316" w:type="dxa"/>
            <w:noWrap w:val="0"/>
            <w:vAlign w:val="center"/>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Event</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rPr>
          <w:rFonts w:hint="default"/>
          <w:lang w:val="en-IN" w:eastAsia="zh-CN"/>
        </w:rPr>
      </w:pPr>
      <w:r>
        <w:rPr>
          <w:rFonts w:hint="default"/>
          <w:lang w:val="en-IN" w:eastAsia="zh-CN"/>
        </w:rPr>
        <w:drawing>
          <wp:anchor distT="0" distB="0" distL="114300" distR="114300" simplePos="0" relativeHeight="251674624" behindDoc="0" locked="0" layoutInCell="1" allowOverlap="1">
            <wp:simplePos x="0" y="0"/>
            <wp:positionH relativeFrom="column">
              <wp:posOffset>-63500</wp:posOffset>
            </wp:positionH>
            <wp:positionV relativeFrom="paragraph">
              <wp:posOffset>307340</wp:posOffset>
            </wp:positionV>
            <wp:extent cx="5273675" cy="2040255"/>
            <wp:effectExtent l="0" t="0" r="9525" b="4445"/>
            <wp:wrapSquare wrapText="bothSides"/>
            <wp:docPr id="2" name="Picture 2" descr="ce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elendar"/>
                    <pic:cNvPicPr>
                      <a:picLocks noChangeAspect="1"/>
                    </pic:cNvPicPr>
                  </pic:nvPicPr>
                  <pic:blipFill>
                    <a:blip r:embed="rId64"/>
                    <a:stretch>
                      <a:fillRect/>
                    </a:stretch>
                  </pic:blipFill>
                  <pic:spPr>
                    <a:xfrm>
                      <a:off x="0" y="0"/>
                      <a:ext cx="5273675" cy="2040255"/>
                    </a:xfrm>
                    <a:prstGeom prst="rect">
                      <a:avLst/>
                    </a:prstGeom>
                  </pic:spPr>
                </pic:pic>
              </a:graphicData>
            </a:graphic>
          </wp:anchor>
        </w:drawing>
      </w:r>
    </w:p>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lang w:val="en-IN"/>
              </w:rPr>
              <w:t>Template Name</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Data</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Academic Year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Year 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lang w:val="en-IN"/>
              </w:rPr>
              <w:t>Programs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 xml:space="preserve">Programs </w:t>
            </w:r>
            <w:r>
              <w:rPr>
                <w:rFonts w:hint="default" w:ascii="Calibri" w:hAnsi="Calibri" w:cs="Calibri"/>
                <w:i w:val="0"/>
                <w:iCs w:val="0"/>
                <w:color w:val="000000"/>
                <w:sz w:val="20"/>
                <w:szCs w:val="20"/>
                <w:u w:val="none"/>
                <w:lang w:val="en-IN"/>
              </w:rPr>
              <w:t>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 xml:space="preserve"> </w:t>
            </w:r>
            <w:r>
              <w:rPr>
                <w:rFonts w:hint="default"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 xml:space="preserve">Semester </w:t>
            </w:r>
            <w:r>
              <w:rPr>
                <w:rFonts w:hint="default" w:ascii="Calibri" w:hAnsi="Calibri" w:cs="Calibri"/>
                <w:i w:val="0"/>
                <w:iCs w:val="0"/>
                <w:color w:val="000000"/>
                <w:sz w:val="20"/>
                <w:szCs w:val="20"/>
                <w:u w:val="none"/>
                <w:lang w:val="en-IN"/>
              </w:rPr>
              <w:t>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i w:val="0"/>
                <w:iCs w:val="0"/>
                <w:color w:val="000000"/>
                <w:sz w:val="20"/>
                <w:szCs w:val="20"/>
                <w:u w:val="none"/>
                <w:lang w:val="en-IN" w:eastAsia="zh-C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Academic Events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Academic Events</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 to Master screen Academic Event.</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eastAsia="zh-CN" w:bidi="ar-SA"/>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Start Date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Start Date should be before the End Date</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End Date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End Date should be after the Start Date</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Duration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save, Auto fetch on the basis of start and end date</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2"/>
          <w:rFonts w:hint="default" w:ascii="Times New Roman" w:hAnsi="Times New Roman" w:cs="Times New Roman"/>
          <w:b w:val="0"/>
          <w:bCs w:val="0"/>
          <w:color w:val="000000"/>
          <w:sz w:val="20"/>
          <w:szCs w:val="20"/>
          <w:lang w:val="en-IN"/>
        </w:rPr>
      </w:pPr>
      <w:r>
        <w:rPr>
          <w:rStyle w:val="252"/>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2"/>
          <w:rFonts w:hint="default" w:ascii="Times New Roman" w:hAnsi="Times New Roman" w:cs="Times New Roman"/>
          <w:b w:val="0"/>
          <w:bCs w:val="0"/>
          <w:color w:val="000000"/>
          <w:sz w:val="20"/>
          <w:szCs w:val="20"/>
          <w:lang w:val="en-IN"/>
        </w:rPr>
      </w:pPr>
    </w:p>
    <w:tbl>
      <w:tblPr>
        <w:tblStyle w:val="12"/>
        <w:tblW w:w="790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rPr>
          <w:rFonts w:hint="default"/>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3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Bk9gOVzwEAAL4DAAAOAAAAAAAAAAEAIAAAAB4BAABkcnMv&#10;ZTJvRG9jLnhtbFBLBQYAAAAABgAGAFkBAABfBQ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7783DF"/>
    <w:multiLevelType w:val="singleLevel"/>
    <w:tmpl w:val="807783DF"/>
    <w:lvl w:ilvl="0" w:tentative="0">
      <w:start w:val="1"/>
      <w:numFmt w:val="decimal"/>
      <w:suff w:val="space"/>
      <w:lvlText w:val="%1."/>
      <w:lvlJc w:val="left"/>
    </w:lvl>
  </w:abstractNum>
  <w:abstractNum w:abstractNumId="1">
    <w:nsid w:val="80CA64AA"/>
    <w:multiLevelType w:val="singleLevel"/>
    <w:tmpl w:val="80CA64AA"/>
    <w:lvl w:ilvl="0" w:tentative="0">
      <w:start w:val="1"/>
      <w:numFmt w:val="decimal"/>
      <w:lvlText w:val="%1."/>
      <w:lvlJc w:val="left"/>
      <w:pPr>
        <w:tabs>
          <w:tab w:val="left" w:pos="425"/>
        </w:tabs>
        <w:ind w:left="425" w:hanging="425"/>
      </w:pPr>
      <w:rPr>
        <w:rFonts w:hint="default"/>
      </w:rPr>
    </w:lvl>
  </w:abstractNum>
  <w:abstractNum w:abstractNumId="2">
    <w:nsid w:val="83901BC3"/>
    <w:multiLevelType w:val="singleLevel"/>
    <w:tmpl w:val="83901BC3"/>
    <w:lvl w:ilvl="0" w:tentative="0">
      <w:start w:val="1"/>
      <w:numFmt w:val="bullet"/>
      <w:lvlText w:val=""/>
      <w:lvlJc w:val="left"/>
      <w:pPr>
        <w:tabs>
          <w:tab w:val="left" w:pos="420"/>
        </w:tabs>
        <w:ind w:left="420" w:hanging="420"/>
      </w:pPr>
      <w:rPr>
        <w:rFonts w:hint="default" w:ascii="Wingdings" w:hAnsi="Wingdings"/>
      </w:rPr>
    </w:lvl>
  </w:abstractNum>
  <w:abstractNum w:abstractNumId="3">
    <w:nsid w:val="876D5A84"/>
    <w:multiLevelType w:val="singleLevel"/>
    <w:tmpl w:val="876D5A84"/>
    <w:lvl w:ilvl="0" w:tentative="0">
      <w:start w:val="1"/>
      <w:numFmt w:val="bullet"/>
      <w:lvlText w:val=""/>
      <w:lvlJc w:val="left"/>
      <w:pPr>
        <w:tabs>
          <w:tab w:val="left" w:pos="840"/>
        </w:tabs>
        <w:ind w:left="840" w:hanging="420"/>
      </w:pPr>
      <w:rPr>
        <w:rFonts w:hint="default" w:ascii="Wingdings" w:hAnsi="Wingdings"/>
      </w:rPr>
    </w:lvl>
  </w:abstractNum>
  <w:abstractNum w:abstractNumId="4">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5">
    <w:nsid w:val="8DA6B696"/>
    <w:multiLevelType w:val="singleLevel"/>
    <w:tmpl w:val="8DA6B696"/>
    <w:lvl w:ilvl="0" w:tentative="0">
      <w:start w:val="1"/>
      <w:numFmt w:val="decimal"/>
      <w:suff w:val="space"/>
      <w:lvlText w:val="%1."/>
      <w:lvlJc w:val="left"/>
    </w:lvl>
  </w:abstractNum>
  <w:abstractNum w:abstractNumId="6">
    <w:nsid w:val="9EFF7023"/>
    <w:multiLevelType w:val="singleLevel"/>
    <w:tmpl w:val="9EFF7023"/>
    <w:lvl w:ilvl="0" w:tentative="0">
      <w:start w:val="1"/>
      <w:numFmt w:val="decimal"/>
      <w:suff w:val="space"/>
      <w:lvlText w:val="%1."/>
      <w:lvlJc w:val="left"/>
    </w:lvl>
  </w:abstractNum>
  <w:abstractNum w:abstractNumId="7">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A3B7C9C2"/>
    <w:multiLevelType w:val="singleLevel"/>
    <w:tmpl w:val="A3B7C9C2"/>
    <w:lvl w:ilvl="0" w:tentative="0">
      <w:start w:val="1"/>
      <w:numFmt w:val="decimal"/>
      <w:lvlText w:val="%1."/>
      <w:lvlJc w:val="left"/>
      <w:pPr>
        <w:tabs>
          <w:tab w:val="left" w:pos="425"/>
        </w:tabs>
        <w:ind w:left="425" w:hanging="425"/>
      </w:pPr>
      <w:rPr>
        <w:rFonts w:hint="default"/>
      </w:rPr>
    </w:lvl>
  </w:abstractNum>
  <w:abstractNum w:abstractNumId="9">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BA87AC7E"/>
    <w:multiLevelType w:val="multilevel"/>
    <w:tmpl w:val="BA87AC7E"/>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11">
    <w:nsid w:val="BEF48434"/>
    <w:multiLevelType w:val="singleLevel"/>
    <w:tmpl w:val="BEF48434"/>
    <w:lvl w:ilvl="0" w:tentative="0">
      <w:start w:val="1"/>
      <w:numFmt w:val="decimal"/>
      <w:lvlText w:val="%1."/>
      <w:lvlJc w:val="left"/>
      <w:pPr>
        <w:tabs>
          <w:tab w:val="left" w:pos="425"/>
        </w:tabs>
        <w:ind w:left="425" w:hanging="425"/>
      </w:pPr>
      <w:rPr>
        <w:rFonts w:hint="default"/>
      </w:rPr>
    </w:lvl>
  </w:abstractNum>
  <w:abstractNum w:abstractNumId="12">
    <w:nsid w:val="C1156AF7"/>
    <w:multiLevelType w:val="singleLevel"/>
    <w:tmpl w:val="C1156AF7"/>
    <w:lvl w:ilvl="0" w:tentative="0">
      <w:start w:val="1"/>
      <w:numFmt w:val="decimal"/>
      <w:lvlText w:val="%1."/>
      <w:lvlJc w:val="left"/>
      <w:pPr>
        <w:tabs>
          <w:tab w:val="left" w:pos="425"/>
        </w:tabs>
        <w:ind w:left="425" w:hanging="425"/>
      </w:pPr>
      <w:rPr>
        <w:rFonts w:hint="default"/>
      </w:rPr>
    </w:lvl>
  </w:abstractNum>
  <w:abstractNum w:abstractNumId="13">
    <w:nsid w:val="C1B13BB8"/>
    <w:multiLevelType w:val="singleLevel"/>
    <w:tmpl w:val="C1B13BB8"/>
    <w:lvl w:ilvl="0" w:tentative="0">
      <w:start w:val="1"/>
      <w:numFmt w:val="decimal"/>
      <w:suff w:val="space"/>
      <w:lvlText w:val="%1."/>
      <w:lvlJc w:val="left"/>
    </w:lvl>
  </w:abstractNum>
  <w:abstractNum w:abstractNumId="14">
    <w:nsid w:val="C2E9B60D"/>
    <w:multiLevelType w:val="singleLevel"/>
    <w:tmpl w:val="C2E9B60D"/>
    <w:lvl w:ilvl="0" w:tentative="0">
      <w:start w:val="1"/>
      <w:numFmt w:val="decimal"/>
      <w:suff w:val="space"/>
      <w:lvlText w:val="%1."/>
      <w:lvlJc w:val="left"/>
    </w:lvl>
  </w:abstractNum>
  <w:abstractNum w:abstractNumId="15">
    <w:nsid w:val="D0F9032C"/>
    <w:multiLevelType w:val="singleLevel"/>
    <w:tmpl w:val="D0F9032C"/>
    <w:lvl w:ilvl="0" w:tentative="0">
      <w:start w:val="1"/>
      <w:numFmt w:val="decimal"/>
      <w:lvlText w:val="%1."/>
      <w:lvlJc w:val="left"/>
      <w:pPr>
        <w:tabs>
          <w:tab w:val="left" w:pos="425"/>
        </w:tabs>
        <w:ind w:left="425" w:hanging="425"/>
      </w:pPr>
      <w:rPr>
        <w:rFonts w:hint="default"/>
      </w:rPr>
    </w:lvl>
  </w:abstractNum>
  <w:abstractNum w:abstractNumId="16">
    <w:nsid w:val="D433B6F7"/>
    <w:multiLevelType w:val="singleLevel"/>
    <w:tmpl w:val="D433B6F7"/>
    <w:lvl w:ilvl="0" w:tentative="0">
      <w:start w:val="1"/>
      <w:numFmt w:val="decimal"/>
      <w:suff w:val="space"/>
      <w:lvlText w:val="%1."/>
      <w:lvlJc w:val="left"/>
    </w:lvl>
  </w:abstractNum>
  <w:abstractNum w:abstractNumId="17">
    <w:nsid w:val="D5D50809"/>
    <w:multiLevelType w:val="singleLevel"/>
    <w:tmpl w:val="D5D50809"/>
    <w:lvl w:ilvl="0" w:tentative="0">
      <w:start w:val="18"/>
      <w:numFmt w:val="upperLetter"/>
      <w:lvlText w:val="(%1)"/>
      <w:lvlJc w:val="left"/>
      <w:pPr>
        <w:tabs>
          <w:tab w:val="left" w:pos="312"/>
        </w:tabs>
      </w:pPr>
    </w:lvl>
  </w:abstractNum>
  <w:abstractNum w:abstractNumId="18">
    <w:nsid w:val="D635BE0F"/>
    <w:multiLevelType w:val="singleLevel"/>
    <w:tmpl w:val="D635BE0F"/>
    <w:lvl w:ilvl="0" w:tentative="0">
      <w:start w:val="1"/>
      <w:numFmt w:val="decimal"/>
      <w:lvlText w:val="%1."/>
      <w:lvlJc w:val="left"/>
      <w:pPr>
        <w:tabs>
          <w:tab w:val="left" w:pos="425"/>
        </w:tabs>
        <w:ind w:left="425" w:hanging="425"/>
      </w:pPr>
      <w:rPr>
        <w:rFonts w:hint="default"/>
      </w:rPr>
    </w:lvl>
  </w:abstractNum>
  <w:abstractNum w:abstractNumId="19">
    <w:nsid w:val="D642EFA8"/>
    <w:multiLevelType w:val="singleLevel"/>
    <w:tmpl w:val="D642EFA8"/>
    <w:lvl w:ilvl="0" w:tentative="0">
      <w:start w:val="1"/>
      <w:numFmt w:val="decimal"/>
      <w:lvlText w:val="%1."/>
      <w:lvlJc w:val="left"/>
      <w:pPr>
        <w:tabs>
          <w:tab w:val="left" w:pos="425"/>
        </w:tabs>
        <w:ind w:left="425" w:hanging="425"/>
      </w:pPr>
      <w:rPr>
        <w:rFonts w:hint="default"/>
      </w:rPr>
    </w:lvl>
  </w:abstractNum>
  <w:abstractNum w:abstractNumId="20">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21">
    <w:nsid w:val="FA79556E"/>
    <w:multiLevelType w:val="singleLevel"/>
    <w:tmpl w:val="FA79556E"/>
    <w:lvl w:ilvl="0" w:tentative="0">
      <w:start w:val="1"/>
      <w:numFmt w:val="decimal"/>
      <w:suff w:val="space"/>
      <w:lvlText w:val="%1."/>
      <w:lvlJc w:val="left"/>
    </w:lvl>
  </w:abstractNum>
  <w:abstractNum w:abstractNumId="22">
    <w:nsid w:val="FF64EE07"/>
    <w:multiLevelType w:val="singleLevel"/>
    <w:tmpl w:val="FF64EE07"/>
    <w:lvl w:ilvl="0" w:tentative="0">
      <w:start w:val="1"/>
      <w:numFmt w:val="decimal"/>
      <w:suff w:val="space"/>
      <w:lvlText w:val="%1."/>
      <w:lvlJc w:val="left"/>
    </w:lvl>
  </w:abstractNum>
  <w:abstractNum w:abstractNumId="23">
    <w:nsid w:val="FFD90CC6"/>
    <w:multiLevelType w:val="singleLevel"/>
    <w:tmpl w:val="FFD90CC6"/>
    <w:lvl w:ilvl="0" w:tentative="0">
      <w:start w:val="1"/>
      <w:numFmt w:val="decimal"/>
      <w:lvlText w:val="%1."/>
      <w:lvlJc w:val="left"/>
      <w:pPr>
        <w:tabs>
          <w:tab w:val="left" w:pos="425"/>
        </w:tabs>
        <w:ind w:left="425" w:hanging="425"/>
      </w:pPr>
      <w:rPr>
        <w:rFonts w:hint="default"/>
      </w:rPr>
    </w:lvl>
  </w:abstractNum>
  <w:abstractNum w:abstractNumId="24">
    <w:nsid w:val="FFFFFF7C"/>
    <w:multiLevelType w:val="singleLevel"/>
    <w:tmpl w:val="FFFFFF7C"/>
    <w:lvl w:ilvl="0" w:tentative="0">
      <w:start w:val="1"/>
      <w:numFmt w:val="decimal"/>
      <w:pStyle w:val="82"/>
      <w:lvlText w:val="%1."/>
      <w:lvlJc w:val="left"/>
      <w:pPr>
        <w:tabs>
          <w:tab w:val="left" w:pos="2040"/>
        </w:tabs>
        <w:ind w:left="2040" w:hanging="360"/>
      </w:pPr>
    </w:lvl>
  </w:abstractNum>
  <w:abstractNum w:abstractNumId="25">
    <w:nsid w:val="FFFFFF7D"/>
    <w:multiLevelType w:val="singleLevel"/>
    <w:tmpl w:val="FFFFFF7D"/>
    <w:lvl w:ilvl="0" w:tentative="0">
      <w:start w:val="1"/>
      <w:numFmt w:val="decimal"/>
      <w:pStyle w:val="81"/>
      <w:lvlText w:val="%1."/>
      <w:lvlJc w:val="left"/>
      <w:pPr>
        <w:tabs>
          <w:tab w:val="left" w:pos="1620"/>
        </w:tabs>
        <w:ind w:left="1620" w:hanging="360"/>
      </w:pPr>
    </w:lvl>
  </w:abstractNum>
  <w:abstractNum w:abstractNumId="26">
    <w:nsid w:val="FFFFFF7E"/>
    <w:multiLevelType w:val="singleLevel"/>
    <w:tmpl w:val="FFFFFF7E"/>
    <w:lvl w:ilvl="0" w:tentative="0">
      <w:start w:val="1"/>
      <w:numFmt w:val="decimal"/>
      <w:pStyle w:val="80"/>
      <w:lvlText w:val="%1."/>
      <w:lvlJc w:val="left"/>
      <w:pPr>
        <w:tabs>
          <w:tab w:val="left" w:pos="1200"/>
        </w:tabs>
        <w:ind w:left="1200" w:hanging="360"/>
      </w:pPr>
    </w:lvl>
  </w:abstractNum>
  <w:abstractNum w:abstractNumId="27">
    <w:nsid w:val="FFFFFF7F"/>
    <w:multiLevelType w:val="singleLevel"/>
    <w:tmpl w:val="FFFFFF7F"/>
    <w:lvl w:ilvl="0" w:tentative="0">
      <w:start w:val="1"/>
      <w:numFmt w:val="decimal"/>
      <w:pStyle w:val="79"/>
      <w:lvlText w:val="%1."/>
      <w:lvlJc w:val="left"/>
      <w:pPr>
        <w:tabs>
          <w:tab w:val="left" w:pos="780"/>
        </w:tabs>
        <w:ind w:left="780" w:hanging="360"/>
      </w:pPr>
    </w:lvl>
  </w:abstractNum>
  <w:abstractNum w:abstractNumId="28">
    <w:nsid w:val="FFFFFF80"/>
    <w:multiLevelType w:val="singleLevel"/>
    <w:tmpl w:val="FFFFFF80"/>
    <w:lvl w:ilvl="0" w:tentative="0">
      <w:start w:val="1"/>
      <w:numFmt w:val="bullet"/>
      <w:pStyle w:val="72"/>
      <w:lvlText w:val=""/>
      <w:lvlJc w:val="left"/>
      <w:pPr>
        <w:tabs>
          <w:tab w:val="left" w:pos="2040"/>
        </w:tabs>
        <w:ind w:left="2040" w:hanging="360"/>
      </w:pPr>
      <w:rPr>
        <w:rFonts w:hint="default" w:ascii="Wingdings" w:hAnsi="Wingdings"/>
      </w:rPr>
    </w:lvl>
  </w:abstractNum>
  <w:abstractNum w:abstractNumId="29">
    <w:nsid w:val="FFFFFF81"/>
    <w:multiLevelType w:val="singleLevel"/>
    <w:tmpl w:val="FFFFFF81"/>
    <w:lvl w:ilvl="0" w:tentative="0">
      <w:start w:val="1"/>
      <w:numFmt w:val="bullet"/>
      <w:pStyle w:val="71"/>
      <w:lvlText w:val=""/>
      <w:lvlJc w:val="left"/>
      <w:pPr>
        <w:tabs>
          <w:tab w:val="left" w:pos="1620"/>
        </w:tabs>
        <w:ind w:left="1620" w:hanging="360"/>
      </w:pPr>
      <w:rPr>
        <w:rFonts w:hint="default" w:ascii="Wingdings" w:hAnsi="Wingdings"/>
      </w:rPr>
    </w:lvl>
  </w:abstractNum>
  <w:abstractNum w:abstractNumId="30">
    <w:nsid w:val="FFFFFF82"/>
    <w:multiLevelType w:val="singleLevel"/>
    <w:tmpl w:val="FFFFFF82"/>
    <w:lvl w:ilvl="0" w:tentative="0">
      <w:start w:val="1"/>
      <w:numFmt w:val="bullet"/>
      <w:pStyle w:val="70"/>
      <w:lvlText w:val=""/>
      <w:lvlJc w:val="left"/>
      <w:pPr>
        <w:tabs>
          <w:tab w:val="left" w:pos="1200"/>
        </w:tabs>
        <w:ind w:left="1200" w:hanging="360"/>
      </w:pPr>
      <w:rPr>
        <w:rFonts w:hint="default" w:ascii="Wingdings" w:hAnsi="Wingdings"/>
      </w:rPr>
    </w:lvl>
  </w:abstractNum>
  <w:abstractNum w:abstractNumId="31">
    <w:nsid w:val="FFFFFF83"/>
    <w:multiLevelType w:val="singleLevel"/>
    <w:tmpl w:val="FFFFFF83"/>
    <w:lvl w:ilvl="0" w:tentative="0">
      <w:start w:val="1"/>
      <w:numFmt w:val="bullet"/>
      <w:pStyle w:val="69"/>
      <w:lvlText w:val=""/>
      <w:lvlJc w:val="left"/>
      <w:pPr>
        <w:tabs>
          <w:tab w:val="left" w:pos="780"/>
        </w:tabs>
        <w:ind w:left="780" w:hanging="360"/>
      </w:pPr>
      <w:rPr>
        <w:rFonts w:hint="default" w:ascii="Wingdings" w:hAnsi="Wingdings"/>
      </w:rPr>
    </w:lvl>
  </w:abstractNum>
  <w:abstractNum w:abstractNumId="32">
    <w:nsid w:val="FFFFFF88"/>
    <w:multiLevelType w:val="singleLevel"/>
    <w:tmpl w:val="FFFFFF88"/>
    <w:lvl w:ilvl="0" w:tentative="0">
      <w:start w:val="1"/>
      <w:numFmt w:val="decimal"/>
      <w:pStyle w:val="78"/>
      <w:lvlText w:val="%1."/>
      <w:lvlJc w:val="left"/>
      <w:pPr>
        <w:tabs>
          <w:tab w:val="left" w:pos="360"/>
        </w:tabs>
        <w:ind w:left="360" w:hanging="360"/>
      </w:pPr>
    </w:lvl>
  </w:abstractNum>
  <w:abstractNum w:abstractNumId="33">
    <w:nsid w:val="FFFFFF89"/>
    <w:multiLevelType w:val="singleLevel"/>
    <w:tmpl w:val="FFFFFF89"/>
    <w:lvl w:ilvl="0" w:tentative="0">
      <w:start w:val="1"/>
      <w:numFmt w:val="bullet"/>
      <w:pStyle w:val="68"/>
      <w:lvlText w:val=""/>
      <w:lvlJc w:val="left"/>
      <w:pPr>
        <w:tabs>
          <w:tab w:val="left" w:pos="360"/>
        </w:tabs>
        <w:ind w:left="360" w:hanging="360"/>
      </w:pPr>
      <w:rPr>
        <w:rFonts w:hint="default" w:ascii="Wingdings" w:hAnsi="Wingdings"/>
      </w:rPr>
    </w:lvl>
  </w:abstractNum>
  <w:abstractNum w:abstractNumId="34">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35">
    <w:nsid w:val="07A4B64D"/>
    <w:multiLevelType w:val="singleLevel"/>
    <w:tmpl w:val="07A4B64D"/>
    <w:lvl w:ilvl="0" w:tentative="0">
      <w:start w:val="1"/>
      <w:numFmt w:val="decimal"/>
      <w:lvlText w:val="%1."/>
      <w:lvlJc w:val="left"/>
      <w:pPr>
        <w:tabs>
          <w:tab w:val="left" w:pos="425"/>
        </w:tabs>
        <w:ind w:left="425" w:hanging="425"/>
      </w:pPr>
      <w:rPr>
        <w:rFonts w:hint="default"/>
      </w:rPr>
    </w:lvl>
  </w:abstractNum>
  <w:abstractNum w:abstractNumId="36">
    <w:nsid w:val="120A82D7"/>
    <w:multiLevelType w:val="singleLevel"/>
    <w:tmpl w:val="120A82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18310702"/>
    <w:multiLevelType w:val="singleLevel"/>
    <w:tmpl w:val="18310702"/>
    <w:lvl w:ilvl="0" w:tentative="0">
      <w:start w:val="14"/>
      <w:numFmt w:val="upperLetter"/>
      <w:suff w:val="space"/>
      <w:lvlText w:val="(%1)"/>
      <w:lvlJc w:val="left"/>
    </w:lvl>
  </w:abstractNum>
  <w:abstractNum w:abstractNumId="38">
    <w:nsid w:val="192F0EE6"/>
    <w:multiLevelType w:val="singleLevel"/>
    <w:tmpl w:val="192F0EE6"/>
    <w:lvl w:ilvl="0" w:tentative="0">
      <w:start w:val="1"/>
      <w:numFmt w:val="decimal"/>
      <w:lvlText w:val="%1."/>
      <w:lvlJc w:val="left"/>
      <w:pPr>
        <w:tabs>
          <w:tab w:val="left" w:pos="425"/>
        </w:tabs>
        <w:ind w:left="425" w:hanging="425"/>
      </w:pPr>
      <w:rPr>
        <w:rFonts w:hint="default"/>
      </w:rPr>
    </w:lvl>
  </w:abstractNum>
  <w:abstractNum w:abstractNumId="39">
    <w:nsid w:val="1AF94F62"/>
    <w:multiLevelType w:val="singleLevel"/>
    <w:tmpl w:val="1AF94F62"/>
    <w:lvl w:ilvl="0" w:tentative="0">
      <w:start w:val="1"/>
      <w:numFmt w:val="decimal"/>
      <w:suff w:val="space"/>
      <w:lvlText w:val="%1."/>
      <w:lvlJc w:val="left"/>
    </w:lvl>
  </w:abstractNum>
  <w:abstractNum w:abstractNumId="40">
    <w:nsid w:val="1FF57838"/>
    <w:multiLevelType w:val="multilevel"/>
    <w:tmpl w:val="1FF57838"/>
    <w:lvl w:ilvl="0" w:tentative="0">
      <w:start w:val="1"/>
      <w:numFmt w:val="decimal"/>
      <w:pStyle w:val="249"/>
      <w:suff w:val="space"/>
      <w:lvlText w:val="%1."/>
      <w:lvlJc w:val="left"/>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1">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2">
    <w:nsid w:val="2418C4D3"/>
    <w:multiLevelType w:val="singleLevel"/>
    <w:tmpl w:val="2418C4D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31BFB541"/>
    <w:multiLevelType w:val="singleLevel"/>
    <w:tmpl w:val="31BFB541"/>
    <w:lvl w:ilvl="0" w:tentative="0">
      <w:start w:val="1"/>
      <w:numFmt w:val="decimal"/>
      <w:lvlText w:val="%1."/>
      <w:lvlJc w:val="left"/>
      <w:pPr>
        <w:tabs>
          <w:tab w:val="left" w:pos="425"/>
        </w:tabs>
        <w:ind w:left="425" w:hanging="425"/>
      </w:pPr>
      <w:rPr>
        <w:rFonts w:hint="default"/>
      </w:rPr>
    </w:lvl>
  </w:abstractNum>
  <w:abstractNum w:abstractNumId="44">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5">
    <w:nsid w:val="52327DA0"/>
    <w:multiLevelType w:val="singleLevel"/>
    <w:tmpl w:val="52327DA0"/>
    <w:lvl w:ilvl="0" w:tentative="0">
      <w:start w:val="1"/>
      <w:numFmt w:val="decimal"/>
      <w:suff w:val="space"/>
      <w:lvlText w:val="%1."/>
      <w:lvlJc w:val="left"/>
    </w:lvl>
  </w:abstractNum>
  <w:abstractNum w:abstractNumId="46">
    <w:nsid w:val="53DEE276"/>
    <w:multiLevelType w:val="singleLevel"/>
    <w:tmpl w:val="53DEE276"/>
    <w:lvl w:ilvl="0" w:tentative="0">
      <w:start w:val="1"/>
      <w:numFmt w:val="decimal"/>
      <w:suff w:val="space"/>
      <w:lvlText w:val="%1."/>
      <w:lvlJc w:val="left"/>
    </w:lvl>
  </w:abstractNum>
  <w:abstractNum w:abstractNumId="47">
    <w:nsid w:val="54A2F8C8"/>
    <w:multiLevelType w:val="singleLevel"/>
    <w:tmpl w:val="54A2F8C8"/>
    <w:lvl w:ilvl="0" w:tentative="0">
      <w:start w:val="1"/>
      <w:numFmt w:val="decimal"/>
      <w:lvlText w:val="%1."/>
      <w:lvlJc w:val="left"/>
      <w:pPr>
        <w:tabs>
          <w:tab w:val="left" w:pos="425"/>
        </w:tabs>
        <w:ind w:left="425" w:hanging="425"/>
      </w:pPr>
      <w:rPr>
        <w:rFonts w:hint="default"/>
      </w:rPr>
    </w:lvl>
  </w:abstractNum>
  <w:abstractNum w:abstractNumId="48">
    <w:nsid w:val="55B3E80F"/>
    <w:multiLevelType w:val="singleLevel"/>
    <w:tmpl w:val="55B3E80F"/>
    <w:lvl w:ilvl="0" w:tentative="0">
      <w:start w:val="1"/>
      <w:numFmt w:val="decimal"/>
      <w:suff w:val="space"/>
      <w:lvlText w:val="%1."/>
      <w:lvlJc w:val="left"/>
    </w:lvl>
  </w:abstractNum>
  <w:abstractNum w:abstractNumId="49">
    <w:nsid w:val="58B47A9C"/>
    <w:multiLevelType w:val="singleLevel"/>
    <w:tmpl w:val="58B47A9C"/>
    <w:lvl w:ilvl="0" w:tentative="0">
      <w:start w:val="1"/>
      <w:numFmt w:val="upperLetter"/>
      <w:suff w:val="space"/>
      <w:lvlText w:val="%1."/>
      <w:lvlJc w:val="left"/>
    </w:lvl>
  </w:abstractNum>
  <w:abstractNum w:abstractNumId="50">
    <w:nsid w:val="5BE9527E"/>
    <w:multiLevelType w:val="singleLevel"/>
    <w:tmpl w:val="5BE9527E"/>
    <w:lvl w:ilvl="0" w:tentative="0">
      <w:start w:val="1"/>
      <w:numFmt w:val="decimal"/>
      <w:lvlText w:val="%1."/>
      <w:lvlJc w:val="left"/>
      <w:pPr>
        <w:tabs>
          <w:tab w:val="left" w:pos="425"/>
        </w:tabs>
        <w:ind w:left="425" w:hanging="425"/>
      </w:pPr>
      <w:rPr>
        <w:rFonts w:hint="default"/>
      </w:rPr>
    </w:lvl>
  </w:abstractNum>
  <w:abstractNum w:abstractNumId="51">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52">
    <w:nsid w:val="609174E7"/>
    <w:multiLevelType w:val="singleLevel"/>
    <w:tmpl w:val="609174E7"/>
    <w:lvl w:ilvl="0" w:tentative="0">
      <w:start w:val="1"/>
      <w:numFmt w:val="decimal"/>
      <w:suff w:val="space"/>
      <w:lvlText w:val="%1."/>
      <w:lvlJc w:val="left"/>
    </w:lvl>
  </w:abstractNum>
  <w:abstractNum w:abstractNumId="53">
    <w:nsid w:val="630DC7F8"/>
    <w:multiLevelType w:val="singleLevel"/>
    <w:tmpl w:val="630DC7F8"/>
    <w:lvl w:ilvl="0" w:tentative="0">
      <w:start w:val="1"/>
      <w:numFmt w:val="decimal"/>
      <w:lvlText w:val="%1."/>
      <w:lvlJc w:val="left"/>
      <w:pPr>
        <w:tabs>
          <w:tab w:val="left" w:pos="425"/>
        </w:tabs>
        <w:ind w:left="425" w:hanging="425"/>
      </w:pPr>
      <w:rPr>
        <w:rFonts w:hint="default"/>
      </w:rPr>
    </w:lvl>
  </w:abstractNum>
  <w:abstractNum w:abstractNumId="54">
    <w:nsid w:val="63FEDAEE"/>
    <w:multiLevelType w:val="singleLevel"/>
    <w:tmpl w:val="63FEDAEE"/>
    <w:lvl w:ilvl="0" w:tentative="0">
      <w:start w:val="1"/>
      <w:numFmt w:val="decimal"/>
      <w:suff w:val="space"/>
      <w:lvlText w:val="%1."/>
      <w:lvlJc w:val="left"/>
    </w:lvl>
  </w:abstractNum>
  <w:abstractNum w:abstractNumId="55">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56">
    <w:nsid w:val="6B60839A"/>
    <w:multiLevelType w:val="singleLevel"/>
    <w:tmpl w:val="6B60839A"/>
    <w:lvl w:ilvl="0" w:tentative="0">
      <w:start w:val="1"/>
      <w:numFmt w:val="decimal"/>
      <w:lvlText w:val="%1."/>
      <w:lvlJc w:val="left"/>
      <w:pPr>
        <w:tabs>
          <w:tab w:val="left" w:pos="425"/>
        </w:tabs>
        <w:ind w:left="425" w:hanging="425"/>
      </w:pPr>
      <w:rPr>
        <w:rFonts w:hint="default"/>
      </w:rPr>
    </w:lvl>
  </w:abstractNum>
  <w:abstractNum w:abstractNumId="57">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58">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9">
    <w:nsid w:val="7DA0D728"/>
    <w:multiLevelType w:val="singleLevel"/>
    <w:tmpl w:val="7DA0D728"/>
    <w:lvl w:ilvl="0" w:tentative="0">
      <w:start w:val="1"/>
      <w:numFmt w:val="bullet"/>
      <w:lvlText w:val=""/>
      <w:lvlJc w:val="left"/>
      <w:pPr>
        <w:tabs>
          <w:tab w:val="left" w:pos="420"/>
        </w:tabs>
        <w:ind w:left="420" w:hanging="420"/>
      </w:pPr>
      <w:rPr>
        <w:rFonts w:hint="default" w:ascii="Wingdings" w:hAnsi="Wingdings"/>
      </w:rPr>
    </w:lvl>
  </w:abstractNum>
  <w:abstractNum w:abstractNumId="60">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1">
    <w:nsid w:val="7F363CFE"/>
    <w:multiLevelType w:val="singleLevel"/>
    <w:tmpl w:val="7F363CFE"/>
    <w:lvl w:ilvl="0" w:tentative="0">
      <w:start w:val="1"/>
      <w:numFmt w:val="decimal"/>
      <w:lvlText w:val="%1."/>
      <w:lvlJc w:val="left"/>
      <w:pPr>
        <w:tabs>
          <w:tab w:val="left" w:pos="425"/>
        </w:tabs>
        <w:ind w:left="425" w:hanging="425"/>
      </w:pPr>
      <w:rPr>
        <w:rFonts w:hint="default"/>
      </w:rPr>
    </w:lvl>
  </w:abstractNum>
  <w:num w:numId="1">
    <w:abstractNumId w:val="10"/>
  </w:num>
  <w:num w:numId="2">
    <w:abstractNumId w:val="7"/>
  </w:num>
  <w:num w:numId="3">
    <w:abstractNumId w:val="9"/>
  </w:num>
  <w:num w:numId="4">
    <w:abstractNumId w:val="33"/>
  </w:num>
  <w:num w:numId="5">
    <w:abstractNumId w:val="31"/>
  </w:num>
  <w:num w:numId="6">
    <w:abstractNumId w:val="30"/>
  </w:num>
  <w:num w:numId="7">
    <w:abstractNumId w:val="29"/>
  </w:num>
  <w:num w:numId="8">
    <w:abstractNumId w:val="28"/>
  </w:num>
  <w:num w:numId="9">
    <w:abstractNumId w:val="32"/>
  </w:num>
  <w:num w:numId="10">
    <w:abstractNumId w:val="27"/>
  </w:num>
  <w:num w:numId="11">
    <w:abstractNumId w:val="26"/>
  </w:num>
  <w:num w:numId="12">
    <w:abstractNumId w:val="25"/>
  </w:num>
  <w:num w:numId="13">
    <w:abstractNumId w:val="24"/>
  </w:num>
  <w:num w:numId="14">
    <w:abstractNumId w:val="40"/>
  </w:num>
  <w:num w:numId="15">
    <w:abstractNumId w:val="49"/>
  </w:num>
  <w:num w:numId="16">
    <w:abstractNumId w:val="41"/>
  </w:num>
  <w:num w:numId="17">
    <w:abstractNumId w:val="60"/>
  </w:num>
  <w:num w:numId="18">
    <w:abstractNumId w:val="44"/>
  </w:num>
  <w:num w:numId="19">
    <w:abstractNumId w:val="3"/>
  </w:num>
  <w:num w:numId="20">
    <w:abstractNumId w:val="2"/>
  </w:num>
  <w:num w:numId="21">
    <w:abstractNumId w:val="59"/>
  </w:num>
  <w:num w:numId="22">
    <w:abstractNumId w:val="58"/>
  </w:num>
  <w:num w:numId="23">
    <w:abstractNumId w:val="34"/>
  </w:num>
  <w:num w:numId="24">
    <w:abstractNumId w:val="51"/>
  </w:num>
  <w:num w:numId="25">
    <w:abstractNumId w:val="1"/>
  </w:num>
  <w:num w:numId="26">
    <w:abstractNumId w:val="4"/>
  </w:num>
  <w:num w:numId="27">
    <w:abstractNumId w:val="17"/>
  </w:num>
  <w:num w:numId="28">
    <w:abstractNumId w:val="20"/>
  </w:num>
  <w:num w:numId="29">
    <w:abstractNumId w:val="43"/>
  </w:num>
  <w:num w:numId="30">
    <w:abstractNumId w:val="55"/>
  </w:num>
  <w:num w:numId="31">
    <w:abstractNumId w:val="57"/>
  </w:num>
  <w:num w:numId="32">
    <w:abstractNumId w:val="14"/>
  </w:num>
  <w:num w:numId="33">
    <w:abstractNumId w:val="38"/>
  </w:num>
  <w:num w:numId="34">
    <w:abstractNumId w:val="53"/>
  </w:num>
  <w:num w:numId="35">
    <w:abstractNumId w:val="12"/>
  </w:num>
  <w:num w:numId="36">
    <w:abstractNumId w:val="47"/>
  </w:num>
  <w:num w:numId="37">
    <w:abstractNumId w:val="11"/>
  </w:num>
  <w:num w:numId="38">
    <w:abstractNumId w:val="56"/>
  </w:num>
  <w:num w:numId="39">
    <w:abstractNumId w:val="19"/>
  </w:num>
  <w:num w:numId="40">
    <w:abstractNumId w:val="54"/>
  </w:num>
  <w:num w:numId="41">
    <w:abstractNumId w:val="42"/>
  </w:num>
  <w:num w:numId="42">
    <w:abstractNumId w:val="0"/>
  </w:num>
  <w:num w:numId="43">
    <w:abstractNumId w:val="23"/>
  </w:num>
  <w:num w:numId="44">
    <w:abstractNumId w:val="13"/>
  </w:num>
  <w:num w:numId="45">
    <w:abstractNumId w:val="45"/>
  </w:num>
  <w:num w:numId="46">
    <w:abstractNumId w:val="50"/>
  </w:num>
  <w:num w:numId="47">
    <w:abstractNumId w:val="16"/>
  </w:num>
  <w:num w:numId="48">
    <w:abstractNumId w:val="37"/>
  </w:num>
  <w:num w:numId="49">
    <w:abstractNumId w:val="8"/>
  </w:num>
  <w:num w:numId="50">
    <w:abstractNumId w:val="5"/>
  </w:num>
  <w:num w:numId="51">
    <w:abstractNumId w:val="18"/>
  </w:num>
  <w:num w:numId="52">
    <w:abstractNumId w:val="21"/>
  </w:num>
  <w:num w:numId="53">
    <w:abstractNumId w:val="46"/>
  </w:num>
  <w:num w:numId="54">
    <w:abstractNumId w:val="6"/>
  </w:num>
  <w:num w:numId="55">
    <w:abstractNumId w:val="61"/>
  </w:num>
  <w:num w:numId="56">
    <w:abstractNumId w:val="48"/>
  </w:num>
  <w:num w:numId="57">
    <w:abstractNumId w:val="22"/>
  </w:num>
  <w:num w:numId="58">
    <w:abstractNumId w:val="15"/>
  </w:num>
  <w:num w:numId="59">
    <w:abstractNumId w:val="35"/>
  </w:num>
  <w:num w:numId="60">
    <w:abstractNumId w:val="39"/>
  </w:num>
  <w:num w:numId="61">
    <w:abstractNumId w:val="52"/>
  </w:num>
  <w:num w:numId="6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3B9"/>
    <w:rsid w:val="00040EEF"/>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54551"/>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943B9"/>
    <w:rsid w:val="008A680A"/>
    <w:rsid w:val="008B0BB0"/>
    <w:rsid w:val="008E6C4B"/>
    <w:rsid w:val="008F18C0"/>
    <w:rsid w:val="00907648"/>
    <w:rsid w:val="00930FDE"/>
    <w:rsid w:val="00984C93"/>
    <w:rsid w:val="00987CE1"/>
    <w:rsid w:val="0099405C"/>
    <w:rsid w:val="009A2BD6"/>
    <w:rsid w:val="009C600F"/>
    <w:rsid w:val="009D3723"/>
    <w:rsid w:val="009E04F2"/>
    <w:rsid w:val="00A03B7B"/>
    <w:rsid w:val="00A17DBD"/>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BD2721"/>
    <w:rsid w:val="00C05085"/>
    <w:rsid w:val="00C1593D"/>
    <w:rsid w:val="00C56C7E"/>
    <w:rsid w:val="00C776A4"/>
    <w:rsid w:val="00CA2C6C"/>
    <w:rsid w:val="00CC0600"/>
    <w:rsid w:val="00CC78AC"/>
    <w:rsid w:val="00CF7953"/>
    <w:rsid w:val="00D07232"/>
    <w:rsid w:val="00D10245"/>
    <w:rsid w:val="00D21BDD"/>
    <w:rsid w:val="00D65F07"/>
    <w:rsid w:val="00D7652A"/>
    <w:rsid w:val="00D92BB7"/>
    <w:rsid w:val="00DC76D2"/>
    <w:rsid w:val="00DD30ED"/>
    <w:rsid w:val="00E64C21"/>
    <w:rsid w:val="00E847B8"/>
    <w:rsid w:val="00EC24C6"/>
    <w:rsid w:val="00EF2933"/>
    <w:rsid w:val="00F05146"/>
    <w:rsid w:val="00F1115D"/>
    <w:rsid w:val="00F3513C"/>
    <w:rsid w:val="00F465C5"/>
    <w:rsid w:val="00F5180D"/>
    <w:rsid w:val="00F51B21"/>
    <w:rsid w:val="00F51D87"/>
    <w:rsid w:val="00F8455C"/>
    <w:rsid w:val="00FF48E4"/>
    <w:rsid w:val="013F696E"/>
    <w:rsid w:val="015D4EA2"/>
    <w:rsid w:val="018730FA"/>
    <w:rsid w:val="01B92E26"/>
    <w:rsid w:val="01D10E05"/>
    <w:rsid w:val="01D74FC7"/>
    <w:rsid w:val="01DA226F"/>
    <w:rsid w:val="022F565F"/>
    <w:rsid w:val="023A3459"/>
    <w:rsid w:val="0246107B"/>
    <w:rsid w:val="02AC7A0E"/>
    <w:rsid w:val="02C74117"/>
    <w:rsid w:val="02D66D99"/>
    <w:rsid w:val="032C2F1B"/>
    <w:rsid w:val="03426C22"/>
    <w:rsid w:val="0350044F"/>
    <w:rsid w:val="035B5688"/>
    <w:rsid w:val="0399715A"/>
    <w:rsid w:val="03A246A8"/>
    <w:rsid w:val="03CA0CFE"/>
    <w:rsid w:val="03E00F4D"/>
    <w:rsid w:val="03F90AE6"/>
    <w:rsid w:val="0400050D"/>
    <w:rsid w:val="04236F88"/>
    <w:rsid w:val="044D7027"/>
    <w:rsid w:val="04795954"/>
    <w:rsid w:val="04E87DBA"/>
    <w:rsid w:val="05034B32"/>
    <w:rsid w:val="052A3862"/>
    <w:rsid w:val="05E355AA"/>
    <w:rsid w:val="05E85CF9"/>
    <w:rsid w:val="05FB0B46"/>
    <w:rsid w:val="060137E5"/>
    <w:rsid w:val="066560F8"/>
    <w:rsid w:val="068E39BB"/>
    <w:rsid w:val="06A50AB1"/>
    <w:rsid w:val="06D03D80"/>
    <w:rsid w:val="06E238DA"/>
    <w:rsid w:val="06F910E9"/>
    <w:rsid w:val="07084963"/>
    <w:rsid w:val="075F5094"/>
    <w:rsid w:val="078D5C94"/>
    <w:rsid w:val="079D3DDF"/>
    <w:rsid w:val="07B533B8"/>
    <w:rsid w:val="07D77390"/>
    <w:rsid w:val="08052DE6"/>
    <w:rsid w:val="08363D8E"/>
    <w:rsid w:val="086521EE"/>
    <w:rsid w:val="088A6991"/>
    <w:rsid w:val="08B0597E"/>
    <w:rsid w:val="093B74E3"/>
    <w:rsid w:val="095930FC"/>
    <w:rsid w:val="0960516A"/>
    <w:rsid w:val="09690B71"/>
    <w:rsid w:val="097D7547"/>
    <w:rsid w:val="098C558E"/>
    <w:rsid w:val="09DD34D6"/>
    <w:rsid w:val="09EA7356"/>
    <w:rsid w:val="0A2414BD"/>
    <w:rsid w:val="0A241B2A"/>
    <w:rsid w:val="0A4124AA"/>
    <w:rsid w:val="0AD17B87"/>
    <w:rsid w:val="0AF733BD"/>
    <w:rsid w:val="0B252C6E"/>
    <w:rsid w:val="0B2A1429"/>
    <w:rsid w:val="0BBC2F45"/>
    <w:rsid w:val="0BD440E7"/>
    <w:rsid w:val="0BD94615"/>
    <w:rsid w:val="0BDE4D19"/>
    <w:rsid w:val="0BF56037"/>
    <w:rsid w:val="0C063DA0"/>
    <w:rsid w:val="0C883100"/>
    <w:rsid w:val="0D1336AF"/>
    <w:rsid w:val="0D1D5AFB"/>
    <w:rsid w:val="0D3233B6"/>
    <w:rsid w:val="0D3D0E01"/>
    <w:rsid w:val="0D5A14FA"/>
    <w:rsid w:val="0DF93BBD"/>
    <w:rsid w:val="0E2A22BC"/>
    <w:rsid w:val="0E641CB4"/>
    <w:rsid w:val="0E742397"/>
    <w:rsid w:val="0E8A6F0A"/>
    <w:rsid w:val="0EC904E0"/>
    <w:rsid w:val="0EEA79A9"/>
    <w:rsid w:val="0F040DD9"/>
    <w:rsid w:val="0F8C02E3"/>
    <w:rsid w:val="0F9071CA"/>
    <w:rsid w:val="0F966483"/>
    <w:rsid w:val="0FB65659"/>
    <w:rsid w:val="0FC01209"/>
    <w:rsid w:val="0FD04DF1"/>
    <w:rsid w:val="0FE63D43"/>
    <w:rsid w:val="0FE80FB7"/>
    <w:rsid w:val="0FF82978"/>
    <w:rsid w:val="10091045"/>
    <w:rsid w:val="10540337"/>
    <w:rsid w:val="10E2302E"/>
    <w:rsid w:val="10F736A7"/>
    <w:rsid w:val="11252483"/>
    <w:rsid w:val="119F3152"/>
    <w:rsid w:val="120A562C"/>
    <w:rsid w:val="120D40DA"/>
    <w:rsid w:val="125B2DB1"/>
    <w:rsid w:val="12EA65E5"/>
    <w:rsid w:val="12FB4046"/>
    <w:rsid w:val="130E24C9"/>
    <w:rsid w:val="133729DB"/>
    <w:rsid w:val="137C6CC2"/>
    <w:rsid w:val="138C7281"/>
    <w:rsid w:val="13A946F0"/>
    <w:rsid w:val="13EB5997"/>
    <w:rsid w:val="140130E1"/>
    <w:rsid w:val="14091CC1"/>
    <w:rsid w:val="141D25CF"/>
    <w:rsid w:val="147F7A5D"/>
    <w:rsid w:val="149D2EE2"/>
    <w:rsid w:val="14B95E54"/>
    <w:rsid w:val="14BD286D"/>
    <w:rsid w:val="14F34D51"/>
    <w:rsid w:val="14FC1AFD"/>
    <w:rsid w:val="151744EB"/>
    <w:rsid w:val="152152B0"/>
    <w:rsid w:val="15EE7C3C"/>
    <w:rsid w:val="16D944EC"/>
    <w:rsid w:val="17824C23"/>
    <w:rsid w:val="17B965B0"/>
    <w:rsid w:val="17BE54F1"/>
    <w:rsid w:val="17DB097F"/>
    <w:rsid w:val="17F13B56"/>
    <w:rsid w:val="17F4132A"/>
    <w:rsid w:val="17FC57AF"/>
    <w:rsid w:val="181B46D2"/>
    <w:rsid w:val="18561C0B"/>
    <w:rsid w:val="185F4F64"/>
    <w:rsid w:val="189953CA"/>
    <w:rsid w:val="189D655B"/>
    <w:rsid w:val="19E341C6"/>
    <w:rsid w:val="1A1D6E85"/>
    <w:rsid w:val="1A20213D"/>
    <w:rsid w:val="1A7C6386"/>
    <w:rsid w:val="1A7F5382"/>
    <w:rsid w:val="1AEC504B"/>
    <w:rsid w:val="1B100797"/>
    <w:rsid w:val="1B9B2757"/>
    <w:rsid w:val="1BDE2EF1"/>
    <w:rsid w:val="1BE77F55"/>
    <w:rsid w:val="1C561B88"/>
    <w:rsid w:val="1CD83C5D"/>
    <w:rsid w:val="1CFD661C"/>
    <w:rsid w:val="1D8738C0"/>
    <w:rsid w:val="1DA37AD0"/>
    <w:rsid w:val="1DA50C0A"/>
    <w:rsid w:val="1DC16D85"/>
    <w:rsid w:val="1E004AF3"/>
    <w:rsid w:val="1E5866DD"/>
    <w:rsid w:val="1ED62D5C"/>
    <w:rsid w:val="1ED94817"/>
    <w:rsid w:val="1F6122A5"/>
    <w:rsid w:val="1FB2093B"/>
    <w:rsid w:val="20011FC3"/>
    <w:rsid w:val="206A16D1"/>
    <w:rsid w:val="206C00B9"/>
    <w:rsid w:val="20DF30E6"/>
    <w:rsid w:val="20ED4838"/>
    <w:rsid w:val="20F65EFC"/>
    <w:rsid w:val="20FE0341"/>
    <w:rsid w:val="210165B1"/>
    <w:rsid w:val="2109051E"/>
    <w:rsid w:val="212E31F6"/>
    <w:rsid w:val="21576D63"/>
    <w:rsid w:val="215E069D"/>
    <w:rsid w:val="216F4B4A"/>
    <w:rsid w:val="219C575F"/>
    <w:rsid w:val="224375CE"/>
    <w:rsid w:val="225E6F94"/>
    <w:rsid w:val="22781734"/>
    <w:rsid w:val="22BA691A"/>
    <w:rsid w:val="22C22C88"/>
    <w:rsid w:val="22C97BAA"/>
    <w:rsid w:val="22CD0962"/>
    <w:rsid w:val="22DE1524"/>
    <w:rsid w:val="22E73A08"/>
    <w:rsid w:val="23267EF1"/>
    <w:rsid w:val="23717C1E"/>
    <w:rsid w:val="23767606"/>
    <w:rsid w:val="239D4AD9"/>
    <w:rsid w:val="23A21A79"/>
    <w:rsid w:val="23CB015D"/>
    <w:rsid w:val="23CE18C6"/>
    <w:rsid w:val="23D1393B"/>
    <w:rsid w:val="23EE3640"/>
    <w:rsid w:val="23F83463"/>
    <w:rsid w:val="24787864"/>
    <w:rsid w:val="248D1474"/>
    <w:rsid w:val="24AB76A1"/>
    <w:rsid w:val="24E24F53"/>
    <w:rsid w:val="25224138"/>
    <w:rsid w:val="25262B0F"/>
    <w:rsid w:val="25356B4C"/>
    <w:rsid w:val="25452DBD"/>
    <w:rsid w:val="254F038A"/>
    <w:rsid w:val="25571FDB"/>
    <w:rsid w:val="267E3E45"/>
    <w:rsid w:val="267E6EFD"/>
    <w:rsid w:val="269273A3"/>
    <w:rsid w:val="26AA1AA0"/>
    <w:rsid w:val="273870AC"/>
    <w:rsid w:val="27417518"/>
    <w:rsid w:val="279F26E5"/>
    <w:rsid w:val="27BB17A0"/>
    <w:rsid w:val="282A0A08"/>
    <w:rsid w:val="28323871"/>
    <w:rsid w:val="285C537B"/>
    <w:rsid w:val="288B48BB"/>
    <w:rsid w:val="28BA2BF3"/>
    <w:rsid w:val="28DC6735"/>
    <w:rsid w:val="28E715B2"/>
    <w:rsid w:val="28FB6B38"/>
    <w:rsid w:val="294C6E3F"/>
    <w:rsid w:val="295D10E1"/>
    <w:rsid w:val="298A2C67"/>
    <w:rsid w:val="29C65A93"/>
    <w:rsid w:val="29D820AE"/>
    <w:rsid w:val="2A7B4EAE"/>
    <w:rsid w:val="2AB76F3C"/>
    <w:rsid w:val="2AF4514F"/>
    <w:rsid w:val="2AFC7898"/>
    <w:rsid w:val="2B030D51"/>
    <w:rsid w:val="2B0F442A"/>
    <w:rsid w:val="2B205878"/>
    <w:rsid w:val="2B247F75"/>
    <w:rsid w:val="2B2579A4"/>
    <w:rsid w:val="2B763693"/>
    <w:rsid w:val="2B8A61C7"/>
    <w:rsid w:val="2B8D0C77"/>
    <w:rsid w:val="2C006E5D"/>
    <w:rsid w:val="2D412A32"/>
    <w:rsid w:val="2D8914DF"/>
    <w:rsid w:val="2D89265F"/>
    <w:rsid w:val="2D90513A"/>
    <w:rsid w:val="2DC23B73"/>
    <w:rsid w:val="2DD50BEF"/>
    <w:rsid w:val="2E194CBC"/>
    <w:rsid w:val="2E1E3201"/>
    <w:rsid w:val="2E245748"/>
    <w:rsid w:val="2E3F0F56"/>
    <w:rsid w:val="2E871D7C"/>
    <w:rsid w:val="2EB07D15"/>
    <w:rsid w:val="2EC83D8C"/>
    <w:rsid w:val="2F3740ED"/>
    <w:rsid w:val="2F3E40D8"/>
    <w:rsid w:val="2F5858F0"/>
    <w:rsid w:val="2F763CAE"/>
    <w:rsid w:val="2F937FAD"/>
    <w:rsid w:val="2FDA232E"/>
    <w:rsid w:val="2FF730B2"/>
    <w:rsid w:val="30371E64"/>
    <w:rsid w:val="304B5475"/>
    <w:rsid w:val="304E16EE"/>
    <w:rsid w:val="30C87410"/>
    <w:rsid w:val="310C1A0B"/>
    <w:rsid w:val="314A5691"/>
    <w:rsid w:val="316D2048"/>
    <w:rsid w:val="319A4040"/>
    <w:rsid w:val="319D45C3"/>
    <w:rsid w:val="31E63BA8"/>
    <w:rsid w:val="324301EE"/>
    <w:rsid w:val="32480E1A"/>
    <w:rsid w:val="3260427C"/>
    <w:rsid w:val="3287481B"/>
    <w:rsid w:val="334927AD"/>
    <w:rsid w:val="337C2D44"/>
    <w:rsid w:val="339D5333"/>
    <w:rsid w:val="34414C55"/>
    <w:rsid w:val="34447EA2"/>
    <w:rsid w:val="34474DD2"/>
    <w:rsid w:val="349801B2"/>
    <w:rsid w:val="34BD575B"/>
    <w:rsid w:val="351078BA"/>
    <w:rsid w:val="35141C21"/>
    <w:rsid w:val="355D2184"/>
    <w:rsid w:val="35680547"/>
    <w:rsid w:val="35B45BAD"/>
    <w:rsid w:val="35C83CF1"/>
    <w:rsid w:val="35ED19A9"/>
    <w:rsid w:val="35F30C8A"/>
    <w:rsid w:val="360242EB"/>
    <w:rsid w:val="3633523C"/>
    <w:rsid w:val="363E65E7"/>
    <w:rsid w:val="366B7875"/>
    <w:rsid w:val="367F5CBE"/>
    <w:rsid w:val="370435BB"/>
    <w:rsid w:val="37135E49"/>
    <w:rsid w:val="37384D56"/>
    <w:rsid w:val="373D64FA"/>
    <w:rsid w:val="37742841"/>
    <w:rsid w:val="37927627"/>
    <w:rsid w:val="37EB5006"/>
    <w:rsid w:val="3847627E"/>
    <w:rsid w:val="384A4E91"/>
    <w:rsid w:val="38716568"/>
    <w:rsid w:val="39020FBA"/>
    <w:rsid w:val="394B0F5B"/>
    <w:rsid w:val="396B770E"/>
    <w:rsid w:val="398611F6"/>
    <w:rsid w:val="39A71E6F"/>
    <w:rsid w:val="39C34370"/>
    <w:rsid w:val="39CC4F72"/>
    <w:rsid w:val="39DA6378"/>
    <w:rsid w:val="3A0472C2"/>
    <w:rsid w:val="3B1A29FC"/>
    <w:rsid w:val="3B3C72A7"/>
    <w:rsid w:val="3C261771"/>
    <w:rsid w:val="3C4F5C28"/>
    <w:rsid w:val="3C607E9A"/>
    <w:rsid w:val="3C722C08"/>
    <w:rsid w:val="3C9A5CBB"/>
    <w:rsid w:val="3D137F9F"/>
    <w:rsid w:val="3D196379"/>
    <w:rsid w:val="3D1C60E0"/>
    <w:rsid w:val="3D3B6F75"/>
    <w:rsid w:val="3D4307F8"/>
    <w:rsid w:val="3D636C8C"/>
    <w:rsid w:val="3D717BF8"/>
    <w:rsid w:val="3D8251E6"/>
    <w:rsid w:val="3DCC6B68"/>
    <w:rsid w:val="3E021D6A"/>
    <w:rsid w:val="3EC71318"/>
    <w:rsid w:val="3F540E35"/>
    <w:rsid w:val="3F7A2612"/>
    <w:rsid w:val="3F8536DE"/>
    <w:rsid w:val="3FA07A8C"/>
    <w:rsid w:val="3FC90D91"/>
    <w:rsid w:val="3FFF0C57"/>
    <w:rsid w:val="401633E7"/>
    <w:rsid w:val="40591A3B"/>
    <w:rsid w:val="40A1265B"/>
    <w:rsid w:val="40A93B94"/>
    <w:rsid w:val="40CF33D0"/>
    <w:rsid w:val="40EF1958"/>
    <w:rsid w:val="4154019B"/>
    <w:rsid w:val="41626609"/>
    <w:rsid w:val="41C66C59"/>
    <w:rsid w:val="420360C6"/>
    <w:rsid w:val="420D4EAA"/>
    <w:rsid w:val="421554F2"/>
    <w:rsid w:val="422A217C"/>
    <w:rsid w:val="42AD6748"/>
    <w:rsid w:val="42E00149"/>
    <w:rsid w:val="430842D4"/>
    <w:rsid w:val="430F0AD1"/>
    <w:rsid w:val="43212C92"/>
    <w:rsid w:val="434E33FB"/>
    <w:rsid w:val="43D1364B"/>
    <w:rsid w:val="43DB1093"/>
    <w:rsid w:val="43DF245E"/>
    <w:rsid w:val="4449126C"/>
    <w:rsid w:val="446175AE"/>
    <w:rsid w:val="446D610C"/>
    <w:rsid w:val="446F0E72"/>
    <w:rsid w:val="44A66E7D"/>
    <w:rsid w:val="4538379F"/>
    <w:rsid w:val="45781BBA"/>
    <w:rsid w:val="459B6D2C"/>
    <w:rsid w:val="45DB35B9"/>
    <w:rsid w:val="45E922DF"/>
    <w:rsid w:val="461123C8"/>
    <w:rsid w:val="4631143E"/>
    <w:rsid w:val="466431AE"/>
    <w:rsid w:val="467F08F4"/>
    <w:rsid w:val="46FB622B"/>
    <w:rsid w:val="47302DAE"/>
    <w:rsid w:val="47470357"/>
    <w:rsid w:val="474B29D4"/>
    <w:rsid w:val="47C60497"/>
    <w:rsid w:val="48B05D48"/>
    <w:rsid w:val="494C11A5"/>
    <w:rsid w:val="49803BE8"/>
    <w:rsid w:val="49831FB1"/>
    <w:rsid w:val="49C10D2B"/>
    <w:rsid w:val="49CF28C5"/>
    <w:rsid w:val="4A8C3322"/>
    <w:rsid w:val="4AE35ED3"/>
    <w:rsid w:val="4AE90539"/>
    <w:rsid w:val="4AFB3151"/>
    <w:rsid w:val="4B2A6963"/>
    <w:rsid w:val="4C0E5653"/>
    <w:rsid w:val="4C391D85"/>
    <w:rsid w:val="4C517BDB"/>
    <w:rsid w:val="4C635C81"/>
    <w:rsid w:val="4D4A5C02"/>
    <w:rsid w:val="4D6A4B9D"/>
    <w:rsid w:val="4E233D62"/>
    <w:rsid w:val="4E93713A"/>
    <w:rsid w:val="4E9F0EB6"/>
    <w:rsid w:val="4EED1B68"/>
    <w:rsid w:val="4F1D4C56"/>
    <w:rsid w:val="4F212E7C"/>
    <w:rsid w:val="4F7353CB"/>
    <w:rsid w:val="4F7D4CA2"/>
    <w:rsid w:val="4F95041B"/>
    <w:rsid w:val="4FD03DEC"/>
    <w:rsid w:val="4FD94424"/>
    <w:rsid w:val="5040301A"/>
    <w:rsid w:val="505463A5"/>
    <w:rsid w:val="50795888"/>
    <w:rsid w:val="509030B6"/>
    <w:rsid w:val="509D33E5"/>
    <w:rsid w:val="50FD540C"/>
    <w:rsid w:val="51DF0085"/>
    <w:rsid w:val="51E24880"/>
    <w:rsid w:val="51F2145C"/>
    <w:rsid w:val="524771BA"/>
    <w:rsid w:val="52640EAD"/>
    <w:rsid w:val="528D35CA"/>
    <w:rsid w:val="52A23659"/>
    <w:rsid w:val="52AB07CA"/>
    <w:rsid w:val="52AF7E9E"/>
    <w:rsid w:val="53135717"/>
    <w:rsid w:val="534C54DF"/>
    <w:rsid w:val="53D61877"/>
    <w:rsid w:val="53E42357"/>
    <w:rsid w:val="53ED21FA"/>
    <w:rsid w:val="55523196"/>
    <w:rsid w:val="556C4241"/>
    <w:rsid w:val="55794BB0"/>
    <w:rsid w:val="562F4839"/>
    <w:rsid w:val="56506A58"/>
    <w:rsid w:val="56A76A83"/>
    <w:rsid w:val="56B91020"/>
    <w:rsid w:val="57360094"/>
    <w:rsid w:val="57561D39"/>
    <w:rsid w:val="57E1616A"/>
    <w:rsid w:val="58835D7D"/>
    <w:rsid w:val="58C60061"/>
    <w:rsid w:val="58DC0FC1"/>
    <w:rsid w:val="58EC71FB"/>
    <w:rsid w:val="596C6317"/>
    <w:rsid w:val="5979517E"/>
    <w:rsid w:val="59AD0C72"/>
    <w:rsid w:val="5A24192F"/>
    <w:rsid w:val="5A2B3D21"/>
    <w:rsid w:val="5A335030"/>
    <w:rsid w:val="5A450A12"/>
    <w:rsid w:val="5A6B696E"/>
    <w:rsid w:val="5A7D49A2"/>
    <w:rsid w:val="5A9A1F54"/>
    <w:rsid w:val="5ADB1D96"/>
    <w:rsid w:val="5B043F24"/>
    <w:rsid w:val="5B0536A1"/>
    <w:rsid w:val="5B4369DC"/>
    <w:rsid w:val="5B961E3B"/>
    <w:rsid w:val="5BE525F1"/>
    <w:rsid w:val="5BF65BFF"/>
    <w:rsid w:val="5C214177"/>
    <w:rsid w:val="5C2C0394"/>
    <w:rsid w:val="5C41790B"/>
    <w:rsid w:val="5D245517"/>
    <w:rsid w:val="5D582907"/>
    <w:rsid w:val="5DA04DDC"/>
    <w:rsid w:val="5E005E6E"/>
    <w:rsid w:val="5E7D126D"/>
    <w:rsid w:val="5EB42F3B"/>
    <w:rsid w:val="5EC73876"/>
    <w:rsid w:val="5EED3541"/>
    <w:rsid w:val="5EF04511"/>
    <w:rsid w:val="5F43144F"/>
    <w:rsid w:val="5F6D4AD6"/>
    <w:rsid w:val="5FDE7373"/>
    <w:rsid w:val="60563007"/>
    <w:rsid w:val="60697CFC"/>
    <w:rsid w:val="60A81322"/>
    <w:rsid w:val="615F0C4B"/>
    <w:rsid w:val="6172131F"/>
    <w:rsid w:val="61A40A91"/>
    <w:rsid w:val="61AA07AE"/>
    <w:rsid w:val="61E9345B"/>
    <w:rsid w:val="6209638C"/>
    <w:rsid w:val="62157A0E"/>
    <w:rsid w:val="621E3CCD"/>
    <w:rsid w:val="630A1FF2"/>
    <w:rsid w:val="63351789"/>
    <w:rsid w:val="634E434E"/>
    <w:rsid w:val="63955159"/>
    <w:rsid w:val="640569D5"/>
    <w:rsid w:val="64684338"/>
    <w:rsid w:val="64C91C90"/>
    <w:rsid w:val="64DD5E1C"/>
    <w:rsid w:val="65347F25"/>
    <w:rsid w:val="653603C7"/>
    <w:rsid w:val="656F7D69"/>
    <w:rsid w:val="659F7353"/>
    <w:rsid w:val="66792E52"/>
    <w:rsid w:val="667F60F5"/>
    <w:rsid w:val="66836460"/>
    <w:rsid w:val="66C13CA7"/>
    <w:rsid w:val="66C93C02"/>
    <w:rsid w:val="66E14AAB"/>
    <w:rsid w:val="671640B0"/>
    <w:rsid w:val="671A2823"/>
    <w:rsid w:val="679A4C3E"/>
    <w:rsid w:val="679D1A6C"/>
    <w:rsid w:val="67A72273"/>
    <w:rsid w:val="67D34BD2"/>
    <w:rsid w:val="684E5A28"/>
    <w:rsid w:val="68A23436"/>
    <w:rsid w:val="68D33740"/>
    <w:rsid w:val="695465A4"/>
    <w:rsid w:val="698060B5"/>
    <w:rsid w:val="69AC4A49"/>
    <w:rsid w:val="69B85315"/>
    <w:rsid w:val="69E63850"/>
    <w:rsid w:val="69FF1008"/>
    <w:rsid w:val="6A050C21"/>
    <w:rsid w:val="6A291EA8"/>
    <w:rsid w:val="6A3749C6"/>
    <w:rsid w:val="6A3824EC"/>
    <w:rsid w:val="6AC60EBA"/>
    <w:rsid w:val="6AF05909"/>
    <w:rsid w:val="6B035B08"/>
    <w:rsid w:val="6B105BA9"/>
    <w:rsid w:val="6B413622"/>
    <w:rsid w:val="6B5577DE"/>
    <w:rsid w:val="6BB1642E"/>
    <w:rsid w:val="6BBF7ED7"/>
    <w:rsid w:val="6BD10E4A"/>
    <w:rsid w:val="6BD235EF"/>
    <w:rsid w:val="6BF17A1E"/>
    <w:rsid w:val="6C1A00FB"/>
    <w:rsid w:val="6C6335E6"/>
    <w:rsid w:val="6C717D8E"/>
    <w:rsid w:val="6C810FA2"/>
    <w:rsid w:val="6CA35863"/>
    <w:rsid w:val="6CAA1542"/>
    <w:rsid w:val="6CC324AF"/>
    <w:rsid w:val="6CC602AC"/>
    <w:rsid w:val="6CCE3443"/>
    <w:rsid w:val="6D2B3E12"/>
    <w:rsid w:val="6D447135"/>
    <w:rsid w:val="6D8C2200"/>
    <w:rsid w:val="6DE149AF"/>
    <w:rsid w:val="6DF766C9"/>
    <w:rsid w:val="6E1B45FE"/>
    <w:rsid w:val="6E203165"/>
    <w:rsid w:val="6E4B18BC"/>
    <w:rsid w:val="6E683D96"/>
    <w:rsid w:val="6E692C31"/>
    <w:rsid w:val="6EB04D47"/>
    <w:rsid w:val="6EC22F9E"/>
    <w:rsid w:val="6EC82A12"/>
    <w:rsid w:val="6ED626B8"/>
    <w:rsid w:val="6F102F81"/>
    <w:rsid w:val="6F2A4AF9"/>
    <w:rsid w:val="6F351C7C"/>
    <w:rsid w:val="6F4F680E"/>
    <w:rsid w:val="6F596628"/>
    <w:rsid w:val="6FC31879"/>
    <w:rsid w:val="707A0C6D"/>
    <w:rsid w:val="70D576DC"/>
    <w:rsid w:val="715E1287"/>
    <w:rsid w:val="71674783"/>
    <w:rsid w:val="718C47C5"/>
    <w:rsid w:val="71A02719"/>
    <w:rsid w:val="72192C03"/>
    <w:rsid w:val="72343B0D"/>
    <w:rsid w:val="724A6091"/>
    <w:rsid w:val="729B45A7"/>
    <w:rsid w:val="72AC3F6A"/>
    <w:rsid w:val="72EA1AD5"/>
    <w:rsid w:val="73204A36"/>
    <w:rsid w:val="73653E36"/>
    <w:rsid w:val="73766A6E"/>
    <w:rsid w:val="73BE0298"/>
    <w:rsid w:val="74195D8B"/>
    <w:rsid w:val="747E0B41"/>
    <w:rsid w:val="74CE6698"/>
    <w:rsid w:val="757315C2"/>
    <w:rsid w:val="75A872AC"/>
    <w:rsid w:val="75C31F52"/>
    <w:rsid w:val="76157B85"/>
    <w:rsid w:val="761D7201"/>
    <w:rsid w:val="76665502"/>
    <w:rsid w:val="768E37B8"/>
    <w:rsid w:val="77071DD6"/>
    <w:rsid w:val="77483FE2"/>
    <w:rsid w:val="77D626D6"/>
    <w:rsid w:val="78622A72"/>
    <w:rsid w:val="78997A4E"/>
    <w:rsid w:val="793B7903"/>
    <w:rsid w:val="7941003E"/>
    <w:rsid w:val="7A150154"/>
    <w:rsid w:val="7A2D61B9"/>
    <w:rsid w:val="7A42083A"/>
    <w:rsid w:val="7A585AC3"/>
    <w:rsid w:val="7B3C59BE"/>
    <w:rsid w:val="7B7E0E12"/>
    <w:rsid w:val="7BC42654"/>
    <w:rsid w:val="7BF54DCD"/>
    <w:rsid w:val="7BFE5496"/>
    <w:rsid w:val="7C0C1981"/>
    <w:rsid w:val="7C9076DA"/>
    <w:rsid w:val="7CA97121"/>
    <w:rsid w:val="7D326ACB"/>
    <w:rsid w:val="7D3905FD"/>
    <w:rsid w:val="7D6C6800"/>
    <w:rsid w:val="7DD44C5B"/>
    <w:rsid w:val="7E631DD5"/>
    <w:rsid w:val="7EE40316"/>
    <w:rsid w:val="7F0B3F10"/>
    <w:rsid w:val="7F142050"/>
    <w:rsid w:val="7F4D0390"/>
    <w:rsid w:val="7F4E0DC0"/>
    <w:rsid w:val="7F623E3B"/>
    <w:rsid w:val="7F925A7A"/>
    <w:rsid w:val="7FF777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qFormat="1" w:uiPriority="99" w:name="index 6"/>
    <w:lsdException w:uiPriority="99" w:name="index 7"/>
    <w:lsdException w:qFormat="1" w:uiPriority="99" w:name="index 8"/>
    <w:lsdException w:uiPriority="99" w:name="index 9"/>
    <w:lsdException w:uiPriority="39" w:name="toc 1"/>
    <w:lsdException w:uiPriority="39" w:name="toc 2"/>
    <w:lsdException w:qFormat="1" w:uiPriority="39" w:name="toc 3"/>
    <w:lsdException w:uiPriority="39" w:name="toc 4"/>
    <w:lsdException w:uiPriority="39" w:name="toc 5"/>
    <w:lsdException w:qFormat="1" w:uiPriority="39" w:name="toc 6"/>
    <w:lsdException w:uiPriority="39" w:name="toc 7"/>
    <w:lsdException w:qFormat="1" w:uiPriority="39" w:name="toc 8"/>
    <w:lsdException w:uiPriority="39" w:name="toc 9"/>
    <w:lsdException w:qFormat="1"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qFormat="1" w:uiPriority="99" w:name="macro"/>
    <w:lsdException w:uiPriority="99" w:name="toa heading"/>
    <w:lsdException w:uiPriority="99" w:name="List"/>
    <w:lsdException w:qFormat="1" w:uiPriority="99" w:name="List Bullet"/>
    <w:lsdException w:qFormat="1" w:uiPriority="99" w:name="List Number"/>
    <w:lsdException w:qFormat="1" w:uiPriority="99" w:name="List 2"/>
    <w:lsdException w:uiPriority="99" w:name="List 3"/>
    <w:lsdException w:uiPriority="99" w:name="List 4"/>
    <w:lsdException w:uiPriority="99" w:name="List 5"/>
    <w:lsdException w:qFormat="1" w:uiPriority="99" w:name="List Bullet 2"/>
    <w:lsdException w:qFormat="1" w:uiPriority="99" w:name="List Bullet 3"/>
    <w:lsdException w:qFormat="1" w:uiPriority="99" w:name="List Bullet 4"/>
    <w:lsdException w:qFormat="1" w:uiPriority="99" w:name="List Bullet 5"/>
    <w:lsdException w:qFormat="1" w:uiPriority="99" w:name="List Number 2"/>
    <w:lsdException w:uiPriority="99" w:name="List Number 3"/>
    <w:lsdException w:qFormat="1" w:uiPriority="99" w:name="List Number 4"/>
    <w:lsdException w:qFormat="1"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iPriority="99" w:name="Body Text"/>
    <w:lsdException w:uiPriority="99" w:name="Body Text Indent"/>
    <w:lsdException w:qFormat="1" w:uiPriority="99" w:name="List Continue"/>
    <w:lsdException w:uiPriority="99" w:name="List Continue 2"/>
    <w:lsdException w:qFormat="1" w:uiPriority="99" w:name="List Continue 3"/>
    <w:lsdException w:qFormat="1" w:uiPriority="99" w:name="List Continue 4"/>
    <w:lsdException w:qFormat="1" w:uiPriority="99" w:name="List Continue 5"/>
    <w:lsdException w:qFormat="1" w:uiPriority="99" w:name="Message Header"/>
    <w:lsdException w:qFormat="1" w:unhideWhenUsed="0" w:uiPriority="11" w:semiHidden="0" w:name="Subtitle"/>
    <w:lsdException w:qFormat="1" w:uiPriority="99" w:name="Salutation"/>
    <w:lsdException w:uiPriority="99" w:name="Date"/>
    <w:lsdException w:qFormat="1" w:uiPriority="99" w:name="Body Text First Indent"/>
    <w:lsdException w:uiPriority="99" w:name="Body Text First Indent 2"/>
    <w:lsdException w:qFormat="1"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qFormat="1"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qFormat="1" w:uiPriority="99" w:name="Table Classic 1"/>
    <w:lsdException w:uiPriority="99" w:name="Table Classic 2"/>
    <w:lsdException w:qFormat="1" w:uiPriority="99" w:name="Table Classic 3"/>
    <w:lsdException w:qFormat="1" w:uiPriority="99" w:name="Table Classic 4"/>
    <w:lsdException w:qFormat="1" w:uiPriority="99" w:name="Table Colorful 1"/>
    <w:lsdException w:uiPriority="99" w:name="Table Colorful 2"/>
    <w:lsdException w:qFormat="1" w:uiPriority="99" w:name="Table Colorful 3"/>
    <w:lsdException w:qFormat="1" w:uiPriority="99" w:name="Table Columns 1"/>
    <w:lsdException w:uiPriority="99" w:name="Table Columns 2"/>
    <w:lsdException w:uiPriority="99" w:name="Table Columns 3"/>
    <w:lsdException w:qFormat="1" w:uiPriority="99" w:name="Table Columns 4"/>
    <w:lsdException w:qFormat="1" w:uiPriority="99" w:name="Table Columns 5"/>
    <w:lsdException w:qFormat="1" w:uiPriority="99" w:name="Table Grid 1"/>
    <w:lsdException w:uiPriority="99" w:name="Table Grid 2"/>
    <w:lsdException w:qFormat="1"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qFormat="1" w:uiPriority="99" w:name="Table List 2"/>
    <w:lsdException w:uiPriority="99" w:name="Table List 3"/>
    <w:lsdException w:uiPriority="99" w:name="Table List 4"/>
    <w:lsdException w:uiPriority="99" w:name="Table List 5"/>
    <w:lsdException w:uiPriority="99" w:name="Table List 6"/>
    <w:lsdException w:uiPriority="99" w:name="Table List 7"/>
    <w:lsdException w:qFormat="1" w:uiPriority="99" w:name="Table List 8"/>
    <w:lsdException w:qFormat="1" w:uiPriority="99" w:name="Table 3D effects 1"/>
    <w:lsdException w:uiPriority="99" w:name="Table 3D effects 2"/>
    <w:lsdException w:qFormat="1" w:uiPriority="99" w:name="Table 3D effects 3"/>
    <w:lsdException w:qFormat="1" w:uiPriority="99" w:name="Table Contemporary"/>
    <w:lsdException w:qFormat="1"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qFormat="1"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9"/>
    <w:pPr>
      <w:keepNext/>
      <w:keepLines/>
      <w:numPr>
        <w:ilvl w:val="0"/>
        <w:numId w:val="1"/>
      </w:numPr>
      <w:spacing w:before="120" w:after="120" w:line="240" w:lineRule="auto"/>
      <w:outlineLvl w:val="0"/>
    </w:pPr>
    <w:rPr>
      <w:rFonts w:cs="Calibri"/>
      <w:b/>
      <w:bCs/>
      <w:color w:val="203864"/>
      <w:kern w:val="44"/>
      <w:sz w:val="36"/>
      <w:szCs w:val="32"/>
    </w:rPr>
  </w:style>
  <w:style w:type="paragraph" w:styleId="3">
    <w:name w:val="heading 2"/>
    <w:basedOn w:val="1"/>
    <w:next w:val="1"/>
    <w:link w:val="250"/>
    <w:unhideWhenUsed/>
    <w:qFormat/>
    <w:uiPriority w:val="9"/>
    <w:pPr>
      <w:keepNext/>
      <w:keepLines/>
      <w:numPr>
        <w:ilvl w:val="1"/>
        <w:numId w:val="2"/>
      </w:numPr>
      <w:spacing w:line="240" w:lineRule="auto"/>
      <w:outlineLvl w:val="1"/>
    </w:pPr>
    <w:rPr>
      <w:rFonts w:cs="Calibri"/>
      <w:b/>
      <w:bCs/>
      <w:color w:val="366091"/>
      <w:sz w:val="28"/>
      <w:szCs w:val="32"/>
    </w:rPr>
  </w:style>
  <w:style w:type="paragraph" w:styleId="4">
    <w:name w:val="heading 3"/>
    <w:basedOn w:val="1"/>
    <w:next w:val="1"/>
    <w:link w:val="251"/>
    <w:unhideWhenUsed/>
    <w:qFormat/>
    <w:uiPriority w:val="9"/>
    <w:pPr>
      <w:keepNext/>
      <w:keepLines/>
      <w:numPr>
        <w:ilvl w:val="0"/>
        <w:numId w:val="3"/>
      </w:numPr>
      <w:spacing w:before="120" w:after="120" w:line="240" w:lineRule="auto"/>
      <w:outlineLvl w:val="2"/>
    </w:pPr>
    <w:rPr>
      <w:rFonts w:cs="Calibri"/>
      <w:b/>
      <w:bCs/>
      <w:color w:val="548DD4"/>
      <w:sz w:val="28"/>
      <w:szCs w:val="28"/>
    </w:rPr>
  </w:style>
  <w:style w:type="paragraph" w:styleId="5">
    <w:name w:val="heading 4"/>
    <w:basedOn w:val="1"/>
    <w:next w:val="1"/>
    <w:link w:val="252"/>
    <w:unhideWhenUsed/>
    <w:qFormat/>
    <w:uiPriority w:val="9"/>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9"/>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9"/>
    <w:pPr>
      <w:keepNext/>
      <w:keepLines/>
      <w:spacing w:before="240" w:after="64" w:line="320" w:lineRule="auto"/>
      <w:outlineLvl w:val="7"/>
    </w:pPr>
    <w:rPr>
      <w:sz w:val="24"/>
      <w:szCs w:val="24"/>
    </w:rPr>
  </w:style>
  <w:style w:type="paragraph" w:styleId="10">
    <w:name w:val="heading 9"/>
    <w:basedOn w:val="1"/>
    <w:next w:val="1"/>
    <w:semiHidden/>
    <w:unhideWhenUsed/>
    <w:qFormat/>
    <w:uiPriority w:val="9"/>
    <w:pPr>
      <w:keepNext/>
      <w:keepLines/>
      <w:spacing w:before="240" w:after="64" w:line="320" w:lineRule="auto"/>
      <w:outlineLvl w:val="8"/>
    </w:pPr>
    <w:rPr>
      <w:szCs w:val="21"/>
    </w:rPr>
  </w:style>
  <w:style w:type="character" w:default="1" w:styleId="11">
    <w:name w:val="Default Paragraph Font"/>
    <w:unhideWhenUsed/>
    <w:uiPriority w:val="1"/>
  </w:style>
  <w:style w:type="table" w:default="1" w:styleId="12">
    <w:name w:val="Normal Table"/>
    <w:unhideWhenUsed/>
    <w:uiPriority w:val="99"/>
    <w:tblPr>
      <w:tblCellMar>
        <w:top w:w="0" w:type="dxa"/>
        <w:left w:w="108" w:type="dxa"/>
        <w:bottom w:w="0" w:type="dxa"/>
        <w:right w:w="108" w:type="dxa"/>
      </w:tblCellMar>
    </w:tblPr>
  </w:style>
  <w:style w:type="paragraph" w:styleId="13">
    <w:name w:val="Balloon Text"/>
    <w:basedOn w:val="1"/>
    <w:semiHidden/>
    <w:unhideWhenUsed/>
    <w:uiPriority w:val="99"/>
    <w:rPr>
      <w:sz w:val="16"/>
      <w:szCs w:val="16"/>
    </w:rPr>
  </w:style>
  <w:style w:type="paragraph" w:styleId="14">
    <w:name w:val="Block Text"/>
    <w:basedOn w:val="1"/>
    <w:semiHidden/>
    <w:unhideWhenUsed/>
    <w:uiPriority w:val="99"/>
    <w:pPr>
      <w:spacing w:after="120"/>
      <w:ind w:left="1440" w:leftChars="700" w:right="1440" w:rightChars="700"/>
    </w:pPr>
  </w:style>
  <w:style w:type="paragraph" w:styleId="15">
    <w:name w:val="Body Text"/>
    <w:basedOn w:val="1"/>
    <w:semiHidden/>
    <w:unhideWhenUsed/>
    <w:qFormat/>
    <w:uiPriority w:val="99"/>
    <w:pPr>
      <w:spacing w:after="120"/>
    </w:pPr>
  </w:style>
  <w:style w:type="paragraph" w:styleId="16">
    <w:name w:val="Body Text 2"/>
    <w:basedOn w:val="1"/>
    <w:semiHidden/>
    <w:unhideWhenUsed/>
    <w:uiPriority w:val="99"/>
    <w:pPr>
      <w:spacing w:after="120" w:line="480" w:lineRule="auto"/>
    </w:pPr>
  </w:style>
  <w:style w:type="paragraph" w:styleId="17">
    <w:name w:val="Body Text 3"/>
    <w:basedOn w:val="1"/>
    <w:semiHidden/>
    <w:unhideWhenUsed/>
    <w:uiPriority w:val="99"/>
    <w:pPr>
      <w:spacing w:after="120"/>
    </w:pPr>
    <w:rPr>
      <w:sz w:val="16"/>
      <w:szCs w:val="16"/>
    </w:rPr>
  </w:style>
  <w:style w:type="paragraph" w:styleId="18">
    <w:name w:val="Body Text First Indent"/>
    <w:basedOn w:val="15"/>
    <w:semiHidden/>
    <w:unhideWhenUsed/>
    <w:qFormat/>
    <w:uiPriority w:val="99"/>
    <w:pPr>
      <w:ind w:firstLine="420" w:firstLineChars="100"/>
    </w:pPr>
  </w:style>
  <w:style w:type="paragraph" w:styleId="19">
    <w:name w:val="Body Text Indent"/>
    <w:basedOn w:val="1"/>
    <w:semiHidden/>
    <w:unhideWhenUsed/>
    <w:uiPriority w:val="99"/>
    <w:pPr>
      <w:spacing w:after="120"/>
      <w:ind w:left="420" w:leftChars="200"/>
    </w:pPr>
  </w:style>
  <w:style w:type="paragraph" w:styleId="20">
    <w:name w:val="Body Text First Indent 2"/>
    <w:basedOn w:val="19"/>
    <w:semiHidden/>
    <w:unhideWhenUsed/>
    <w:uiPriority w:val="99"/>
    <w:pPr>
      <w:ind w:firstLine="420" w:firstLineChars="200"/>
    </w:pPr>
  </w:style>
  <w:style w:type="paragraph" w:styleId="21">
    <w:name w:val="Body Text Indent 2"/>
    <w:basedOn w:val="1"/>
    <w:semiHidden/>
    <w:unhideWhenUsed/>
    <w:uiPriority w:val="99"/>
    <w:pPr>
      <w:spacing w:after="120" w:line="480" w:lineRule="auto"/>
      <w:ind w:left="420" w:leftChars="200"/>
    </w:pPr>
  </w:style>
  <w:style w:type="paragraph" w:styleId="22">
    <w:name w:val="Body Text Indent 3"/>
    <w:basedOn w:val="1"/>
    <w:semiHidden/>
    <w:unhideWhenUsed/>
    <w:uiPriority w:val="99"/>
    <w:pPr>
      <w:spacing w:after="120"/>
      <w:ind w:left="420" w:leftChars="200"/>
    </w:pPr>
    <w:rPr>
      <w:sz w:val="16"/>
      <w:szCs w:val="16"/>
    </w:rPr>
  </w:style>
  <w:style w:type="paragraph" w:styleId="23">
    <w:name w:val="caption"/>
    <w:basedOn w:val="1"/>
    <w:next w:val="1"/>
    <w:semiHidden/>
    <w:unhideWhenUsed/>
    <w:qFormat/>
    <w:uiPriority w:val="35"/>
    <w:rPr>
      <w:rFonts w:ascii="Arial" w:hAnsi="Arial" w:eastAsia="黑体" w:cs="Arial"/>
      <w:sz w:val="20"/>
    </w:rPr>
  </w:style>
  <w:style w:type="paragraph" w:styleId="24">
    <w:name w:val="Closing"/>
    <w:basedOn w:val="1"/>
    <w:semiHidden/>
    <w:unhideWhenUsed/>
    <w:uiPriority w:val="99"/>
    <w:pPr>
      <w:ind w:left="100" w:leftChars="2100"/>
    </w:pPr>
  </w:style>
  <w:style w:type="character" w:styleId="25">
    <w:name w:val="annotation reference"/>
    <w:basedOn w:val="11"/>
    <w:semiHidden/>
    <w:unhideWhenUsed/>
    <w:uiPriority w:val="99"/>
    <w:rPr>
      <w:sz w:val="21"/>
      <w:szCs w:val="21"/>
    </w:rPr>
  </w:style>
  <w:style w:type="paragraph" w:styleId="26">
    <w:name w:val="annotation text"/>
    <w:basedOn w:val="1"/>
    <w:semiHidden/>
    <w:unhideWhenUsed/>
    <w:uiPriority w:val="99"/>
    <w:pPr>
      <w:jc w:val="left"/>
    </w:pPr>
  </w:style>
  <w:style w:type="paragraph" w:styleId="27">
    <w:name w:val="annotation subject"/>
    <w:basedOn w:val="26"/>
    <w:next w:val="26"/>
    <w:semiHidden/>
    <w:unhideWhenUsed/>
    <w:uiPriority w:val="99"/>
    <w:rPr>
      <w:b/>
      <w:bCs/>
    </w:rPr>
  </w:style>
  <w:style w:type="paragraph" w:styleId="28">
    <w:name w:val="Date"/>
    <w:basedOn w:val="1"/>
    <w:next w:val="1"/>
    <w:semiHidden/>
    <w:unhideWhenUsed/>
    <w:uiPriority w:val="99"/>
    <w:pPr>
      <w:ind w:left="100" w:leftChars="2500"/>
    </w:pPr>
  </w:style>
  <w:style w:type="paragraph" w:styleId="29">
    <w:name w:val="Document Map"/>
    <w:basedOn w:val="1"/>
    <w:semiHidden/>
    <w:unhideWhenUsed/>
    <w:uiPriority w:val="99"/>
    <w:pPr>
      <w:shd w:val="clear" w:color="auto" w:fill="000080"/>
    </w:pPr>
  </w:style>
  <w:style w:type="paragraph" w:styleId="30">
    <w:name w:val="E-mail Signature"/>
    <w:basedOn w:val="1"/>
    <w:semiHidden/>
    <w:unhideWhenUsed/>
    <w:uiPriority w:val="99"/>
  </w:style>
  <w:style w:type="character" w:styleId="31">
    <w:name w:val="Emphasis"/>
    <w:basedOn w:val="11"/>
    <w:qFormat/>
    <w:uiPriority w:val="20"/>
    <w:rPr>
      <w:i/>
      <w:iCs/>
    </w:rPr>
  </w:style>
  <w:style w:type="character" w:styleId="32">
    <w:name w:val="endnote reference"/>
    <w:basedOn w:val="11"/>
    <w:semiHidden/>
    <w:unhideWhenUsed/>
    <w:uiPriority w:val="99"/>
    <w:rPr>
      <w:vertAlign w:val="superscript"/>
    </w:rPr>
  </w:style>
  <w:style w:type="paragraph" w:styleId="33">
    <w:name w:val="endnote text"/>
    <w:basedOn w:val="1"/>
    <w:semiHidden/>
    <w:unhideWhenUsed/>
    <w:uiPriority w:val="99"/>
    <w:pPr>
      <w:snapToGrid w:val="0"/>
      <w:jc w:val="left"/>
    </w:pPr>
  </w:style>
  <w:style w:type="paragraph" w:styleId="34">
    <w:name w:val="envelope address"/>
    <w:basedOn w:val="1"/>
    <w:semiHidden/>
    <w:unhideWhenUsed/>
    <w:uiPriority w:val="99"/>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semiHidden/>
    <w:unhideWhenUsed/>
    <w:uiPriority w:val="99"/>
    <w:pPr>
      <w:snapToGrid w:val="0"/>
    </w:pPr>
    <w:rPr>
      <w:rFonts w:ascii="Arial" w:hAnsi="Arial" w:cs="Arial"/>
    </w:rPr>
  </w:style>
  <w:style w:type="character" w:styleId="36">
    <w:name w:val="FollowedHyperlink"/>
    <w:basedOn w:val="11"/>
    <w:semiHidden/>
    <w:unhideWhenUsed/>
    <w:uiPriority w:val="99"/>
    <w:rPr>
      <w:color w:val="800080"/>
      <w:u w:val="single"/>
    </w:rPr>
  </w:style>
  <w:style w:type="paragraph" w:styleId="37">
    <w:name w:val="footer"/>
    <w:basedOn w:val="1"/>
    <w:semiHidden/>
    <w:unhideWhenUsed/>
    <w:uiPriority w:val="99"/>
    <w:pPr>
      <w:tabs>
        <w:tab w:val="center" w:pos="4153"/>
        <w:tab w:val="right" w:pos="8306"/>
      </w:tabs>
      <w:snapToGrid w:val="0"/>
      <w:jc w:val="left"/>
    </w:pPr>
    <w:rPr>
      <w:sz w:val="18"/>
      <w:szCs w:val="18"/>
    </w:rPr>
  </w:style>
  <w:style w:type="character" w:styleId="38">
    <w:name w:val="footnote reference"/>
    <w:basedOn w:val="11"/>
    <w:semiHidden/>
    <w:unhideWhenUsed/>
    <w:uiPriority w:val="99"/>
    <w:rPr>
      <w:vertAlign w:val="superscript"/>
    </w:rPr>
  </w:style>
  <w:style w:type="paragraph" w:styleId="39">
    <w:name w:val="footnote text"/>
    <w:basedOn w:val="1"/>
    <w:semiHidden/>
    <w:unhideWhenUsed/>
    <w:uiPriority w:val="99"/>
    <w:pPr>
      <w:snapToGrid w:val="0"/>
      <w:jc w:val="left"/>
    </w:pPr>
    <w:rPr>
      <w:sz w:val="18"/>
      <w:szCs w:val="18"/>
    </w:rPr>
  </w:style>
  <w:style w:type="paragraph" w:styleId="40">
    <w:name w:val="header"/>
    <w:basedOn w:val="1"/>
    <w:unhideWhenUsed/>
    <w:uiPriority w:val="99"/>
    <w:pPr>
      <w:tabs>
        <w:tab w:val="center" w:pos="4153"/>
        <w:tab w:val="right" w:pos="8306"/>
      </w:tabs>
      <w:snapToGrid w:val="0"/>
    </w:pPr>
    <w:rPr>
      <w:sz w:val="18"/>
      <w:szCs w:val="18"/>
    </w:rPr>
  </w:style>
  <w:style w:type="character" w:styleId="41">
    <w:name w:val="HTML Acronym"/>
    <w:basedOn w:val="11"/>
    <w:semiHidden/>
    <w:unhideWhenUsed/>
    <w:uiPriority w:val="99"/>
  </w:style>
  <w:style w:type="paragraph" w:styleId="42">
    <w:name w:val="HTML Address"/>
    <w:basedOn w:val="1"/>
    <w:semiHidden/>
    <w:unhideWhenUsed/>
    <w:uiPriority w:val="99"/>
    <w:rPr>
      <w:i/>
      <w:iCs/>
    </w:rPr>
  </w:style>
  <w:style w:type="character" w:styleId="43">
    <w:name w:val="HTML Cite"/>
    <w:basedOn w:val="11"/>
    <w:semiHidden/>
    <w:unhideWhenUsed/>
    <w:uiPriority w:val="99"/>
    <w:rPr>
      <w:i/>
      <w:iCs/>
    </w:rPr>
  </w:style>
  <w:style w:type="character" w:styleId="44">
    <w:name w:val="HTML Code"/>
    <w:basedOn w:val="11"/>
    <w:semiHidden/>
    <w:unhideWhenUsed/>
    <w:uiPriority w:val="99"/>
    <w:rPr>
      <w:rFonts w:ascii="Courier New" w:hAnsi="Courier New" w:cs="Courier New"/>
      <w:sz w:val="20"/>
      <w:szCs w:val="20"/>
    </w:rPr>
  </w:style>
  <w:style w:type="character" w:styleId="45">
    <w:name w:val="HTML Definition"/>
    <w:basedOn w:val="11"/>
    <w:semiHidden/>
    <w:unhideWhenUsed/>
    <w:uiPriority w:val="99"/>
    <w:rPr>
      <w:i/>
      <w:iCs/>
    </w:rPr>
  </w:style>
  <w:style w:type="character" w:styleId="46">
    <w:name w:val="HTML Keyboard"/>
    <w:basedOn w:val="11"/>
    <w:semiHidden/>
    <w:unhideWhenUsed/>
    <w:uiPriority w:val="99"/>
    <w:rPr>
      <w:rFonts w:ascii="Courier New" w:hAnsi="Courier New" w:cs="Courier New"/>
      <w:sz w:val="20"/>
      <w:szCs w:val="20"/>
    </w:rPr>
  </w:style>
  <w:style w:type="paragraph" w:styleId="47">
    <w:name w:val="HTML Preformatted"/>
    <w:basedOn w:val="1"/>
    <w:semiHidden/>
    <w:unhideWhenUsed/>
    <w:uiPriority w:val="99"/>
    <w:rPr>
      <w:rFonts w:ascii="Courier New" w:hAnsi="Courier New" w:cs="Courier New"/>
      <w:sz w:val="20"/>
    </w:rPr>
  </w:style>
  <w:style w:type="character" w:styleId="48">
    <w:name w:val="HTML Sample"/>
    <w:basedOn w:val="11"/>
    <w:semiHidden/>
    <w:unhideWhenUsed/>
    <w:uiPriority w:val="99"/>
    <w:rPr>
      <w:rFonts w:ascii="Courier New" w:hAnsi="Courier New" w:cs="Courier New"/>
    </w:rPr>
  </w:style>
  <w:style w:type="character" w:styleId="49">
    <w:name w:val="HTML Typewriter"/>
    <w:basedOn w:val="11"/>
    <w:semiHidden/>
    <w:unhideWhenUsed/>
    <w:uiPriority w:val="99"/>
    <w:rPr>
      <w:rFonts w:ascii="Courier New" w:hAnsi="Courier New" w:cs="Courier New"/>
      <w:sz w:val="20"/>
      <w:szCs w:val="20"/>
    </w:rPr>
  </w:style>
  <w:style w:type="character" w:styleId="50">
    <w:name w:val="HTML Variable"/>
    <w:basedOn w:val="11"/>
    <w:semiHidden/>
    <w:unhideWhenUsed/>
    <w:qFormat/>
    <w:uiPriority w:val="99"/>
    <w:rPr>
      <w:i/>
      <w:iCs/>
    </w:rPr>
  </w:style>
  <w:style w:type="character" w:styleId="51">
    <w:name w:val="Hyperlink"/>
    <w:basedOn w:val="11"/>
    <w:semiHidden/>
    <w:unhideWhenUsed/>
    <w:qFormat/>
    <w:uiPriority w:val="99"/>
    <w:rPr>
      <w:color w:val="0000FF"/>
      <w:u w:val="single"/>
    </w:rPr>
  </w:style>
  <w:style w:type="paragraph" w:styleId="52">
    <w:name w:val="index 1"/>
    <w:basedOn w:val="1"/>
    <w:next w:val="1"/>
    <w:semiHidden/>
    <w:unhideWhenUsed/>
    <w:uiPriority w:val="99"/>
  </w:style>
  <w:style w:type="paragraph" w:styleId="53">
    <w:name w:val="index 2"/>
    <w:basedOn w:val="1"/>
    <w:next w:val="1"/>
    <w:semiHidden/>
    <w:unhideWhenUsed/>
    <w:uiPriority w:val="99"/>
    <w:pPr>
      <w:ind w:left="200" w:leftChars="200"/>
    </w:pPr>
  </w:style>
  <w:style w:type="paragraph" w:styleId="54">
    <w:name w:val="index 3"/>
    <w:basedOn w:val="1"/>
    <w:next w:val="1"/>
    <w:semiHidden/>
    <w:unhideWhenUsed/>
    <w:uiPriority w:val="99"/>
    <w:pPr>
      <w:ind w:left="400" w:leftChars="400"/>
    </w:pPr>
  </w:style>
  <w:style w:type="paragraph" w:styleId="55">
    <w:name w:val="index 4"/>
    <w:basedOn w:val="1"/>
    <w:next w:val="1"/>
    <w:semiHidden/>
    <w:unhideWhenUsed/>
    <w:uiPriority w:val="99"/>
    <w:pPr>
      <w:ind w:left="600" w:leftChars="600"/>
    </w:pPr>
  </w:style>
  <w:style w:type="paragraph" w:styleId="56">
    <w:name w:val="index 5"/>
    <w:basedOn w:val="1"/>
    <w:next w:val="1"/>
    <w:semiHidden/>
    <w:unhideWhenUsed/>
    <w:uiPriority w:val="99"/>
    <w:pPr>
      <w:ind w:left="800" w:leftChars="800"/>
    </w:pPr>
  </w:style>
  <w:style w:type="paragraph" w:styleId="57">
    <w:name w:val="index 6"/>
    <w:basedOn w:val="1"/>
    <w:next w:val="1"/>
    <w:semiHidden/>
    <w:unhideWhenUsed/>
    <w:qFormat/>
    <w:uiPriority w:val="99"/>
    <w:pPr>
      <w:ind w:left="1000" w:leftChars="1000"/>
    </w:pPr>
  </w:style>
  <w:style w:type="paragraph" w:styleId="58">
    <w:name w:val="index 7"/>
    <w:basedOn w:val="1"/>
    <w:next w:val="1"/>
    <w:semiHidden/>
    <w:unhideWhenUsed/>
    <w:uiPriority w:val="99"/>
    <w:pPr>
      <w:ind w:left="1200" w:leftChars="1200"/>
    </w:pPr>
  </w:style>
  <w:style w:type="paragraph" w:styleId="59">
    <w:name w:val="index 8"/>
    <w:basedOn w:val="1"/>
    <w:next w:val="1"/>
    <w:semiHidden/>
    <w:unhideWhenUsed/>
    <w:qFormat/>
    <w:uiPriority w:val="99"/>
    <w:pPr>
      <w:ind w:left="1400" w:leftChars="1400"/>
    </w:pPr>
  </w:style>
  <w:style w:type="paragraph" w:styleId="60">
    <w:name w:val="index 9"/>
    <w:basedOn w:val="1"/>
    <w:next w:val="1"/>
    <w:semiHidden/>
    <w:unhideWhenUsed/>
    <w:uiPriority w:val="99"/>
    <w:pPr>
      <w:ind w:left="1600" w:leftChars="1600"/>
    </w:pPr>
  </w:style>
  <w:style w:type="paragraph" w:styleId="61">
    <w:name w:val="index heading"/>
    <w:basedOn w:val="1"/>
    <w:next w:val="52"/>
    <w:semiHidden/>
    <w:unhideWhenUsed/>
    <w:uiPriority w:val="99"/>
    <w:rPr>
      <w:rFonts w:ascii="Arial" w:hAnsi="Arial" w:cs="Arial"/>
      <w:b/>
      <w:bCs/>
    </w:rPr>
  </w:style>
  <w:style w:type="character" w:styleId="62">
    <w:name w:val="line number"/>
    <w:basedOn w:val="11"/>
    <w:semiHidden/>
    <w:unhideWhenUsed/>
    <w:uiPriority w:val="99"/>
  </w:style>
  <w:style w:type="paragraph" w:styleId="63">
    <w:name w:val="List"/>
    <w:basedOn w:val="1"/>
    <w:semiHidden/>
    <w:unhideWhenUsed/>
    <w:uiPriority w:val="99"/>
    <w:pPr>
      <w:ind w:left="200" w:hanging="200" w:hangingChars="200"/>
    </w:pPr>
  </w:style>
  <w:style w:type="paragraph" w:styleId="64">
    <w:name w:val="List 2"/>
    <w:basedOn w:val="1"/>
    <w:semiHidden/>
    <w:unhideWhenUsed/>
    <w:qFormat/>
    <w:uiPriority w:val="99"/>
    <w:pPr>
      <w:ind w:left="100" w:leftChars="200" w:hanging="200" w:hangingChars="200"/>
    </w:pPr>
  </w:style>
  <w:style w:type="paragraph" w:styleId="65">
    <w:name w:val="List 3"/>
    <w:basedOn w:val="1"/>
    <w:semiHidden/>
    <w:unhideWhenUsed/>
    <w:uiPriority w:val="99"/>
    <w:pPr>
      <w:ind w:left="100" w:leftChars="400" w:hanging="200" w:hangingChars="200"/>
    </w:pPr>
  </w:style>
  <w:style w:type="paragraph" w:styleId="66">
    <w:name w:val="List 4"/>
    <w:basedOn w:val="1"/>
    <w:semiHidden/>
    <w:unhideWhenUsed/>
    <w:uiPriority w:val="99"/>
    <w:pPr>
      <w:ind w:left="100" w:leftChars="600" w:hanging="200" w:hangingChars="200"/>
    </w:pPr>
  </w:style>
  <w:style w:type="paragraph" w:styleId="67">
    <w:name w:val="List 5"/>
    <w:basedOn w:val="1"/>
    <w:semiHidden/>
    <w:unhideWhenUsed/>
    <w:uiPriority w:val="99"/>
    <w:pPr>
      <w:ind w:left="100" w:leftChars="800" w:hanging="200" w:hangingChars="200"/>
    </w:pPr>
  </w:style>
  <w:style w:type="paragraph" w:styleId="68">
    <w:name w:val="List Bullet"/>
    <w:basedOn w:val="1"/>
    <w:semiHidden/>
    <w:unhideWhenUsed/>
    <w:qFormat/>
    <w:uiPriority w:val="99"/>
    <w:pPr>
      <w:numPr>
        <w:ilvl w:val="0"/>
        <w:numId w:val="4"/>
      </w:numPr>
    </w:pPr>
  </w:style>
  <w:style w:type="paragraph" w:styleId="69">
    <w:name w:val="List Bullet 2"/>
    <w:basedOn w:val="1"/>
    <w:semiHidden/>
    <w:unhideWhenUsed/>
    <w:qFormat/>
    <w:uiPriority w:val="99"/>
    <w:pPr>
      <w:numPr>
        <w:ilvl w:val="0"/>
        <w:numId w:val="5"/>
      </w:numPr>
    </w:pPr>
  </w:style>
  <w:style w:type="paragraph" w:styleId="70">
    <w:name w:val="List Bullet 3"/>
    <w:basedOn w:val="1"/>
    <w:semiHidden/>
    <w:unhideWhenUsed/>
    <w:qFormat/>
    <w:uiPriority w:val="99"/>
    <w:pPr>
      <w:numPr>
        <w:ilvl w:val="0"/>
        <w:numId w:val="6"/>
      </w:numPr>
    </w:pPr>
  </w:style>
  <w:style w:type="paragraph" w:styleId="71">
    <w:name w:val="List Bullet 4"/>
    <w:basedOn w:val="1"/>
    <w:semiHidden/>
    <w:unhideWhenUsed/>
    <w:qFormat/>
    <w:uiPriority w:val="99"/>
    <w:pPr>
      <w:numPr>
        <w:ilvl w:val="0"/>
        <w:numId w:val="7"/>
      </w:numPr>
    </w:pPr>
  </w:style>
  <w:style w:type="paragraph" w:styleId="72">
    <w:name w:val="List Bullet 5"/>
    <w:basedOn w:val="1"/>
    <w:semiHidden/>
    <w:unhideWhenUsed/>
    <w:qFormat/>
    <w:uiPriority w:val="99"/>
    <w:pPr>
      <w:numPr>
        <w:ilvl w:val="0"/>
        <w:numId w:val="8"/>
      </w:numPr>
    </w:pPr>
  </w:style>
  <w:style w:type="paragraph" w:styleId="73">
    <w:name w:val="List Continue"/>
    <w:basedOn w:val="1"/>
    <w:semiHidden/>
    <w:unhideWhenUsed/>
    <w:qFormat/>
    <w:uiPriority w:val="99"/>
    <w:pPr>
      <w:spacing w:after="120"/>
      <w:ind w:left="420" w:leftChars="200"/>
    </w:pPr>
  </w:style>
  <w:style w:type="paragraph" w:styleId="74">
    <w:name w:val="List Continue 2"/>
    <w:basedOn w:val="1"/>
    <w:semiHidden/>
    <w:unhideWhenUsed/>
    <w:uiPriority w:val="99"/>
    <w:pPr>
      <w:spacing w:after="120"/>
      <w:ind w:left="840" w:leftChars="400"/>
    </w:pPr>
  </w:style>
  <w:style w:type="paragraph" w:styleId="75">
    <w:name w:val="List Continue 3"/>
    <w:basedOn w:val="1"/>
    <w:semiHidden/>
    <w:unhideWhenUsed/>
    <w:qFormat/>
    <w:uiPriority w:val="99"/>
    <w:pPr>
      <w:spacing w:after="120"/>
      <w:ind w:left="1260" w:leftChars="600"/>
    </w:pPr>
  </w:style>
  <w:style w:type="paragraph" w:styleId="76">
    <w:name w:val="List Continue 4"/>
    <w:basedOn w:val="1"/>
    <w:semiHidden/>
    <w:unhideWhenUsed/>
    <w:qFormat/>
    <w:uiPriority w:val="99"/>
    <w:pPr>
      <w:spacing w:after="120"/>
      <w:ind w:left="1680" w:leftChars="800"/>
    </w:pPr>
  </w:style>
  <w:style w:type="paragraph" w:styleId="77">
    <w:name w:val="List Continue 5"/>
    <w:basedOn w:val="1"/>
    <w:semiHidden/>
    <w:unhideWhenUsed/>
    <w:qFormat/>
    <w:uiPriority w:val="99"/>
    <w:pPr>
      <w:spacing w:after="120"/>
      <w:ind w:left="2100" w:leftChars="1000"/>
    </w:pPr>
  </w:style>
  <w:style w:type="paragraph" w:styleId="78">
    <w:name w:val="List Number"/>
    <w:basedOn w:val="1"/>
    <w:semiHidden/>
    <w:unhideWhenUsed/>
    <w:qFormat/>
    <w:uiPriority w:val="99"/>
    <w:pPr>
      <w:numPr>
        <w:ilvl w:val="0"/>
        <w:numId w:val="9"/>
      </w:numPr>
    </w:pPr>
  </w:style>
  <w:style w:type="paragraph" w:styleId="79">
    <w:name w:val="List Number 2"/>
    <w:basedOn w:val="1"/>
    <w:semiHidden/>
    <w:unhideWhenUsed/>
    <w:qFormat/>
    <w:uiPriority w:val="99"/>
    <w:pPr>
      <w:numPr>
        <w:ilvl w:val="0"/>
        <w:numId w:val="10"/>
      </w:numPr>
    </w:pPr>
  </w:style>
  <w:style w:type="paragraph" w:styleId="80">
    <w:name w:val="List Number 3"/>
    <w:basedOn w:val="1"/>
    <w:semiHidden/>
    <w:unhideWhenUsed/>
    <w:uiPriority w:val="99"/>
    <w:pPr>
      <w:numPr>
        <w:ilvl w:val="0"/>
        <w:numId w:val="11"/>
      </w:numPr>
    </w:pPr>
  </w:style>
  <w:style w:type="paragraph" w:styleId="81">
    <w:name w:val="List Number 4"/>
    <w:basedOn w:val="1"/>
    <w:semiHidden/>
    <w:unhideWhenUsed/>
    <w:qFormat/>
    <w:uiPriority w:val="99"/>
    <w:pPr>
      <w:numPr>
        <w:ilvl w:val="0"/>
        <w:numId w:val="12"/>
      </w:numPr>
    </w:pPr>
  </w:style>
  <w:style w:type="paragraph" w:styleId="82">
    <w:name w:val="List Number 5"/>
    <w:basedOn w:val="1"/>
    <w:semiHidden/>
    <w:unhideWhenUsed/>
    <w:qFormat/>
    <w:uiPriority w:val="99"/>
    <w:pPr>
      <w:numPr>
        <w:ilvl w:val="0"/>
        <w:numId w:val="13"/>
      </w:numPr>
    </w:pPr>
  </w:style>
  <w:style w:type="paragraph" w:styleId="83">
    <w:name w:val="macro"/>
    <w:semiHidden/>
    <w:unhideWhenUsed/>
    <w:qFormat/>
    <w:uiPriority w:val="99"/>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SimSun" w:cs="Courier New"/>
      <w:kern w:val="2"/>
      <w:sz w:val="24"/>
      <w:szCs w:val="24"/>
      <w:lang w:val="en-US" w:eastAsia="zh-CN" w:bidi="ar-SA"/>
    </w:rPr>
  </w:style>
  <w:style w:type="paragraph" w:styleId="84">
    <w:name w:val="Message Header"/>
    <w:basedOn w:val="1"/>
    <w:semiHidden/>
    <w:unhideWhenUsed/>
    <w:qFormat/>
    <w:uiPriority w:val="99"/>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semiHidden/>
    <w:unhideWhenUsed/>
    <w:qFormat/>
    <w:uiPriority w:val="99"/>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semiHidden/>
    <w:unhideWhenUsed/>
    <w:qFormat/>
    <w:uiPriority w:val="99"/>
    <w:pPr>
      <w:ind w:firstLine="420" w:firstLineChars="200"/>
    </w:pPr>
  </w:style>
  <w:style w:type="paragraph" w:styleId="87">
    <w:name w:val="Note Heading"/>
    <w:basedOn w:val="1"/>
    <w:next w:val="1"/>
    <w:semiHidden/>
    <w:unhideWhenUsed/>
    <w:qFormat/>
    <w:uiPriority w:val="99"/>
    <w:pPr>
      <w:jc w:val="center"/>
    </w:pPr>
  </w:style>
  <w:style w:type="character" w:styleId="88">
    <w:name w:val="page number"/>
    <w:basedOn w:val="11"/>
    <w:semiHidden/>
    <w:unhideWhenUsed/>
    <w:qFormat/>
    <w:uiPriority w:val="99"/>
  </w:style>
  <w:style w:type="paragraph" w:styleId="89">
    <w:name w:val="Plain Text"/>
    <w:basedOn w:val="1"/>
    <w:semiHidden/>
    <w:unhideWhenUsed/>
    <w:qFormat/>
    <w:uiPriority w:val="99"/>
    <w:rPr>
      <w:rFonts w:ascii="SimSun" w:hAnsi="Courier New" w:cs="Courier New"/>
      <w:szCs w:val="21"/>
    </w:rPr>
  </w:style>
  <w:style w:type="paragraph" w:styleId="90">
    <w:name w:val="Salutation"/>
    <w:basedOn w:val="1"/>
    <w:next w:val="1"/>
    <w:semiHidden/>
    <w:unhideWhenUsed/>
    <w:qFormat/>
    <w:uiPriority w:val="99"/>
  </w:style>
  <w:style w:type="paragraph" w:styleId="91">
    <w:name w:val="Signature"/>
    <w:basedOn w:val="1"/>
    <w:semiHidden/>
    <w:unhideWhenUsed/>
    <w:uiPriority w:val="99"/>
    <w:pPr>
      <w:ind w:left="100" w:leftChars="2100"/>
    </w:pPr>
  </w:style>
  <w:style w:type="character" w:styleId="92">
    <w:name w:val="Strong"/>
    <w:basedOn w:val="11"/>
    <w:qFormat/>
    <w:uiPriority w:val="22"/>
    <w:rPr>
      <w:b/>
      <w:bCs/>
    </w:rPr>
  </w:style>
  <w:style w:type="paragraph" w:styleId="93">
    <w:name w:val="Subtitle"/>
    <w:basedOn w:val="1"/>
    <w:next w:val="1"/>
    <w:qFormat/>
    <w:uiPriority w:val="11"/>
    <w:pPr>
      <w:spacing w:before="240" w:after="60" w:line="312" w:lineRule="auto"/>
      <w:jc w:val="center"/>
      <w:outlineLvl w:val="1"/>
    </w:pPr>
    <w:rPr>
      <w:rFonts w:ascii="Arial" w:hAnsi="Arial" w:cs="Arial"/>
      <w:b/>
      <w:bCs/>
      <w:kern w:val="28"/>
      <w:sz w:val="32"/>
      <w:szCs w:val="32"/>
    </w:rPr>
  </w:style>
  <w:style w:type="table" w:styleId="94">
    <w:name w:val="Table 3D effects 1"/>
    <w:basedOn w:val="12"/>
    <w:semiHidden/>
    <w:unhideWhenUsed/>
    <w:qFormat/>
    <w:uiPriority w:val="99"/>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semiHidden/>
    <w:unhideWhenUsed/>
    <w:uiPriority w:val="99"/>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semiHidden/>
    <w:unhideWhenUsed/>
    <w:qFormat/>
    <w:uiPriority w:val="99"/>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semiHidden/>
    <w:unhideWhenUsed/>
    <w:qFormat/>
    <w:uiPriority w:val="99"/>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semiHidden/>
    <w:unhideWhenUsed/>
    <w:uiPriority w:val="99"/>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semiHidden/>
    <w:unhideWhenUsed/>
    <w:qFormat/>
    <w:uiPriority w:val="99"/>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semiHidden/>
    <w:unhideWhenUsed/>
    <w:qFormat/>
    <w:uiPriority w:val="99"/>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semiHidden/>
    <w:unhideWhenUsed/>
    <w:qFormat/>
    <w:uiPriority w:val="99"/>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semiHidden/>
    <w:unhideWhenUsed/>
    <w:uiPriority w:val="99"/>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semiHidden/>
    <w:unhideWhenUsed/>
    <w:qFormat/>
    <w:uiPriority w:val="99"/>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semiHidden/>
    <w:unhideWhenUsed/>
    <w:qFormat/>
    <w:uiPriority w:val="99"/>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semiHidden/>
    <w:unhideWhenUsed/>
    <w:uiPriority w:val="99"/>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semiHidden/>
    <w:unhideWhenUsed/>
    <w:uiPriority w:val="99"/>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semiHidden/>
    <w:unhideWhenUsed/>
    <w:qFormat/>
    <w:uiPriority w:val="99"/>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semiHidden/>
    <w:unhideWhenUsed/>
    <w:qFormat/>
    <w:uiPriority w:val="99"/>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semiHidden/>
    <w:unhideWhenUsed/>
    <w:qFormat/>
    <w:uiPriority w:val="99"/>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semiHidden/>
    <w:unhideWhenUsed/>
    <w:qFormat/>
    <w:uiPriority w:val="99"/>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Grid 2"/>
    <w:basedOn w:val="12"/>
    <w:semiHidden/>
    <w:unhideWhenUsed/>
    <w:uiPriority w:val="99"/>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semiHidden/>
    <w:unhideWhenUsed/>
    <w:qFormat/>
    <w:uiPriority w:val="99"/>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5">
    <w:name w:val="Table Grid 4"/>
    <w:basedOn w:val="12"/>
    <w:semiHidden/>
    <w:unhideWhenUsed/>
    <w:uiPriority w:val="99"/>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semiHidden/>
    <w:unhideWhenUsed/>
    <w:uiPriority w:val="99"/>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semiHidden/>
    <w:unhideWhenUsed/>
    <w:uiPriority w:val="99"/>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semiHidden/>
    <w:unhideWhenUsed/>
    <w:uiPriority w:val="99"/>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semiHidden/>
    <w:unhideWhenUsed/>
    <w:qFormat/>
    <w:uiPriority w:val="99"/>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semiHidden/>
    <w:unhideWhenUsed/>
    <w:uiPriority w:val="99"/>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6">
    <w:name w:val="Table List 7"/>
    <w:basedOn w:val="12"/>
    <w:semiHidden/>
    <w:unhideWhenUsed/>
    <w:uiPriority w:val="99"/>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color="auto" w:sz="6" w:space="0"/>
          <w:tr2bl w:val="nil"/>
        </w:tcBorders>
      </w:tcPr>
    </w:tblStylePr>
  </w:style>
  <w:style w:type="paragraph" w:styleId="128">
    <w:name w:val="table of authorities"/>
    <w:basedOn w:val="1"/>
    <w:next w:val="1"/>
    <w:semiHidden/>
    <w:unhideWhenUsed/>
    <w:uiPriority w:val="99"/>
    <w:pPr>
      <w:ind w:left="420" w:leftChars="200"/>
    </w:pPr>
  </w:style>
  <w:style w:type="paragraph" w:styleId="129">
    <w:name w:val="table of figures"/>
    <w:basedOn w:val="1"/>
    <w:next w:val="1"/>
    <w:semiHidden/>
    <w:unhideWhenUsed/>
    <w:uiPriority w:val="99"/>
    <w:pPr>
      <w:ind w:leftChars="200" w:hanging="200" w:hangingChars="200"/>
    </w:pPr>
  </w:style>
  <w:style w:type="table" w:styleId="130">
    <w:name w:val="Table Professional"/>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semiHidden/>
    <w:unhideWhenUsed/>
    <w:uiPriority w:val="99"/>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semiHidden/>
    <w:unhideWhenUsed/>
    <w:uiPriority w:val="99"/>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semiHidden/>
    <w:unhideWhenUsed/>
    <w:uiPriority w:val="99"/>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semiHidden/>
    <w:unhideWhenUsed/>
    <w:uiPriority w:val="99"/>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semiHidden/>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semiHidden/>
    <w:unhideWhenUsed/>
    <w:uiPriority w:val="99"/>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semiHidden/>
    <w:unhideWhenUsed/>
    <w:uiPriority w:val="99"/>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semiHidden/>
    <w:unhideWhenUsed/>
    <w:uiPriority w:val="99"/>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next w:val="1"/>
    <w:qFormat/>
    <w:uiPriority w:val="10"/>
    <w:pPr>
      <w:spacing w:before="240" w:after="60"/>
      <w:jc w:val="center"/>
      <w:outlineLvl w:val="0"/>
    </w:pPr>
    <w:rPr>
      <w:rFonts w:ascii="Arial" w:hAnsi="Arial" w:cs="Arial"/>
      <w:b/>
      <w:bCs/>
      <w:sz w:val="32"/>
      <w:szCs w:val="32"/>
    </w:rPr>
  </w:style>
  <w:style w:type="paragraph" w:styleId="141">
    <w:name w:val="toa heading"/>
    <w:basedOn w:val="1"/>
    <w:next w:val="1"/>
    <w:semiHidden/>
    <w:unhideWhenUsed/>
    <w:uiPriority w:val="99"/>
    <w:pPr>
      <w:spacing w:before="120"/>
    </w:pPr>
    <w:rPr>
      <w:rFonts w:ascii="Arial" w:hAnsi="Arial" w:cs="Arial"/>
      <w:sz w:val="24"/>
      <w:szCs w:val="24"/>
    </w:rPr>
  </w:style>
  <w:style w:type="paragraph" w:styleId="142">
    <w:name w:val="toc 1"/>
    <w:basedOn w:val="1"/>
    <w:next w:val="1"/>
    <w:semiHidden/>
    <w:unhideWhenUsed/>
    <w:uiPriority w:val="39"/>
  </w:style>
  <w:style w:type="paragraph" w:styleId="143">
    <w:name w:val="toc 2"/>
    <w:basedOn w:val="1"/>
    <w:next w:val="1"/>
    <w:semiHidden/>
    <w:unhideWhenUsed/>
    <w:uiPriority w:val="39"/>
    <w:pPr>
      <w:ind w:left="420" w:leftChars="200"/>
    </w:pPr>
  </w:style>
  <w:style w:type="paragraph" w:styleId="144">
    <w:name w:val="toc 3"/>
    <w:basedOn w:val="1"/>
    <w:next w:val="1"/>
    <w:semiHidden/>
    <w:unhideWhenUsed/>
    <w:qFormat/>
    <w:uiPriority w:val="39"/>
    <w:pPr>
      <w:ind w:left="840" w:leftChars="400"/>
    </w:pPr>
  </w:style>
  <w:style w:type="paragraph" w:styleId="145">
    <w:name w:val="toc 4"/>
    <w:basedOn w:val="1"/>
    <w:next w:val="1"/>
    <w:semiHidden/>
    <w:unhideWhenUsed/>
    <w:uiPriority w:val="39"/>
    <w:pPr>
      <w:ind w:left="1260" w:leftChars="600"/>
    </w:pPr>
  </w:style>
  <w:style w:type="paragraph" w:styleId="146">
    <w:name w:val="toc 5"/>
    <w:basedOn w:val="1"/>
    <w:next w:val="1"/>
    <w:semiHidden/>
    <w:unhideWhenUsed/>
    <w:uiPriority w:val="39"/>
    <w:pPr>
      <w:ind w:left="1680" w:leftChars="800"/>
    </w:pPr>
  </w:style>
  <w:style w:type="paragraph" w:styleId="147">
    <w:name w:val="toc 6"/>
    <w:basedOn w:val="1"/>
    <w:next w:val="1"/>
    <w:semiHidden/>
    <w:unhideWhenUsed/>
    <w:qFormat/>
    <w:uiPriority w:val="39"/>
    <w:pPr>
      <w:ind w:left="2100" w:leftChars="1000"/>
    </w:pPr>
  </w:style>
  <w:style w:type="paragraph" w:styleId="148">
    <w:name w:val="toc 7"/>
    <w:basedOn w:val="1"/>
    <w:next w:val="1"/>
    <w:semiHidden/>
    <w:unhideWhenUsed/>
    <w:uiPriority w:val="39"/>
    <w:pPr>
      <w:ind w:left="2520" w:leftChars="1200"/>
    </w:pPr>
  </w:style>
  <w:style w:type="paragraph" w:styleId="149">
    <w:name w:val="toc 8"/>
    <w:basedOn w:val="1"/>
    <w:next w:val="1"/>
    <w:semiHidden/>
    <w:unhideWhenUsed/>
    <w:qFormat/>
    <w:uiPriority w:val="39"/>
    <w:pPr>
      <w:ind w:left="2940" w:leftChars="1400"/>
    </w:pPr>
  </w:style>
  <w:style w:type="paragraph" w:styleId="150">
    <w:name w:val="toc 9"/>
    <w:basedOn w:val="1"/>
    <w:next w:val="1"/>
    <w:semiHidden/>
    <w:unhideWhenUsed/>
    <w:uiPriority w:val="39"/>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bottom w:val="nil"/>
          <w:right w:val="nil"/>
          <w:insideH w:val="nil"/>
          <w:insideV w:val="nil"/>
          <w:tl2br w:val="nil"/>
          <w:tr2bl w:val="nil"/>
        </w:tcBorders>
      </w:tcPr>
    </w:tblStylePr>
    <w:tblStylePr w:type="lastRow">
      <w:rPr>
        <w:b/>
        <w:bCs/>
        <w:color w:val="1F497D"/>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single" w:color="000000" w:sz="8" w:space="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bottom w:val="nil"/>
          <w:right w:val="nil"/>
          <w:insideH w:val="nil"/>
          <w:insideV w:val="nil"/>
          <w:tl2br w:val="nil"/>
          <w:tr2bl w:val="nil"/>
        </w:tcBorders>
      </w:tcPr>
    </w:tblStylePr>
    <w:tblStylePr w:type="lastRow">
      <w:rPr>
        <w:b/>
        <w:bCs/>
        <w:color w:val="1F497D"/>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single" w:color="4F81BD" w:sz="8" w:space="0"/>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bottom w:val="nil"/>
          <w:right w:val="nil"/>
          <w:insideH w:val="nil"/>
          <w:insideV w:val="nil"/>
          <w:tl2br w:val="nil"/>
          <w:tr2bl w:val="nil"/>
        </w:tcBorders>
      </w:tcPr>
    </w:tblStylePr>
    <w:tblStylePr w:type="lastRow">
      <w:rPr>
        <w:b/>
        <w:bCs/>
        <w:color w:val="1F497D"/>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single" w:color="C0504D" w:sz="8" w:space="0"/>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bottom w:val="nil"/>
          <w:right w:val="nil"/>
          <w:insideH w:val="nil"/>
          <w:insideV w:val="nil"/>
          <w:tl2br w:val="nil"/>
          <w:tr2bl w:val="nil"/>
        </w:tcBorders>
      </w:tcPr>
    </w:tblStylePr>
    <w:tblStylePr w:type="lastRow">
      <w:rPr>
        <w:b/>
        <w:bCs/>
        <w:color w:val="1F497D"/>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single" w:color="9BBB59" w:sz="8" w:space="0"/>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bottom w:val="nil"/>
          <w:right w:val="nil"/>
          <w:insideH w:val="nil"/>
          <w:insideV w:val="nil"/>
          <w:tl2br w:val="nil"/>
          <w:tr2bl w:val="nil"/>
        </w:tcBorders>
      </w:tcPr>
    </w:tblStylePr>
    <w:tblStylePr w:type="lastRow">
      <w:rPr>
        <w:b/>
        <w:bCs/>
        <w:color w:val="1F497D"/>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single" w:color="8064A2" w:sz="8" w:space="0"/>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bottom w:val="nil"/>
          <w:right w:val="nil"/>
          <w:insideH w:val="nil"/>
          <w:insideV w:val="nil"/>
          <w:tl2br w:val="nil"/>
          <w:tr2bl w:val="nil"/>
        </w:tcBorders>
      </w:tcPr>
    </w:tblStylePr>
    <w:tblStylePr w:type="lastRow">
      <w:rPr>
        <w:b/>
        <w:bCs/>
        <w:color w:val="1F497D"/>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single" w:color="4BACC6" w:sz="8" w:space="0"/>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bottom w:val="nil"/>
          <w:right w:val="nil"/>
          <w:insideH w:val="nil"/>
          <w:insideV w:val="nil"/>
          <w:tl2br w:val="nil"/>
          <w:tr2bl w:val="nil"/>
        </w:tcBorders>
      </w:tcPr>
    </w:tblStylePr>
    <w:tblStylePr w:type="lastRow">
      <w:rPr>
        <w:b/>
        <w:bCs/>
        <w:color w:val="1F497D"/>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single" w:color="F79646" w:sz="8" w:space="0"/>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nil"/>
          <w:bottom w:val="single" w:color="000000"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nil"/>
          <w:bottom w:val="single" w:color="4F81B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nil"/>
          <w:bottom w:val="single" w:color="C0504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nil"/>
          <w:bottom w:val="single" w:color="9BBB59"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nil"/>
          <w:bottom w:val="single" w:color="8064A2"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l2br w:val="nil"/>
          <w:tr2bl w:val="nil"/>
        </w:tcBorders>
        <w:shd w:val="clear" w:color="auto" w:fill="FFFFFF"/>
      </w:tcPr>
    </w:tblStylePr>
    <w:tblStylePr w:type="lastRow">
      <w:tblPr/>
      <w:tcPr>
        <w:tcBorders>
          <w:top w:val="single" w:color="4BACC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BACC6" w:sz="8" w:space="0"/>
          <w:insideH w:val="nil"/>
          <w:insideV w:val="nil"/>
          <w:tl2br w:val="nil"/>
          <w:tr2bl w:val="nil"/>
        </w:tcBorders>
        <w:shd w:val="clear" w:color="auto" w:fill="FFFFFF"/>
      </w:tcPr>
    </w:tblStylePr>
    <w:tblStylePr w:type="lastCol">
      <w:tblPr/>
      <w:tcPr>
        <w:tcBorders>
          <w:top w:val="nil"/>
          <w:left w:val="nil"/>
          <w:bottom w:val="single" w:color="4BACC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l2br w:val="nil"/>
          <w:tr2bl w:val="nil"/>
        </w:tcBorders>
        <w:shd w:val="clear" w:color="auto" w:fill="FFFFFF"/>
      </w:tcPr>
    </w:tblStylePr>
    <w:tblStylePr w:type="lastRow">
      <w:tblPr/>
      <w:tcPr>
        <w:tcBorders>
          <w:top w:val="single" w:color="F7964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F79646" w:sz="8" w:space="0"/>
          <w:insideH w:val="nil"/>
          <w:insideV w:val="nil"/>
          <w:tl2br w:val="nil"/>
          <w:tr2bl w:val="nil"/>
        </w:tcBorders>
        <w:shd w:val="clear" w:color="auto" w:fill="FFFFFF"/>
      </w:tcPr>
    </w:tblStylePr>
    <w:tblStylePr w:type="lastCol">
      <w:tblPr/>
      <w:tcPr>
        <w:tcBorders>
          <w:top w:val="nil"/>
          <w:left w:val="nil"/>
          <w:bottom w:val="single" w:color="F7964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insideV w:val="single" w:sz="6" w:space="0"/>
          <w:tl2br w:val="nil"/>
          <w:tr2bl w:val="nil"/>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insideV w:val="single" w:sz="6" w:space="0"/>
          <w:tl2br w:val="nil"/>
          <w:tr2bl w:val="nil"/>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insideV w:val="single" w:sz="6" w:space="0"/>
          <w:tl2br w:val="nil"/>
          <w:tr2bl w:val="nil"/>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insideV w:val="single" w:sz="6" w:space="0"/>
          <w:tl2br w:val="nil"/>
          <w:tr2bl w:val="nil"/>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insideV w:val="single" w:sz="6" w:space="0"/>
          <w:tl2br w:val="nil"/>
          <w:tr2bl w:val="nil"/>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insideV w:val="single" w:sz="6" w:space="0"/>
          <w:tl2br w:val="nil"/>
          <w:tr2bl w:val="nil"/>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insideV w:val="single" w:sz="6" w:space="0"/>
          <w:tl2br w:val="nil"/>
          <w:tr2bl w:val="nil"/>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F81B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C0504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9BBB59"/>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8064A2"/>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BACC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F7964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color="FFFFFF" w:sz="18" w:space="0"/>
          <w:insideH w:val="nil"/>
          <w:insideV w:val="nil"/>
          <w:tl2br w:val="nil"/>
          <w:tr2bl w:val="nil"/>
        </w:tcBorders>
        <w:shd w:val="clear" w:color="auto" w:fill="000000"/>
      </w:tcPr>
    </w:tblStylePr>
    <w:tblStylePr w:type="lastCol">
      <w:tblPr/>
      <w:tcPr>
        <w:tcBorders>
          <w:top w:val="nil"/>
          <w:left w:val="nil"/>
          <w:bottom w:val="single" w:color="FFFFFF" w:sz="18" w:space="0"/>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color="FFFFFF" w:sz="18" w:space="0"/>
          <w:insideH w:val="nil"/>
          <w:insideV w:val="nil"/>
          <w:tl2br w:val="nil"/>
          <w:tr2bl w:val="nil"/>
        </w:tcBorders>
        <w:shd w:val="clear" w:color="auto" w:fill="365F91"/>
      </w:tcPr>
    </w:tblStylePr>
    <w:tblStylePr w:type="lastCol">
      <w:tblPr/>
      <w:tcPr>
        <w:tcBorders>
          <w:top w:val="nil"/>
          <w:left w:val="nil"/>
          <w:bottom w:val="single" w:color="FFFFFF" w:sz="18" w:space="0"/>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color="FFFFFF" w:sz="18" w:space="0"/>
          <w:insideH w:val="nil"/>
          <w:insideV w:val="nil"/>
          <w:tl2br w:val="nil"/>
          <w:tr2bl w:val="nil"/>
        </w:tcBorders>
        <w:shd w:val="clear" w:color="auto" w:fill="943634"/>
      </w:tcPr>
    </w:tblStylePr>
    <w:tblStylePr w:type="lastCol">
      <w:tblPr/>
      <w:tcPr>
        <w:tcBorders>
          <w:top w:val="nil"/>
          <w:left w:val="nil"/>
          <w:bottom w:val="single" w:color="FFFFFF" w:sz="18" w:space="0"/>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color="FFFFFF" w:sz="18" w:space="0"/>
          <w:insideH w:val="nil"/>
          <w:insideV w:val="nil"/>
          <w:tl2br w:val="nil"/>
          <w:tr2bl w:val="nil"/>
        </w:tcBorders>
        <w:shd w:val="clear" w:color="auto" w:fill="76923C"/>
      </w:tcPr>
    </w:tblStylePr>
    <w:tblStylePr w:type="lastCol">
      <w:tblPr/>
      <w:tcPr>
        <w:tcBorders>
          <w:top w:val="nil"/>
          <w:left w:val="nil"/>
          <w:bottom w:val="single" w:color="FFFFFF" w:sz="18" w:space="0"/>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color="FFFFFF" w:sz="18" w:space="0"/>
          <w:insideH w:val="nil"/>
          <w:insideV w:val="nil"/>
          <w:tl2br w:val="nil"/>
          <w:tr2bl w:val="nil"/>
        </w:tcBorders>
        <w:shd w:val="clear" w:color="auto" w:fill="5F497A"/>
      </w:tcPr>
    </w:tblStylePr>
    <w:tblStylePr w:type="lastCol">
      <w:tblPr/>
      <w:tcPr>
        <w:tcBorders>
          <w:top w:val="nil"/>
          <w:left w:val="nil"/>
          <w:bottom w:val="single" w:color="FFFFFF" w:sz="18" w:space="0"/>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color="FFFFFF" w:sz="18" w:space="0"/>
          <w:insideH w:val="nil"/>
          <w:insideV w:val="nil"/>
          <w:tl2br w:val="nil"/>
          <w:tr2bl w:val="nil"/>
        </w:tcBorders>
        <w:shd w:val="clear" w:color="auto" w:fill="31849B"/>
      </w:tcPr>
    </w:tblStylePr>
    <w:tblStylePr w:type="lastCol">
      <w:tblPr/>
      <w:tcPr>
        <w:tcBorders>
          <w:top w:val="nil"/>
          <w:left w:val="nil"/>
          <w:bottom w:val="single" w:color="FFFFFF" w:sz="18" w:space="0"/>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color="FFFFFF" w:sz="18" w:space="0"/>
          <w:insideH w:val="nil"/>
          <w:insideV w:val="nil"/>
          <w:tl2br w:val="nil"/>
          <w:tr2bl w:val="nil"/>
        </w:tcBorders>
        <w:shd w:val="clear" w:color="auto" w:fill="E36C0A"/>
      </w:tcPr>
    </w:tblStylePr>
    <w:tblStylePr w:type="lastCol">
      <w:tblPr/>
      <w:tcPr>
        <w:tcBorders>
          <w:top w:val="nil"/>
          <w:left w:val="nil"/>
          <w:bottom w:val="single" w:color="FFFFFF" w:sz="18" w:space="0"/>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7E9C40"/>
      </w:tcPr>
    </w:tblStylePr>
    <w:tblStylePr w:type="lastRow">
      <w:rPr>
        <w:b/>
        <w:bCs/>
        <w:color w:val="7E9C4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Style1"/>
    <w:basedOn w:val="2"/>
    <w:next w:val="89"/>
    <w:qFormat/>
    <w:uiPriority w:val="0"/>
    <w:pPr>
      <w:numPr>
        <w:ilvl w:val="0"/>
        <w:numId w:val="14"/>
      </w:numPr>
      <w:spacing w:line="360" w:lineRule="auto"/>
    </w:pPr>
    <w:rPr>
      <w:rFonts w:ascii="Calibri" w:hAnsi="Calibri" w:cs="Calibri"/>
      <w:sz w:val="28"/>
    </w:rPr>
  </w:style>
  <w:style w:type="character" w:customStyle="1" w:styleId="250">
    <w:name w:val="Heading 2 Char"/>
    <w:link w:val="3"/>
    <w:qFormat/>
    <w:uiPriority w:val="0"/>
    <w:rPr>
      <w:rFonts w:ascii="Calibri" w:hAnsi="Calibri" w:cs="Calibri"/>
      <w:b/>
      <w:bCs/>
      <w:color w:val="366091"/>
      <w:sz w:val="28"/>
      <w:szCs w:val="32"/>
    </w:rPr>
  </w:style>
  <w:style w:type="character" w:customStyle="1" w:styleId="251">
    <w:name w:val="Heading 3 Char"/>
    <w:link w:val="4"/>
    <w:qFormat/>
    <w:uiPriority w:val="0"/>
    <w:rPr>
      <w:rFonts w:ascii="Calibri" w:hAnsi="Calibri" w:cs="Calibri"/>
      <w:b/>
      <w:bCs/>
      <w:color w:val="548DD4"/>
      <w:sz w:val="28"/>
      <w:szCs w:val="28"/>
    </w:rPr>
  </w:style>
  <w:style w:type="character" w:customStyle="1" w:styleId="252">
    <w:name w:val="Heading 4 Char"/>
    <w:link w:val="5"/>
    <w:qFormat/>
    <w:uiPriority w:val="0"/>
    <w:rPr>
      <w:b/>
      <w:bCs/>
      <w:color w:val="8DB3E2"/>
      <w:sz w:val="24"/>
      <w:szCs w:val="28"/>
    </w:rPr>
  </w:style>
  <w:style w:type="paragraph" w:customStyle="1" w:styleId="253">
    <w:name w:val="WPSOffice手动目录 1"/>
    <w:qFormat/>
    <w:uiPriority w:val="0"/>
    <w:pPr>
      <w:ind w:leftChars="0"/>
    </w:pPr>
    <w:rPr>
      <w:rFonts w:ascii="Times New Roman" w:hAnsi="Times New Roman" w:eastAsia="SimSun" w:cs="Times New Roman"/>
      <w:sz w:val="20"/>
      <w:szCs w:val="20"/>
    </w:rPr>
  </w:style>
  <w:style w:type="paragraph" w:customStyle="1" w:styleId="254">
    <w:name w:val="WPSOffice手动目录 2"/>
    <w:qFormat/>
    <w:uiPriority w:val="0"/>
    <w:pPr>
      <w:ind w:leftChars="200"/>
    </w:pPr>
    <w:rPr>
      <w:rFonts w:ascii="Times New Roman" w:hAnsi="Times New Roman" w:eastAsia="SimSun" w:cs="Times New Roman"/>
      <w:sz w:val="20"/>
      <w:szCs w:val="20"/>
    </w:rPr>
  </w:style>
  <w:style w:type="paragraph" w:customStyle="1" w:styleId="255">
    <w:name w:val="WPSOffice手动目录 3"/>
    <w:qFormat/>
    <w:uiPriority w:val="0"/>
    <w:pPr>
      <w:ind w:leftChars="400"/>
    </w:pPr>
    <w:rPr>
      <w:rFonts w:ascii="Times New Roman" w:hAnsi="Times New Roman" w:eastAsia="SimSun" w:cs="Times New Roman"/>
      <w:sz w:val="20"/>
      <w:szCs w:val="20"/>
    </w:rPr>
  </w:style>
  <w:style w:type="character" w:customStyle="1" w:styleId="256">
    <w:name w:val="无间隔 Char"/>
    <w:basedOn w:val="11"/>
    <w:link w:val="257"/>
    <w:qFormat/>
    <w:uiPriority w:val="0"/>
    <w:rPr>
      <w:rFonts w:hint="default" w:ascii="Times New Roman" w:hAnsi="Times New Roman" w:eastAsia="SimSun"/>
      <w:sz w:val="22"/>
    </w:rPr>
  </w:style>
  <w:style w:type="paragraph" w:customStyle="1" w:styleId="257">
    <w:name w:val="No Spacing"/>
    <w:link w:val="256"/>
    <w:qFormat/>
    <w:uiPriority w:val="0"/>
    <w:rPr>
      <w:rFonts w:hint="default" w:ascii="Times New Roman" w:hAnsi="Times New Roman" w:eastAsia="SimSun" w:cs="Times New Roman"/>
      <w:sz w:val="22"/>
    </w:rPr>
  </w:style>
  <w:style w:type="paragraph" w:customStyle="1" w:styleId="258">
    <w:name w:val="_Style 257"/>
    <w:basedOn w:val="1"/>
    <w:next w:val="1"/>
    <w:qFormat/>
    <w:uiPriority w:val="0"/>
    <w:pPr>
      <w:pBdr>
        <w:bottom w:val="single" w:color="auto" w:sz="6" w:space="1"/>
      </w:pBdr>
      <w:jc w:val="center"/>
    </w:pPr>
    <w:rPr>
      <w:rFonts w:ascii="Arial" w:eastAsia="SimSun"/>
      <w:vanish/>
      <w:sz w:val="16"/>
    </w:rPr>
  </w:style>
  <w:style w:type="paragraph" w:customStyle="1" w:styleId="259">
    <w:name w:val="_Style 258"/>
    <w:basedOn w:val="1"/>
    <w:next w:val="1"/>
    <w:qFormat/>
    <w:uiPriority w:val="0"/>
    <w:pPr>
      <w:pBdr>
        <w:top w:val="single" w:color="auto" w:sz="6" w:space="1"/>
      </w:pBdr>
      <w:jc w:val="center"/>
    </w:pPr>
    <w:rPr>
      <w:rFonts w:ascii="Arial" w:eastAsia="SimSun"/>
      <w:vanish/>
      <w:sz w:val="16"/>
    </w:rPr>
  </w:style>
  <w:style w:type="table" w:customStyle="1" w:styleId="260">
    <w:name w:val="_Style 11"/>
    <w:basedOn w:val="12"/>
    <w:uiPriority w:val="0"/>
    <w:tblPr>
      <w:tblCellMar>
        <w:left w:w="115" w:type="dxa"/>
        <w:right w:w="115" w:type="dxa"/>
      </w:tblCellMar>
    </w:tblPr>
  </w:style>
  <w:style w:type="table" w:customStyle="1" w:styleId="261">
    <w:name w:val="_Style 12"/>
    <w:basedOn w:val="12"/>
    <w:uiPriority w:val="0"/>
    <w:tblPr>
      <w:tblCellMar>
        <w:left w:w="36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atherkey\Desktop\Free%20Project%20Sign-Off%20Templates\IC-Simple-Project-Sign-Off-Sheet-11340_WORD.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7487</Words>
  <Characters>37232</Characters>
  <Lines>0</Lines>
  <Paragraphs>0</Paragraphs>
  <TotalTime>0</TotalTime>
  <ScaleCrop>false</ScaleCrop>
  <LinksUpToDate>false</LinksUpToDate>
  <CharactersWithSpaces>44617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2023-02-08T10:37:00Z</dcterms:created>
  <dc:creator>KIIT01</dc:creator>
  <cp:lastModifiedBy>SHARMISTHA PANDA PANDA</cp:lastModifiedBy>
  <dcterms:modified xsi:type="dcterms:W3CDTF">2023-06-08T11:49:52Z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B6D6CF57E8D24271B91B84A1B804305C</vt:lpwstr>
  </property>
</Properties>
</file>