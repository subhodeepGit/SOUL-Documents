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before="365" w:after="40" w:line="360" w:lineRule="auto"/>
        <w:ind w:left="-360" w:firstLine="0"/>
        <w:jc w:val="center"/>
        <w:rPr>
          <w:b/>
          <w:color w:val="000000"/>
          <w:sz w:val="40"/>
          <w:szCs w:val="40"/>
        </w:rPr>
      </w:pPr>
      <w:bookmarkStart w:id="0" w:name="_heading=h.gjdgxs" w:colFirst="0" w:colLast="0"/>
      <w:bookmarkEnd w:id="0"/>
      <w:r>
        <w:rPr>
          <w:b/>
          <w:color w:val="000000"/>
          <w:sz w:val="40"/>
          <w:szCs w:val="40"/>
          <w:rtl w:val="0"/>
        </w:rPr>
        <w:t>User Manual</w:t>
      </w:r>
    </w:p>
    <w:p>
      <w:pPr>
        <w:widowControl w:val="0"/>
        <w:pBdr>
          <w:top w:val="none" w:color="auto" w:sz="0" w:space="0"/>
          <w:left w:val="none" w:color="auto" w:sz="0" w:space="0"/>
          <w:bottom w:val="none" w:color="auto" w:sz="0" w:space="0"/>
          <w:right w:val="none" w:color="auto" w:sz="0" w:space="0"/>
          <w:between w:val="none" w:color="auto" w:sz="0" w:space="0"/>
        </w:pBdr>
        <w:spacing w:before="365" w:after="40" w:line="360" w:lineRule="auto"/>
        <w:ind w:left="-360" w:firstLine="0"/>
        <w:jc w:val="center"/>
        <w:rPr>
          <w:b/>
          <w:color w:val="000000"/>
          <w:sz w:val="40"/>
          <w:szCs w:val="40"/>
        </w:rPr>
      </w:pPr>
      <w:r>
        <w:rPr>
          <w:b/>
          <w:color w:val="000000"/>
          <w:sz w:val="40"/>
          <w:szCs w:val="40"/>
          <w:rtl w:val="0"/>
        </w:rPr>
        <w:t>Student Lifecycle Management System</w:t>
      </w:r>
    </w:p>
    <w:p>
      <w:pPr>
        <w:widowControl w:val="0"/>
        <w:pBdr>
          <w:top w:val="none" w:color="auto" w:sz="0" w:space="0"/>
          <w:left w:val="none" w:color="auto" w:sz="0" w:space="0"/>
          <w:bottom w:val="none" w:color="auto" w:sz="0" w:space="0"/>
          <w:right w:val="none" w:color="auto" w:sz="0" w:space="0"/>
          <w:between w:val="none" w:color="auto" w:sz="0" w:space="0"/>
        </w:pBdr>
        <w:spacing w:before="365" w:after="40" w:line="360" w:lineRule="auto"/>
        <w:ind w:left="-360" w:firstLine="0"/>
        <w:jc w:val="center"/>
        <w:rPr>
          <w:b/>
          <w:color w:val="000000"/>
          <w:sz w:val="40"/>
          <w:szCs w:val="40"/>
        </w:rPr>
      </w:pPr>
      <w:r>
        <w:rPr>
          <w:b/>
          <w:color w:val="000000"/>
          <w:sz w:val="40"/>
          <w:szCs w:val="40"/>
          <w:rtl w:val="0"/>
        </w:rPr>
        <w:t>Module-Examination</w:t>
      </w:r>
    </w:p>
    <w:p>
      <w:pPr>
        <w:widowControl w:val="0"/>
        <w:pBdr>
          <w:top w:val="none" w:color="auto" w:sz="0" w:space="0"/>
          <w:left w:val="none" w:color="auto" w:sz="0" w:space="0"/>
          <w:bottom w:val="none" w:color="auto" w:sz="0" w:space="0"/>
          <w:right w:val="none" w:color="auto" w:sz="0" w:space="0"/>
          <w:between w:val="none" w:color="auto" w:sz="0" w:space="0"/>
        </w:pBdr>
        <w:spacing w:before="269" w:after="40" w:line="360" w:lineRule="auto"/>
        <w:ind w:left="-360" w:firstLine="0"/>
        <w:jc w:val="center"/>
        <w:rPr>
          <w:b/>
          <w:color w:val="000000"/>
          <w:sz w:val="40"/>
          <w:szCs w:val="40"/>
        </w:rPr>
      </w:pPr>
      <w:r>
        <w:rPr>
          <w:b/>
          <w:color w:val="000000"/>
          <w:sz w:val="40"/>
          <w:szCs w:val="40"/>
          <w:rtl w:val="0"/>
        </w:rPr>
        <w:t>February 2021, Version-1.0</w:t>
      </w: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jc w:val="center"/>
        <w:rPr>
          <w:b/>
          <w:color w:val="000000"/>
          <w:sz w:val="40"/>
          <w:szCs w:val="40"/>
        </w:rPr>
      </w:pPr>
      <w:r>
        <w:drawing>
          <wp:anchor distT="0" distB="0" distL="114300" distR="114300" simplePos="0" relativeHeight="251659264" behindDoc="0" locked="0" layoutInCell="1" allowOverlap="1">
            <wp:simplePos x="0" y="0"/>
            <wp:positionH relativeFrom="column">
              <wp:posOffset>2012950</wp:posOffset>
            </wp:positionH>
            <wp:positionV relativeFrom="paragraph">
              <wp:posOffset>361950</wp:posOffset>
            </wp:positionV>
            <wp:extent cx="1704975" cy="1726565"/>
            <wp:effectExtent l="0" t="0" r="0" b="0"/>
            <wp:wrapSquare wrapText="bothSides"/>
            <wp:docPr id="83"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1.jpg" descr="Logo, icon&#10;&#10;Description automatically generated"/>
                    <pic:cNvPicPr preferRelativeResize="0"/>
                  </pic:nvPicPr>
                  <pic:blipFill>
                    <a:blip r:embed="rId7"/>
                    <a:srcRect/>
                    <a:stretch>
                      <a:fillRect/>
                    </a:stretch>
                  </pic:blipFill>
                  <pic:spPr>
                    <a:xfrm>
                      <a:off x="0" y="0"/>
                      <a:ext cx="1704975" cy="1726565"/>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jc w:val="center"/>
        <w:rPr>
          <w:b/>
          <w:color w:val="000000"/>
          <w:sz w:val="40"/>
          <w:szCs w:val="40"/>
        </w:rPr>
      </w:pP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jc w:val="center"/>
        <w:rPr>
          <w:b/>
          <w:color w:val="000000"/>
          <w:sz w:val="40"/>
          <w:szCs w:val="40"/>
        </w:rPr>
      </w:pP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jc w:val="center"/>
        <w:rPr>
          <w:b/>
          <w:color w:val="000000"/>
          <w:sz w:val="40"/>
          <w:szCs w:val="40"/>
        </w:rPr>
      </w:pP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jc w:val="center"/>
        <w:rPr>
          <w:b/>
          <w:color w:val="000000"/>
          <w:sz w:val="40"/>
          <w:szCs w:val="40"/>
        </w:rPr>
      </w:pPr>
      <w:r>
        <w:rPr>
          <w:b/>
          <w:color w:val="000000"/>
          <w:sz w:val="40"/>
          <w:szCs w:val="40"/>
          <w:rtl w:val="0"/>
        </w:rPr>
        <w:t>Sustainable Outreach and Universal Leadership Limited</w:t>
      </w: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360" w:firstLine="0"/>
        <w:rPr>
          <w:b/>
          <w:color w:val="000000"/>
          <w:sz w:val="40"/>
          <w:szCs w:val="40"/>
        </w:rPr>
      </w:pPr>
    </w:p>
    <w:p>
      <w:pPr>
        <w:ind w:left="-360" w:firstLine="0"/>
        <w:rPr>
          <w:b/>
          <w:color w:val="000000"/>
          <w:sz w:val="40"/>
          <w:szCs w:val="40"/>
        </w:rPr>
      </w:pPr>
    </w:p>
    <w:p>
      <w:pPr>
        <w:spacing w:after="160" w:line="259" w:lineRule="auto"/>
        <w:ind w:left="-360" w:firstLine="0"/>
        <w:jc w:val="left"/>
        <w:rPr>
          <w:b/>
          <w:color w:val="000000"/>
          <w:sz w:val="28"/>
          <w:szCs w:val="28"/>
        </w:rPr>
      </w:pPr>
    </w:p>
    <w:p>
      <w:pPr>
        <w:spacing w:after="160" w:line="259" w:lineRule="auto"/>
        <w:ind w:left="-360" w:firstLine="0"/>
        <w:jc w:val="left"/>
        <w:rPr>
          <w:b/>
          <w:color w:val="000000"/>
          <w:sz w:val="28"/>
          <w:szCs w:val="28"/>
        </w:rPr>
      </w:pPr>
    </w:p>
    <w:p>
      <w:pPr>
        <w:spacing w:after="160" w:line="259" w:lineRule="auto"/>
        <w:ind w:left="-360" w:firstLine="0"/>
        <w:jc w:val="left"/>
        <w:rPr>
          <w:b/>
          <w:color w:val="000000"/>
          <w:sz w:val="28"/>
          <w:szCs w:val="28"/>
        </w:rPr>
      </w:pPr>
    </w:p>
    <w:p>
      <w:pPr>
        <w:spacing w:after="160" w:line="259" w:lineRule="auto"/>
        <w:ind w:left="-360" w:firstLine="0"/>
        <w:jc w:val="left"/>
        <w:rPr>
          <w:b/>
          <w:color w:val="000000"/>
          <w:sz w:val="28"/>
          <w:szCs w:val="28"/>
        </w:rPr>
      </w:pPr>
      <w:r>
        <w:rPr>
          <w:b/>
          <w:color w:val="000000"/>
          <w:sz w:val="28"/>
          <w:szCs w:val="28"/>
          <w:rtl w:val="0"/>
        </w:rPr>
        <w:t>Sign off Date</w:t>
      </w:r>
      <w:r>
        <w:rPr>
          <w:b/>
          <w:color w:val="000000"/>
          <w:sz w:val="28"/>
          <w:szCs w:val="28"/>
          <w:rtl w:val="0"/>
        </w:rPr>
        <w:tab/>
      </w:r>
      <w:r>
        <w:rPr>
          <w:b/>
          <w:color w:val="000000"/>
          <w:sz w:val="28"/>
          <w:szCs w:val="28"/>
          <w:rtl w:val="0"/>
        </w:rPr>
        <w:tab/>
      </w:r>
      <w:r>
        <w:rPr>
          <w:b/>
          <w:color w:val="000000"/>
          <w:sz w:val="28"/>
          <w:szCs w:val="28"/>
          <w:rtl w:val="0"/>
        </w:rPr>
        <w:t xml:space="preserve">    Signature Client</w:t>
      </w:r>
      <w:r>
        <w:rPr>
          <w:b/>
          <w:color w:val="000000"/>
          <w:sz w:val="28"/>
          <w:szCs w:val="28"/>
          <w:rtl w:val="0"/>
        </w:rPr>
        <w:tab/>
      </w:r>
      <w:r>
        <w:rPr>
          <w:b/>
          <w:color w:val="000000"/>
          <w:sz w:val="28"/>
          <w:szCs w:val="28"/>
          <w:rtl w:val="0"/>
        </w:rPr>
        <w:tab/>
      </w:r>
      <w:r>
        <w:rPr>
          <w:b/>
          <w:color w:val="000000"/>
          <w:sz w:val="28"/>
          <w:szCs w:val="28"/>
          <w:rtl w:val="0"/>
        </w:rPr>
        <w:tab/>
      </w:r>
      <w:r>
        <w:rPr>
          <w:b/>
          <w:color w:val="000000"/>
          <w:sz w:val="28"/>
          <w:szCs w:val="28"/>
          <w:rtl w:val="0"/>
        </w:rPr>
        <w:t>Signature Consulting</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360" w:right="-613" w:firstLine="0"/>
        <w:jc w:val="both"/>
        <w:rPr>
          <w:rFonts w:ascii="Trebuchet MS" w:hAnsi="Trebuchet MS" w:eastAsia="Trebuchet MS" w:cs="Trebuchet MS"/>
          <w:b w:val="0"/>
          <w:i w:val="0"/>
          <w:smallCaps w:val="0"/>
          <w:strike w:val="0"/>
          <w:color w:val="2F5496"/>
          <w:u w:val="none"/>
          <w:shd w:val="clear" w:fill="auto"/>
          <w:vertAlign w:val="baseline"/>
        </w:rPr>
      </w:pPr>
      <w:r>
        <w:rPr>
          <w:rFonts w:ascii="Trebuchet MS" w:hAnsi="Trebuchet MS" w:eastAsia="Trebuchet MS" w:cs="Trebuchet MS"/>
          <w:b w:val="0"/>
          <w:i w:val="0"/>
          <w:smallCaps w:val="0"/>
          <w:strike w:val="0"/>
          <w:color w:val="2F5496"/>
          <w:u w:val="none"/>
          <w:shd w:val="clear" w:fill="auto"/>
          <w:vertAlign w:val="baseline"/>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6"/>
            </w:tabs>
            <w:spacing w:before="0" w:after="100" w:line="276" w:lineRule="auto"/>
            <w:ind w:left="-360" w:right="-613" w:firstLine="0"/>
            <w:jc w:val="both"/>
            <w:rPr>
              <w:rFonts w:ascii="Calibri" w:hAnsi="Calibri" w:eastAsia="Calibri" w:cs="Calibri"/>
              <w:b w:val="0"/>
              <w:i w:val="0"/>
              <w:smallCaps w:val="0"/>
              <w:strike w:val="0"/>
              <w:color w:val="000000"/>
              <w:sz w:val="20"/>
              <w:szCs w:val="20"/>
              <w:u w:val="none"/>
              <w:shd w:val="clear" w:fill="auto"/>
              <w:vertAlign w:val="baseline"/>
            </w:rPr>
          </w:pPr>
          <w:r>
            <w:fldChar w:fldCharType="begin"/>
          </w:r>
          <w:r>
            <w:instrText xml:space="preserve"> TOC \h \u \z </w:instrText>
          </w:r>
          <w:r>
            <w:fldChar w:fldCharType="separate"/>
          </w:r>
          <w:r>
            <w:rPr>
              <w:rFonts w:ascii="Trebuchet MS" w:hAnsi="Trebuchet MS" w:eastAsia="Trebuchet MS" w:cs="Trebuchet MS"/>
              <w:b w:val="0"/>
              <w:i w:val="0"/>
              <w:smallCaps w:val="0"/>
              <w:strike w:val="0"/>
              <w:color w:val="2F5496"/>
              <w:sz w:val="20"/>
              <w:szCs w:val="20"/>
              <w:shd w:val="clear" w:fill="auto"/>
              <w:vertAlign w:val="baseline"/>
              <w:rtl w:val="0"/>
            </w:rPr>
            <w:t>About this Manual</w:t>
          </w:r>
          <w:r>
            <w:rPr>
              <w:rFonts w:ascii="Trebuchet MS" w:hAnsi="Trebuchet MS" w:eastAsia="Trebuchet MS" w:cs="Trebuchet MS"/>
              <w:b w:val="0"/>
              <w:i w:val="0"/>
              <w:smallCaps w:val="0"/>
              <w:strike w:val="0"/>
              <w:color w:val="2F5496"/>
              <w:sz w:val="20"/>
              <w:szCs w:val="20"/>
              <w:shd w:val="clear" w:fill="auto"/>
              <w:vertAlign w:val="baseline"/>
              <w:rtl w:val="0"/>
            </w:rPr>
            <w:tab/>
          </w:r>
          <w:r>
            <w:rPr>
              <w:rFonts w:ascii="Trebuchet MS" w:hAnsi="Trebuchet MS" w:eastAsia="Trebuchet MS" w:cs="Trebuchet MS"/>
              <w:b w:val="0"/>
              <w:i w:val="0"/>
              <w:smallCaps w:val="0"/>
              <w:strike w:val="0"/>
              <w:color w:val="2F5496"/>
              <w:sz w:val="20"/>
              <w:szCs w:val="20"/>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6"/>
            </w:tabs>
            <w:spacing w:before="0" w:after="100" w:line="276" w:lineRule="auto"/>
            <w:ind w:left="-360" w:right="-613" w:firstLine="0"/>
            <w:jc w:val="both"/>
            <w:rPr>
              <w:sz w:val="20"/>
              <w:szCs w:val="20"/>
            </w:rPr>
          </w:pPr>
          <w:r>
            <w:fldChar w:fldCharType="begin"/>
          </w:r>
          <w:r>
            <w:instrText xml:space="preserve"> HYPERLINK \l "_heading=h.1fob9te" \h </w:instrText>
          </w:r>
          <w:r>
            <w:fldChar w:fldCharType="separate"/>
          </w:r>
          <w:r>
            <w:rPr>
              <w:i w:val="0"/>
              <w:smallCaps w:val="0"/>
              <w:strike w:val="0"/>
              <w:color w:val="000000"/>
              <w:sz w:val="20"/>
              <w:szCs w:val="20"/>
              <w:u w:val="none"/>
              <w:shd w:val="clear" w:fill="auto"/>
              <w:vertAlign w:val="baseline"/>
              <w:rtl w:val="0"/>
            </w:rPr>
            <w:t>Modu</w:t>
          </w:r>
          <w:r>
            <w:rPr>
              <w:i w:val="0"/>
              <w:smallCaps w:val="0"/>
              <w:strike w:val="0"/>
              <w:color w:val="000000"/>
              <w:sz w:val="20"/>
              <w:szCs w:val="20"/>
              <w:u w:val="none"/>
              <w:shd w:val="clear" w:fill="auto"/>
              <w:vertAlign w:val="baseline"/>
              <w:rtl w:val="0"/>
            </w:rPr>
            <w:fldChar w:fldCharType="end"/>
          </w:r>
          <w:r>
            <w:fldChar w:fldCharType="begin"/>
          </w:r>
          <w:r>
            <w:instrText xml:space="preserve"> HYPERLINK \l "_heading=h.1fob9te" \h </w:instrText>
          </w:r>
          <w:r>
            <w:fldChar w:fldCharType="separate"/>
          </w:r>
          <w:r>
            <w:rPr>
              <w:sz w:val="20"/>
              <w:szCs w:val="20"/>
              <w:rtl w:val="0"/>
            </w:rPr>
            <w:t>le: Examination</w:t>
          </w:r>
          <w:r>
            <w:rPr>
              <w:sz w:val="20"/>
              <w:szCs w:val="20"/>
              <w:rtl w:val="0"/>
            </w:rPr>
            <w:tab/>
          </w:r>
          <w:r>
            <w:rPr>
              <w:sz w:val="20"/>
              <w:szCs w:val="20"/>
              <w:rtl w:val="0"/>
            </w:rPr>
            <w:t>4</w:t>
          </w:r>
          <w:r>
            <w:rPr>
              <w:sz w:val="20"/>
              <w:szCs w:val="20"/>
              <w:rtl w:val="0"/>
            </w:rPr>
            <w:fldChar w:fldCharType="end"/>
          </w:r>
        </w:p>
        <w:p>
          <w:pPr>
            <w:tabs>
              <w:tab w:val="left" w:pos="0"/>
              <w:tab w:val="right" w:pos="9016"/>
            </w:tabs>
            <w:spacing w:after="100"/>
            <w:ind w:left="-360" w:right="-755" w:firstLine="0"/>
            <w:rPr>
              <w:sz w:val="20"/>
              <w:szCs w:val="20"/>
            </w:rPr>
          </w:pPr>
          <w:r>
            <w:fldChar w:fldCharType="begin"/>
          </w:r>
          <w:r>
            <w:instrText xml:space="preserve"> HYPERLINK \l "_heading=h.3znysh7" \h </w:instrText>
          </w:r>
          <w:r>
            <w:fldChar w:fldCharType="separate"/>
          </w:r>
          <w:r>
            <w:rPr>
              <w:sz w:val="20"/>
              <w:szCs w:val="20"/>
              <w:rtl w:val="0"/>
            </w:rPr>
            <w:t>1. Examination Master:</w:t>
          </w:r>
          <w:r>
            <w:rPr>
              <w:sz w:val="20"/>
              <w:szCs w:val="20"/>
              <w:rtl w:val="0"/>
            </w:rPr>
            <w:tab/>
          </w:r>
          <w:r>
            <w:rPr>
              <w:sz w:val="20"/>
              <w:szCs w:val="20"/>
              <w:rtl w:val="0"/>
            </w:rPr>
            <w:t>4</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"_heading=h.2et92p0" \h </w:instrText>
          </w:r>
          <w:r>
            <w:fldChar w:fldCharType="separate"/>
          </w:r>
          <w:r>
            <w:rPr>
              <w:sz w:val="20"/>
              <w:szCs w:val="20"/>
              <w:rtl w:val="0"/>
            </w:rPr>
            <w:t>1.1 Exam Type</w:t>
          </w:r>
          <w:r>
            <w:rPr>
              <w:sz w:val="20"/>
              <w:szCs w:val="20"/>
              <w:rtl w:val="0"/>
            </w:rPr>
            <w:tab/>
          </w:r>
          <w:r>
            <w:rPr>
              <w:sz w:val="20"/>
              <w:szCs w:val="20"/>
              <w:rtl w:val="0"/>
            </w:rPr>
            <w:t>5</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"_heading=h.tyjcwt" \h </w:instrText>
          </w:r>
          <w:r>
            <w:fldChar w:fldCharType="separate"/>
          </w:r>
          <w:r>
            <w:rPr>
              <w:sz w:val="20"/>
              <w:szCs w:val="20"/>
              <w:rtl w:val="0"/>
            </w:rPr>
            <w:t>1.2 Assessment Criteria</w:t>
          </w:r>
          <w:r>
            <w:rPr>
              <w:sz w:val="20"/>
              <w:szCs w:val="20"/>
              <w:rtl w:val="0"/>
            </w:rPr>
            <w:tab/>
          </w:r>
          <w:r>
            <w:rPr>
              <w:sz w:val="20"/>
              <w:szCs w:val="20"/>
              <w:rtl w:val="0"/>
            </w:rPr>
            <w:t>6</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"_heading=h.3dy6vkm" \h </w:instrText>
          </w:r>
          <w:r>
            <w:fldChar w:fldCharType="separate"/>
          </w:r>
          <w:r>
            <w:rPr>
              <w:sz w:val="20"/>
              <w:szCs w:val="20"/>
              <w:rtl w:val="0"/>
            </w:rPr>
            <w:t>1.3 Grading Scale</w:t>
          </w:r>
          <w:r>
            <w:rPr>
              <w:sz w:val="20"/>
              <w:szCs w:val="20"/>
              <w:rtl w:val="0"/>
            </w:rPr>
            <w:tab/>
          </w:r>
          <w:r>
            <w:rPr>
              <w:sz w:val="20"/>
              <w:szCs w:val="20"/>
              <w:rtl w:val="0"/>
            </w:rPr>
            <w:t>6</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"_heading=h.1t3h5sf" \h </w:instrText>
          </w:r>
          <w:r>
            <w:fldChar w:fldCharType="separate"/>
          </w:r>
          <w:r>
            <w:rPr>
              <w:sz w:val="20"/>
              <w:szCs w:val="20"/>
              <w:rtl w:val="0"/>
            </w:rPr>
            <w:t>1.4 Student Exam Block Criteria</w:t>
          </w:r>
          <w:r>
            <w:rPr>
              <w:sz w:val="20"/>
              <w:szCs w:val="20"/>
              <w:rtl w:val="0"/>
            </w:rPr>
            <w:tab/>
          </w:r>
          <w:r>
            <w:rPr>
              <w:sz w:val="20"/>
              <w:szCs w:val="20"/>
              <w:rtl w:val="0"/>
            </w:rPr>
            <w:t>7</w:t>
          </w:r>
          <w:r>
            <w:rPr>
              <w:sz w:val="20"/>
              <w:szCs w:val="20"/>
              <w:rtl w:val="0"/>
            </w:rPr>
            <w:fldChar w:fldCharType="end"/>
          </w:r>
        </w:p>
        <w:p>
          <w:pPr>
            <w:tabs>
              <w:tab w:val="left" w:pos="0"/>
              <w:tab w:val="right" w:pos="9000"/>
            </w:tabs>
            <w:spacing w:after="100"/>
            <w:ind w:left="-360" w:right="-755" w:firstLine="0"/>
            <w:rPr>
              <w:sz w:val="20"/>
              <w:szCs w:val="20"/>
            </w:rPr>
          </w:pPr>
          <w:r>
            <w:fldChar w:fldCharType="begin"/>
          </w:r>
          <w:r>
            <w:instrText xml:space="preserve"> HYPERLINK \l "_heading=h.4d34og8" \h </w:instrText>
          </w:r>
          <w:r>
            <w:fldChar w:fldCharType="separate"/>
          </w:r>
          <w:r>
            <w:rPr>
              <w:sz w:val="20"/>
              <w:szCs w:val="20"/>
              <w:rtl w:val="0"/>
            </w:rPr>
            <w:t>2. Examination:</w:t>
          </w:r>
          <w:r>
            <w:rPr>
              <w:sz w:val="20"/>
              <w:szCs w:val="20"/>
              <w:rtl w:val="0"/>
            </w:rPr>
            <w:tab/>
          </w:r>
          <w:r>
            <w:rPr>
              <w:sz w:val="20"/>
              <w:szCs w:val="20"/>
              <w:rtl w:val="0"/>
            </w:rPr>
            <w:t>8</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"_heading=h.2s8eyo1" \h </w:instrText>
          </w:r>
          <w:r>
            <w:fldChar w:fldCharType="separate"/>
          </w:r>
          <w:r>
            <w:rPr>
              <w:sz w:val="20"/>
              <w:szCs w:val="20"/>
              <w:rtl w:val="0"/>
            </w:rPr>
            <w:t>2.1 Exam Declaration</w:t>
          </w:r>
          <w:r>
            <w:rPr>
              <w:sz w:val="20"/>
              <w:szCs w:val="20"/>
              <w:rtl w:val="0"/>
            </w:rPr>
            <w:tab/>
          </w:r>
          <w:r>
            <w:rPr>
              <w:sz w:val="20"/>
              <w:szCs w:val="20"/>
              <w:rtl w:val="0"/>
            </w:rPr>
            <w:t>8</w:t>
          </w:r>
          <w:r>
            <w:rPr>
              <w:sz w:val="20"/>
              <w:szCs w:val="20"/>
              <w:rtl w:val="0"/>
            </w:rPr>
            <w:fldChar w:fldCharType="end"/>
          </w:r>
        </w:p>
        <w:p>
          <w:pPr>
            <w:tabs>
              <w:tab w:val="right" w:pos="9000"/>
            </w:tabs>
            <w:spacing w:after="100"/>
            <w:ind w:left="-360" w:right="-755" w:firstLine="0"/>
            <w:rPr>
              <w:sz w:val="20"/>
              <w:szCs w:val="20"/>
            </w:rPr>
          </w:pPr>
          <w:r>
            <w:rPr>
              <w:sz w:val="20"/>
              <w:szCs w:val="20"/>
              <w:rtl w:val="0"/>
            </w:rPr>
            <w:t>2.2 Exam Application</w:t>
          </w:r>
          <w:r>
            <w:rPr>
              <w:sz w:val="20"/>
              <w:szCs w:val="20"/>
              <w:rtl w:val="0"/>
            </w:rPr>
            <w:tab/>
          </w:r>
          <w:r>
            <w:rPr>
              <w:sz w:val="20"/>
              <w:szCs w:val="20"/>
              <w:rtl w:val="0"/>
            </w:rPr>
            <w:t>9</w:t>
          </w:r>
        </w:p>
        <w:p>
          <w:pPr>
            <w:tabs>
              <w:tab w:val="right" w:pos="9000"/>
            </w:tabs>
            <w:spacing w:after="100"/>
            <w:ind w:left="-360" w:right="-755" w:firstLine="0"/>
            <w:rPr>
              <w:sz w:val="20"/>
              <w:szCs w:val="20"/>
            </w:rPr>
          </w:pPr>
          <w:r>
            <w:fldChar w:fldCharType="begin"/>
          </w:r>
          <w:r>
            <w:instrText xml:space="preserve"> HYPERLINK \l "_heading=h.lnxbz9" \h </w:instrText>
          </w:r>
          <w:r>
            <w:fldChar w:fldCharType="separate"/>
          </w:r>
          <w:r>
            <w:rPr>
              <w:sz w:val="20"/>
              <w:szCs w:val="20"/>
              <w:highlight w:val="white"/>
              <w:rtl w:val="0"/>
            </w:rPr>
            <w:t>2.3 Exam Paper Setting</w:t>
          </w:r>
          <w:r>
            <w:rPr>
              <w:sz w:val="20"/>
              <w:szCs w:val="20"/>
              <w:highlight w:val="white"/>
              <w:rtl w:val="0"/>
            </w:rPr>
            <w:fldChar w:fldCharType="end"/>
          </w:r>
          <w:r>
            <w:fldChar w:fldCharType="begin"/>
          </w:r>
          <w:r>
            <w:instrText xml:space="preserve"> HYPERLINK \l "_heading=h.lnxbz9" \h </w:instrText>
          </w:r>
          <w:r>
            <w:fldChar w:fldCharType="separate"/>
          </w:r>
          <w:r>
            <w:rPr>
              <w:sz w:val="20"/>
              <w:szCs w:val="20"/>
              <w:rtl w:val="0"/>
            </w:rPr>
            <w:tab/>
          </w:r>
          <w:r>
            <w:rPr>
              <w:sz w:val="20"/>
              <w:szCs w:val="20"/>
              <w:rtl w:val="0"/>
            </w:rPr>
            <w:t>11</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"_heading=h.35nkun2" \h </w:instrText>
          </w:r>
          <w:r>
            <w:fldChar w:fldCharType="separate"/>
          </w:r>
          <w:r>
            <w:rPr>
              <w:sz w:val="20"/>
              <w:szCs w:val="20"/>
              <w:highlight w:val="white"/>
              <w:rtl w:val="0"/>
            </w:rPr>
            <w:t>2.4 Exam Block List</w:t>
          </w:r>
          <w:r>
            <w:rPr>
              <w:sz w:val="20"/>
              <w:szCs w:val="20"/>
              <w:highlight w:val="white"/>
              <w:rtl w:val="0"/>
            </w:rPr>
            <w:fldChar w:fldCharType="end"/>
          </w:r>
          <w:r>
            <w:fldChar w:fldCharType="begin"/>
          </w:r>
          <w:r>
            <w:instrText xml:space="preserve"> HYPERLINK \l "_heading=h.35nkun2" \h </w:instrText>
          </w:r>
          <w:r>
            <w:fldChar w:fldCharType="separate"/>
          </w:r>
          <w:r>
            <w:rPr>
              <w:sz w:val="20"/>
              <w:szCs w:val="20"/>
              <w:rtl w:val="0"/>
            </w:rPr>
            <w:tab/>
          </w:r>
          <w:r>
            <w:rPr>
              <w:sz w:val="20"/>
              <w:szCs w:val="20"/>
              <w:rtl w:val="0"/>
            </w:rPr>
            <w:t>12</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"_heading=h.1ksv4uv" \h </w:instrText>
          </w:r>
          <w:r>
            <w:fldChar w:fldCharType="separate"/>
          </w:r>
          <w:r>
            <w:rPr>
              <w:sz w:val="20"/>
              <w:szCs w:val="20"/>
              <w:highlight w:val="white"/>
              <w:rtl w:val="0"/>
            </w:rPr>
            <w:t>2.5 Admit Card</w:t>
          </w:r>
          <w:r>
            <w:rPr>
              <w:sz w:val="20"/>
              <w:szCs w:val="20"/>
              <w:highlight w:val="white"/>
              <w:rtl w:val="0"/>
            </w:rPr>
            <w:fldChar w:fldCharType="end"/>
          </w:r>
          <w:r>
            <w:fldChar w:fldCharType="begin"/>
          </w:r>
          <w:r>
            <w:instrText xml:space="preserve"> HYPERLINK \l "_heading=h.1ksv4uv" \h </w:instrText>
          </w:r>
          <w:r>
            <w:fldChar w:fldCharType="separate"/>
          </w:r>
          <w:r>
            <w:rPr>
              <w:sz w:val="20"/>
              <w:szCs w:val="20"/>
              <w:rtl w:val="0"/>
            </w:rPr>
            <w:tab/>
          </w:r>
          <w:r>
            <w:rPr>
              <w:sz w:val="20"/>
              <w:szCs w:val="20"/>
              <w:rtl w:val="0"/>
            </w:rPr>
            <w:t>12</w:t>
          </w:r>
          <w:r>
            <w:rPr>
              <w:sz w:val="20"/>
              <w:szCs w:val="20"/>
              <w:rtl w:val="0"/>
            </w:rPr>
            <w:fldChar w:fldCharType="end"/>
          </w:r>
        </w:p>
        <w:p>
          <w:pPr>
            <w:tabs>
              <w:tab w:val="left" w:pos="0"/>
              <w:tab w:val="right" w:pos="9000"/>
            </w:tabs>
            <w:spacing w:after="100"/>
            <w:ind w:left="-360" w:right="-755" w:firstLine="0"/>
            <w:rPr>
              <w:sz w:val="20"/>
              <w:szCs w:val="20"/>
            </w:rPr>
          </w:pPr>
          <w:r>
            <w:fldChar w:fldCharType="begin"/>
          </w:r>
          <w:r>
            <w:instrText xml:space="preserve"> HYPERLINK \l "_heading=h.4i7ojhp" \h </w:instrText>
          </w:r>
          <w:r>
            <w:fldChar w:fldCharType="separate"/>
          </w:r>
          <w:r>
            <w:rPr>
              <w:sz w:val="20"/>
              <w:szCs w:val="20"/>
              <w:highlight w:val="white"/>
              <w:rtl w:val="0"/>
            </w:rPr>
            <w:t>3.</w:t>
          </w:r>
          <w:r>
            <w:rPr>
              <w:sz w:val="20"/>
              <w:szCs w:val="20"/>
              <w:highlight w:val="white"/>
              <w:rtl w:val="0"/>
            </w:rPr>
            <w:fldChar w:fldCharType="end"/>
          </w:r>
          <w:r>
            <w:fldChar w:fldCharType="begin"/>
          </w:r>
          <w:r>
            <w:instrText xml:space="preserve"> HYPERLINK \l "_heading=h.4i7ojhp" \h </w:instrText>
          </w:r>
          <w:r>
            <w:fldChar w:fldCharType="separate"/>
          </w:r>
          <w:r>
            <w:rPr>
              <w:sz w:val="20"/>
              <w:szCs w:val="20"/>
              <w:rtl w:val="0"/>
            </w:rPr>
            <w:t xml:space="preserve"> </w:t>
          </w:r>
          <w:r>
            <w:rPr>
              <w:sz w:val="20"/>
              <w:szCs w:val="20"/>
              <w:rtl w:val="0"/>
            </w:rPr>
            <w:fldChar w:fldCharType="end"/>
          </w:r>
          <w:r>
            <w:fldChar w:fldCharType="begin"/>
          </w:r>
          <w:r>
            <w:instrText xml:space="preserve"> HYPERLINK \l "_heading=h.4i7ojhp" \h </w:instrText>
          </w:r>
          <w:r>
            <w:fldChar w:fldCharType="separate"/>
          </w:r>
          <w:r>
            <w:rPr>
              <w:sz w:val="20"/>
              <w:szCs w:val="20"/>
              <w:highlight w:val="white"/>
              <w:rtl w:val="0"/>
            </w:rPr>
            <w:t>Assessment</w:t>
          </w:r>
          <w:r>
            <w:rPr>
              <w:sz w:val="20"/>
              <w:szCs w:val="20"/>
              <w:highlight w:val="white"/>
              <w:rtl w:val="0"/>
            </w:rPr>
            <w:fldChar w:fldCharType="end"/>
          </w:r>
          <w:r>
            <w:fldChar w:fldCharType="begin"/>
          </w:r>
          <w:r>
            <w:instrText xml:space="preserve"> HYPERLINK \l "_heading=h.4i7ojhp" \h </w:instrText>
          </w:r>
          <w:r>
            <w:fldChar w:fldCharType="separate"/>
          </w:r>
          <w:r>
            <w:rPr>
              <w:sz w:val="20"/>
              <w:szCs w:val="20"/>
              <w:rtl w:val="0"/>
            </w:rPr>
            <w:tab/>
          </w:r>
          <w:r>
            <w:rPr>
              <w:sz w:val="20"/>
              <w:szCs w:val="20"/>
              <w:rtl w:val="0"/>
            </w:rPr>
            <w:t>1</w:t>
          </w:r>
          <w:r>
            <w:rPr>
              <w:sz w:val="20"/>
              <w:szCs w:val="20"/>
              <w:rtl w:val="0"/>
            </w:rPr>
            <w:fldChar w:fldCharType="end"/>
          </w:r>
          <w:r>
            <w:rPr>
              <w:sz w:val="20"/>
              <w:szCs w:val="20"/>
              <w:rtl w:val="0"/>
            </w:rPr>
            <w:t>4</w:t>
          </w:r>
        </w:p>
        <w:p>
          <w:pPr>
            <w:tabs>
              <w:tab w:val="left" w:pos="880"/>
              <w:tab w:val="right" w:pos="9000"/>
            </w:tabs>
            <w:spacing w:after="100"/>
            <w:ind w:left="-360" w:right="-755" w:firstLine="0"/>
            <w:rPr>
              <w:sz w:val="20"/>
              <w:szCs w:val="20"/>
            </w:rPr>
          </w:pPr>
          <w:r>
            <w:fldChar w:fldCharType="begin"/>
          </w:r>
          <w:r>
            <w:instrText xml:space="preserve"> HYPERLINK \l "_heading=h.2xcytpi" \h </w:instrText>
          </w:r>
          <w:r>
            <w:fldChar w:fldCharType="separate"/>
          </w:r>
          <w:r>
            <w:rPr>
              <w:sz w:val="20"/>
              <w:szCs w:val="20"/>
              <w:highlight w:val="white"/>
              <w:rtl w:val="0"/>
            </w:rPr>
            <w:t>3.1 Exam Evaluation Plan</w:t>
          </w:r>
          <w:r>
            <w:rPr>
              <w:sz w:val="20"/>
              <w:szCs w:val="20"/>
              <w:highlight w:val="white"/>
              <w:rtl w:val="0"/>
            </w:rPr>
            <w:fldChar w:fldCharType="end"/>
          </w:r>
          <w:r>
            <w:rPr>
              <w:sz w:val="20"/>
              <w:szCs w:val="20"/>
              <w:rtl w:val="0"/>
            </w:rPr>
            <w:tab/>
          </w:r>
          <w:r>
            <w:rPr>
              <w:sz w:val="20"/>
              <w:szCs w:val="20"/>
              <w:rtl w:val="0"/>
            </w:rPr>
            <w:t>14</w:t>
          </w:r>
        </w:p>
        <w:p>
          <w:pPr>
            <w:tabs>
              <w:tab w:val="left" w:pos="880"/>
              <w:tab w:val="right" w:pos="9000"/>
            </w:tabs>
            <w:spacing w:after="100"/>
            <w:ind w:left="-360" w:right="-755" w:firstLine="0"/>
            <w:rPr>
              <w:sz w:val="20"/>
              <w:szCs w:val="20"/>
            </w:rPr>
          </w:pPr>
          <w:r>
            <w:fldChar w:fldCharType="begin"/>
          </w:r>
          <w:r>
            <w:instrText xml:space="preserve"> HYPERLINK \l "_heading=h.3as4poj" \h </w:instrText>
          </w:r>
          <w:r>
            <w:fldChar w:fldCharType="separate"/>
          </w:r>
          <w:r>
            <w:rPr>
              <w:sz w:val="20"/>
              <w:szCs w:val="20"/>
              <w:rtl w:val="0"/>
            </w:rPr>
            <w:t>3.2 Criteria-wise Evaluation</w:t>
          </w:r>
          <w:r>
            <w:rPr>
              <w:sz w:val="20"/>
              <w:szCs w:val="20"/>
              <w:rtl w:val="0"/>
            </w:rPr>
            <w:fldChar w:fldCharType="end"/>
          </w:r>
          <w:r>
            <w:rPr>
              <w:sz w:val="20"/>
              <w:szCs w:val="20"/>
              <w:rtl w:val="0"/>
            </w:rPr>
            <w:tab/>
          </w:r>
          <w:r>
            <w:rPr>
              <w:sz w:val="20"/>
              <w:szCs w:val="20"/>
              <w:rtl w:val="0"/>
            </w:rPr>
            <w:t>16</w:t>
          </w:r>
        </w:p>
        <w:p>
          <w:pPr>
            <w:tabs>
              <w:tab w:val="left" w:pos="880"/>
              <w:tab w:val="right" w:pos="9000"/>
            </w:tabs>
            <w:spacing w:after="100"/>
            <w:ind w:left="-360" w:right="-755" w:firstLine="0"/>
            <w:rPr>
              <w:sz w:val="20"/>
              <w:szCs w:val="20"/>
            </w:rPr>
          </w:pPr>
          <w:r>
            <w:fldChar w:fldCharType="begin"/>
          </w:r>
          <w:r>
            <w:instrText xml:space="preserve"> HYPERLINK \l "_heading=h.1pxezwc" \h </w:instrText>
          </w:r>
          <w:r>
            <w:fldChar w:fldCharType="separate"/>
          </w:r>
          <w:r>
            <w:rPr>
              <w:sz w:val="20"/>
              <w:szCs w:val="20"/>
              <w:rtl w:val="0"/>
            </w:rPr>
            <w:t>3.3 Continuous Evaluation</w:t>
          </w:r>
          <w:r>
            <w:rPr>
              <w:sz w:val="20"/>
              <w:szCs w:val="20"/>
              <w:rtl w:val="0"/>
            </w:rPr>
            <w:tab/>
          </w:r>
          <w:r>
            <w:rPr>
              <w:sz w:val="20"/>
              <w:szCs w:val="20"/>
              <w:rtl w:val="0"/>
            </w:rPr>
            <w:fldChar w:fldCharType="end"/>
          </w:r>
          <w:r>
            <w:rPr>
              <w:sz w:val="20"/>
              <w:szCs w:val="20"/>
              <w:rtl w:val="0"/>
            </w:rPr>
            <w:t>17</w:t>
          </w:r>
        </w:p>
        <w:p>
          <w:pPr>
            <w:tabs>
              <w:tab w:val="left" w:pos="880"/>
              <w:tab w:val="right" w:pos="9000"/>
            </w:tabs>
            <w:spacing w:after="100"/>
            <w:ind w:left="-360" w:right="-755" w:firstLine="0"/>
            <w:rPr>
              <w:sz w:val="20"/>
              <w:szCs w:val="20"/>
            </w:rPr>
          </w:pPr>
          <w:r>
            <w:fldChar w:fldCharType="begin"/>
          </w:r>
          <w:r>
            <w:instrText xml:space="preserve"> HYPERLINK \l "_heading=h.49x2ik5" \h </w:instrText>
          </w:r>
          <w:r>
            <w:fldChar w:fldCharType="separate"/>
          </w:r>
          <w:r>
            <w:rPr>
              <w:sz w:val="20"/>
              <w:szCs w:val="20"/>
              <w:rtl w:val="0"/>
            </w:rPr>
            <w:t>3.4 Final Exam Result</w:t>
          </w:r>
          <w:r>
            <w:rPr>
              <w:sz w:val="20"/>
              <w:szCs w:val="20"/>
              <w:rtl w:val="0"/>
            </w:rPr>
            <w:tab/>
          </w:r>
          <w:r>
            <w:rPr>
              <w:sz w:val="20"/>
              <w:szCs w:val="20"/>
              <w:rtl w:val="0"/>
            </w:rPr>
            <w:fldChar w:fldCharType="end"/>
          </w:r>
          <w:r>
            <w:rPr>
              <w:sz w:val="20"/>
              <w:szCs w:val="20"/>
              <w:rtl w:val="0"/>
            </w:rPr>
            <w:t>19</w:t>
          </w:r>
        </w:p>
        <w:p>
          <w:pPr>
            <w:tabs>
              <w:tab w:val="left" w:pos="880"/>
              <w:tab w:val="right" w:pos="9000"/>
            </w:tabs>
            <w:spacing w:after="100"/>
            <w:ind w:left="-360" w:right="-755" w:firstLine="0"/>
            <w:rPr>
              <w:rFonts w:hint="default"/>
              <w:sz w:val="20"/>
              <w:szCs w:val="20"/>
              <w:lang w:val="en-IN"/>
            </w:rPr>
          </w:pPr>
          <w:r>
            <w:rPr>
              <w:sz w:val="20"/>
              <w:szCs w:val="20"/>
              <w:rtl w:val="0"/>
            </w:rPr>
            <w:t>3.5 Rank List</w:t>
          </w:r>
          <w:r>
            <w:rPr>
              <w:sz w:val="20"/>
              <w:szCs w:val="20"/>
              <w:rtl w:val="0"/>
            </w:rPr>
            <w:tab/>
          </w:r>
          <w:r>
            <w:rPr>
              <w:sz w:val="20"/>
              <w:szCs w:val="20"/>
              <w:rtl w:val="0"/>
            </w:rPr>
            <w:tab/>
          </w:r>
          <w:r>
            <w:rPr>
              <w:sz w:val="20"/>
              <w:szCs w:val="20"/>
              <w:rtl w:val="0"/>
            </w:rPr>
            <w:t>2</w:t>
          </w:r>
          <w:r>
            <w:rPr>
              <w:rFonts w:hint="default"/>
              <w:sz w:val="20"/>
              <w:szCs w:val="20"/>
              <w:rtl w:val="0"/>
              <w:lang w:val="en-IN"/>
            </w:rPr>
            <w:t>1</w:t>
          </w:r>
        </w:p>
        <w:p>
          <w:pPr>
            <w:tabs>
              <w:tab w:val="left" w:pos="0"/>
              <w:tab w:val="right" w:pos="9016"/>
            </w:tabs>
            <w:spacing w:after="100"/>
            <w:ind w:left="-360" w:right="-755" w:firstLine="0"/>
            <w:rPr>
              <w:sz w:val="20"/>
              <w:szCs w:val="20"/>
            </w:rPr>
          </w:pPr>
          <w:r>
            <w:fldChar w:fldCharType="begin"/>
          </w:r>
          <w:r>
            <w:instrText xml:space="preserve"> HYPERLINK \l "_heading=h.2p2csry" \h </w:instrText>
          </w:r>
          <w:r>
            <w:fldChar w:fldCharType="separate"/>
          </w:r>
          <w:r>
            <w:rPr>
              <w:sz w:val="20"/>
              <w:szCs w:val="20"/>
              <w:rtl w:val="0"/>
            </w:rPr>
            <w:t>4. Tools</w:t>
          </w:r>
          <w:r>
            <w:rPr>
              <w:sz w:val="20"/>
              <w:szCs w:val="20"/>
              <w:rtl w:val="0"/>
            </w:rPr>
            <w:tab/>
          </w:r>
          <w:r>
            <w:rPr>
              <w:sz w:val="20"/>
              <w:szCs w:val="20"/>
              <w:rtl w:val="0"/>
            </w:rPr>
            <w:t>2</w:t>
          </w:r>
          <w:r>
            <w:rPr>
              <w:sz w:val="20"/>
              <w:szCs w:val="20"/>
              <w:rtl w:val="0"/>
            </w:rPr>
            <w:fldChar w:fldCharType="end"/>
          </w:r>
          <w:r>
            <w:rPr>
              <w:sz w:val="20"/>
              <w:szCs w:val="20"/>
              <w:rtl w:val="0"/>
            </w:rPr>
            <w:t>1</w:t>
          </w:r>
        </w:p>
        <w:p>
          <w:pPr>
            <w:tabs>
              <w:tab w:val="left" w:pos="880"/>
              <w:tab w:val="right" w:pos="9000"/>
            </w:tabs>
            <w:spacing w:after="100"/>
            <w:ind w:left="-360" w:right="-755" w:firstLine="0"/>
            <w:rPr>
              <w:sz w:val="20"/>
              <w:szCs w:val="20"/>
            </w:rPr>
          </w:pPr>
          <w:r>
            <w:fldChar w:fldCharType="begin"/>
          </w:r>
          <w:r>
            <w:instrText xml:space="preserve"> HYPERLINK \l "_heading=h.147n2zr" \h </w:instrText>
          </w:r>
          <w:r>
            <w:fldChar w:fldCharType="separate"/>
          </w:r>
          <w:r>
            <w:rPr>
              <w:sz w:val="20"/>
              <w:szCs w:val="20"/>
              <w:rtl w:val="0"/>
            </w:rPr>
            <w:t>4.1 Criteria Wise Evaluation Tool</w:t>
          </w:r>
          <w:r>
            <w:rPr>
              <w:sz w:val="20"/>
              <w:szCs w:val="20"/>
              <w:rtl w:val="0"/>
            </w:rPr>
            <w:tab/>
          </w:r>
          <w:r>
            <w:rPr>
              <w:sz w:val="20"/>
              <w:szCs w:val="20"/>
              <w:rtl w:val="0"/>
            </w:rPr>
            <w:t>2</w:t>
          </w:r>
          <w:r>
            <w:rPr>
              <w:sz w:val="20"/>
              <w:szCs w:val="20"/>
              <w:rtl w:val="0"/>
            </w:rPr>
            <w:fldChar w:fldCharType="end"/>
          </w:r>
          <w:r>
            <w:rPr>
              <w:sz w:val="20"/>
              <w:szCs w:val="20"/>
              <w:rtl w:val="0"/>
            </w:rPr>
            <w:t>1</w:t>
          </w:r>
        </w:p>
        <w:p>
          <w:pPr>
            <w:tabs>
              <w:tab w:val="left" w:pos="880"/>
              <w:tab w:val="right" w:pos="9000"/>
            </w:tabs>
            <w:spacing w:after="100"/>
            <w:ind w:left="-360" w:right="-755" w:firstLine="0"/>
            <w:rPr>
              <w:sz w:val="20"/>
              <w:szCs w:val="20"/>
            </w:rPr>
          </w:pPr>
          <w:r>
            <w:fldChar w:fldCharType="begin"/>
          </w:r>
          <w:r>
            <w:instrText xml:space="preserve"> HYPERLINK \l "_heading=h.3o7alnk" \h </w:instrText>
          </w:r>
          <w:r>
            <w:fldChar w:fldCharType="separate"/>
          </w:r>
          <w:r>
            <w:rPr>
              <w:sz w:val="20"/>
              <w:szCs w:val="20"/>
              <w:highlight w:val="white"/>
              <w:rtl w:val="0"/>
            </w:rPr>
            <w:t>4.2 Final Result Declaration Tool</w:t>
          </w:r>
          <w:r>
            <w:rPr>
              <w:sz w:val="20"/>
              <w:szCs w:val="20"/>
              <w:highlight w:val="white"/>
              <w:rtl w:val="0"/>
            </w:rPr>
            <w:fldChar w:fldCharType="end"/>
          </w:r>
          <w:r>
            <w:fldChar w:fldCharType="begin"/>
          </w:r>
          <w:r>
            <w:instrText xml:space="preserve"> HYPERLINK \l "_heading=h.3o7alnk" \h </w:instrText>
          </w:r>
          <w:r>
            <w:fldChar w:fldCharType="separate"/>
          </w:r>
          <w:r>
            <w:rPr>
              <w:sz w:val="20"/>
              <w:szCs w:val="20"/>
              <w:rtl w:val="0"/>
            </w:rPr>
            <w:tab/>
          </w:r>
          <w:r>
            <w:rPr>
              <w:sz w:val="20"/>
              <w:szCs w:val="20"/>
              <w:rtl w:val="0"/>
            </w:rPr>
            <w:t>2</w:t>
          </w:r>
          <w:r>
            <w:rPr>
              <w:sz w:val="20"/>
              <w:szCs w:val="20"/>
              <w:rtl w:val="0"/>
            </w:rPr>
            <w:fldChar w:fldCharType="end"/>
          </w:r>
          <w:r>
            <w:rPr>
              <w:sz w:val="20"/>
              <w:szCs w:val="20"/>
              <w:rtl w:val="0"/>
            </w:rPr>
            <w:t>2</w:t>
          </w:r>
        </w:p>
        <w:p>
          <w:pPr>
            <w:tabs>
              <w:tab w:val="left" w:pos="880"/>
              <w:tab w:val="right" w:pos="9000"/>
            </w:tabs>
            <w:spacing w:after="100"/>
            <w:ind w:left="-360" w:right="-755" w:firstLine="0"/>
            <w:rPr>
              <w:sz w:val="20"/>
              <w:szCs w:val="20"/>
            </w:rPr>
          </w:pPr>
          <w:r>
            <w:rPr>
              <w:sz w:val="20"/>
              <w:szCs w:val="20"/>
              <w:rtl w:val="0"/>
            </w:rPr>
            <w:t>4.3 Result Calculation Tool</w:t>
          </w:r>
          <w:r>
            <w:rPr>
              <w:sz w:val="20"/>
              <w:szCs w:val="20"/>
              <w:rtl w:val="0"/>
            </w:rPr>
            <w:tab/>
          </w:r>
          <w:r>
            <w:rPr>
              <w:sz w:val="20"/>
              <w:szCs w:val="20"/>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left="-360" w:right="-755" w:firstLine="0"/>
            <w:jc w:val="both"/>
            <w:rPr>
              <w:rFonts w:ascii="Calibri" w:hAnsi="Calibri" w:eastAsia="Calibri" w:cs="Calibri"/>
              <w:sz w:val="20"/>
              <w:szCs w:val="20"/>
            </w:rPr>
          </w:pPr>
          <w:r>
            <w:fldChar w:fldCharType="end"/>
          </w:r>
        </w:p>
      </w:sdtContent>
    </w:sdt>
    <w:p>
      <w:pPr>
        <w:pStyle w:val="2"/>
        <w:ind w:left="0" w:leftChars="0" w:firstLine="0" w:firstLineChars="0"/>
      </w:pPr>
      <w:bookmarkStart w:id="1" w:name="_heading=h.6abmb6bh5t3m" w:colFirst="0" w:colLast="0"/>
      <w:bookmarkEnd w:id="1"/>
      <w:r>
        <w:rPr>
          <w:rtl w:val="0"/>
        </w:rPr>
        <w:t>About this Manual</w:t>
      </w:r>
    </w:p>
    <w:p>
      <w:pPr>
        <w:spacing w:before="240" w:after="240" w:line="360" w:lineRule="auto"/>
        <w:ind w:left="-360" w:firstLine="0"/>
      </w:pPr>
      <w:r>
        <w:rPr>
          <w:rtl w:val="0"/>
        </w:rPr>
        <w:t>This User Manual acts as a reference for ERP- EduLead by describing its various concepts and abilities, and by leading the user through the basics of EduLead software. It also provides a detailed reference for all of the EduLead SLCM (Student Lifecycle Management) functionalities.</w:t>
      </w:r>
    </w:p>
    <w:p>
      <w:pPr>
        <w:spacing w:before="240" w:after="240" w:line="360" w:lineRule="auto"/>
        <w:ind w:left="-360" w:firstLine="0"/>
      </w:pPr>
      <w:r>
        <w:rPr>
          <w:rtl w:val="0"/>
        </w:rPr>
        <w:t>The User Manual describes all the processes and functionalities regarding various modules and its abilities to conduct the smooth transactions and integrations within the modules.</w:t>
      </w:r>
    </w:p>
    <w:p>
      <w:pPr>
        <w:spacing w:before="240" w:after="240" w:line="360" w:lineRule="auto"/>
        <w:ind w:left="-360" w:firstLine="0"/>
      </w:pPr>
      <w:r>
        <w:rPr>
          <w:rtl w:val="0"/>
        </w:rPr>
        <w:t>The software EduLead is open-source, easy to use and customize, actively maintained, economical and well supported.</w:t>
      </w:r>
    </w:p>
    <w:p>
      <w:pPr>
        <w:spacing w:before="240" w:after="240" w:line="360" w:lineRule="auto"/>
        <w:ind w:left="-360" w:firstLine="0"/>
      </w:pPr>
      <w:r>
        <w:rPr>
          <w:rtl w:val="0"/>
        </w:rPr>
        <w:t>Throughout this manual it is assumed that the reader has a working knowledge of about Student Lifecycle Management and basic computer skills and knows how to:</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Use keyboard and mouse</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Use web browsers to access the EduLead website</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Locate, open and save data files.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Edit, cut, paste and text.</w:t>
      </w:r>
    </w:p>
    <w:p>
      <w:pPr>
        <w:spacing w:before="240" w:after="240" w:line="360" w:lineRule="auto"/>
        <w:ind w:left="-360" w:firstLine="0"/>
      </w:pPr>
      <w:r>
        <w:rPr>
          <w:rtl w:val="0"/>
        </w:rPr>
        <w:t>The SLCM consists of 3 Modules mainly: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Admission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Academics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u w:val="none"/>
        </w:rPr>
      </w:pPr>
      <w:r>
        <w:rPr>
          <w:rtl w:val="0"/>
        </w:rPr>
        <w:t>Examination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rPr>
          <w:rFonts w:ascii="Trebuchet MS" w:hAnsi="Trebuchet MS" w:eastAsia="Trebuchet MS" w:cs="Trebuchet MS"/>
          <w:b w:val="0"/>
          <w:i w:val="0"/>
          <w:smallCaps w:val="0"/>
          <w:strike w:val="0"/>
          <w:color w:val="000000"/>
          <w:sz w:val="24"/>
          <w:szCs w:val="24"/>
          <w:u w:val="none"/>
          <w:shd w:val="clear" w:fill="auto"/>
          <w:vertAlign w:val="baseline"/>
        </w:rPr>
      </w:pP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This User Manual consists of the Examination Module for End User reference and guidance. The manual describes how to use the Standard interface. As mentioned, it contains instructions that the users must follow during the operation and servicing of </w:t>
      </w:r>
      <w:r>
        <w:rPr>
          <w:rFonts w:ascii="Trebuchet MS" w:hAnsi="Trebuchet MS" w:eastAsia="Trebuchet MS" w:cs="Trebuchet MS"/>
          <w:b/>
          <w:i w:val="0"/>
          <w:smallCaps w:val="0"/>
          <w:strike w:val="0"/>
          <w:color w:val="000000"/>
          <w:sz w:val="24"/>
          <w:szCs w:val="24"/>
          <w:u w:val="none"/>
          <w:shd w:val="clear" w:fill="auto"/>
          <w:vertAlign w:val="baseline"/>
          <w:rtl w:val="0"/>
        </w:rPr>
        <w:t>EduLead</w:t>
      </w:r>
      <w:r>
        <w:rPr>
          <w:rFonts w:ascii="Trebuchet MS" w:hAnsi="Trebuchet MS" w:eastAsia="Trebuchet MS" w:cs="Trebuchet MS"/>
          <w:b w:val="0"/>
          <w:i w:val="0"/>
          <w:smallCaps w:val="0"/>
          <w:strike w:val="0"/>
          <w:color w:val="000000"/>
          <w:sz w:val="24"/>
          <w:szCs w:val="24"/>
          <w:u w:val="none"/>
          <w:shd w:val="clear" w:fill="auto"/>
          <w:vertAlign w:val="baseline"/>
          <w:rtl w:val="0"/>
        </w:rPr>
        <w:t>. Diverting from the workflow as mentioned in the user manual may result in errors and non-functioning of the software EduLead. It is advisable that the end users must abide by the instructions as mentioned in the user manual.</w:t>
      </w:r>
      <w:r>
        <w:br w:type="page"/>
      </w:r>
    </w:p>
    <w:p>
      <w:pPr>
        <w:pStyle w:val="2"/>
        <w:ind w:left="-360" w:firstLine="0"/>
      </w:pPr>
      <w:bookmarkStart w:id="2" w:name="_heading=h.1fob9te" w:colFirst="0" w:colLast="0"/>
      <w:bookmarkEnd w:id="2"/>
      <w:r>
        <w:rPr>
          <w:rtl w:val="0"/>
        </w:rPr>
        <w:t>Module: Examination</w:t>
      </w:r>
      <w:r>
        <w:drawing>
          <wp:anchor distT="0" distB="0" distL="114300" distR="114300" simplePos="0" relativeHeight="251659264" behindDoc="0" locked="0" layoutInCell="1" allowOverlap="1">
            <wp:simplePos x="0" y="0"/>
            <wp:positionH relativeFrom="column">
              <wp:posOffset>-361315</wp:posOffset>
            </wp:positionH>
            <wp:positionV relativeFrom="paragraph">
              <wp:posOffset>526415</wp:posOffset>
            </wp:positionV>
            <wp:extent cx="6410960" cy="4646295"/>
            <wp:effectExtent l="0" t="0" r="0" b="0"/>
            <wp:wrapSquare wrapText="bothSides"/>
            <wp:docPr id="70" name="image2.jpg"/>
            <wp:cNvGraphicFramePr/>
            <a:graphic xmlns:a="http://schemas.openxmlformats.org/drawingml/2006/main">
              <a:graphicData uri="http://schemas.openxmlformats.org/drawingml/2006/picture">
                <pic:pic xmlns:pic="http://schemas.openxmlformats.org/drawingml/2006/picture">
                  <pic:nvPicPr>
                    <pic:cNvPr id="70" name="image2.jpg"/>
                    <pic:cNvPicPr preferRelativeResize="0"/>
                  </pic:nvPicPr>
                  <pic:blipFill>
                    <a:blip r:embed="rId8"/>
                    <a:srcRect/>
                    <a:stretch>
                      <a:fillRect/>
                    </a:stretch>
                  </pic:blipFill>
                  <pic:spPr>
                    <a:xfrm>
                      <a:off x="0" y="0"/>
                      <a:ext cx="6410960" cy="4646295"/>
                    </a:xfrm>
                    <a:prstGeom prst="rect">
                      <a:avLst/>
                    </a:prstGeom>
                  </pic:spPr>
                </pic:pic>
              </a:graphicData>
            </a:graphic>
          </wp:anchor>
        </w:drawing>
      </w:r>
    </w:p>
    <w:p>
      <w:pPr>
        <w:ind w:left="-360" w:firstLine="0"/>
      </w:pPr>
    </w:p>
    <w:p>
      <w:pPr>
        <w:pStyle w:val="3"/>
        <w:numPr>
          <w:ilvl w:val="0"/>
          <w:numId w:val="4"/>
        </w:numPr>
        <w:ind w:left="-360" w:leftChars="0" w:right="-613" w:rightChars="0"/>
      </w:pPr>
      <w:bookmarkStart w:id="3" w:name="_heading=h.3znysh7" w:colFirst="0" w:colLast="0"/>
      <w:bookmarkEnd w:id="3"/>
      <w:r>
        <w:rPr>
          <w:rtl w:val="0"/>
        </w:rPr>
        <w:t>Examination Master:</w:t>
      </w:r>
    </w:p>
    <w:p>
      <w:pPr>
        <w:ind w:left="-360" w:firstLine="0"/>
      </w:pPr>
      <w:r>
        <w:rPr>
          <w:rtl w:val="0"/>
        </w:rPr>
        <w:t>The Examination Masters consists of transactions which would allow to determine and set the values for the Examination Module to process easily. The transactions in Examination Master consists of:</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613" w:firstLine="0"/>
        <w:jc w:val="both"/>
        <w:rPr>
          <w:rFonts w:ascii="Trebuchet MS" w:hAnsi="Trebuchet MS" w:eastAsia="Trebuchet MS" w:cs="Trebuchet MS"/>
          <w:b w:val="0"/>
          <w:i w:val="0"/>
          <w:smallCaps w:val="0"/>
          <w:strike w:val="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Exam Type</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Assessment Criteria</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Grading Scale</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pPr>
      <w:r>
        <w:rPr>
          <w:rFonts w:ascii="Trebuchet MS" w:hAnsi="Trebuchet MS" w:eastAsia="Trebuchet MS" w:cs="Trebuchet MS"/>
          <w:b w:val="0"/>
          <w:i w:val="0"/>
          <w:smallCaps w:val="0"/>
          <w:strike w:val="0"/>
          <w:color w:val="00B0F0"/>
          <w:sz w:val="24"/>
          <w:szCs w:val="24"/>
          <w:u w:val="none"/>
          <w:shd w:val="clear" w:fill="auto"/>
          <w:vertAlign w:val="baseline"/>
          <w:rtl w:val="0"/>
        </w:rPr>
        <w:t>Student Exam Block Criteria</w:t>
      </w:r>
    </w:p>
    <w:p>
      <w:pPr>
        <w:spacing w:after="160" w:line="259" w:lineRule="auto"/>
        <w:ind w:left="-360" w:right="0" w:firstLine="0"/>
        <w:jc w:val="left"/>
      </w:pPr>
      <w:r>
        <w:br w:type="page"/>
      </w:r>
    </w:p>
    <w:p>
      <w:pPr>
        <w:ind w:left="-36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161925</wp:posOffset>
            </wp:positionV>
            <wp:extent cx="5781675" cy="2743200"/>
            <wp:effectExtent l="0" t="0" r="0" b="0"/>
            <wp:wrapSquare wrapText="bothSides"/>
            <wp:docPr id="89" name="image23.png"/>
            <wp:cNvGraphicFramePr/>
            <a:graphic xmlns:a="http://schemas.openxmlformats.org/drawingml/2006/main">
              <a:graphicData uri="http://schemas.openxmlformats.org/drawingml/2006/picture">
                <pic:pic xmlns:pic="http://schemas.openxmlformats.org/drawingml/2006/picture">
                  <pic:nvPicPr>
                    <pic:cNvPr id="89" name="image23.png"/>
                    <pic:cNvPicPr preferRelativeResize="0"/>
                  </pic:nvPicPr>
                  <pic:blipFill>
                    <a:blip r:embed="rId9"/>
                    <a:srcRect l="4100" t="11711" r="1104" b="7504"/>
                    <a:stretch>
                      <a:fillRect/>
                    </a:stretch>
                  </pic:blipFill>
                  <pic:spPr>
                    <a:xfrm>
                      <a:off x="0" y="0"/>
                      <a:ext cx="5781675" cy="2743200"/>
                    </a:xfrm>
                    <a:prstGeom prst="rect">
                      <a:avLst/>
                    </a:prstGeom>
                  </pic:spPr>
                </pic:pic>
              </a:graphicData>
            </a:graphic>
          </wp:anchor>
        </w:drawing>
      </w:r>
    </w:p>
    <w:p>
      <w:pPr>
        <w:pStyle w:val="4"/>
        <w:ind w:left="-360" w:firstLine="0"/>
      </w:pPr>
      <w:bookmarkStart w:id="4" w:name="_heading=h.2et92p0" w:colFirst="0" w:colLast="0"/>
      <w:bookmarkEnd w:id="4"/>
      <w:bookmarkStart w:id="5" w:name="_heading=h.uux0cb9ltx5z" w:colFirst="0" w:colLast="0"/>
      <w:bookmarkEnd w:id="5"/>
      <w:bookmarkStart w:id="6" w:name="_heading=h.oulsb2laf5qw" w:colFirst="0" w:colLast="0"/>
      <w:bookmarkEnd w:id="6"/>
      <w:bookmarkStart w:id="7" w:name="_heading=h.hv3hauusxv48" w:colFirst="0" w:colLast="0"/>
      <w:bookmarkEnd w:id="7"/>
      <w:bookmarkStart w:id="8" w:name="_heading=h.pacaxsqtlvrc" w:colFirst="0" w:colLast="0"/>
      <w:bookmarkEnd w:id="8"/>
      <w:bookmarkStart w:id="9" w:name="_heading=h.stwetxw9mrvm" w:colFirst="0" w:colLast="0"/>
      <w:bookmarkEnd w:id="9"/>
      <w:bookmarkStart w:id="10" w:name="_heading=h.kn3v0gqcsj8v" w:colFirst="0" w:colLast="0"/>
      <w:bookmarkEnd w:id="10"/>
      <w:r>
        <w:rPr>
          <w:rtl w:val="0"/>
        </w:rPr>
        <w:t>1.1 Exam Type</w:t>
      </w:r>
    </w:p>
    <w:p>
      <w:pPr>
        <w:spacing w:after="240" w:line="360" w:lineRule="auto"/>
        <w:ind w:left="-360" w:firstLine="0"/>
      </w:pPr>
      <w:r>
        <w:rPr>
          <w:rtl w:val="0"/>
        </w:rPr>
        <w:t>The Exam Type allows you to create and set values for a particular Exam Declaration which shall be beneficial to determine the type of examinations that are being conducted and can be evaluated on the basis of it.</w:t>
      </w:r>
    </w:p>
    <w:p>
      <w:pPr>
        <w:spacing w:after="240" w:line="360" w:lineRule="auto"/>
        <w:ind w:left="-360" w:firstLine="0"/>
      </w:pPr>
      <w:r>
        <w:rPr>
          <w:rtl w:val="0"/>
        </w:rPr>
        <w:t>For example, An Exam Declaration can be classified as a Monthly Test or Final Term Examination.</w:t>
      </w:r>
    </w:p>
    <w:p>
      <w:pPr>
        <w:spacing w:after="240" w:line="360" w:lineRule="auto"/>
        <w:ind w:left="-360" w:firstLine="0"/>
      </w:pPr>
      <w:r>
        <w:rPr>
          <w:rtl w:val="0"/>
        </w:rPr>
        <w:t>To access Exam Type list, go to:</w:t>
      </w:r>
    </w:p>
    <w:p>
      <w:pPr>
        <w:spacing w:after="240" w:line="360" w:lineRule="auto"/>
        <w:ind w:left="-360" w:firstLine="0"/>
        <w:jc w:val="center"/>
        <w:rPr>
          <w:color w:val="00B0F0"/>
        </w:rPr>
      </w:pPr>
      <w:r>
        <w:rPr>
          <w:color w:val="00B0F0"/>
          <w:highlight w:val="white"/>
          <w:rtl w:val="0"/>
        </w:rPr>
        <w:t xml:space="preserve">Home &gt;School- Examination &amp; Assessment &gt; Examination Master &gt; </w:t>
      </w:r>
      <w:r>
        <w:rPr>
          <w:color w:val="00B0F0"/>
          <w:rtl w:val="0"/>
        </w:rPr>
        <w:t>Exam Type</w:t>
      </w:r>
      <w:r>
        <w:drawing>
          <wp:anchor distT="0" distB="0" distL="114300" distR="114300" simplePos="0" relativeHeight="251659264" behindDoc="0" locked="0" layoutInCell="1" allowOverlap="1">
            <wp:simplePos x="0" y="0"/>
            <wp:positionH relativeFrom="column">
              <wp:posOffset>-189865</wp:posOffset>
            </wp:positionH>
            <wp:positionV relativeFrom="paragraph">
              <wp:posOffset>542925</wp:posOffset>
            </wp:positionV>
            <wp:extent cx="5922010" cy="2533650"/>
            <wp:effectExtent l="0" t="0" r="0" b="0"/>
            <wp:wrapSquare wrapText="bothSides"/>
            <wp:docPr id="75" name="image7.png"/>
            <wp:cNvGraphicFramePr/>
            <a:graphic xmlns:a="http://schemas.openxmlformats.org/drawingml/2006/main">
              <a:graphicData uri="http://schemas.openxmlformats.org/drawingml/2006/picture">
                <pic:pic xmlns:pic="http://schemas.openxmlformats.org/drawingml/2006/picture">
                  <pic:nvPicPr>
                    <pic:cNvPr id="75" name="image7.png"/>
                    <pic:cNvPicPr preferRelativeResize="0"/>
                  </pic:nvPicPr>
                  <pic:blipFill>
                    <a:blip r:embed="rId10"/>
                    <a:srcRect l="4152" t="12267" r="986" b="9012"/>
                    <a:stretch>
                      <a:fillRect/>
                    </a:stretch>
                  </pic:blipFill>
                  <pic:spPr>
                    <a:xfrm>
                      <a:off x="0" y="0"/>
                      <a:ext cx="5921700" cy="2533650"/>
                    </a:xfrm>
                    <a:prstGeom prst="rect">
                      <a:avLst/>
                    </a:prstGeom>
                  </pic:spPr>
                </pic:pic>
              </a:graphicData>
            </a:graphic>
          </wp:anchor>
        </w:drawing>
      </w:r>
    </w:p>
    <w:p>
      <w:pPr>
        <w:pStyle w:val="4"/>
        <w:ind w:left="-360" w:firstLine="0"/>
      </w:pPr>
      <w:bookmarkStart w:id="11" w:name="_heading=h.tyjcwt" w:colFirst="0" w:colLast="0"/>
      <w:bookmarkEnd w:id="11"/>
      <w:r>
        <w:rPr>
          <w:rtl w:val="0"/>
        </w:rPr>
        <w:t>1.2 Assessment Criteria</w:t>
      </w:r>
    </w:p>
    <w:p>
      <w:pPr>
        <w:spacing w:before="240" w:after="240"/>
        <w:ind w:left="-360" w:firstLine="0"/>
      </w:pPr>
      <w:r>
        <w:rPr>
          <w:rtl w:val="0"/>
        </w:rPr>
        <w:t>The Assessment Criteria various components of Continuous Evaluation on the basis of which Evaluation shall be conducted.</w:t>
      </w:r>
    </w:p>
    <w:p>
      <w:pPr>
        <w:spacing w:before="240" w:after="240"/>
        <w:ind w:left="-360" w:firstLine="0"/>
      </w:pPr>
      <w:r>
        <w:rPr>
          <w:rtl w:val="0"/>
        </w:rPr>
        <w:t xml:space="preserve">Also, multiple Assessment Criteria can be grouped together under </w:t>
      </w:r>
      <w:r>
        <w:rPr>
          <w:b/>
          <w:rtl w:val="0"/>
        </w:rPr>
        <w:t>Assessment Criteria Group</w:t>
      </w:r>
      <w:r>
        <w:rPr>
          <w:rtl w:val="0"/>
        </w:rPr>
        <w:t xml:space="preserve"> as well. It can also be linked with Exam Declaration if required.</w:t>
      </w:r>
    </w:p>
    <w:p>
      <w:pPr>
        <w:spacing w:before="240" w:after="240"/>
        <w:ind w:left="-360" w:firstLine="0"/>
      </w:pPr>
      <w:r>
        <w:rPr>
          <w:rtl w:val="0"/>
        </w:rPr>
        <w:t>For example, Assessment Criteria can be specified as Monthly Test, Practical, End Term, Quiz, Viva, etc.</w:t>
      </w:r>
    </w:p>
    <w:p>
      <w:pPr>
        <w:spacing w:before="240" w:after="240"/>
        <w:ind w:left="-360" w:firstLine="0"/>
      </w:pPr>
      <w:r>
        <w:rPr>
          <w:rtl w:val="0"/>
        </w:rPr>
        <w:t>To access Assessment Criteria list, go to:</w:t>
      </w:r>
    </w:p>
    <w:p>
      <w:pPr>
        <w:spacing w:before="240"/>
        <w:ind w:left="-360" w:firstLine="0"/>
        <w:jc w:val="center"/>
        <w:rPr>
          <w:color w:val="00B0F0"/>
        </w:rPr>
      </w:pPr>
      <w:r>
        <w:rPr>
          <w:color w:val="00B0F0"/>
          <w:highlight w:val="white"/>
          <w:rtl w:val="0"/>
        </w:rPr>
        <w:t xml:space="preserve">Home &gt;School- Examination &amp; Assessment &gt; Examination Master &gt; </w:t>
      </w:r>
      <w:r>
        <w:rPr>
          <w:color w:val="00B0F0"/>
          <w:rtl w:val="0"/>
        </w:rPr>
        <w:t>Assessment Criteria</w:t>
      </w:r>
    </w:p>
    <w:p>
      <w:pPr>
        <w:pStyle w:val="4"/>
        <w:spacing w:before="240"/>
        <w:ind w:left="-360" w:firstLine="0"/>
      </w:pPr>
      <w:bookmarkStart w:id="12" w:name="_heading=h.3dy6vkm" w:colFirst="0" w:colLast="0"/>
      <w:bookmarkEnd w:id="12"/>
      <w:r>
        <w:rPr>
          <w:rtl w:val="0"/>
        </w:rPr>
        <w:t>1.3 Grading Scale</w:t>
      </w:r>
      <w:r>
        <w:drawing>
          <wp:anchor distT="0" distB="0" distL="114300" distR="114300" simplePos="0" relativeHeight="251659264" behindDoc="0" locked="0" layoutInCell="1" allowOverlap="1">
            <wp:simplePos x="0" y="0"/>
            <wp:positionH relativeFrom="column">
              <wp:posOffset>0</wp:posOffset>
            </wp:positionH>
            <wp:positionV relativeFrom="paragraph">
              <wp:posOffset>342900</wp:posOffset>
            </wp:positionV>
            <wp:extent cx="5781675" cy="2609850"/>
            <wp:effectExtent l="0" t="0" r="0" b="0"/>
            <wp:wrapSquare wrapText="bothSides"/>
            <wp:docPr id="82" name="image19.png"/>
            <wp:cNvGraphicFramePr/>
            <a:graphic xmlns:a="http://schemas.openxmlformats.org/drawingml/2006/main">
              <a:graphicData uri="http://schemas.openxmlformats.org/drawingml/2006/picture">
                <pic:pic xmlns:pic="http://schemas.openxmlformats.org/drawingml/2006/picture">
                  <pic:nvPicPr>
                    <pic:cNvPr id="82" name="image19.png"/>
                    <pic:cNvPicPr preferRelativeResize="0"/>
                  </pic:nvPicPr>
                  <pic:blipFill>
                    <a:blip r:embed="rId11"/>
                    <a:srcRect l="4318" t="12331" r="1328" b="6717"/>
                    <a:stretch>
                      <a:fillRect/>
                    </a:stretch>
                  </pic:blipFill>
                  <pic:spPr>
                    <a:xfrm>
                      <a:off x="0" y="0"/>
                      <a:ext cx="5781675" cy="2609850"/>
                    </a:xfrm>
                    <a:prstGeom prst="rect">
                      <a:avLst/>
                    </a:prstGeom>
                  </pic:spPr>
                </pic:pic>
              </a:graphicData>
            </a:graphic>
          </wp:anchor>
        </w:drawing>
      </w:r>
    </w:p>
    <w:p>
      <w:pPr>
        <w:spacing w:before="240" w:after="240" w:line="360" w:lineRule="auto"/>
        <w:ind w:left="-360" w:firstLine="0"/>
      </w:pPr>
      <w:r>
        <w:rPr>
          <w:rtl w:val="0"/>
        </w:rPr>
        <w:t>Under Grading Scale, you can define the threshold for the different grades obtained by the students, based on their scores in the assessment.</w:t>
      </w:r>
    </w:p>
    <w:p>
      <w:pPr>
        <w:spacing w:before="240" w:after="240" w:line="360" w:lineRule="auto"/>
        <w:ind w:left="-360" w:firstLine="0"/>
      </w:pPr>
      <w:r>
        <w:rPr>
          <w:rtl w:val="0"/>
        </w:rPr>
        <w:t>For example, Students obtaining a score of 90% and above would be graded as A+, students obtaining a score of 80% and above would be graded A- and so on.</w:t>
      </w:r>
    </w:p>
    <w:p>
      <w:pPr>
        <w:spacing w:before="240" w:after="240" w:line="360" w:lineRule="auto"/>
        <w:ind w:left="-360" w:firstLine="0"/>
      </w:pPr>
      <w:r>
        <w:rPr>
          <w:rtl w:val="0"/>
        </w:rPr>
        <w:t>To access Assessment Criteria list, go to:</w:t>
      </w:r>
    </w:p>
    <w:p>
      <w:pPr>
        <w:spacing w:after="240" w:line="360" w:lineRule="auto"/>
        <w:ind w:left="-360" w:firstLine="0"/>
        <w:jc w:val="center"/>
        <w:rPr>
          <w:color w:val="00B0F0"/>
        </w:rPr>
      </w:pPr>
      <w:r>
        <w:rPr>
          <w:color w:val="00B0F0"/>
          <w:highlight w:val="white"/>
          <w:rtl w:val="0"/>
        </w:rPr>
        <w:t xml:space="preserve">Home &gt;School- Examination &amp; Assessment &gt; Examination Master &gt; </w:t>
      </w:r>
      <w:r>
        <w:rPr>
          <w:color w:val="00B0F0"/>
          <w:rtl w:val="0"/>
        </w:rPr>
        <w:t>Grading Scale</w:t>
      </w:r>
    </w:p>
    <w:p>
      <w:pPr>
        <w:spacing w:after="240" w:line="360" w:lineRule="auto"/>
        <w:ind w:left="-360" w:firstLine="0"/>
        <w:jc w:val="left"/>
        <w:rPr>
          <w:color w:val="00B0F0"/>
        </w:rPr>
      </w:pPr>
    </w:p>
    <w:p>
      <w:pPr>
        <w:spacing w:after="240" w:line="360" w:lineRule="auto"/>
        <w:ind w:left="-360" w:firstLine="0"/>
        <w:jc w:val="left"/>
        <w:rPr>
          <w:color w:val="00B0F0"/>
        </w:rPr>
      </w:pPr>
      <w:r>
        <w:drawing>
          <wp:anchor distT="0" distB="0" distL="114300" distR="114300" simplePos="0" relativeHeight="251659264" behindDoc="0" locked="0" layoutInCell="1" allowOverlap="1">
            <wp:simplePos x="0" y="0"/>
            <wp:positionH relativeFrom="column">
              <wp:posOffset>-56515</wp:posOffset>
            </wp:positionH>
            <wp:positionV relativeFrom="paragraph">
              <wp:posOffset>114300</wp:posOffset>
            </wp:positionV>
            <wp:extent cx="5838825" cy="2524125"/>
            <wp:effectExtent l="0" t="0" r="0" b="0"/>
            <wp:wrapSquare wrapText="bothSides"/>
            <wp:docPr id="76" name="image4.png"/>
            <wp:cNvGraphicFramePr/>
            <a:graphic xmlns:a="http://schemas.openxmlformats.org/drawingml/2006/main">
              <a:graphicData uri="http://schemas.openxmlformats.org/drawingml/2006/picture">
                <pic:pic xmlns:pic="http://schemas.openxmlformats.org/drawingml/2006/picture">
                  <pic:nvPicPr>
                    <pic:cNvPr id="76" name="image4.png"/>
                    <pic:cNvPicPr preferRelativeResize="0"/>
                  </pic:nvPicPr>
                  <pic:blipFill>
                    <a:blip r:embed="rId12"/>
                    <a:srcRect l="4152" t="12608" r="996" b="9061"/>
                    <a:stretch>
                      <a:fillRect/>
                    </a:stretch>
                  </pic:blipFill>
                  <pic:spPr>
                    <a:xfrm>
                      <a:off x="0" y="0"/>
                      <a:ext cx="5838825" cy="2524125"/>
                    </a:xfrm>
                    <a:prstGeom prst="rect">
                      <a:avLst/>
                    </a:prstGeom>
                  </pic:spPr>
                </pic:pic>
              </a:graphicData>
            </a:graphic>
          </wp:anchor>
        </w:drawing>
      </w:r>
    </w:p>
    <w:p>
      <w:pPr>
        <w:pStyle w:val="4"/>
        <w:ind w:left="-360" w:firstLine="0"/>
      </w:pPr>
      <w:bookmarkStart w:id="13" w:name="_heading=h.1t3h5sf" w:colFirst="0" w:colLast="0"/>
      <w:bookmarkEnd w:id="13"/>
      <w:r>
        <w:rPr>
          <w:rtl w:val="0"/>
        </w:rPr>
        <w:t>1.4 Student Exam Block Criteria</w:t>
      </w:r>
    </w:p>
    <w:p>
      <w:pPr>
        <w:spacing w:before="240" w:after="240" w:line="360" w:lineRule="auto"/>
        <w:ind w:left="-360" w:firstLine="0"/>
      </w:pPr>
      <w:r>
        <w:rPr>
          <w:rtl w:val="0"/>
        </w:rPr>
        <w:t>The Student Exam Block Criteria is used to create various criteria based on which students are blocked from applying for an exam declaration.</w:t>
      </w:r>
    </w:p>
    <w:p>
      <w:pPr>
        <w:spacing w:before="240" w:after="240" w:line="360" w:lineRule="auto"/>
        <w:ind w:left="-360" w:firstLine="0"/>
      </w:pPr>
      <w:r>
        <w:rPr>
          <w:rtl w:val="0"/>
        </w:rPr>
        <w:t>For example, Attendance Fees can be used as Student Exam Block Criteria for an Exam Declaration.</w:t>
      </w:r>
    </w:p>
    <w:p>
      <w:pPr>
        <w:spacing w:before="240" w:after="240" w:line="360" w:lineRule="auto"/>
        <w:ind w:left="-360" w:firstLine="0"/>
      </w:pPr>
      <w:r>
        <w:rPr>
          <w:rtl w:val="0"/>
        </w:rPr>
        <w:t>To access Assessment Criteria list, go to:</w:t>
      </w:r>
    </w:p>
    <w:p>
      <w:pPr>
        <w:spacing w:before="240" w:after="240" w:line="360" w:lineRule="auto"/>
        <w:ind w:left="-360" w:firstLine="0"/>
        <w:jc w:val="center"/>
        <w:rPr>
          <w:color w:val="00B0F0"/>
          <w:sz w:val="26"/>
          <w:szCs w:val="26"/>
        </w:rPr>
      </w:pPr>
      <w:r>
        <w:rPr>
          <w:color w:val="00B0F0"/>
          <w:sz w:val="26"/>
          <w:szCs w:val="26"/>
          <w:highlight w:val="white"/>
          <w:rtl w:val="0"/>
        </w:rPr>
        <w:t xml:space="preserve">Home &gt; School- Examination &amp; Assessment &gt; Examination Master &gt; </w:t>
      </w:r>
      <w:r>
        <w:rPr>
          <w:color w:val="00B0F0"/>
          <w:sz w:val="26"/>
          <w:szCs w:val="26"/>
          <w:rtl w:val="0"/>
        </w:rPr>
        <w:t>Student Exam Block  Criteria</w:t>
      </w:r>
      <w:r>
        <w:drawing>
          <wp:anchor distT="0" distB="0" distL="114300" distR="114300" simplePos="0" relativeHeight="251659264" behindDoc="0" locked="0" layoutInCell="1" allowOverlap="1">
            <wp:simplePos x="0" y="0"/>
            <wp:positionH relativeFrom="column">
              <wp:posOffset>-56515</wp:posOffset>
            </wp:positionH>
            <wp:positionV relativeFrom="paragraph">
              <wp:posOffset>695325</wp:posOffset>
            </wp:positionV>
            <wp:extent cx="5838825" cy="2609850"/>
            <wp:effectExtent l="0" t="0" r="0" b="0"/>
            <wp:wrapSquare wrapText="bothSides"/>
            <wp:docPr id="91" name="image25.png"/>
            <wp:cNvGraphicFramePr/>
            <a:graphic xmlns:a="http://schemas.openxmlformats.org/drawingml/2006/main">
              <a:graphicData uri="http://schemas.openxmlformats.org/drawingml/2006/picture">
                <pic:pic xmlns:pic="http://schemas.openxmlformats.org/drawingml/2006/picture">
                  <pic:nvPicPr>
                    <pic:cNvPr id="91" name="image25.png"/>
                    <pic:cNvPicPr preferRelativeResize="0"/>
                  </pic:nvPicPr>
                  <pic:blipFill>
                    <a:blip r:embed="rId13"/>
                    <a:srcRect l="4193" t="12468" r="967" b="9030"/>
                    <a:stretch>
                      <a:fillRect/>
                    </a:stretch>
                  </pic:blipFill>
                  <pic:spPr>
                    <a:xfrm>
                      <a:off x="0" y="0"/>
                      <a:ext cx="5838825" cy="2609850"/>
                    </a:xfrm>
                    <a:prstGeom prst="rect">
                      <a:avLst/>
                    </a:prstGeom>
                  </pic:spPr>
                </pic:pic>
              </a:graphicData>
            </a:graphic>
          </wp:anchor>
        </w:drawing>
      </w:r>
    </w:p>
    <w:p>
      <w:pPr>
        <w:spacing w:before="240" w:after="240" w:line="360" w:lineRule="auto"/>
        <w:ind w:left="-360" w:firstLine="0"/>
        <w:rPr>
          <w:color w:val="00B0F0"/>
          <w:sz w:val="26"/>
          <w:szCs w:val="26"/>
        </w:rPr>
      </w:pPr>
      <w:r>
        <w:br w:type="page"/>
      </w:r>
    </w:p>
    <w:p>
      <w:pPr>
        <w:pStyle w:val="3"/>
        <w:numPr>
          <w:numId w:val="0"/>
        </w:numPr>
        <w:ind w:left="-360" w:leftChars="0" w:right="-613" w:rightChars="0"/>
      </w:pPr>
      <w:bookmarkStart w:id="14" w:name="_heading=h.4d34og8" w:colFirst="0" w:colLast="0"/>
      <w:bookmarkEnd w:id="14"/>
      <w:r>
        <w:rPr>
          <w:rtl w:val="0"/>
        </w:rPr>
        <w:t>2. Examination:</w:t>
      </w:r>
    </w:p>
    <w:p>
      <w:pPr>
        <w:pStyle w:val="4"/>
        <w:ind w:left="-360" w:firstLine="0"/>
      </w:pPr>
      <w:bookmarkStart w:id="15" w:name="_heading=h.2s8eyo1" w:colFirst="0" w:colLast="0"/>
      <w:bookmarkEnd w:id="15"/>
      <w:r>
        <w:rPr>
          <w:rtl w:val="0"/>
        </w:rPr>
        <w:t>2.1 Exam Declaration</w:t>
      </w:r>
    </w:p>
    <w:p>
      <w:pPr>
        <w:spacing w:before="240" w:after="240" w:line="360" w:lineRule="auto"/>
        <w:ind w:left="-360" w:firstLine="0"/>
      </w:pPr>
      <w:r>
        <w:rPr>
          <w:rtl w:val="0"/>
        </w:rPr>
        <w:t>The Exam Declaration will allow you to declare an exam for various class with accordance</w:t>
      </w:r>
    </w:p>
    <w:p>
      <w:pPr>
        <w:spacing w:before="240" w:after="240" w:line="360" w:lineRule="auto"/>
        <w:ind w:left="-360" w:firstLine="0"/>
      </w:pPr>
      <w:r>
        <w:rPr>
          <w:rtl w:val="0"/>
        </w:rPr>
        <w:t>to the ‘Academic Calendar’ template which was used during the start of each session.</w:t>
      </w:r>
    </w:p>
    <w:p>
      <w:pPr>
        <w:spacing w:before="240" w:after="240" w:line="360" w:lineRule="auto"/>
        <w:ind w:left="-360" w:firstLine="0"/>
      </w:pPr>
      <w:r>
        <w:rPr>
          <w:highlight w:val="white"/>
          <w:rtl w:val="0"/>
        </w:rPr>
        <w:t>To access the Exam Declaration Process, go to:</w:t>
      </w:r>
    </w:p>
    <w:p>
      <w:pPr>
        <w:spacing w:before="240" w:after="240" w:line="360" w:lineRule="auto"/>
        <w:ind w:left="-360" w:firstLine="0"/>
        <w:jc w:val="center"/>
        <w:rPr>
          <w:highlight w:val="white"/>
        </w:rPr>
      </w:pPr>
      <w:r>
        <w:rPr>
          <w:color w:val="00B0F0"/>
          <w:highlight w:val="white"/>
          <w:rtl w:val="0"/>
        </w:rPr>
        <w:t xml:space="preserve">Home &gt; </w:t>
      </w:r>
      <w:r>
        <w:rPr>
          <w:color w:val="00B0F0"/>
          <w:sz w:val="26"/>
          <w:szCs w:val="26"/>
          <w:highlight w:val="white"/>
          <w:rtl w:val="0"/>
        </w:rPr>
        <w:t xml:space="preserve"> School- Examination &amp; Assessment</w:t>
      </w:r>
      <w:r>
        <w:rPr>
          <w:color w:val="00B0F0"/>
          <w:highlight w:val="white"/>
          <w:rtl w:val="0"/>
        </w:rPr>
        <w:t xml:space="preserve"> &gt; Examination&gt;Exam Declaration</w:t>
      </w:r>
    </w:p>
    <w:p>
      <w:pPr>
        <w:ind w:left="-360" w:firstLine="0"/>
      </w:pPr>
      <w:r>
        <w:drawing>
          <wp:anchor distT="0" distB="0" distL="114300" distR="114300" simplePos="0" relativeHeight="251659264" behindDoc="0" locked="0" layoutInCell="1" allowOverlap="1">
            <wp:simplePos x="0" y="0"/>
            <wp:positionH relativeFrom="column">
              <wp:posOffset>-56515</wp:posOffset>
            </wp:positionH>
            <wp:positionV relativeFrom="paragraph">
              <wp:posOffset>95250</wp:posOffset>
            </wp:positionV>
            <wp:extent cx="5838825" cy="2647950"/>
            <wp:effectExtent l="0" t="0" r="0" b="0"/>
            <wp:wrapSquare wrapText="bothSides"/>
            <wp:docPr id="81" name="image21.png" descr="C:\Users\KIIT\Pictures\Screenshots\Screenshot (195).png"/>
            <wp:cNvGraphicFramePr/>
            <a:graphic xmlns:a="http://schemas.openxmlformats.org/drawingml/2006/main">
              <a:graphicData uri="http://schemas.openxmlformats.org/drawingml/2006/picture">
                <pic:pic xmlns:pic="http://schemas.openxmlformats.org/drawingml/2006/picture">
                  <pic:nvPicPr>
                    <pic:cNvPr id="81" name="image21.png" descr="C:\Users\KIIT\Pictures\Screenshots\Screenshot (195).png"/>
                    <pic:cNvPicPr preferRelativeResize="0"/>
                  </pic:nvPicPr>
                  <pic:blipFill>
                    <a:blip r:embed="rId14"/>
                    <a:srcRect l="4193" t="12724" r="1129" b="7562"/>
                    <a:stretch>
                      <a:fillRect/>
                    </a:stretch>
                  </pic:blipFill>
                  <pic:spPr>
                    <a:xfrm>
                      <a:off x="0" y="0"/>
                      <a:ext cx="5838825" cy="2647950"/>
                    </a:xfrm>
                    <a:prstGeom prst="rect">
                      <a:avLst/>
                    </a:prstGeom>
                  </pic:spPr>
                </pic:pic>
              </a:graphicData>
            </a:graphic>
          </wp:anchor>
        </w:drawing>
      </w:r>
    </w:p>
    <w:p>
      <w:pPr>
        <w:spacing w:before="240" w:after="240" w:line="360" w:lineRule="auto"/>
        <w:ind w:left="-360" w:firstLine="0"/>
      </w:pPr>
      <w:r>
        <w:rPr>
          <w:rtl w:val="0"/>
        </w:rPr>
        <w:t>The Exam Declaration can be declared with or without the requirement of an Exam Application.</w:t>
      </w:r>
    </w:p>
    <w:p>
      <w:pPr>
        <w:pStyle w:val="5"/>
        <w:spacing w:before="240"/>
        <w:ind w:left="-360" w:firstLine="0"/>
      </w:pPr>
      <w:r>
        <w:rPr>
          <w:highlight w:val="white"/>
          <w:rtl w:val="0"/>
        </w:rPr>
        <w:t>Prerequisites</w:t>
      </w:r>
      <w:r>
        <w:rPr>
          <w:rtl w:val="0"/>
        </w:rPr>
        <w:t>:</w:t>
      </w:r>
    </w:p>
    <w:p>
      <w:pPr>
        <w:spacing w:after="240"/>
        <w:ind w:left="-360" w:firstLine="0"/>
      </w:pPr>
      <w:r>
        <w:rPr>
          <w:rtl w:val="0"/>
        </w:rPr>
        <w:t>1.Academic Calendar</w:t>
      </w:r>
    </w:p>
    <w:p>
      <w:pPr>
        <w:spacing w:after="240"/>
        <w:ind w:left="-360" w:firstLine="0"/>
      </w:pPr>
      <w:r>
        <w:rPr>
          <w:rtl w:val="0"/>
        </w:rPr>
        <w:t>2.Class</w:t>
      </w:r>
    </w:p>
    <w:p>
      <w:pPr>
        <w:spacing w:after="240"/>
        <w:ind w:left="-360" w:firstLine="0"/>
      </w:pPr>
      <w:r>
        <w:rPr>
          <w:rtl w:val="0"/>
        </w:rPr>
        <w:t>3.Academic Year</w:t>
      </w:r>
    </w:p>
    <w:p>
      <w:pPr>
        <w:spacing w:after="160" w:line="259" w:lineRule="auto"/>
        <w:ind w:left="-360" w:right="0" w:firstLine="0"/>
        <w:jc w:val="left"/>
      </w:pPr>
      <w:r>
        <w:br w:type="page"/>
      </w:r>
    </w:p>
    <w:p>
      <w:pPr>
        <w:pStyle w:val="5"/>
        <w:ind w:left="-360" w:firstLine="0"/>
      </w:pPr>
      <w:bookmarkStart w:id="16" w:name="_heading=h.17dp8vu" w:colFirst="0" w:colLast="0"/>
      <w:bookmarkEnd w:id="16"/>
      <w:r>
        <w:rPr>
          <w:highlight w:val="white"/>
          <w:rtl w:val="0"/>
        </w:rPr>
        <w:t>How to create an Exam Declaration?</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Add Exam Declaration: Enter the Exam Type, Exam Name, Academic Year.</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If Exam Application is required then mark the checkbox: Enter Application Form Start Date, Application Form End Date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the Exam Start Date.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the Exam End Date.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the Block List Display Date.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the Admit Card Issue Date.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add the Exam </w:t>
      </w:r>
      <w:r>
        <w:rPr>
          <w:highlight w:val="white"/>
          <w:rtl w:val="0"/>
        </w:rPr>
        <w:t>Level</w:t>
      </w:r>
      <w:r>
        <w:rPr>
          <w:rFonts w:ascii="Trebuchet MS" w:hAnsi="Trebuchet MS" w:eastAsia="Trebuchet MS" w:cs="Trebuchet MS"/>
          <w:b w:val="0"/>
          <w:i w:val="0"/>
          <w:smallCaps w:val="0"/>
          <w:strike w:val="0"/>
          <w:color w:val="000000"/>
          <w:sz w:val="24"/>
          <w:szCs w:val="24"/>
          <w:highlight w:val="white"/>
          <w:u w:val="none"/>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highlight w:val="white"/>
          <w:rtl w:val="0"/>
        </w:rPr>
        <w:t>Classes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related to the selected </w:t>
      </w:r>
      <w:r>
        <w:rPr>
          <w:highlight w:val="white"/>
          <w:rtl w:val="0"/>
        </w:rPr>
        <w:t>Exam</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w:t>
      </w:r>
      <w:r>
        <w:rPr>
          <w:highlight w:val="white"/>
          <w:rtl w:val="0"/>
        </w:rPr>
        <w:t>Level</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will be displayed on the drop-down list.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Get </w:t>
      </w:r>
      <w:r>
        <w:rPr>
          <w:highlight w:val="white"/>
          <w:rtl w:val="0"/>
        </w:rPr>
        <w:t>Subjects</w:t>
      </w:r>
      <w:r>
        <w:rPr>
          <w:rFonts w:ascii="Trebuchet MS" w:hAnsi="Trebuchet MS" w:eastAsia="Trebuchet MS" w:cs="Trebuchet MS"/>
          <w:b w:val="0"/>
          <w:i w:val="0"/>
          <w:smallCaps w:val="0"/>
          <w:strike w:val="0"/>
          <w:color w:val="000000"/>
          <w:sz w:val="24"/>
          <w:szCs w:val="24"/>
          <w:highlight w:val="white"/>
          <w:u w:val="none"/>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highlight w:val="white"/>
          <w:rtl w:val="0"/>
        </w:rPr>
        <w:t>Subject</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Offered Table:</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highlight w:val="white"/>
          <w:rtl w:val="0"/>
        </w:rPr>
        <w:t>Subjects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from the </w:t>
      </w:r>
      <w:r>
        <w:rPr>
          <w:highlight w:val="white"/>
          <w:rtl w:val="0"/>
        </w:rPr>
        <w:t>classes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selected are auto populated in the table.</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the Examination Date</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Change the “From Time” and “To Time” to your desirable schedule.</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Total duration (in Hours) will be auto generated.</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enter the eligibility details:</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Minimum Attendance Criteria</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the Fee Status from the list of drop-down options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Fees:</w:t>
      </w:r>
    </w:p>
    <w:p>
      <w:pPr>
        <w:keepNext w:val="0"/>
        <w:keepLines w:val="0"/>
        <w:pageBreakBefore w:val="0"/>
        <w:widowControl/>
        <w:numPr>
          <w:ilvl w:val="2"/>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Fees if applicable-If Yes, then select and add various fee structures along with due date in the fee structure table according to Student Category.</w:t>
      </w:r>
    </w:p>
    <w:p>
      <w:pPr>
        <w:ind w:left="-360" w:firstLine="0"/>
        <w:rPr>
          <w:highlight w:val="white"/>
        </w:rPr>
      </w:pPr>
    </w:p>
    <w:p>
      <w:pPr>
        <w:ind w:left="-36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752475</wp:posOffset>
            </wp:positionV>
            <wp:extent cx="5731510" cy="2733675"/>
            <wp:effectExtent l="0" t="0" r="0" b="0"/>
            <wp:wrapSquare wrapText="bothSides"/>
            <wp:docPr id="87" name="image15.png" descr="C:\Users\KIIT\Pictures\Screenshots\Screenshot (194).png"/>
            <wp:cNvGraphicFramePr/>
            <a:graphic xmlns:a="http://schemas.openxmlformats.org/drawingml/2006/main">
              <a:graphicData uri="http://schemas.openxmlformats.org/drawingml/2006/picture">
                <pic:pic xmlns:pic="http://schemas.openxmlformats.org/drawingml/2006/picture">
                  <pic:nvPicPr>
                    <pic:cNvPr id="87" name="image15.png" descr="C:\Users\KIIT\Pictures\Screenshots\Screenshot (194).png"/>
                    <pic:cNvPicPr preferRelativeResize="0"/>
                  </pic:nvPicPr>
                  <pic:blipFill>
                    <a:blip r:embed="rId15"/>
                    <a:srcRect l="4040" t="12738" r="1010" b="1365"/>
                    <a:stretch>
                      <a:fillRect/>
                    </a:stretch>
                  </pic:blipFill>
                  <pic:spPr>
                    <a:xfrm>
                      <a:off x="0" y="0"/>
                      <a:ext cx="5731200" cy="2733675"/>
                    </a:xfrm>
                    <a:prstGeom prst="rect">
                      <a:avLst/>
                    </a:prstGeom>
                  </pic:spPr>
                </pic:pic>
              </a:graphicData>
            </a:graphic>
          </wp:anchor>
        </w:drawing>
      </w:r>
    </w:p>
    <w:p>
      <w:pPr>
        <w:pStyle w:val="4"/>
        <w:ind w:left="-360" w:firstLine="0"/>
      </w:pPr>
      <w:bookmarkStart w:id="17" w:name="_heading=h.3rdcrjn" w:colFirst="0" w:colLast="0"/>
      <w:bookmarkEnd w:id="17"/>
      <w:r>
        <w:rPr>
          <w:rtl w:val="0"/>
        </w:rPr>
        <w:t>2.2 Exam Application</w:t>
      </w:r>
    </w:p>
    <w:p>
      <w:pPr>
        <w:spacing w:line="360" w:lineRule="auto"/>
        <w:ind w:left="-360" w:firstLine="0"/>
      </w:pPr>
    </w:p>
    <w:p>
      <w:pPr>
        <w:spacing w:line="360" w:lineRule="auto"/>
        <w:ind w:left="0" w:leftChars="0" w:firstLine="0" w:firstLineChars="0"/>
      </w:pPr>
      <w:r>
        <w:rPr>
          <w:rtl w:val="0"/>
        </w:rPr>
        <w:t>The Exam Application will allow you to apply for an exam that has been declared for a particular class according to the ‘Academic Calendar’ template which was used during the start of each session.</w:t>
      </w:r>
    </w:p>
    <w:p>
      <w:pPr>
        <w:spacing w:line="360" w:lineRule="auto"/>
        <w:ind w:left="-360" w:firstLine="0"/>
        <w:rPr>
          <w:highlight w:val="white"/>
        </w:rPr>
      </w:pPr>
      <w:r>
        <w:rPr>
          <w:highlight w:val="white"/>
          <w:rtl w:val="0"/>
        </w:rPr>
        <w:t>To access the Exam Application Process, go to:</w:t>
      </w:r>
    </w:p>
    <w:p>
      <w:pPr>
        <w:spacing w:before="240" w:after="240" w:line="360" w:lineRule="auto"/>
        <w:ind w:left="-360" w:firstLine="0"/>
        <w:jc w:val="center"/>
        <w:rPr>
          <w:color w:val="00B0F0"/>
          <w:highlight w:val="white"/>
        </w:rPr>
      </w:pPr>
      <w:r>
        <w:rPr>
          <w:color w:val="00B0F0"/>
          <w:highlight w:val="white"/>
          <w:rtl w:val="0"/>
        </w:rPr>
        <w:t xml:space="preserve">Home &gt; </w:t>
      </w:r>
      <w:r>
        <w:rPr>
          <w:color w:val="00B0F0"/>
          <w:sz w:val="26"/>
          <w:szCs w:val="26"/>
          <w:highlight w:val="white"/>
          <w:rtl w:val="0"/>
        </w:rPr>
        <w:t xml:space="preserve"> School- Examination &amp; Assessment</w:t>
      </w:r>
      <w:r>
        <w:rPr>
          <w:color w:val="00B0F0"/>
          <w:highlight w:val="white"/>
          <w:rtl w:val="0"/>
        </w:rPr>
        <w:t xml:space="preserve"> &gt; Examination&gt;Exam Application</w:t>
      </w:r>
    </w:p>
    <w:p>
      <w:pPr>
        <w:ind w:left="-36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85725</wp:posOffset>
            </wp:positionV>
            <wp:extent cx="5829300" cy="2733675"/>
            <wp:effectExtent l="0" t="0" r="0" b="0"/>
            <wp:wrapSquare wrapText="bothSides"/>
            <wp:docPr id="92" name="image24.png" descr="C:\Users\KIIT\Pictures\Screenshots\Screenshot (197).png"/>
            <wp:cNvGraphicFramePr/>
            <a:graphic xmlns:a="http://schemas.openxmlformats.org/drawingml/2006/main">
              <a:graphicData uri="http://schemas.openxmlformats.org/drawingml/2006/picture">
                <pic:pic xmlns:pic="http://schemas.openxmlformats.org/drawingml/2006/picture">
                  <pic:nvPicPr>
                    <pic:cNvPr id="92" name="image24.png" descr="C:\Users\KIIT\Pictures\Screenshots\Screenshot (197).png"/>
                    <pic:cNvPicPr preferRelativeResize="0"/>
                  </pic:nvPicPr>
                  <pic:blipFill>
                    <a:blip r:embed="rId16"/>
                    <a:srcRect l="4193" t="11962" r="1290" b="5646"/>
                    <a:stretch>
                      <a:fillRect/>
                    </a:stretch>
                  </pic:blipFill>
                  <pic:spPr>
                    <a:xfrm>
                      <a:off x="0" y="0"/>
                      <a:ext cx="5829300" cy="2733675"/>
                    </a:xfrm>
                    <a:prstGeom prst="rect">
                      <a:avLst/>
                    </a:prstGeom>
                  </pic:spPr>
                </pic:pic>
              </a:graphicData>
            </a:graphic>
          </wp:anchor>
        </w:drawing>
      </w:r>
    </w:p>
    <w:p>
      <w:pPr>
        <w:pStyle w:val="5"/>
        <w:ind w:left="-360" w:firstLine="0"/>
        <w:rPr>
          <w:sz w:val="24"/>
          <w:szCs w:val="24"/>
        </w:rPr>
      </w:pPr>
      <w:r>
        <w:rPr>
          <w:highlight w:val="white"/>
          <w:rtl w:val="0"/>
        </w:rPr>
        <w:t>Prerequisites</w:t>
      </w:r>
      <w:r>
        <w:rPr>
          <w:sz w:val="24"/>
          <w:szCs w:val="24"/>
          <w:rtl w:val="0"/>
        </w:rPr>
        <w:t>:</w:t>
      </w:r>
    </w:p>
    <w:p>
      <w:pPr>
        <w:spacing w:before="40" w:after="240" w:line="360" w:lineRule="auto"/>
        <w:ind w:left="-360" w:firstLine="0"/>
      </w:pPr>
      <w:r>
        <w:rPr>
          <w:rtl w:val="0"/>
        </w:rPr>
        <w:t>1.Exam Declaration</w:t>
      </w:r>
    </w:p>
    <w:p>
      <w:pPr>
        <w:pStyle w:val="5"/>
        <w:ind w:left="-360" w:firstLine="0"/>
      </w:pPr>
      <w:bookmarkStart w:id="18" w:name="_heading=h.26in1rg" w:colFirst="0" w:colLast="0"/>
      <w:bookmarkEnd w:id="18"/>
      <w:r>
        <w:rPr>
          <w:highlight w:val="white"/>
          <w:rtl w:val="0"/>
        </w:rPr>
        <w:t>How to create an Exam Application?</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Add Exam Application: The current date is auto fixed and cannot be changed.</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Student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Student Name automatically is reflected in the below field.</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Add the Exam Declaration for </w:t>
      </w:r>
      <w:r>
        <w:rPr>
          <w:highlight w:val="white"/>
          <w:rtl w:val="0"/>
        </w:rPr>
        <w:t>which the</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student is applying.</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Data is auto fetched for:</w:t>
      </w:r>
    </w:p>
    <w:p>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highlight w:val="white"/>
          <w:rtl w:val="0"/>
        </w:rPr>
        <w:t>Class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Academic Year</w:t>
      </w:r>
    </w:p>
    <w:p>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Exam Fees</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the Save button</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Current Academic </w:t>
      </w:r>
      <w:r>
        <w:rPr>
          <w:highlight w:val="white"/>
          <w:rtl w:val="0"/>
        </w:rPr>
        <w:t>Subjects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will be automatically fetched.</w:t>
      </w:r>
    </w:p>
    <w:p>
      <w:pPr>
        <w:pStyle w:val="4"/>
        <w:ind w:left="-360" w:firstLine="0"/>
        <w:rPr>
          <w:highlight w:val="white"/>
        </w:rPr>
      </w:pPr>
      <w:bookmarkStart w:id="19" w:name="_heading=h.lnxbz9" w:colFirst="0" w:colLast="0"/>
      <w:bookmarkEnd w:id="19"/>
      <w:r>
        <w:rPr>
          <w:highlight w:val="white"/>
          <w:rtl w:val="0"/>
        </w:rPr>
        <w:t>2.3 Exam Paper Setting</w:t>
      </w:r>
    </w:p>
    <w:p>
      <w:pPr>
        <w:spacing w:before="240" w:after="240" w:line="360" w:lineRule="auto"/>
        <w:ind w:left="-360" w:firstLine="0"/>
        <w:rPr>
          <w:highlight w:val="white"/>
        </w:rPr>
      </w:pPr>
      <w:r>
        <w:rPr>
          <w:highlight w:val="white"/>
          <w:rtl w:val="0"/>
        </w:rPr>
        <w:t>The Exam Paper Setting is used to prepare paper setting schedules and plan for paper setters and moderators for a particular exam declaration.</w:t>
      </w:r>
    </w:p>
    <w:p>
      <w:pPr>
        <w:spacing w:before="240" w:after="240" w:line="360" w:lineRule="auto"/>
        <w:ind w:left="-360" w:firstLine="0"/>
        <w:rPr>
          <w:highlight w:val="white"/>
        </w:rPr>
      </w:pPr>
      <w:r>
        <w:rPr>
          <w:highlight w:val="white"/>
          <w:rtl w:val="0"/>
        </w:rPr>
        <w:t>To access the Exam Paper Setting, go to:</w:t>
      </w:r>
    </w:p>
    <w:p>
      <w:pPr>
        <w:spacing w:before="240" w:line="360" w:lineRule="auto"/>
        <w:ind w:left="-360" w:firstLine="0"/>
        <w:jc w:val="center"/>
        <w:rPr>
          <w:color w:val="00B0F0"/>
          <w:highlight w:val="white"/>
        </w:rPr>
      </w:pPr>
      <w:r>
        <w:rPr>
          <w:color w:val="00B0F0"/>
          <w:highlight w:val="white"/>
          <w:rtl w:val="0"/>
        </w:rPr>
        <w:t xml:space="preserve">Home &gt; </w:t>
      </w:r>
      <w:r>
        <w:rPr>
          <w:color w:val="00B0F0"/>
          <w:sz w:val="26"/>
          <w:szCs w:val="26"/>
          <w:highlight w:val="white"/>
          <w:rtl w:val="0"/>
        </w:rPr>
        <w:t>School- Examination &amp; Assessment</w:t>
      </w:r>
      <w:r>
        <w:rPr>
          <w:color w:val="00B0F0"/>
          <w:highlight w:val="white"/>
          <w:rtl w:val="0"/>
        </w:rPr>
        <w:t xml:space="preserve"> &gt; Examination &gt; Exam Paper Setting</w:t>
      </w:r>
    </w:p>
    <w:p>
      <w:pPr>
        <w:pStyle w:val="5"/>
        <w:spacing w:before="240" w:after="0"/>
        <w:ind w:left="-360" w:firstLine="0"/>
        <w:rPr>
          <w:highlight w:val="white"/>
        </w:rPr>
      </w:pPr>
      <w:r>
        <w:rPr>
          <w:highlight w:val="white"/>
          <w:rtl w:val="0"/>
        </w:rPr>
        <w:t>Prerequisites:</w:t>
      </w:r>
      <w:r>
        <w:drawing>
          <wp:anchor distT="0" distB="0" distL="114300" distR="114300" simplePos="0" relativeHeight="251659264" behindDoc="0" locked="0" layoutInCell="1" allowOverlap="1">
            <wp:simplePos x="0" y="0"/>
            <wp:positionH relativeFrom="column">
              <wp:posOffset>-266065</wp:posOffset>
            </wp:positionH>
            <wp:positionV relativeFrom="paragraph">
              <wp:posOffset>123825</wp:posOffset>
            </wp:positionV>
            <wp:extent cx="5998210" cy="2762250"/>
            <wp:effectExtent l="0" t="0" r="0" b="0"/>
            <wp:wrapSquare wrapText="bothSides"/>
            <wp:docPr id="71" name="image6.png"/>
            <wp:cNvGraphicFramePr/>
            <a:graphic xmlns:a="http://schemas.openxmlformats.org/drawingml/2006/main">
              <a:graphicData uri="http://schemas.openxmlformats.org/drawingml/2006/picture">
                <pic:pic xmlns:pic="http://schemas.openxmlformats.org/drawingml/2006/picture">
                  <pic:nvPicPr>
                    <pic:cNvPr id="71" name="image6.png"/>
                    <pic:cNvPicPr preferRelativeResize="0"/>
                  </pic:nvPicPr>
                  <pic:blipFill>
                    <a:blip r:embed="rId17"/>
                    <a:srcRect l="4318" t="12626" r="1162" b="1695"/>
                    <a:stretch>
                      <a:fillRect/>
                    </a:stretch>
                  </pic:blipFill>
                  <pic:spPr>
                    <a:xfrm>
                      <a:off x="0" y="0"/>
                      <a:ext cx="5997900" cy="2762250"/>
                    </a:xfrm>
                    <a:prstGeom prst="rect">
                      <a:avLst/>
                    </a:prstGeom>
                  </pic:spPr>
                </pic:pic>
              </a:graphicData>
            </a:graphic>
          </wp:anchor>
        </w:drawing>
      </w:r>
    </w:p>
    <w:p>
      <w:pPr>
        <w:spacing w:line="360" w:lineRule="auto"/>
        <w:ind w:left="-360" w:firstLine="0"/>
        <w:rPr>
          <w:highlight w:val="white"/>
        </w:rPr>
      </w:pPr>
      <w:r>
        <w:rPr>
          <w:highlight w:val="white"/>
          <w:rtl w:val="0"/>
        </w:rPr>
        <w:t>1.Exam Evaluation Plan</w:t>
      </w:r>
    </w:p>
    <w:p>
      <w:pPr>
        <w:spacing w:line="360" w:lineRule="auto"/>
        <w:ind w:left="-360" w:firstLine="0"/>
        <w:rPr>
          <w:highlight w:val="white"/>
        </w:rPr>
      </w:pPr>
      <w:r>
        <w:rPr>
          <w:highlight w:val="white"/>
          <w:rtl w:val="0"/>
        </w:rPr>
        <w:t>2.Exam Declaration</w:t>
      </w:r>
    </w:p>
    <w:p>
      <w:pPr>
        <w:spacing w:line="360" w:lineRule="auto"/>
        <w:ind w:left="-360" w:firstLine="0"/>
        <w:rPr>
          <w:highlight w:val="white"/>
        </w:rPr>
      </w:pPr>
      <w:r>
        <w:rPr>
          <w:highlight w:val="white"/>
          <w:rtl w:val="0"/>
        </w:rPr>
        <w:t>**Note: The Exam Paper Setting is already created as a draft when the Exam Evaluation Plan is submitted. The Paper Setter has to only attach the exam paper set for that particular exam declaration and then approved by the Moderator if any. **</w:t>
      </w:r>
    </w:p>
    <w:p>
      <w:pPr>
        <w:pStyle w:val="5"/>
        <w:ind w:left="-360" w:firstLine="0"/>
        <w:rPr>
          <w:highlight w:val="white"/>
        </w:rPr>
      </w:pPr>
      <w:r>
        <w:rPr>
          <w:highlight w:val="white"/>
          <w:rtl w:val="0"/>
        </w:rPr>
        <w:t>How to create an Exam Paper Setting?</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Paper Setting:</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Evaluation Plan, Academic year.</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add </w:t>
      </w:r>
      <w:r>
        <w:rPr>
          <w:highlight w:val="white"/>
          <w:rtl w:val="0"/>
        </w:rPr>
        <w:t>Subject.</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the Examiner from the dropdown menu and then the Moderator Name.</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the Schedule Date: Select “From Time” &amp; “To time”.</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attach the Paper Copy.</w:t>
      </w:r>
    </w:p>
    <w:p>
      <w:pPr>
        <w:keepNext w:val="0"/>
        <w:keepLines w:val="0"/>
        <w:pageBreakBefore w:val="0"/>
        <w:widowControl/>
        <w:numPr>
          <w:ilvl w:val="3"/>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Save.</w:t>
      </w:r>
    </w:p>
    <w:p>
      <w:pPr>
        <w:pStyle w:val="4"/>
        <w:ind w:left="-360" w:firstLine="0"/>
        <w:rPr>
          <w:highlight w:val="white"/>
        </w:rPr>
      </w:pPr>
      <w:bookmarkStart w:id="20" w:name="_heading=h.35nkun2" w:colFirst="0" w:colLast="0"/>
      <w:bookmarkEnd w:id="20"/>
      <w:r>
        <w:rPr>
          <w:highlight w:val="white"/>
          <w:rtl w:val="0"/>
        </w:rPr>
        <w:t>2.4 Exam Block List</w:t>
      </w:r>
    </w:p>
    <w:p>
      <w:pPr>
        <w:spacing w:before="40" w:after="240" w:line="360" w:lineRule="auto"/>
        <w:ind w:left="-360" w:firstLine="0"/>
        <w:rPr>
          <w:highlight w:val="white"/>
        </w:rPr>
      </w:pPr>
      <w:r>
        <w:rPr>
          <w:highlight w:val="white"/>
          <w:rtl w:val="0"/>
        </w:rPr>
        <w:t>The Exam Block List displays the list of students that are blocked from applying for a particular Exam Declaration as they are not able to clear the eligibility exam criteria.</w:t>
      </w:r>
    </w:p>
    <w:p>
      <w:pPr>
        <w:spacing w:before="40" w:after="240" w:line="360" w:lineRule="auto"/>
        <w:ind w:left="-360" w:firstLine="0"/>
        <w:rPr>
          <w:highlight w:val="white"/>
        </w:rPr>
      </w:pPr>
      <w:r>
        <w:rPr>
          <w:highlight w:val="white"/>
          <w:rtl w:val="0"/>
        </w:rPr>
        <w:t>To access the Student Exam Block List Process, go to:</w:t>
      </w:r>
    </w:p>
    <w:p>
      <w:pPr>
        <w:spacing w:before="40" w:after="240" w:line="360" w:lineRule="auto"/>
        <w:ind w:left="-360" w:firstLine="0"/>
        <w:jc w:val="center"/>
        <w:rPr>
          <w:highlight w:val="white"/>
        </w:rPr>
      </w:pPr>
      <w:r>
        <w:rPr>
          <w:color w:val="00B0F0"/>
          <w:highlight w:val="white"/>
          <w:rtl w:val="0"/>
        </w:rPr>
        <w:t xml:space="preserve">Home &gt; </w:t>
      </w:r>
      <w:r>
        <w:rPr>
          <w:color w:val="00B0F0"/>
          <w:sz w:val="26"/>
          <w:szCs w:val="26"/>
          <w:highlight w:val="white"/>
          <w:rtl w:val="0"/>
        </w:rPr>
        <w:t>School- Examination &amp; Assessment</w:t>
      </w:r>
      <w:r>
        <w:rPr>
          <w:color w:val="00B0F0"/>
          <w:highlight w:val="white"/>
          <w:rtl w:val="0"/>
        </w:rPr>
        <w:t xml:space="preserve"> &gt; Examination&gt; Exam Block List</w:t>
      </w:r>
    </w:p>
    <w:p>
      <w:pPr>
        <w:pStyle w:val="5"/>
        <w:ind w:left="-360" w:firstLine="0"/>
        <w:rPr>
          <w:highlight w:val="white"/>
        </w:rPr>
      </w:pPr>
      <w:r>
        <w:rPr>
          <w:highlight w:val="white"/>
          <w:rtl w:val="0"/>
        </w:rPr>
        <w:t>How to create a Student Exam Block List?</w:t>
      </w:r>
      <w:r>
        <w:drawing>
          <wp:anchor distT="0" distB="0" distL="114300" distR="114300" simplePos="0" relativeHeight="251659264" behindDoc="0" locked="0" layoutInCell="1" allowOverlap="1">
            <wp:simplePos x="0" y="0"/>
            <wp:positionH relativeFrom="column">
              <wp:posOffset>-266065</wp:posOffset>
            </wp:positionH>
            <wp:positionV relativeFrom="paragraph">
              <wp:posOffset>123825</wp:posOffset>
            </wp:positionV>
            <wp:extent cx="6196330" cy="2476500"/>
            <wp:effectExtent l="0" t="0" r="0" b="0"/>
            <wp:wrapSquare wrapText="bothSides"/>
            <wp:docPr id="79" name="image12.png"/>
            <wp:cNvGraphicFramePr/>
            <a:graphic xmlns:a="http://schemas.openxmlformats.org/drawingml/2006/main">
              <a:graphicData uri="http://schemas.openxmlformats.org/drawingml/2006/picture">
                <pic:pic xmlns:pic="http://schemas.openxmlformats.org/drawingml/2006/picture">
                  <pic:nvPicPr>
                    <pic:cNvPr id="79" name="image12.png"/>
                    <pic:cNvPicPr preferRelativeResize="0"/>
                  </pic:nvPicPr>
                  <pic:blipFill>
                    <a:blip r:embed="rId18"/>
                    <a:srcRect l="4025" t="12631" b="12918"/>
                    <a:stretch>
                      <a:fillRect/>
                    </a:stretch>
                  </pic:blipFill>
                  <pic:spPr>
                    <a:xfrm>
                      <a:off x="0" y="0"/>
                      <a:ext cx="6196013" cy="2476500"/>
                    </a:xfrm>
                    <a:prstGeom prst="rect">
                      <a:avLst/>
                    </a:prstGeom>
                  </pic:spPr>
                </pic:pic>
              </a:graphicData>
            </a:graphic>
          </wp:anchor>
        </w:drawing>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Add Student Exam Block List: Select and add </w:t>
      </w:r>
      <w:r>
        <w:rPr>
          <w:highlight w:val="white"/>
          <w:rtl w:val="0"/>
        </w:rPr>
        <w:t>Level of Exam.</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Declaration</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highlight w:val="white"/>
          <w:rtl w:val="0"/>
        </w:rPr>
        <w:t>Class</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is auto fetched</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row in Student Block Item:</w:t>
      </w:r>
    </w:p>
    <w:p>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Enter Student ID</w:t>
      </w:r>
    </w:p>
    <w:p>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Student Name is auto fetched</w:t>
      </w:r>
    </w:p>
    <w:p>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criteria</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Save button</w:t>
      </w:r>
    </w:p>
    <w:p>
      <w:pPr>
        <w:ind w:left="-360" w:firstLine="0"/>
        <w:rPr>
          <w:highlight w:val="white"/>
        </w:rPr>
      </w:pPr>
    </w:p>
    <w:p>
      <w:pPr>
        <w:pStyle w:val="4"/>
        <w:ind w:left="-360" w:firstLine="0"/>
        <w:rPr>
          <w:highlight w:val="white"/>
        </w:rPr>
      </w:pPr>
      <w:bookmarkStart w:id="21" w:name="_heading=h.1ksv4uv" w:colFirst="0" w:colLast="0"/>
      <w:bookmarkEnd w:id="21"/>
      <w:r>
        <w:rPr>
          <w:highlight w:val="white"/>
          <w:rtl w:val="0"/>
        </w:rPr>
        <w:t>2.5 Admit Card</w:t>
      </w:r>
    </w:p>
    <w:p>
      <w:pPr>
        <w:spacing w:after="240" w:line="360" w:lineRule="auto"/>
        <w:ind w:left="-360" w:firstLine="0"/>
        <w:rPr>
          <w:highlight w:val="white"/>
        </w:rPr>
      </w:pPr>
      <w:r>
        <w:rPr>
          <w:highlight w:val="white"/>
          <w:rtl w:val="0"/>
        </w:rPr>
        <w:t xml:space="preserve">The Admit Card process is used to download the admit card after an exam application has been applied for the particular exam declaration. </w:t>
      </w:r>
    </w:p>
    <w:p>
      <w:pPr>
        <w:spacing w:after="240" w:line="360" w:lineRule="auto"/>
        <w:ind w:left="-360" w:firstLine="0"/>
        <w:rPr>
          <w:highlight w:val="white"/>
        </w:rPr>
      </w:pPr>
      <w:r>
        <w:rPr>
          <w:highlight w:val="white"/>
          <w:rtl w:val="0"/>
        </w:rPr>
        <w:t>To access the Admit Card Process, go to:</w:t>
      </w:r>
    </w:p>
    <w:p>
      <w:pPr>
        <w:ind w:left="-360" w:firstLine="0"/>
        <w:jc w:val="center"/>
        <w:rPr>
          <w:color w:val="00B0F0"/>
          <w:highlight w:val="white"/>
        </w:rPr>
      </w:pPr>
      <w:r>
        <w:rPr>
          <w:color w:val="00B0F0"/>
          <w:highlight w:val="white"/>
          <w:rtl w:val="0"/>
        </w:rPr>
        <w:t xml:space="preserve">Home &gt; </w:t>
      </w:r>
      <w:r>
        <w:rPr>
          <w:color w:val="00B0F0"/>
          <w:sz w:val="26"/>
          <w:szCs w:val="26"/>
          <w:highlight w:val="white"/>
          <w:rtl w:val="0"/>
        </w:rPr>
        <w:t>School- Examination &amp; Assessment</w:t>
      </w:r>
      <w:r>
        <w:rPr>
          <w:color w:val="00B0F0"/>
          <w:highlight w:val="white"/>
          <w:rtl w:val="0"/>
        </w:rPr>
        <w:t xml:space="preserve"> &gt; Examination&gt; Admit Card</w:t>
      </w:r>
    </w:p>
    <w:p>
      <w:pPr>
        <w:ind w:left="-36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161925</wp:posOffset>
            </wp:positionV>
            <wp:extent cx="5934075" cy="2647950"/>
            <wp:effectExtent l="0" t="0" r="0" b="0"/>
            <wp:wrapSquare wrapText="bothSides"/>
            <wp:docPr id="69" name="image13.png" descr="C:\Users\KIIT\Pictures\Screenshots\Screenshot (200).png"/>
            <wp:cNvGraphicFramePr/>
            <a:graphic xmlns:a="http://schemas.openxmlformats.org/drawingml/2006/main">
              <a:graphicData uri="http://schemas.openxmlformats.org/drawingml/2006/picture">
                <pic:pic xmlns:pic="http://schemas.openxmlformats.org/drawingml/2006/picture">
                  <pic:nvPicPr>
                    <pic:cNvPr id="69" name="image13.png" descr="C:\Users\KIIT\Pictures\Screenshots\Screenshot (200).png"/>
                    <pic:cNvPicPr preferRelativeResize="0"/>
                  </pic:nvPicPr>
                  <pic:blipFill>
                    <a:blip r:embed="rId19"/>
                    <a:srcRect l="4058" t="12380" r="974" b="7479"/>
                    <a:stretch>
                      <a:fillRect/>
                    </a:stretch>
                  </pic:blipFill>
                  <pic:spPr>
                    <a:xfrm>
                      <a:off x="0" y="0"/>
                      <a:ext cx="5934075" cy="2647950"/>
                    </a:xfrm>
                    <a:prstGeom prst="rect">
                      <a:avLst/>
                    </a:prstGeom>
                  </pic:spPr>
                </pic:pic>
              </a:graphicData>
            </a:graphic>
          </wp:anchor>
        </w:drawing>
      </w:r>
    </w:p>
    <w:p>
      <w:pPr>
        <w:pStyle w:val="5"/>
        <w:ind w:left="-360" w:firstLine="0"/>
        <w:rPr>
          <w:highlight w:val="white"/>
        </w:rPr>
      </w:pPr>
      <w:r>
        <w:rPr>
          <w:highlight w:val="white"/>
          <w:rtl w:val="0"/>
        </w:rPr>
        <w:t>Prerequisites</w:t>
      </w:r>
    </w:p>
    <w:p>
      <w:pPr>
        <w:keepNext w:val="0"/>
        <w:keepLines w:val="0"/>
        <w:pageBreakBefore w:val="0"/>
        <w:widowControl/>
        <w:numPr>
          <w:ilvl w:val="3"/>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Exam Declaration</w:t>
      </w:r>
    </w:p>
    <w:p>
      <w:pPr>
        <w:keepNext w:val="0"/>
        <w:keepLines w:val="0"/>
        <w:pageBreakBefore w:val="0"/>
        <w:widowControl/>
        <w:numPr>
          <w:ilvl w:val="3"/>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Exam Application</w:t>
      </w:r>
    </w:p>
    <w:p>
      <w:pPr>
        <w:keepNext w:val="0"/>
        <w:keepLines w:val="0"/>
        <w:pageBreakBefore w:val="0"/>
        <w:widowControl/>
        <w:numPr>
          <w:ilvl w:val="3"/>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Eligibility Criteria</w:t>
      </w:r>
    </w:p>
    <w:p>
      <w:pPr>
        <w:keepNext w:val="0"/>
        <w:keepLines w:val="0"/>
        <w:pageBreakBefore w:val="0"/>
        <w:widowControl/>
        <w:numPr>
          <w:ilvl w:val="3"/>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Admit Card Issue Date</w:t>
      </w:r>
    </w:p>
    <w:p>
      <w:pPr>
        <w:spacing w:after="160" w:line="259" w:lineRule="auto"/>
        <w:ind w:left="-360" w:right="0" w:firstLine="0"/>
        <w:jc w:val="left"/>
        <w:rPr>
          <w:highlight w:val="white"/>
        </w:rPr>
      </w:pPr>
      <w:r>
        <w:drawing>
          <wp:anchor distT="0" distB="0" distL="114300" distR="114300" simplePos="0" relativeHeight="251659264" behindDoc="0" locked="0" layoutInCell="1" allowOverlap="1">
            <wp:simplePos x="0" y="0"/>
            <wp:positionH relativeFrom="column">
              <wp:posOffset>-91440</wp:posOffset>
            </wp:positionH>
            <wp:positionV relativeFrom="paragraph">
              <wp:posOffset>555625</wp:posOffset>
            </wp:positionV>
            <wp:extent cx="5596255" cy="2628900"/>
            <wp:effectExtent l="0" t="0" r="0" b="0"/>
            <wp:wrapSquare wrapText="bothSides"/>
            <wp:docPr id="93" name="image26.png" descr="C:\Users\KIIT\Pictures\Screenshots\Screenshot (200).png"/>
            <wp:cNvGraphicFramePr/>
            <a:graphic xmlns:a="http://schemas.openxmlformats.org/drawingml/2006/main">
              <a:graphicData uri="http://schemas.openxmlformats.org/drawingml/2006/picture">
                <pic:pic xmlns:pic="http://schemas.openxmlformats.org/drawingml/2006/picture">
                  <pic:nvPicPr>
                    <pic:cNvPr id="93" name="image26.png" descr="C:\Users\KIIT\Pictures\Screenshots\Screenshot (200).png"/>
                    <pic:cNvPicPr preferRelativeResize="0"/>
                  </pic:nvPicPr>
                  <pic:blipFill>
                    <a:blip r:embed="rId20"/>
                    <a:srcRect l="4213" t="12749" r="972" b="7859"/>
                    <a:stretch>
                      <a:fillRect/>
                    </a:stretch>
                  </pic:blipFill>
                  <pic:spPr>
                    <a:xfrm>
                      <a:off x="0" y="0"/>
                      <a:ext cx="5595938" cy="2628900"/>
                    </a:xfrm>
                    <a:prstGeom prst="rect">
                      <a:avLst/>
                    </a:prstGeom>
                  </pic:spPr>
                </pic:pic>
              </a:graphicData>
            </a:graphic>
          </wp:anchor>
        </w:drawing>
      </w:r>
    </w:p>
    <w:p>
      <w:pPr>
        <w:pStyle w:val="4"/>
        <w:ind w:left="-240" w:leftChars="-100" w:firstLine="238" w:firstLineChars="85"/>
        <w:rPr>
          <w:highlight w:val="white"/>
        </w:rPr>
      </w:pPr>
      <w:bookmarkStart w:id="22" w:name="_heading=h.44sinio" w:colFirst="0" w:colLast="0"/>
      <w:bookmarkEnd w:id="22"/>
      <w:bookmarkStart w:id="23" w:name="_heading=h.t3o6mvt20t22" w:colFirst="0" w:colLast="0"/>
      <w:bookmarkEnd w:id="23"/>
      <w:bookmarkStart w:id="24" w:name="_heading=h.fokld8r0ycdd" w:colFirst="0" w:colLast="0"/>
      <w:bookmarkEnd w:id="24"/>
      <w:bookmarkStart w:id="25" w:name="_heading=h.dmp3gqu299or" w:colFirst="0" w:colLast="0"/>
      <w:bookmarkEnd w:id="25"/>
      <w:bookmarkStart w:id="26" w:name="_heading=h.plnuskkgcmw7" w:colFirst="0" w:colLast="0"/>
      <w:bookmarkEnd w:id="26"/>
      <w:bookmarkStart w:id="27" w:name="_heading=h.p0v9uhl9ida5" w:colFirst="0" w:colLast="0"/>
      <w:bookmarkEnd w:id="27"/>
      <w:bookmarkStart w:id="28" w:name="_heading=h.t5lvcpz2es" w:colFirst="0" w:colLast="0"/>
      <w:bookmarkEnd w:id="28"/>
      <w:r>
        <w:rPr>
          <w:highlight w:val="white"/>
          <w:rtl w:val="0"/>
        </w:rPr>
        <w:t>How to create an Admit Card?</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Add Student Admit Card</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Registration No</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All other fields are auto fetched accordingly</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Add Save button</w:t>
      </w:r>
    </w:p>
    <w:p>
      <w:pPr>
        <w:pStyle w:val="4"/>
        <w:ind w:left="-360" w:firstLine="0"/>
        <w:rPr>
          <w:highlight w:val="white"/>
        </w:rPr>
      </w:pPr>
      <w:bookmarkStart w:id="29" w:name="_heading=h.2jxsxqh" w:colFirst="0" w:colLast="0"/>
      <w:bookmarkEnd w:id="29"/>
      <w:r>
        <w:rPr>
          <w:highlight w:val="white"/>
          <w:rtl w:val="0"/>
        </w:rPr>
        <w:t>Other Features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The Admit card can be </w:t>
      </w:r>
      <w:r>
        <w:rPr>
          <w:highlight w:val="white"/>
          <w:rtl w:val="0"/>
        </w:rPr>
        <w:t>viewed</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in print form and downloaded.</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The admit card contains information regarding the exam schedule.</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It also </w:t>
      </w:r>
      <w:r>
        <w:rPr>
          <w:highlight w:val="white"/>
          <w:rtl w:val="0"/>
        </w:rPr>
        <w:t>contains a photo</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of the student.</w:t>
      </w:r>
    </w:p>
    <w:p>
      <w:pPr>
        <w:pStyle w:val="4"/>
        <w:ind w:left="-360" w:firstLine="0"/>
        <w:rPr>
          <w:rFonts w:ascii="Trebuchet MS" w:hAnsi="Trebuchet MS" w:eastAsia="Trebuchet MS" w:cs="Trebuchet MS"/>
          <w:b w:val="0"/>
          <w:i w:val="0"/>
          <w:smallCaps w:val="0"/>
          <w:strike w:val="0"/>
          <w:color w:val="000000"/>
          <w:sz w:val="24"/>
          <w:szCs w:val="24"/>
          <w:highlight w:val="white"/>
          <w:u w:val="none"/>
          <w:vertAlign w:val="baseline"/>
        </w:rPr>
      </w:pPr>
      <w:bookmarkStart w:id="30" w:name="_heading=h.z337ya" w:colFirst="0" w:colLast="0"/>
      <w:bookmarkEnd w:id="30"/>
    </w:p>
    <w:p>
      <w:pPr>
        <w:pStyle w:val="3"/>
        <w:numPr>
          <w:numId w:val="0"/>
        </w:numPr>
        <w:ind w:left="-360" w:leftChars="0" w:right="-613" w:rightChars="0"/>
        <w:rPr>
          <w:highlight w:val="white"/>
        </w:rPr>
      </w:pPr>
      <w:bookmarkStart w:id="31" w:name="_heading=h.4i7ojhp" w:colFirst="0" w:colLast="0"/>
      <w:bookmarkEnd w:id="31"/>
      <w:r>
        <w:rPr>
          <w:highlight w:val="white"/>
          <w:rtl w:val="0"/>
        </w:rPr>
        <w:t>3. Assessment</w:t>
      </w:r>
    </w:p>
    <w:p>
      <w:pPr>
        <w:pStyle w:val="3"/>
        <w:numPr>
          <w:numId w:val="0"/>
        </w:numPr>
        <w:ind w:left="-360" w:leftChars="0" w:right="-613" w:rightChars="0"/>
        <w:rPr>
          <w:highlight w:val="white"/>
        </w:rPr>
      </w:pPr>
      <w:bookmarkStart w:id="32" w:name="_heading=h.om76jpmcn44r" w:colFirst="0" w:colLast="0"/>
      <w:bookmarkEnd w:id="32"/>
      <w:r>
        <w:rPr>
          <w:highlight w:val="white"/>
          <w:rtl w:val="0"/>
        </w:rPr>
        <w:t>3.1  Exam Evaluation Plan</w:t>
      </w:r>
    </w:p>
    <w:p>
      <w:pPr>
        <w:shd w:val="clear" w:fill="FFFFFF"/>
        <w:spacing w:before="180"/>
        <w:ind w:left="-360" w:firstLine="0"/>
        <w:rPr>
          <w:highlight w:val="white"/>
        </w:rPr>
      </w:pPr>
      <w:r>
        <w:rPr>
          <w:highlight w:val="white"/>
          <w:rtl w:val="0"/>
        </w:rPr>
        <w:t>An Exam Evaluation Plan is a schedule to conduct the examination/assessment of a particular subject for a group of students studying that subject in an on-going academic year.</w:t>
      </w:r>
    </w:p>
    <w:p>
      <w:pPr>
        <w:shd w:val="clear" w:fill="FFFFFF"/>
        <w:spacing w:before="180"/>
        <w:ind w:left="-360" w:firstLine="0"/>
        <w:rPr>
          <w:color w:val="4C5A67"/>
          <w:highlight w:val="white"/>
        </w:rPr>
      </w:pPr>
      <w:r>
        <w:rPr>
          <w:highlight w:val="white"/>
          <w:rtl w:val="0"/>
        </w:rPr>
        <w:t>To access the Exam Evaluation Plan, go to</w:t>
      </w:r>
    </w:p>
    <w:p>
      <w:pPr>
        <w:ind w:left="-360" w:firstLine="0"/>
        <w:jc w:val="center"/>
        <w:rPr>
          <w:color w:val="00B0F0"/>
          <w:highlight w:val="white"/>
        </w:rPr>
      </w:pPr>
      <w:r>
        <w:rPr>
          <w:color w:val="00B0F0"/>
          <w:highlight w:val="white"/>
          <w:rtl w:val="0"/>
        </w:rPr>
        <w:t xml:space="preserve">Home &gt; </w:t>
      </w:r>
      <w:r>
        <w:rPr>
          <w:color w:val="00B0F0"/>
          <w:sz w:val="26"/>
          <w:szCs w:val="26"/>
          <w:highlight w:val="white"/>
          <w:rtl w:val="0"/>
        </w:rPr>
        <w:t>School- Examination &amp; Assessment</w:t>
      </w:r>
      <w:r>
        <w:rPr>
          <w:color w:val="00B0F0"/>
          <w:highlight w:val="white"/>
          <w:rtl w:val="0"/>
        </w:rPr>
        <w:t xml:space="preserve"> &gt; Assessment&gt; Exam Evaluation</w:t>
      </w:r>
    </w:p>
    <w:p>
      <w:pPr>
        <w:ind w:left="-360" w:firstLine="0"/>
      </w:pPr>
    </w:p>
    <w:p>
      <w:pPr>
        <w:spacing w:before="240" w:after="240"/>
        <w:ind w:left="-360" w:firstLine="0"/>
        <w:jc w:val="center"/>
        <w:rPr>
          <w:color w:val="0070C0"/>
          <w:highlight w:val="white"/>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104775</wp:posOffset>
            </wp:positionV>
            <wp:extent cx="5676900" cy="2676525"/>
            <wp:effectExtent l="0" t="0" r="0" b="0"/>
            <wp:wrapSquare wrapText="bothSides"/>
            <wp:docPr id="74" name="image8.png"/>
            <wp:cNvGraphicFramePr/>
            <a:graphic xmlns:a="http://schemas.openxmlformats.org/drawingml/2006/main">
              <a:graphicData uri="http://schemas.openxmlformats.org/drawingml/2006/picture">
                <pic:pic xmlns:pic="http://schemas.openxmlformats.org/drawingml/2006/picture">
                  <pic:nvPicPr>
                    <pic:cNvPr id="74" name="image8.png"/>
                    <pic:cNvPicPr preferRelativeResize="0"/>
                  </pic:nvPicPr>
                  <pic:blipFill>
                    <a:blip r:embed="rId21"/>
                    <a:srcRect l="4318" t="12654" r="996" b="4388"/>
                    <a:stretch>
                      <a:fillRect/>
                    </a:stretch>
                  </pic:blipFill>
                  <pic:spPr>
                    <a:xfrm>
                      <a:off x="0" y="0"/>
                      <a:ext cx="5676900" cy="2676525"/>
                    </a:xfrm>
                    <a:prstGeom prst="rect">
                      <a:avLst/>
                    </a:prstGeom>
                  </pic:spPr>
                </pic:pic>
              </a:graphicData>
            </a:graphic>
          </wp:anchor>
        </w:drawing>
      </w:r>
    </w:p>
    <w:p>
      <w:pPr>
        <w:spacing w:after="160" w:line="259" w:lineRule="auto"/>
        <w:ind w:left="-360" w:right="0" w:firstLine="0"/>
        <w:jc w:val="left"/>
        <w:rPr>
          <w:b/>
          <w:color w:val="00B0F0"/>
          <w:sz w:val="28"/>
          <w:szCs w:val="28"/>
          <w:highlight w:val="white"/>
        </w:rPr>
      </w:pPr>
      <w:bookmarkStart w:id="33" w:name="_heading=h.1ci93xb" w:colFirst="0" w:colLast="0"/>
      <w:bookmarkEnd w:id="33"/>
      <w:bookmarkStart w:id="34" w:name="_heading=h.8oj19unuk4ec" w:colFirst="0" w:colLast="0"/>
      <w:bookmarkEnd w:id="34"/>
      <w:bookmarkStart w:id="35" w:name="_heading=h.pjycghj1z8ls" w:colFirst="0" w:colLast="0"/>
      <w:bookmarkEnd w:id="35"/>
      <w:r>
        <w:br w:type="page"/>
      </w:r>
    </w:p>
    <w:p>
      <w:pPr>
        <w:pStyle w:val="5"/>
        <w:ind w:left="-360" w:firstLine="0"/>
        <w:rPr>
          <w:color w:val="2490EF"/>
          <w:highlight w:val="white"/>
          <w:u w:val="single"/>
        </w:rPr>
      </w:pPr>
      <w:r>
        <w:rPr>
          <w:highlight w:val="white"/>
          <w:rtl w:val="0"/>
        </w:rPr>
        <w:t>Prerequisites</w:t>
      </w:r>
      <w:r>
        <w:rPr>
          <w:color w:val="2490EF"/>
          <w:highlight w:val="white"/>
          <w:u w:val="single"/>
          <w:rtl w:val="0"/>
        </w:rPr>
        <w:t xml:space="preserve"> </w:t>
      </w:r>
      <w:r>
        <w:drawing>
          <wp:anchor distT="0" distB="0" distL="114300" distR="114300" simplePos="0" relativeHeight="251659264" behindDoc="0" locked="0" layoutInCell="1" allowOverlap="1">
            <wp:simplePos x="0" y="0"/>
            <wp:positionH relativeFrom="column">
              <wp:posOffset>-266065</wp:posOffset>
            </wp:positionH>
            <wp:positionV relativeFrom="paragraph">
              <wp:posOffset>0</wp:posOffset>
            </wp:positionV>
            <wp:extent cx="5676900" cy="2647950"/>
            <wp:effectExtent l="0" t="0" r="0" b="0"/>
            <wp:wrapSquare wrapText="bothSides"/>
            <wp:docPr id="67" name="image20.png"/>
            <wp:cNvGraphicFramePr/>
            <a:graphic xmlns:a="http://schemas.openxmlformats.org/drawingml/2006/main">
              <a:graphicData uri="http://schemas.openxmlformats.org/drawingml/2006/picture">
                <pic:pic xmlns:pic="http://schemas.openxmlformats.org/drawingml/2006/picture">
                  <pic:nvPicPr>
                    <pic:cNvPr id="67" name="image20.png"/>
                    <pic:cNvPicPr preferRelativeResize="0"/>
                  </pic:nvPicPr>
                  <pic:blipFill>
                    <a:blip r:embed="rId22"/>
                    <a:srcRect l="4152" t="12587" r="1162" b="5193"/>
                    <a:stretch>
                      <a:fillRect/>
                    </a:stretch>
                  </pic:blipFill>
                  <pic:spPr>
                    <a:xfrm>
                      <a:off x="0" y="0"/>
                      <a:ext cx="5676900" cy="2647950"/>
                    </a:xfrm>
                    <a:prstGeom prst="rect">
                      <a:avLst/>
                    </a:prstGeom>
                  </pic:spPr>
                </pic:pic>
              </a:graphicData>
            </a:graphic>
          </wp:anchor>
        </w:drawing>
      </w:r>
    </w:p>
    <w:p>
      <w:pPr>
        <w:shd w:val="clear" w:fill="FFFFFF"/>
        <w:spacing w:before="180"/>
        <w:ind w:left="-360" w:firstLine="0"/>
        <w:rPr>
          <w:sz w:val="26"/>
          <w:szCs w:val="26"/>
          <w:highlight w:val="white"/>
        </w:rPr>
      </w:pPr>
      <w:r>
        <w:rPr>
          <w:sz w:val="26"/>
          <w:szCs w:val="26"/>
          <w:highlight w:val="white"/>
          <w:rtl w:val="0"/>
        </w:rPr>
        <w:t>Before creating an Exam Evaluation Plan, it is advisable that you create the following first:</w:t>
      </w:r>
    </w:p>
    <w:p>
      <w:pPr>
        <w:numPr>
          <w:ilvl w:val="0"/>
          <w:numId w:val="12"/>
        </w:numPr>
        <w:shd w:val="clear" w:fill="FFFFFF"/>
        <w:spacing w:before="180"/>
        <w:ind w:left="-360" w:firstLine="0"/>
        <w:rPr>
          <w:color w:val="00B0F0"/>
          <w:highlight w:val="white"/>
        </w:rPr>
      </w:pPr>
      <w:r>
        <w:rPr>
          <w:color w:val="00B0F0"/>
          <w:highlight w:val="white"/>
          <w:rtl w:val="0"/>
        </w:rPr>
        <w:t>Student Group (Based on Exam Declaration)</w:t>
      </w:r>
    </w:p>
    <w:p>
      <w:pPr>
        <w:numPr>
          <w:ilvl w:val="0"/>
          <w:numId w:val="12"/>
        </w:numPr>
        <w:shd w:val="clear" w:fill="FFFFFF"/>
        <w:ind w:left="-360" w:firstLine="0"/>
        <w:rPr>
          <w:color w:val="00B0F0"/>
          <w:highlight w:val="white"/>
        </w:rPr>
      </w:pPr>
      <w:r>
        <w:rPr>
          <w:color w:val="00B0F0"/>
          <w:highlight w:val="white"/>
          <w:rtl w:val="0"/>
        </w:rPr>
        <w:t>Subject</w:t>
      </w:r>
    </w:p>
    <w:p>
      <w:pPr>
        <w:numPr>
          <w:ilvl w:val="0"/>
          <w:numId w:val="12"/>
        </w:numPr>
        <w:shd w:val="clear" w:fill="FFFFFF"/>
        <w:ind w:left="-360" w:firstLine="0"/>
        <w:rPr>
          <w:color w:val="00B0F0"/>
          <w:highlight w:val="white"/>
        </w:rPr>
      </w:pPr>
      <w:r>
        <w:rPr>
          <w:color w:val="00B0F0"/>
          <w:highlight w:val="white"/>
          <w:rtl w:val="0"/>
        </w:rPr>
        <w:t>Class</w:t>
      </w:r>
    </w:p>
    <w:p>
      <w:pPr>
        <w:numPr>
          <w:ilvl w:val="0"/>
          <w:numId w:val="12"/>
        </w:numPr>
        <w:shd w:val="clear" w:fill="FFFFFF"/>
        <w:ind w:left="-360" w:firstLine="0"/>
        <w:rPr>
          <w:color w:val="00B0F0"/>
          <w:highlight w:val="white"/>
        </w:rPr>
      </w:pPr>
      <w:r>
        <w:rPr>
          <w:color w:val="00B0F0"/>
          <w:highlight w:val="white"/>
          <w:rtl w:val="0"/>
        </w:rPr>
        <w:t>Evaluation Group</w:t>
      </w:r>
    </w:p>
    <w:p>
      <w:pPr>
        <w:numPr>
          <w:ilvl w:val="0"/>
          <w:numId w:val="12"/>
        </w:numPr>
        <w:shd w:val="clear" w:fill="FFFFFF"/>
        <w:ind w:left="-360" w:firstLine="0"/>
        <w:rPr>
          <w:color w:val="00B0F0"/>
          <w:highlight w:val="white"/>
        </w:rPr>
      </w:pPr>
      <w:r>
        <w:rPr>
          <w:color w:val="00B0F0"/>
          <w:highlight w:val="white"/>
          <w:rtl w:val="0"/>
        </w:rPr>
        <w:t>Grading Scale</w:t>
      </w:r>
    </w:p>
    <w:p>
      <w:pPr>
        <w:pStyle w:val="5"/>
        <w:ind w:left="-360" w:firstLine="0"/>
        <w:rPr>
          <w:color w:val="2490EF"/>
          <w:highlight w:val="white"/>
          <w:u w:val="single"/>
        </w:rPr>
      </w:pPr>
      <w:bookmarkStart w:id="36" w:name="_heading=h.3whwml4" w:colFirst="0" w:colLast="0"/>
      <w:bookmarkEnd w:id="36"/>
      <w:r>
        <w:rPr>
          <w:highlight w:val="white"/>
          <w:rtl w:val="0"/>
        </w:rPr>
        <w:t>How to create an Exam Evaluation Plan?</w:t>
      </w:r>
      <w:r>
        <w:rPr>
          <w:color w:val="2490EF"/>
          <w:highlight w:val="white"/>
          <w:u w:val="single"/>
          <w:rtl w:val="0"/>
        </w:rPr>
        <w:t xml:space="preserve"> </w:t>
      </w:r>
    </w:p>
    <w:p>
      <w:pPr>
        <w:numPr>
          <w:ilvl w:val="0"/>
          <w:numId w:val="13"/>
        </w:numPr>
        <w:shd w:val="clear" w:fill="FFFFFF"/>
        <w:spacing w:before="180"/>
        <w:ind w:left="-360" w:firstLine="0"/>
        <w:rPr>
          <w:highlight w:val="white"/>
        </w:rPr>
      </w:pPr>
      <w:r>
        <w:rPr>
          <w:highlight w:val="white"/>
          <w:rtl w:val="0"/>
        </w:rPr>
        <w:t>Go to the Exam Evaluation Plan list and click on New.</w:t>
      </w:r>
    </w:p>
    <w:p>
      <w:pPr>
        <w:numPr>
          <w:ilvl w:val="0"/>
          <w:numId w:val="13"/>
        </w:numPr>
        <w:shd w:val="clear" w:fill="FFFFFF"/>
        <w:ind w:left="-360" w:firstLine="0"/>
        <w:rPr>
          <w:highlight w:val="white"/>
        </w:rPr>
      </w:pPr>
      <w:r>
        <w:rPr>
          <w:highlight w:val="white"/>
          <w:rtl w:val="0"/>
        </w:rPr>
        <w:t>Select the Exam Declaration for which you want to conduct the evaluation plan.</w:t>
      </w:r>
    </w:p>
    <w:p>
      <w:pPr>
        <w:numPr>
          <w:ilvl w:val="0"/>
          <w:numId w:val="13"/>
        </w:numPr>
        <w:shd w:val="clear" w:fill="FFFFFF"/>
        <w:ind w:left="-360" w:firstLine="0"/>
        <w:rPr>
          <w:highlight w:val="white"/>
        </w:rPr>
      </w:pPr>
      <w:r>
        <w:rPr>
          <w:highlight w:val="white"/>
          <w:rtl w:val="0"/>
        </w:rPr>
        <w:t>Select the Academic Year,Grading Scale, Assessment Criteria for which you are conducting the evaluation plan.</w:t>
      </w:r>
    </w:p>
    <w:p>
      <w:pPr>
        <w:numPr>
          <w:ilvl w:val="0"/>
          <w:numId w:val="13"/>
        </w:numPr>
        <w:shd w:val="clear" w:fill="FFFFFF"/>
        <w:ind w:left="-360" w:firstLine="0"/>
        <w:rPr>
          <w:highlight w:val="white"/>
        </w:rPr>
      </w:pPr>
      <w:r>
        <w:rPr>
          <w:highlight w:val="white"/>
          <w:rtl w:val="0"/>
        </w:rPr>
        <w:t>The subject for which the exam declaration has been made, gets auto fetched in the “Evaluate” table along with passing marks and total marks.</w:t>
      </w:r>
    </w:p>
    <w:p>
      <w:pPr>
        <w:numPr>
          <w:ilvl w:val="0"/>
          <w:numId w:val="13"/>
        </w:numPr>
        <w:shd w:val="clear" w:fill="FFFFFF"/>
        <w:ind w:left="-360" w:firstLine="0"/>
        <w:rPr>
          <w:highlight w:val="white"/>
        </w:rPr>
      </w:pPr>
      <w:r>
        <w:rPr>
          <w:highlight w:val="white"/>
          <w:rtl w:val="0"/>
        </w:rPr>
        <w:t>Select the Paper Setting Start Date and Paper Setting End Date.</w:t>
      </w:r>
    </w:p>
    <w:p>
      <w:pPr>
        <w:numPr>
          <w:ilvl w:val="0"/>
          <w:numId w:val="13"/>
        </w:numPr>
        <w:shd w:val="clear" w:fill="FFFFFF"/>
        <w:ind w:left="-360" w:firstLine="0"/>
        <w:rPr>
          <w:highlight w:val="white"/>
        </w:rPr>
      </w:pPr>
      <w:r>
        <w:rPr>
          <w:highlight w:val="white"/>
          <w:rtl w:val="0"/>
        </w:rPr>
        <w:t>Select the faculties in the Examiners List and select the subject which are present in their respective Teacher log.</w:t>
      </w:r>
    </w:p>
    <w:p>
      <w:pPr>
        <w:numPr>
          <w:ilvl w:val="0"/>
          <w:numId w:val="13"/>
        </w:numPr>
        <w:shd w:val="clear" w:fill="FFFFFF"/>
        <w:ind w:left="-360" w:firstLine="0"/>
        <w:rPr>
          <w:highlight w:val="white"/>
        </w:rPr>
      </w:pPr>
      <w:r>
        <w:rPr>
          <w:highlight w:val="white"/>
          <w:rtl w:val="0"/>
        </w:rPr>
        <w:t>Select the faculties as Moderators along with the subject specific to them.</w:t>
      </w:r>
    </w:p>
    <w:p>
      <w:pPr>
        <w:numPr>
          <w:ilvl w:val="0"/>
          <w:numId w:val="13"/>
        </w:numPr>
        <w:shd w:val="clear" w:fill="FFFFFF"/>
        <w:ind w:left="-360" w:firstLine="0"/>
        <w:rPr>
          <w:highlight w:val="white"/>
        </w:rPr>
      </w:pPr>
      <w:r>
        <w:rPr>
          <w:highlight w:val="white"/>
          <w:rtl w:val="0"/>
        </w:rPr>
        <w:t>Save.</w:t>
      </w:r>
    </w:p>
    <w:p>
      <w:pPr>
        <w:numPr>
          <w:ilvl w:val="0"/>
          <w:numId w:val="13"/>
        </w:numPr>
        <w:shd w:val="clear" w:fill="FFFFFF"/>
        <w:ind w:left="-360" w:firstLine="0"/>
        <w:rPr>
          <w:highlight w:val="white"/>
        </w:rPr>
      </w:pPr>
      <w:r>
        <w:rPr>
          <w:highlight w:val="white"/>
          <w:rtl w:val="0"/>
        </w:rPr>
        <w:t>Once you save the Exam Evaluation Plan, the Exam Paper Setting would automatically be created for the evaluation which needs to be verified and submitted.</w:t>
      </w:r>
    </w:p>
    <w:p>
      <w:pPr>
        <w:numPr>
          <w:ilvl w:val="0"/>
          <w:numId w:val="13"/>
        </w:numPr>
        <w:shd w:val="clear" w:fill="FFFFFF"/>
        <w:ind w:left="-360" w:firstLine="0"/>
        <w:rPr>
          <w:highlight w:val="white"/>
        </w:rPr>
      </w:pPr>
      <w:r>
        <w:rPr>
          <w:highlight w:val="white"/>
          <w:rtl w:val="0"/>
        </w:rPr>
        <w:t>Submitted.</w:t>
      </w:r>
    </w:p>
    <w:p>
      <w:pPr>
        <w:shd w:val="clear" w:fill="FFFFFF"/>
        <w:ind w:left="-360" w:firstLine="0"/>
        <w:rPr>
          <w:highlight w:val="white"/>
        </w:rPr>
      </w:pPr>
    </w:p>
    <w:p>
      <w:pPr>
        <w:pStyle w:val="5"/>
        <w:ind w:left="-360" w:firstLine="0"/>
        <w:rPr>
          <w:color w:val="2490EF"/>
          <w:highlight w:val="white"/>
          <w:u w:val="single"/>
        </w:rPr>
      </w:pPr>
      <w:bookmarkStart w:id="37" w:name="_heading=h.2bn6wsx" w:colFirst="0" w:colLast="0"/>
      <w:bookmarkEnd w:id="37"/>
      <w:r>
        <w:rPr>
          <w:highlight w:val="white"/>
          <w:rtl w:val="0"/>
        </w:rPr>
        <w:t>Features</w:t>
      </w:r>
      <w:r>
        <w:rPr>
          <w:color w:val="2490EF"/>
          <w:highlight w:val="white"/>
          <w:u w:val="single"/>
          <w:rtl w:val="0"/>
        </w:rPr>
        <w:t xml:space="preserve"> </w:t>
      </w:r>
    </w:p>
    <w:p>
      <w:pPr>
        <w:pStyle w:val="5"/>
        <w:ind w:left="599" w:leftChars="0" w:hanging="599" w:hangingChars="214"/>
        <w:rPr>
          <w:color w:val="2490EF"/>
          <w:highlight w:val="white"/>
          <w:u w:val="single"/>
        </w:rPr>
      </w:pPr>
      <w:bookmarkStart w:id="38" w:name="_heading=h.qsh70q" w:colFirst="0" w:colLast="0"/>
      <w:bookmarkEnd w:id="38"/>
      <w:r>
        <w:rPr>
          <w:highlight w:val="white"/>
          <w:rtl w:val="0"/>
        </w:rPr>
        <w:t>Exam Schedule</w:t>
      </w:r>
    </w:p>
    <w:p>
      <w:pPr>
        <w:numPr>
          <w:ilvl w:val="0"/>
          <w:numId w:val="14"/>
        </w:numPr>
        <w:shd w:val="clear" w:fill="FFFFFF"/>
        <w:spacing w:before="180" w:after="240"/>
        <w:ind w:left="556" w:leftChars="0" w:hanging="556" w:hangingChars="214"/>
        <w:rPr>
          <w:highlight w:val="white"/>
        </w:rPr>
      </w:pPr>
      <w:r>
        <w:rPr>
          <w:sz w:val="26"/>
          <w:szCs w:val="26"/>
          <w:highlight w:val="white"/>
          <w:rtl w:val="0"/>
        </w:rPr>
        <w:t>Schedule Date: Enter the date on which the evaluation is to be conducted.</w:t>
      </w:r>
    </w:p>
    <w:p>
      <w:pPr>
        <w:numPr>
          <w:ilvl w:val="0"/>
          <w:numId w:val="14"/>
        </w:numPr>
        <w:shd w:val="clear" w:fill="FFFFFF"/>
        <w:spacing w:after="240"/>
        <w:ind w:left="556" w:leftChars="0" w:hanging="556" w:hangingChars="214"/>
        <w:rPr>
          <w:highlight w:val="white"/>
        </w:rPr>
      </w:pPr>
      <w:r>
        <w:rPr>
          <w:sz w:val="26"/>
          <w:szCs w:val="26"/>
          <w:highlight w:val="white"/>
          <w:rtl w:val="0"/>
        </w:rPr>
        <w:t>From Time: Enter the start date for the evaluation.</w:t>
      </w:r>
    </w:p>
    <w:p>
      <w:pPr>
        <w:numPr>
          <w:ilvl w:val="0"/>
          <w:numId w:val="14"/>
        </w:numPr>
        <w:shd w:val="clear" w:fill="FFFFFF"/>
        <w:spacing w:after="240"/>
        <w:ind w:left="556" w:leftChars="0" w:hanging="556" w:hangingChars="214"/>
        <w:rPr>
          <w:highlight w:val="white"/>
        </w:rPr>
      </w:pPr>
      <w:r>
        <w:rPr>
          <w:sz w:val="26"/>
          <w:szCs w:val="26"/>
          <w:highlight w:val="white"/>
          <w:rtl w:val="0"/>
        </w:rPr>
        <w:t>To Time: Enter the end time for the evaluation.</w:t>
      </w:r>
    </w:p>
    <w:p>
      <w:pPr>
        <w:numPr>
          <w:ilvl w:val="0"/>
          <w:numId w:val="14"/>
        </w:numPr>
        <w:shd w:val="clear" w:fill="FFFFFF"/>
        <w:spacing w:after="240"/>
        <w:ind w:left="556" w:leftChars="0" w:hanging="556" w:hangingChars="214"/>
        <w:rPr>
          <w:highlight w:val="white"/>
        </w:rPr>
      </w:pPr>
      <w:r>
        <w:rPr>
          <w:sz w:val="26"/>
          <w:szCs w:val="26"/>
          <w:highlight w:val="white"/>
          <w:rtl w:val="0"/>
        </w:rPr>
        <w:t>Room: Select the room in which the evaluation would be conducted.</w:t>
      </w:r>
    </w:p>
    <w:p>
      <w:pPr>
        <w:numPr>
          <w:ilvl w:val="0"/>
          <w:numId w:val="14"/>
        </w:numPr>
        <w:shd w:val="clear" w:fill="FFFFFF"/>
        <w:spacing w:after="240"/>
        <w:ind w:left="556" w:leftChars="0" w:hanging="556" w:hangingChars="214"/>
        <w:rPr>
          <w:highlight w:val="white"/>
        </w:rPr>
      </w:pPr>
      <w:r>
        <w:rPr>
          <w:sz w:val="26"/>
          <w:szCs w:val="26"/>
          <w:highlight w:val="white"/>
          <w:rtl w:val="0"/>
        </w:rPr>
        <w:t>Examiner: Add the name of the Examining Teacher for this assessment.</w:t>
      </w:r>
    </w:p>
    <w:p>
      <w:pPr>
        <w:numPr>
          <w:ilvl w:val="0"/>
          <w:numId w:val="14"/>
        </w:numPr>
        <w:shd w:val="clear" w:fill="FFFFFF"/>
        <w:spacing w:after="240"/>
        <w:ind w:left="556" w:leftChars="0" w:hanging="556" w:hangingChars="214"/>
        <w:rPr>
          <w:sz w:val="26"/>
          <w:szCs w:val="26"/>
          <w:highlight w:val="white"/>
        </w:rPr>
      </w:pPr>
      <w:r>
        <w:rPr>
          <w:sz w:val="26"/>
          <w:szCs w:val="26"/>
          <w:highlight w:val="white"/>
          <w:rtl w:val="0"/>
        </w:rPr>
        <w:t>Supervisor: Add the name of the Supervising Teacher for this assessment.</w:t>
      </w:r>
    </w:p>
    <w:p>
      <w:pPr>
        <w:pStyle w:val="4"/>
        <w:ind w:left="-360" w:firstLine="0"/>
      </w:pPr>
      <w:bookmarkStart w:id="39" w:name="_heading=h.3as4poj" w:colFirst="0" w:colLast="0"/>
      <w:bookmarkEnd w:id="39"/>
      <w:r>
        <w:rPr>
          <w:rtl w:val="0"/>
        </w:rPr>
        <w:t>3.2 Criteria-wise Evaluation</w:t>
      </w:r>
    </w:p>
    <w:p>
      <w:pPr>
        <w:spacing w:after="240" w:line="360" w:lineRule="auto"/>
        <w:ind w:left="-360" w:firstLine="0"/>
      </w:pPr>
      <w:r>
        <w:rPr>
          <w:rtl w:val="0"/>
        </w:rPr>
        <w:t>Criteria-wise Evaluation allows us to create an evaluation for a particular assessment criterion in a subject for a student enrolled in that subject.</w:t>
      </w:r>
    </w:p>
    <w:p>
      <w:pPr>
        <w:spacing w:after="240" w:line="360" w:lineRule="auto"/>
        <w:ind w:left="-360" w:firstLine="0"/>
      </w:pPr>
      <w:r>
        <w:rPr>
          <w:rtl w:val="0"/>
        </w:rPr>
        <w:t>To access the Criteria-wise Evaluation, go to:</w:t>
      </w:r>
    </w:p>
    <w:p>
      <w:pPr>
        <w:spacing w:after="240" w:line="360" w:lineRule="auto"/>
        <w:ind w:left="-360" w:firstLine="0"/>
        <w:jc w:val="center"/>
        <w:rPr>
          <w:color w:val="00B0F0"/>
          <w:highlight w:val="white"/>
        </w:rPr>
      </w:pPr>
      <w:r>
        <w:rPr>
          <w:color w:val="00B0F0"/>
          <w:highlight w:val="white"/>
          <w:rtl w:val="0"/>
        </w:rPr>
        <w:t xml:space="preserve">Home &gt; </w:t>
      </w:r>
      <w:r>
        <w:rPr>
          <w:color w:val="00B0F0"/>
          <w:sz w:val="26"/>
          <w:szCs w:val="26"/>
          <w:highlight w:val="white"/>
          <w:rtl w:val="0"/>
        </w:rPr>
        <w:t>School- Examination &amp; Assessment</w:t>
      </w:r>
      <w:r>
        <w:rPr>
          <w:color w:val="00B0F0"/>
          <w:highlight w:val="white"/>
          <w:rtl w:val="0"/>
        </w:rPr>
        <w:t xml:space="preserve"> &gt; Assessment &gt; Criteria wise Evaluation</w:t>
      </w:r>
    </w:p>
    <w:p>
      <w:pPr>
        <w:spacing w:after="240" w:line="360" w:lineRule="auto"/>
        <w:ind w:left="-360" w:firstLine="0"/>
        <w:rPr>
          <w:color w:val="0070C0"/>
          <w:highlight w:val="white"/>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47625</wp:posOffset>
            </wp:positionV>
            <wp:extent cx="5676900" cy="2638425"/>
            <wp:effectExtent l="0" t="0" r="0" b="0"/>
            <wp:wrapSquare wrapText="bothSides"/>
            <wp:docPr id="84" name="image17.png"/>
            <wp:cNvGraphicFramePr/>
            <a:graphic xmlns:a="http://schemas.openxmlformats.org/drawingml/2006/main">
              <a:graphicData uri="http://schemas.openxmlformats.org/drawingml/2006/picture">
                <pic:pic xmlns:pic="http://schemas.openxmlformats.org/drawingml/2006/picture">
                  <pic:nvPicPr>
                    <pic:cNvPr id="84" name="image17.png"/>
                    <pic:cNvPicPr preferRelativeResize="0"/>
                  </pic:nvPicPr>
                  <pic:blipFill>
                    <a:blip r:embed="rId23"/>
                    <a:srcRect l="4205" t="12863" r="1429" b="5169"/>
                    <a:stretch>
                      <a:fillRect/>
                    </a:stretch>
                  </pic:blipFill>
                  <pic:spPr>
                    <a:xfrm>
                      <a:off x="0" y="0"/>
                      <a:ext cx="5676900" cy="2638425"/>
                    </a:xfrm>
                    <a:prstGeom prst="rect">
                      <a:avLst/>
                    </a:prstGeom>
                  </pic:spPr>
                </pic:pic>
              </a:graphicData>
            </a:graphic>
          </wp:anchor>
        </w:drawing>
      </w:r>
    </w:p>
    <w:p>
      <w:pPr>
        <w:spacing w:after="160" w:line="259" w:lineRule="auto"/>
        <w:ind w:left="-360" w:right="0" w:firstLine="0"/>
        <w:jc w:val="left"/>
        <w:rPr>
          <w:b/>
          <w:color w:val="000000"/>
          <w:sz w:val="28"/>
          <w:szCs w:val="28"/>
        </w:rPr>
      </w:pPr>
      <w:r>
        <w:br w:type="page"/>
      </w:r>
    </w:p>
    <w:p>
      <w:pPr>
        <w:pStyle w:val="5"/>
        <w:ind w:left="359" w:leftChars="0" w:hanging="359" w:hangingChars="128"/>
      </w:pPr>
      <w:r>
        <w:rPr>
          <w:rtl w:val="0"/>
        </w:rPr>
        <w:t>Prerequisites</w:t>
      </w:r>
      <w:r>
        <w:drawing>
          <wp:anchor distT="0" distB="0" distL="114300" distR="114300" simplePos="0" relativeHeight="251659264" behindDoc="0" locked="0" layoutInCell="1" allowOverlap="1">
            <wp:simplePos x="0" y="0"/>
            <wp:positionH relativeFrom="column">
              <wp:posOffset>-266065</wp:posOffset>
            </wp:positionH>
            <wp:positionV relativeFrom="paragraph">
              <wp:posOffset>0</wp:posOffset>
            </wp:positionV>
            <wp:extent cx="5676900" cy="2486025"/>
            <wp:effectExtent l="0" t="0" r="0" b="0"/>
            <wp:wrapSquare wrapText="bothSides"/>
            <wp:docPr id="73" name="image5.png"/>
            <wp:cNvGraphicFramePr/>
            <a:graphic xmlns:a="http://schemas.openxmlformats.org/drawingml/2006/main">
              <a:graphicData uri="http://schemas.openxmlformats.org/drawingml/2006/picture">
                <pic:pic xmlns:pic="http://schemas.openxmlformats.org/drawingml/2006/picture">
                  <pic:nvPicPr>
                    <pic:cNvPr id="73" name="image5.png"/>
                    <pic:cNvPicPr preferRelativeResize="0"/>
                  </pic:nvPicPr>
                  <pic:blipFill>
                    <a:blip r:embed="rId24"/>
                    <a:srcRect l="3820" t="12349" r="830" b="10577"/>
                    <a:stretch>
                      <a:fillRect/>
                    </a:stretch>
                  </pic:blipFill>
                  <pic:spPr>
                    <a:xfrm>
                      <a:off x="0" y="0"/>
                      <a:ext cx="5676900" cy="2486025"/>
                    </a:xfrm>
                    <a:prstGeom prst="rect">
                      <a:avLst/>
                    </a:prstGeom>
                  </pic:spPr>
                </pic:pic>
              </a:graphicData>
            </a:graphic>
          </wp:anchor>
        </w:drawing>
      </w:r>
    </w:p>
    <w:p>
      <w:pPr>
        <w:spacing w:before="240" w:after="240" w:line="360" w:lineRule="auto"/>
        <w:ind w:left="307" w:leftChars="0" w:hanging="307" w:hangingChars="128"/>
      </w:pPr>
      <w:r>
        <w:rPr>
          <w:rtl w:val="0"/>
        </w:rPr>
        <w:t>Before creating Criteria-wise Evaluation, it is advisable that you create the following first:</w:t>
      </w:r>
    </w:p>
    <w:p>
      <w:pPr>
        <w:ind w:left="307" w:leftChars="0" w:hanging="307" w:hangingChars="128"/>
        <w:rPr>
          <w:color w:val="00B0F0"/>
        </w:rPr>
      </w:pPr>
      <w:r>
        <w:rPr>
          <w:color w:val="00B0F0"/>
          <w:rtl w:val="0"/>
        </w:rPr>
        <w:t>1.</w:t>
      </w:r>
      <w:r>
        <w:rPr>
          <w:color w:val="00B0F0"/>
          <w:rtl w:val="0"/>
        </w:rPr>
        <w:tab/>
      </w:r>
      <w:r>
        <w:rPr>
          <w:color w:val="00B0F0"/>
          <w:rtl w:val="0"/>
        </w:rPr>
        <w:t>Exam Declaration</w:t>
      </w:r>
    </w:p>
    <w:p>
      <w:pPr>
        <w:ind w:left="307" w:leftChars="0" w:hanging="307" w:hangingChars="128"/>
        <w:rPr>
          <w:color w:val="00B0F0"/>
        </w:rPr>
      </w:pPr>
      <w:r>
        <w:rPr>
          <w:color w:val="00B0F0"/>
          <w:rtl w:val="0"/>
        </w:rPr>
        <w:t>2.</w:t>
      </w:r>
      <w:r>
        <w:rPr>
          <w:color w:val="00B0F0"/>
          <w:rtl w:val="0"/>
        </w:rPr>
        <w:tab/>
      </w:r>
      <w:r>
        <w:rPr>
          <w:color w:val="00B0F0"/>
          <w:rtl w:val="0"/>
        </w:rPr>
        <w:t>Subject</w:t>
      </w:r>
    </w:p>
    <w:p>
      <w:pPr>
        <w:ind w:left="307" w:leftChars="0" w:hanging="307" w:hangingChars="128"/>
        <w:rPr>
          <w:color w:val="00B0F0"/>
        </w:rPr>
      </w:pPr>
      <w:r>
        <w:rPr>
          <w:color w:val="00B0F0"/>
          <w:rtl w:val="0"/>
        </w:rPr>
        <w:t>3.</w:t>
      </w:r>
      <w:r>
        <w:rPr>
          <w:color w:val="00B0F0"/>
          <w:rtl w:val="0"/>
        </w:rPr>
        <w:tab/>
      </w:r>
      <w:r>
        <w:rPr>
          <w:color w:val="00B0F0"/>
          <w:rtl w:val="0"/>
        </w:rPr>
        <w:t>Assessment Criteria</w:t>
      </w:r>
    </w:p>
    <w:p>
      <w:pPr>
        <w:ind w:left="307" w:leftChars="0" w:hanging="307" w:hangingChars="128"/>
        <w:rPr>
          <w:color w:val="00B0F0"/>
        </w:rPr>
      </w:pPr>
      <w:r>
        <w:rPr>
          <w:color w:val="00B0F0"/>
          <w:rtl w:val="0"/>
        </w:rPr>
        <w:t>4.</w:t>
      </w:r>
      <w:r>
        <w:rPr>
          <w:color w:val="00B0F0"/>
          <w:rtl w:val="0"/>
        </w:rPr>
        <w:tab/>
      </w:r>
      <w:r>
        <w:rPr>
          <w:color w:val="00B0F0"/>
          <w:rtl w:val="0"/>
        </w:rPr>
        <w:t>Exam Evaluation Plan</w:t>
      </w:r>
    </w:p>
    <w:p>
      <w:pPr>
        <w:spacing w:after="240"/>
        <w:ind w:left="307" w:leftChars="0" w:hanging="307" w:hangingChars="128"/>
        <w:rPr>
          <w:color w:val="00B0F0"/>
        </w:rPr>
      </w:pPr>
      <w:r>
        <w:rPr>
          <w:color w:val="00B0F0"/>
          <w:rtl w:val="0"/>
        </w:rPr>
        <w:t>5.</w:t>
      </w:r>
      <w:r>
        <w:rPr>
          <w:color w:val="00B0F0"/>
          <w:rtl w:val="0"/>
        </w:rPr>
        <w:tab/>
      </w:r>
      <w:r>
        <w:rPr>
          <w:color w:val="00B0F0"/>
          <w:rtl w:val="0"/>
        </w:rPr>
        <w:t>Grading Scale</w:t>
      </w:r>
    </w:p>
    <w:p>
      <w:pPr>
        <w:pStyle w:val="5"/>
        <w:ind w:left="359" w:leftChars="0" w:hanging="359" w:hangingChars="128"/>
      </w:pPr>
      <w:r>
        <w:rPr>
          <w:rtl w:val="0"/>
        </w:rPr>
        <w:t xml:space="preserve">How to create Criteria-wise Evaluation? </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Go to Criteria Wise Evaluation; Select and add Criteria Wise Evaluation.</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enter the Student Name</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enter Academic Year</w:t>
      </w:r>
      <w:r>
        <w:rPr>
          <w:rtl w:val="0"/>
        </w:rPr>
        <w:t>.</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Select the </w:t>
      </w:r>
      <w:r>
        <w:rPr>
          <w:rtl w:val="0"/>
        </w:rPr>
        <w:t>Subject</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from the dropdown list.</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add Assessment Criteria.</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add Exam Declaration and Exam Evaluation Plan if any.</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07" w:leftChars="0" w:right="-613" w:hanging="307" w:hangingChars="128"/>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Save.</w:t>
      </w:r>
    </w:p>
    <w:p>
      <w:pPr>
        <w:pStyle w:val="4"/>
        <w:ind w:left="-360" w:firstLine="0"/>
      </w:pPr>
      <w:bookmarkStart w:id="40" w:name="_heading=h.1pxezwc" w:colFirst="0" w:colLast="0"/>
      <w:bookmarkEnd w:id="40"/>
      <w:r>
        <w:rPr>
          <w:rtl w:val="0"/>
        </w:rPr>
        <w:t>3.3 Continuous Evaluation</w:t>
      </w:r>
    </w:p>
    <w:p>
      <w:pPr>
        <w:spacing w:before="240" w:after="240" w:line="360" w:lineRule="auto"/>
        <w:ind w:left="-360" w:firstLine="0"/>
      </w:pPr>
      <w:r>
        <w:rPr>
          <w:rtl w:val="0"/>
        </w:rPr>
        <w:t>Continuous Evaluation is used to assess the Assessment Criteria done for a subject for an individual student.</w:t>
      </w:r>
    </w:p>
    <w:p>
      <w:pPr>
        <w:spacing w:before="240" w:after="240" w:line="360" w:lineRule="auto"/>
        <w:ind w:left="-360" w:firstLine="0"/>
      </w:pPr>
    </w:p>
    <w:p>
      <w:pPr>
        <w:spacing w:before="240" w:after="240" w:line="360" w:lineRule="auto"/>
        <w:ind w:left="-360" w:firstLine="0"/>
      </w:pPr>
      <w:r>
        <w:rPr>
          <w:rtl w:val="0"/>
        </w:rPr>
        <w:t xml:space="preserve">      To go to Continuous Evaluation, go to:</w:t>
      </w:r>
    </w:p>
    <w:p>
      <w:pPr>
        <w:spacing w:before="240" w:after="240" w:line="360" w:lineRule="auto"/>
        <w:ind w:left="-360" w:firstLine="0"/>
        <w:jc w:val="center"/>
        <w:rPr>
          <w:color w:val="00B0F0"/>
        </w:rPr>
      </w:pP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Assessment &gt; Continuous Evaluation</w:t>
      </w:r>
      <w:r>
        <w:drawing>
          <wp:anchor distT="0" distB="0" distL="114300" distR="114300" simplePos="0" relativeHeight="251659264" behindDoc="0" locked="0" layoutInCell="1" allowOverlap="1">
            <wp:simplePos x="0" y="0"/>
            <wp:positionH relativeFrom="column">
              <wp:posOffset>0</wp:posOffset>
            </wp:positionH>
            <wp:positionV relativeFrom="paragraph">
              <wp:posOffset>381000</wp:posOffset>
            </wp:positionV>
            <wp:extent cx="5676900" cy="2524125"/>
            <wp:effectExtent l="0" t="0" r="0" b="0"/>
            <wp:wrapSquare wrapText="bothSides"/>
            <wp:docPr id="77" name="image11.png"/>
            <wp:cNvGraphicFramePr/>
            <a:graphic xmlns:a="http://schemas.openxmlformats.org/drawingml/2006/main">
              <a:graphicData uri="http://schemas.openxmlformats.org/drawingml/2006/picture">
                <pic:pic xmlns:pic="http://schemas.openxmlformats.org/drawingml/2006/picture">
                  <pic:nvPicPr>
                    <pic:cNvPr id="77" name="image11.png"/>
                    <pic:cNvPicPr preferRelativeResize="0"/>
                  </pic:nvPicPr>
                  <pic:blipFill>
                    <a:blip r:embed="rId25"/>
                    <a:srcRect l="4318" t="12487" r="996" b="9238"/>
                    <a:stretch>
                      <a:fillRect/>
                    </a:stretch>
                  </pic:blipFill>
                  <pic:spPr>
                    <a:xfrm>
                      <a:off x="0" y="0"/>
                      <a:ext cx="5676900" cy="2524125"/>
                    </a:xfrm>
                    <a:prstGeom prst="rect">
                      <a:avLst/>
                    </a:prstGeom>
                  </pic:spPr>
                </pic:pic>
              </a:graphicData>
            </a:graphic>
          </wp:anchor>
        </w:drawing>
      </w:r>
    </w:p>
    <w:p>
      <w:pPr>
        <w:pStyle w:val="5"/>
        <w:ind w:left="-360" w:firstLine="0"/>
      </w:pPr>
      <w:r>
        <w:rPr>
          <w:rtl w:val="0"/>
        </w:rPr>
        <w:t>Prerequisites</w:t>
      </w:r>
    </w:p>
    <w:p>
      <w:pPr>
        <w:ind w:left="-360" w:firstLine="0"/>
      </w:pPr>
      <w:r>
        <w:rPr>
          <w:rtl w:val="0"/>
        </w:rPr>
        <w:t>Before creating Continuous Evaluation, it is advisable that you create the following first:</w:t>
      </w:r>
    </w:p>
    <w:p>
      <w:pPr>
        <w:keepNext w:val="0"/>
        <w:keepLines w:val="0"/>
        <w:pageBreakBefore w:val="0"/>
        <w:widowControl/>
        <w:numPr>
          <w:ilvl w:val="3"/>
          <w:numId w:val="14"/>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360" w:right="-613" w:firstLine="0"/>
        <w:jc w:val="both"/>
        <w:rPr>
          <w:rFonts w:ascii="Trebuchet MS" w:hAnsi="Trebuchet MS" w:eastAsia="Trebuchet MS" w:cs="Trebuchet MS"/>
          <w:b w:val="0"/>
          <w:i w:val="0"/>
          <w:smallCaps w:val="0"/>
          <w:strike w:val="0"/>
          <w:color w:val="00B0F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Criteria wise Evaluation</w:t>
      </w:r>
    </w:p>
    <w:p>
      <w:pPr>
        <w:pStyle w:val="5"/>
        <w:ind w:left="-360" w:firstLine="0"/>
      </w:pPr>
      <w:r>
        <w:rPr>
          <w:rtl w:val="0"/>
        </w:rPr>
        <w:t>How to create Continuous Evaluation?</w:t>
      </w:r>
    </w:p>
    <w:p>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Go to Continuous Evaluation; Select and add Continuous Evaluation.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2.</w:t>
      </w:r>
      <w:r>
        <w:rPr>
          <w:rFonts w:ascii="Trebuchet MS" w:hAnsi="Trebuchet MS" w:eastAsia="Trebuchet MS" w:cs="Trebuchet MS"/>
          <w:b w:val="0"/>
          <w:i w:val="0"/>
          <w:smallCaps w:val="0"/>
          <w:strike w:val="0"/>
          <w:color w:val="000000"/>
          <w:sz w:val="24"/>
          <w:szCs w:val="24"/>
          <w:u w:val="none"/>
          <w:shd w:val="clear" w:fill="auto"/>
          <w:vertAlign w:val="baseline"/>
          <w:rtl w:val="0"/>
        </w:rPr>
        <w:t>Select and enter the Student Name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3. </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Select the </w:t>
      </w:r>
      <w:r>
        <w:rPr>
          <w:rtl w:val="0"/>
        </w:rPr>
        <w:t>Subject</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from the dropdown list.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4. </w:t>
      </w:r>
      <w:r>
        <w:rPr>
          <w:rFonts w:ascii="Trebuchet MS" w:hAnsi="Trebuchet MS" w:eastAsia="Trebuchet MS" w:cs="Trebuchet MS"/>
          <w:b w:val="0"/>
          <w:i w:val="0"/>
          <w:smallCaps w:val="0"/>
          <w:strike w:val="0"/>
          <w:color w:val="000000"/>
          <w:sz w:val="24"/>
          <w:szCs w:val="24"/>
          <w:u w:val="none"/>
          <w:shd w:val="clear" w:fill="auto"/>
          <w:vertAlign w:val="baseline"/>
          <w:rtl w:val="0"/>
        </w:rPr>
        <w:t>Select and add Assessment Criteria.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5. </w:t>
      </w:r>
      <w:r>
        <w:rPr>
          <w:rFonts w:ascii="Trebuchet MS" w:hAnsi="Trebuchet MS" w:eastAsia="Trebuchet MS" w:cs="Trebuchet MS"/>
          <w:b w:val="0"/>
          <w:i w:val="0"/>
          <w:smallCaps w:val="0"/>
          <w:strike w:val="0"/>
          <w:color w:val="000000"/>
          <w:sz w:val="24"/>
          <w:szCs w:val="24"/>
          <w:u w:val="none"/>
          <w:shd w:val="clear" w:fill="auto"/>
          <w:vertAlign w:val="baseline"/>
          <w:rtl w:val="0"/>
        </w:rPr>
        <w:t>Select Get Assessments.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6. </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The Assessment Criteria for that particular </w:t>
      </w:r>
      <w:r>
        <w:rPr>
          <w:rtl w:val="0"/>
        </w:rPr>
        <w:t>subject</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is auto fetched.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7. </w:t>
      </w:r>
      <w:r>
        <w:rPr>
          <w:rFonts w:ascii="Trebuchet MS" w:hAnsi="Trebuchet MS" w:eastAsia="Trebuchet MS" w:cs="Trebuchet MS"/>
          <w:b w:val="0"/>
          <w:i w:val="0"/>
          <w:smallCaps w:val="0"/>
          <w:strike w:val="0"/>
          <w:color w:val="000000"/>
          <w:sz w:val="24"/>
          <w:szCs w:val="24"/>
          <w:u w:val="none"/>
          <w:shd w:val="clear" w:fill="auto"/>
          <w:vertAlign w:val="baseline"/>
          <w:rtl w:val="0"/>
        </w:rPr>
        <w:t>Enter Grace Marks if required.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8.</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Weightage Marks </w:t>
      </w:r>
      <w:r>
        <w:rPr>
          <w:rtl w:val="0"/>
        </w:rPr>
        <w:t>are auto</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fetched.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pPr>
      <w:r>
        <w:rPr>
          <w:rFonts w:hint="default" w:eastAsia="Trebuchet MS" w:cs="Trebuchet MS"/>
          <w:b w:val="0"/>
          <w:i w:val="0"/>
          <w:smallCaps w:val="0"/>
          <w:strike w:val="0"/>
          <w:color w:val="000000"/>
          <w:sz w:val="24"/>
          <w:szCs w:val="24"/>
          <w:u w:val="none"/>
          <w:shd w:val="clear" w:fill="auto"/>
          <w:vertAlign w:val="baseline"/>
          <w:rtl w:val="0"/>
          <w:lang w:val="en-IN"/>
        </w:rPr>
        <w:t xml:space="preserve">9. </w:t>
      </w:r>
      <w:r>
        <w:rPr>
          <w:rFonts w:ascii="Trebuchet MS" w:hAnsi="Trebuchet MS" w:eastAsia="Trebuchet MS" w:cs="Trebuchet MS"/>
          <w:b w:val="0"/>
          <w:i w:val="0"/>
          <w:smallCaps w:val="0"/>
          <w:strike w:val="0"/>
          <w:color w:val="000000"/>
          <w:sz w:val="24"/>
          <w:szCs w:val="24"/>
          <w:u w:val="none"/>
          <w:shd w:val="clear" w:fill="auto"/>
          <w:vertAlign w:val="baseline"/>
          <w:rtl w:val="0"/>
        </w:rPr>
        <w:t>Enter the Final Marks after any revision.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613" w:rightChars="0"/>
        <w:jc w:val="left"/>
        <w:rPr>
          <w:rFonts w:ascii="Trebuchet MS" w:hAnsi="Trebuchet MS" w:eastAsia="Trebuchet MS" w:cs="Trebuchet MS"/>
          <w:b w:val="0"/>
          <w:i w:val="0"/>
          <w:smallCaps w:val="0"/>
          <w:strike w:val="0"/>
          <w:color w:val="000000"/>
          <w:sz w:val="24"/>
          <w:szCs w:val="24"/>
          <w:u w:val="none"/>
          <w:shd w:val="clear" w:fill="auto"/>
          <w:vertAlign w:val="baseline"/>
          <w:rtl w:val="0"/>
        </w:rPr>
      </w:pPr>
      <w:r>
        <w:rPr>
          <w:rFonts w:hint="default" w:eastAsia="Trebuchet MS" w:cs="Trebuchet MS"/>
          <w:b w:val="0"/>
          <w:i w:val="0"/>
          <w:smallCaps w:val="0"/>
          <w:strike w:val="0"/>
          <w:color w:val="000000"/>
          <w:sz w:val="24"/>
          <w:szCs w:val="24"/>
          <w:u w:val="none"/>
          <w:shd w:val="clear" w:fill="auto"/>
          <w:vertAlign w:val="baseline"/>
          <w:rtl w:val="0"/>
          <w:lang w:val="en-IN"/>
        </w:rPr>
        <w:t>10.</w:t>
      </w:r>
      <w:r>
        <w:rPr>
          <w:rFonts w:ascii="Trebuchet MS" w:hAnsi="Trebuchet MS" w:eastAsia="Trebuchet MS" w:cs="Trebuchet MS"/>
          <w:b w:val="0"/>
          <w:i w:val="0"/>
          <w:smallCaps w:val="0"/>
          <w:strike w:val="0"/>
          <w:color w:val="000000"/>
          <w:sz w:val="24"/>
          <w:szCs w:val="24"/>
          <w:u w:val="none"/>
          <w:shd w:val="clear" w:fill="auto"/>
          <w:vertAlign w:val="baseline"/>
          <w:rtl w:val="0"/>
        </w:rPr>
        <w:t>Save.</w:t>
      </w:r>
    </w:p>
    <w:p>
      <w:pPr>
        <w:spacing w:after="160" w:line="259" w:lineRule="auto"/>
        <w:ind w:left="-360" w:right="0" w:firstLine="0"/>
        <w:jc w:val="left"/>
      </w:pPr>
      <w:r>
        <w:br w:type="page"/>
      </w:r>
    </w:p>
    <w:p>
      <w:pPr>
        <w:pStyle w:val="4"/>
        <w:ind w:left="-360" w:firstLine="0"/>
      </w:pPr>
      <w:bookmarkStart w:id="41" w:name="_heading=h.49x2ik5" w:colFirst="0" w:colLast="0"/>
      <w:bookmarkEnd w:id="41"/>
      <w:r>
        <w:drawing>
          <wp:anchor distT="0" distB="0" distL="114300" distR="114300" simplePos="0" relativeHeight="251659264" behindDoc="0" locked="0" layoutInCell="1" allowOverlap="1">
            <wp:simplePos x="0" y="0"/>
            <wp:positionH relativeFrom="column">
              <wp:posOffset>-418465</wp:posOffset>
            </wp:positionH>
            <wp:positionV relativeFrom="paragraph">
              <wp:posOffset>0</wp:posOffset>
            </wp:positionV>
            <wp:extent cx="5676900" cy="2590800"/>
            <wp:effectExtent l="0" t="0" r="0" b="0"/>
            <wp:wrapSquare wrapText="bothSides"/>
            <wp:docPr id="85" name="image9.png"/>
            <wp:cNvGraphicFramePr/>
            <a:graphic xmlns:a="http://schemas.openxmlformats.org/drawingml/2006/main">
              <a:graphicData uri="http://schemas.openxmlformats.org/drawingml/2006/picture">
                <pic:pic xmlns:pic="http://schemas.openxmlformats.org/drawingml/2006/picture">
                  <pic:nvPicPr>
                    <pic:cNvPr id="85" name="image9.png"/>
                    <pic:cNvPicPr preferRelativeResize="0"/>
                  </pic:nvPicPr>
                  <pic:blipFill>
                    <a:blip r:embed="rId26"/>
                    <a:srcRect l="4318" t="12897" r="830" b="6689"/>
                    <a:stretch>
                      <a:fillRect/>
                    </a:stretch>
                  </pic:blipFill>
                  <pic:spPr>
                    <a:xfrm>
                      <a:off x="0" y="0"/>
                      <a:ext cx="5676900" cy="2590800"/>
                    </a:xfrm>
                    <a:prstGeom prst="rect">
                      <a:avLst/>
                    </a:prstGeom>
                  </pic:spPr>
                </pic:pic>
              </a:graphicData>
            </a:graphic>
          </wp:anchor>
        </w:drawing>
      </w:r>
    </w:p>
    <w:p>
      <w:pPr>
        <w:pStyle w:val="4"/>
        <w:ind w:left="-360" w:firstLine="0"/>
      </w:pPr>
      <w:bookmarkStart w:id="42" w:name="_heading=h.oevisvnypf88" w:colFirst="0" w:colLast="0"/>
      <w:bookmarkEnd w:id="42"/>
    </w:p>
    <w:p>
      <w:pPr>
        <w:pStyle w:val="4"/>
        <w:ind w:left="-360" w:firstLine="0"/>
      </w:pPr>
      <w:bookmarkStart w:id="43" w:name="_heading=h.qiwzj1rp1qjf" w:colFirst="0" w:colLast="0"/>
      <w:bookmarkEnd w:id="43"/>
    </w:p>
    <w:p>
      <w:pPr>
        <w:pStyle w:val="4"/>
        <w:ind w:left="-360" w:firstLine="0"/>
      </w:pPr>
      <w:bookmarkStart w:id="44" w:name="_heading=h.smr0v1aatrml" w:colFirst="0" w:colLast="0"/>
      <w:bookmarkEnd w:id="44"/>
    </w:p>
    <w:p>
      <w:pPr>
        <w:pStyle w:val="4"/>
        <w:ind w:left="-360" w:firstLine="0"/>
      </w:pPr>
      <w:bookmarkStart w:id="45" w:name="_heading=h.bp549x6on7cp" w:colFirst="0" w:colLast="0"/>
      <w:bookmarkEnd w:id="45"/>
    </w:p>
    <w:p>
      <w:pPr>
        <w:pStyle w:val="4"/>
        <w:ind w:left="-360" w:firstLine="0"/>
      </w:pPr>
      <w:bookmarkStart w:id="46" w:name="_heading=h.nbikrecge466" w:colFirst="0" w:colLast="0"/>
      <w:bookmarkEnd w:id="46"/>
    </w:p>
    <w:p>
      <w:pPr>
        <w:pStyle w:val="4"/>
        <w:ind w:left="-360" w:firstLine="0"/>
      </w:pPr>
      <w:bookmarkStart w:id="47" w:name="_heading=h.u7xj4260xqvt" w:colFirst="0" w:colLast="0"/>
      <w:bookmarkEnd w:id="47"/>
      <w:r>
        <w:rPr>
          <w:rtl w:val="0"/>
        </w:rPr>
        <w:t>3.4  Final Exam Result</w:t>
      </w:r>
    </w:p>
    <w:p>
      <w:pPr>
        <w:spacing w:after="240" w:line="360" w:lineRule="auto"/>
        <w:ind w:left="-360" w:firstLine="0"/>
      </w:pPr>
      <w:r>
        <w:rPr>
          <w:rtl w:val="0"/>
        </w:rPr>
        <w:t>Final Exam Result is used to evaluate the final assessment of a student for a particular class.</w:t>
      </w:r>
    </w:p>
    <w:p>
      <w:pPr>
        <w:spacing w:after="240" w:line="360" w:lineRule="auto"/>
        <w:ind w:left="-360" w:firstLine="0"/>
      </w:pPr>
      <w:r>
        <w:rPr>
          <w:rtl w:val="0"/>
        </w:rPr>
        <w:t>To go to Final Exam Result, go to:</w:t>
      </w:r>
    </w:p>
    <w:p>
      <w:pPr>
        <w:spacing w:after="240" w:line="360" w:lineRule="auto"/>
        <w:ind w:left="-360" w:firstLine="0"/>
        <w:jc w:val="center"/>
        <w:rPr>
          <w:color w:val="00B0F0"/>
          <w:highlight w:val="white"/>
        </w:rPr>
      </w:pP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Assessment &gt;</w:t>
      </w:r>
      <w:r>
        <w:rPr>
          <w:color w:val="0070C0"/>
          <w:highlight w:val="white"/>
          <w:rtl w:val="0"/>
        </w:rPr>
        <w:t xml:space="preserve"> </w:t>
      </w:r>
      <w:r>
        <w:rPr>
          <w:color w:val="00B0F0"/>
          <w:highlight w:val="white"/>
          <w:rtl w:val="0"/>
        </w:rPr>
        <w:t>Final Exam Result</w:t>
      </w:r>
    </w:p>
    <w:p>
      <w:pPr>
        <w:spacing w:after="240" w:line="360" w:lineRule="auto"/>
        <w:ind w:left="-360" w:firstLine="0"/>
        <w:rPr>
          <w:color w:val="0070C0"/>
          <w:highlight w:val="white"/>
        </w:rPr>
      </w:pPr>
      <w:r>
        <w:drawing>
          <wp:anchor distT="0" distB="0" distL="114300" distR="114300" simplePos="0" relativeHeight="251659264" behindDoc="0" locked="0" layoutInCell="1" allowOverlap="1">
            <wp:simplePos x="0" y="0"/>
            <wp:positionH relativeFrom="column">
              <wp:posOffset>-266065</wp:posOffset>
            </wp:positionH>
            <wp:positionV relativeFrom="paragraph">
              <wp:posOffset>133350</wp:posOffset>
            </wp:positionV>
            <wp:extent cx="5998210" cy="2524125"/>
            <wp:effectExtent l="0" t="0" r="0" b="0"/>
            <wp:wrapSquare wrapText="bothSides"/>
            <wp:docPr id="80" name="image10.png"/>
            <wp:cNvGraphicFramePr/>
            <a:graphic xmlns:a="http://schemas.openxmlformats.org/drawingml/2006/main">
              <a:graphicData uri="http://schemas.openxmlformats.org/drawingml/2006/picture">
                <pic:pic xmlns:pic="http://schemas.openxmlformats.org/drawingml/2006/picture">
                  <pic:nvPicPr>
                    <pic:cNvPr id="80" name="image10.png"/>
                    <pic:cNvPicPr preferRelativeResize="0"/>
                  </pic:nvPicPr>
                  <pic:blipFill>
                    <a:blip r:embed="rId27"/>
                    <a:srcRect l="4318" t="12644" r="1162" b="9100"/>
                    <a:stretch>
                      <a:fillRect/>
                    </a:stretch>
                  </pic:blipFill>
                  <pic:spPr>
                    <a:xfrm>
                      <a:off x="0" y="0"/>
                      <a:ext cx="5997900" cy="2524125"/>
                    </a:xfrm>
                    <a:prstGeom prst="rect">
                      <a:avLst/>
                    </a:prstGeom>
                  </pic:spPr>
                </pic:pic>
              </a:graphicData>
            </a:graphic>
          </wp:anchor>
        </w:drawing>
      </w:r>
    </w:p>
    <w:p>
      <w:pPr>
        <w:pStyle w:val="5"/>
        <w:ind w:left="-360" w:firstLine="0"/>
      </w:pPr>
      <w:r>
        <w:rPr>
          <w:rtl w:val="0"/>
        </w:rPr>
        <w:t>Prerequisites</w:t>
      </w:r>
    </w:p>
    <w:p>
      <w:pPr>
        <w:spacing w:after="240" w:line="360" w:lineRule="auto"/>
        <w:ind w:left="-360" w:firstLine="0"/>
      </w:pPr>
      <w:r>
        <w:rPr>
          <w:rtl w:val="0"/>
        </w:rPr>
        <w:t>Before creating Final Exam Result, it is advisable to create the following first:</w:t>
      </w:r>
    </w:p>
    <w:p>
      <w:pPr>
        <w:keepNext w:val="0"/>
        <w:keepLines w:val="0"/>
        <w:pageBreakBefore w:val="0"/>
        <w:widowControl/>
        <w:numPr>
          <w:ilvl w:val="3"/>
          <w:numId w:val="17"/>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613" w:firstLine="0"/>
        <w:jc w:val="both"/>
        <w:rPr>
          <w:rFonts w:ascii="Trebuchet MS" w:hAnsi="Trebuchet MS" w:eastAsia="Trebuchet MS" w:cs="Trebuchet MS"/>
          <w:b w:val="0"/>
          <w:i w:val="0"/>
          <w:smallCaps w:val="0"/>
          <w:strike w:val="0"/>
          <w:color w:val="00B0F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Criteria wise Evaluation</w:t>
      </w:r>
    </w:p>
    <w:p>
      <w:pPr>
        <w:keepNext w:val="0"/>
        <w:keepLines w:val="0"/>
        <w:pageBreakBefore w:val="0"/>
        <w:widowControl/>
        <w:numPr>
          <w:ilvl w:val="3"/>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rPr>
          <w:rFonts w:ascii="Trebuchet MS" w:hAnsi="Trebuchet MS" w:eastAsia="Trebuchet MS" w:cs="Trebuchet MS"/>
          <w:b w:val="0"/>
          <w:i w:val="0"/>
          <w:smallCaps w:val="0"/>
          <w:strike w:val="0"/>
          <w:color w:val="00B0F0"/>
          <w:sz w:val="24"/>
          <w:szCs w:val="24"/>
          <w:u w:val="none"/>
          <w:shd w:val="clear" w:fill="auto"/>
          <w:vertAlign w:val="baseline"/>
        </w:rPr>
      </w:pPr>
      <w:r>
        <w:rPr>
          <w:rFonts w:ascii="Trebuchet MS" w:hAnsi="Trebuchet MS" w:eastAsia="Trebuchet MS" w:cs="Trebuchet MS"/>
          <w:b w:val="0"/>
          <w:i w:val="0"/>
          <w:smallCaps w:val="0"/>
          <w:strike w:val="0"/>
          <w:color w:val="00B0F0"/>
          <w:sz w:val="24"/>
          <w:szCs w:val="24"/>
          <w:u w:val="none"/>
          <w:shd w:val="clear" w:fill="auto"/>
          <w:vertAlign w:val="baseline"/>
          <w:rtl w:val="0"/>
        </w:rPr>
        <w:t>Continuous Evaluation</w:t>
      </w:r>
    </w:p>
    <w:p>
      <w:pPr>
        <w:pStyle w:val="5"/>
        <w:ind w:left="-360" w:firstLine="0"/>
      </w:pPr>
      <w:r>
        <w:rPr>
          <w:rtl w:val="0"/>
        </w:rPr>
        <w:t>How to create a Final Exam Result?</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Go to Final Exam Result; Select and add Final Exam Result.</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enter the Student Name</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All the information required is auto fetched.</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and add Grading Scale.</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Select Get Result.</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The Assessment Result items for that particular student </w:t>
      </w:r>
      <w:r>
        <w:rPr>
          <w:rtl w:val="0"/>
        </w:rPr>
        <w:t>are auto</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fetched.</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The Evaluation Result item is also auto fetched and calculated on the basis of grading scale.</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The SGPA, </w:t>
      </w:r>
      <w:r>
        <w:rPr>
          <w:rtl w:val="0"/>
        </w:rPr>
        <w:t>Percentage and Grade are</w:t>
      </w:r>
      <w:r>
        <w:rPr>
          <w:rFonts w:ascii="Trebuchet MS" w:hAnsi="Trebuchet MS" w:eastAsia="Trebuchet MS" w:cs="Trebuchet MS"/>
          <w:b w:val="0"/>
          <w:i w:val="0"/>
          <w:smallCaps w:val="0"/>
          <w:strike w:val="0"/>
          <w:color w:val="000000"/>
          <w:sz w:val="24"/>
          <w:szCs w:val="24"/>
          <w:u w:val="none"/>
          <w:shd w:val="clear" w:fill="auto"/>
          <w:vertAlign w:val="baseline"/>
          <w:rtl w:val="0"/>
        </w:rPr>
        <w:t xml:space="preserve"> also calculated and automatically fetched.</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Submit and Save the Final Exam Result.</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70" w:right="-613" w:firstLine="0"/>
        <w:jc w:val="both"/>
      </w:pPr>
      <w:r>
        <w:rPr>
          <w:rFonts w:ascii="Trebuchet MS" w:hAnsi="Trebuchet MS" w:eastAsia="Trebuchet MS" w:cs="Trebuchet MS"/>
          <w:b w:val="0"/>
          <w:i w:val="0"/>
          <w:smallCaps w:val="0"/>
          <w:strike w:val="0"/>
          <w:color w:val="000000"/>
          <w:sz w:val="24"/>
          <w:szCs w:val="24"/>
          <w:u w:val="none"/>
          <w:shd w:val="clear" w:fill="auto"/>
          <w:vertAlign w:val="baseline"/>
          <w:rtl w:val="0"/>
        </w:rPr>
        <w:t>The final exam result is declared for a particular Student.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pPr>
    </w:p>
    <w:p>
      <w:pPr>
        <w:spacing w:after="160" w:line="259" w:lineRule="auto"/>
        <w:ind w:left="-360" w:right="0" w:firstLine="0"/>
        <w:jc w:val="left"/>
      </w:pPr>
      <w:r>
        <w:drawing>
          <wp:anchor distT="0" distB="0" distL="114300" distR="114300" simplePos="0" relativeHeight="251659264" behindDoc="0" locked="0" layoutInCell="1" allowOverlap="1">
            <wp:simplePos x="0" y="0"/>
            <wp:positionH relativeFrom="column">
              <wp:posOffset>-175260</wp:posOffset>
            </wp:positionH>
            <wp:positionV relativeFrom="paragraph">
              <wp:posOffset>440690</wp:posOffset>
            </wp:positionV>
            <wp:extent cx="5629275" cy="2819400"/>
            <wp:effectExtent l="0" t="0" r="0" b="0"/>
            <wp:wrapSquare wrapText="bothSides"/>
            <wp:docPr id="90" name="image27.png"/>
            <wp:cNvGraphicFramePr/>
            <a:graphic xmlns:a="http://schemas.openxmlformats.org/drawingml/2006/main">
              <a:graphicData uri="http://schemas.openxmlformats.org/drawingml/2006/picture">
                <pic:pic xmlns:pic="http://schemas.openxmlformats.org/drawingml/2006/picture">
                  <pic:nvPicPr>
                    <pic:cNvPr id="90" name="image27.png"/>
                    <pic:cNvPicPr preferRelativeResize="0"/>
                  </pic:nvPicPr>
                  <pic:blipFill>
                    <a:blip r:embed="rId28"/>
                    <a:srcRect l="4318" t="12418" r="996"/>
                    <a:stretch>
                      <a:fillRect/>
                    </a:stretch>
                  </pic:blipFill>
                  <pic:spPr>
                    <a:xfrm>
                      <a:off x="0" y="0"/>
                      <a:ext cx="5629275" cy="2819400"/>
                    </a:xfrm>
                    <a:prstGeom prst="rect">
                      <a:avLst/>
                    </a:prstGeom>
                  </pic:spPr>
                </pic:pic>
              </a:graphicData>
            </a:graphic>
          </wp:anchor>
        </w:drawing>
      </w:r>
    </w:p>
    <w:p>
      <w:pPr>
        <w:pStyle w:val="4"/>
        <w:ind w:left="-360" w:firstLine="0"/>
        <w:rPr>
          <w:rtl w:val="0"/>
        </w:rPr>
      </w:pPr>
      <w:bookmarkStart w:id="48" w:name="_heading=h.j4vhvdrn1nzz" w:colFirst="0" w:colLast="0"/>
      <w:bookmarkEnd w:id="48"/>
      <w:bookmarkStart w:id="49" w:name="_heading=h.n8w1lftef09r" w:colFirst="0" w:colLast="0"/>
      <w:bookmarkEnd w:id="49"/>
      <w:bookmarkStart w:id="50" w:name="_heading=h.ns0j6qreil7w" w:colFirst="0" w:colLast="0"/>
      <w:bookmarkEnd w:id="50"/>
      <w:bookmarkStart w:id="51" w:name="_heading=h.pm5nijfqovjt" w:colFirst="0" w:colLast="0"/>
      <w:bookmarkEnd w:id="51"/>
      <w:bookmarkStart w:id="52" w:name="_heading=h.pks0rritmsfi" w:colFirst="0" w:colLast="0"/>
      <w:bookmarkEnd w:id="52"/>
      <w:bookmarkStart w:id="53" w:name="_heading=h.fz6si28t7ygl" w:colFirst="0" w:colLast="0"/>
      <w:bookmarkEnd w:id="53"/>
      <w:bookmarkStart w:id="54" w:name="_heading=h.qg2w3nk7a8q9" w:colFirst="0" w:colLast="0"/>
      <w:bookmarkEnd w:id="54"/>
      <w:bookmarkStart w:id="55" w:name="_heading=h.vuhvbmnsiekt" w:colFirst="0" w:colLast="0"/>
      <w:bookmarkEnd w:id="55"/>
    </w:p>
    <w:p>
      <w:pPr>
        <w:pStyle w:val="4"/>
        <w:ind w:left="-360" w:firstLine="0"/>
      </w:pPr>
      <w:r>
        <w:rPr>
          <w:rtl w:val="0"/>
        </w:rPr>
        <w:t xml:space="preserve">3.5  Rank List </w:t>
      </w:r>
    </w:p>
    <w:p>
      <w:pPr>
        <w:ind w:left="-360" w:firstLine="0"/>
      </w:pPr>
      <w:r>
        <w:rPr>
          <w:rtl w:val="0"/>
        </w:rPr>
        <w:t>Rank List provides the Rank List of different Classes after the declaration of the Final Exam Result.</w:t>
      </w:r>
    </w:p>
    <w:p>
      <w:pPr>
        <w:ind w:left="-360" w:firstLine="0"/>
      </w:pPr>
    </w:p>
    <w:p>
      <w:pPr>
        <w:spacing w:after="240" w:line="360" w:lineRule="auto"/>
        <w:ind w:left="-360" w:firstLine="0"/>
      </w:pPr>
      <w:r>
        <w:rPr>
          <w:rtl w:val="0"/>
        </w:rPr>
        <w:t xml:space="preserve">          To go to Rank List, go to:</w:t>
      </w:r>
    </w:p>
    <w:p>
      <w:pPr>
        <w:spacing w:after="240" w:line="360" w:lineRule="auto"/>
        <w:ind w:left="-360" w:firstLine="0"/>
        <w:rPr>
          <w:color w:val="00B0F0"/>
          <w:highlight w:val="white"/>
        </w:rPr>
      </w:pPr>
      <w:r>
        <w:rPr>
          <w:rtl w:val="0"/>
        </w:rPr>
        <w:t xml:space="preserve">                     </w:t>
      </w: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Assessment &gt;</w:t>
      </w:r>
      <w:r>
        <w:rPr>
          <w:color w:val="0070C0"/>
          <w:highlight w:val="white"/>
          <w:rtl w:val="0"/>
        </w:rPr>
        <w:t xml:space="preserve"> </w:t>
      </w:r>
      <w:r>
        <w:rPr>
          <w:color w:val="00B0F0"/>
          <w:highlight w:val="white"/>
          <w:rtl w:val="0"/>
        </w:rPr>
        <w:t>Rank List</w:t>
      </w:r>
    </w:p>
    <w:p>
      <w:pPr>
        <w:spacing w:after="240" w:line="360" w:lineRule="auto"/>
        <w:ind w:left="-36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228600</wp:posOffset>
            </wp:positionV>
            <wp:extent cx="5629275" cy="2590800"/>
            <wp:effectExtent l="0" t="0" r="0" b="0"/>
            <wp:wrapSquare wrapText="bothSides"/>
            <wp:docPr id="78" name="image18.png"/>
            <wp:cNvGraphicFramePr/>
            <a:graphic xmlns:a="http://schemas.openxmlformats.org/drawingml/2006/main">
              <a:graphicData uri="http://schemas.openxmlformats.org/drawingml/2006/picture">
                <pic:pic xmlns:pic="http://schemas.openxmlformats.org/drawingml/2006/picture">
                  <pic:nvPicPr>
                    <pic:cNvPr id="78" name="image18.png"/>
                    <pic:cNvPicPr preferRelativeResize="0"/>
                  </pic:nvPicPr>
                  <pic:blipFill>
                    <a:blip r:embed="rId29"/>
                    <a:srcRect l="4230" t="12699" r="1184" b="5480"/>
                    <a:stretch>
                      <a:fillRect/>
                    </a:stretch>
                  </pic:blipFill>
                  <pic:spPr>
                    <a:xfrm>
                      <a:off x="0" y="0"/>
                      <a:ext cx="5629275" cy="2590800"/>
                    </a:xfrm>
                    <a:prstGeom prst="rect">
                      <a:avLst/>
                    </a:prstGeom>
                  </pic:spPr>
                </pic:pic>
              </a:graphicData>
            </a:graphic>
          </wp:anchor>
        </w:drawing>
      </w:r>
    </w:p>
    <w:p>
      <w:pPr>
        <w:pStyle w:val="5"/>
        <w:ind w:left="-360" w:firstLine="0"/>
        <w:rPr>
          <w:highlight w:val="white"/>
        </w:rPr>
      </w:pPr>
      <w:r>
        <w:rPr>
          <w:highlight w:val="white"/>
          <w:rtl w:val="0"/>
        </w:rPr>
        <w:t xml:space="preserve">How to </w:t>
      </w:r>
      <w:r>
        <w:rPr>
          <w:rFonts w:hint="default"/>
          <w:highlight w:val="white"/>
          <w:rtl w:val="0"/>
          <w:lang w:val="en-IN"/>
        </w:rPr>
        <w:t>Create Rank List</w:t>
      </w:r>
      <w:r>
        <w:rPr>
          <w:highlight w:val="white"/>
          <w:rtl w:val="0"/>
        </w:rPr>
        <w:t>?</w:t>
      </w:r>
    </w:p>
    <w:p>
      <w:pPr>
        <w:ind w:left="-360" w:firstLine="0"/>
        <w:rPr>
          <w:rFonts w:hint="default"/>
          <w:lang w:val="en-IN"/>
        </w:rPr>
      </w:pPr>
      <w:r>
        <w:rPr>
          <w:rFonts w:hint="default"/>
          <w:lang w:val="en-IN"/>
        </w:rPr>
        <w:t>Rank List will be Generated by using Rank Calculation Tool and cannot be created from here but the records are read only.</w:t>
      </w:r>
    </w:p>
    <w:p>
      <w:pPr>
        <w:ind w:left="-360" w:firstLine="0"/>
      </w:pPr>
    </w:p>
    <w:p>
      <w:pPr>
        <w:ind w:left="-360" w:firstLine="0"/>
      </w:pPr>
    </w:p>
    <w:p>
      <w:pPr>
        <w:pStyle w:val="3"/>
        <w:numPr>
          <w:numId w:val="0"/>
        </w:numPr>
        <w:ind w:left="-360" w:leftChars="0" w:right="-613" w:rightChars="0"/>
      </w:pPr>
      <w:bookmarkStart w:id="56" w:name="_heading=h.2p2csry" w:colFirst="0" w:colLast="0"/>
      <w:bookmarkEnd w:id="56"/>
      <w:r>
        <w:rPr>
          <w:rtl w:val="0"/>
        </w:rPr>
        <w:t>4. Tools</w:t>
      </w:r>
    </w:p>
    <w:p>
      <w:pPr>
        <w:pStyle w:val="4"/>
        <w:numPr>
          <w:numId w:val="0"/>
        </w:numPr>
        <w:ind w:left="-360" w:leftChars="0" w:right="-613" w:rightChars="0"/>
      </w:pPr>
      <w:bookmarkStart w:id="57" w:name="_heading=h.147n2zr" w:colFirst="0" w:colLast="0"/>
      <w:bookmarkEnd w:id="57"/>
      <w:r>
        <w:rPr>
          <w:rFonts w:hint="default"/>
          <w:rtl w:val="0"/>
          <w:lang w:val="en-IN"/>
        </w:rPr>
        <w:t xml:space="preserve">4.1 </w:t>
      </w:r>
      <w:r>
        <w:rPr>
          <w:rtl w:val="0"/>
        </w:rPr>
        <w:t>Criteria Wise Evaluation Tool</w:t>
      </w:r>
    </w:p>
    <w:p>
      <w:pPr>
        <w:spacing w:before="240" w:line="360" w:lineRule="auto"/>
        <w:ind w:left="-360" w:firstLine="0"/>
      </w:pPr>
      <w:r>
        <w:rPr>
          <w:rtl w:val="0"/>
        </w:rPr>
        <w:t>Criteria Wise Evaluation Tool helps in entering marks earned by the students in a class for a particular subject and particular assessment criteria.</w:t>
      </w:r>
    </w:p>
    <w:p>
      <w:pPr>
        <w:spacing w:before="240" w:line="360" w:lineRule="auto"/>
        <w:ind w:left="-360" w:firstLine="0"/>
      </w:pPr>
      <w:r>
        <w:rPr>
          <w:rtl w:val="0"/>
        </w:rPr>
        <w:t>To go to Criteria Wise Evaluation Tool, go to:</w:t>
      </w:r>
    </w:p>
    <w:p>
      <w:pPr>
        <w:spacing w:before="240" w:after="240" w:line="360" w:lineRule="auto"/>
        <w:ind w:left="-360" w:firstLine="0"/>
        <w:jc w:val="center"/>
        <w:rPr>
          <w:color w:val="00B0F0"/>
          <w:highlight w:val="white"/>
        </w:rPr>
      </w:pPr>
      <w:r>
        <w:rPr>
          <w:rtl w:val="0"/>
        </w:rPr>
        <w:t xml:space="preserve">  </w:t>
      </w: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Tools &gt; Criteria Wise Evaluation Tool</w:t>
      </w:r>
    </w:p>
    <w:p>
      <w:pPr>
        <w:spacing w:after="240" w:line="360" w:lineRule="auto"/>
        <w:ind w:left="-360" w:firstLine="0"/>
        <w:rPr>
          <w:color w:val="0070C0"/>
          <w:highlight w:val="white"/>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31510" cy="2457450"/>
            <wp:effectExtent l="0" t="0" r="0" b="0"/>
            <wp:wrapSquare wrapText="bothSides"/>
            <wp:docPr id="88" name="image22.png"/>
            <wp:cNvGraphicFramePr/>
            <a:graphic xmlns:a="http://schemas.openxmlformats.org/drawingml/2006/main">
              <a:graphicData uri="http://schemas.openxmlformats.org/drawingml/2006/picture">
                <pic:pic xmlns:pic="http://schemas.openxmlformats.org/drawingml/2006/picture">
                  <pic:nvPicPr>
                    <pic:cNvPr id="88" name="image22.png"/>
                    <pic:cNvPicPr preferRelativeResize="0"/>
                  </pic:nvPicPr>
                  <pic:blipFill>
                    <a:blip r:embed="rId30"/>
                    <a:srcRect l="4152" t="12486" r="830" b="11305"/>
                    <a:stretch>
                      <a:fillRect/>
                    </a:stretch>
                  </pic:blipFill>
                  <pic:spPr>
                    <a:xfrm>
                      <a:off x="0" y="0"/>
                      <a:ext cx="5731200" cy="2457450"/>
                    </a:xfrm>
                    <a:prstGeom prst="rect">
                      <a:avLst/>
                    </a:prstGeom>
                  </pic:spPr>
                </pic:pic>
              </a:graphicData>
            </a:graphic>
          </wp:anchor>
        </w:drawing>
      </w:r>
    </w:p>
    <w:p>
      <w:pPr>
        <w:pStyle w:val="5"/>
        <w:ind w:left="-360" w:firstLine="0"/>
        <w:rPr>
          <w:highlight w:val="white"/>
        </w:rPr>
      </w:pPr>
      <w:r>
        <w:rPr>
          <w:highlight w:val="white"/>
          <w:rtl w:val="0"/>
        </w:rPr>
        <w:t>How to use a Criteria Wise Evaluation Tool?</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Go to Criteria Wise Evaluation Tool.</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Academic Year</w:t>
      </w:r>
      <w:r>
        <w:rPr>
          <w:highlight w:val="white"/>
          <w:rtl w:val="0"/>
        </w:rPr>
        <w:t>.</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add </w:t>
      </w:r>
      <w:r>
        <w:rPr>
          <w:highlight w:val="white"/>
          <w:rtl w:val="0"/>
        </w:rPr>
        <w:t>Class.</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w:t>
      </w:r>
      <w:r>
        <w:rPr>
          <w:highlight w:val="white"/>
          <w:rtl w:val="0"/>
        </w:rPr>
        <w:t>add a Subject</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for which assessment criteria is to be evaluated.</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Assessment Criteria.</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If the Assessment Criteria is linked to any exams, then:</w:t>
      </w:r>
    </w:p>
    <w:p>
      <w:pPr>
        <w:keepNext w:val="0"/>
        <w:keepLines w:val="0"/>
        <w:pageBreakBefore w:val="0"/>
        <w:widowControl/>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Declaration from the dropdown list.</w:t>
      </w:r>
    </w:p>
    <w:p>
      <w:pPr>
        <w:keepNext w:val="0"/>
        <w:keepLines w:val="0"/>
        <w:pageBreakBefore w:val="0"/>
        <w:widowControl/>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Exam Evaluation Plan from the dropdown list.</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The total number of Students along with the Student list is fetched.</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enter the marks for each student in the Earned Marks field.</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Save.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360" w:right="-613" w:firstLine="0"/>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The entries for all the Students’ Criteria Wise Evaluation is created in the Criteria Wise Evaluation Document which can be verified and finally submitted.</w:t>
      </w:r>
    </w:p>
    <w:p>
      <w:pPr>
        <w:pStyle w:val="4"/>
        <w:numPr>
          <w:numId w:val="0"/>
        </w:numPr>
        <w:ind w:left="-360" w:leftChars="0" w:right="-613" w:rightChars="0"/>
        <w:jc w:val="left"/>
        <w:rPr>
          <w:highlight w:val="white"/>
        </w:rPr>
      </w:pPr>
      <w:bookmarkStart w:id="58" w:name="_heading=h.3o7alnk" w:colFirst="0" w:colLast="0"/>
      <w:bookmarkEnd w:id="58"/>
      <w:r>
        <w:rPr>
          <w:rFonts w:hint="default"/>
          <w:highlight w:val="white"/>
          <w:rtl w:val="0"/>
          <w:lang w:val="en-IN"/>
        </w:rPr>
        <w:t xml:space="preserve">4.2 </w:t>
      </w:r>
      <w:r>
        <w:rPr>
          <w:highlight w:val="white"/>
          <w:rtl w:val="0"/>
        </w:rPr>
        <w:t>Final Result Declaration Tool</w:t>
      </w:r>
    </w:p>
    <w:p>
      <w:pPr>
        <w:ind w:left="-360" w:firstLine="0"/>
        <w:rPr>
          <w:highlight w:val="white"/>
        </w:rPr>
      </w:pPr>
      <w:r>
        <w:rPr>
          <w:highlight w:val="white"/>
          <w:rtl w:val="0"/>
        </w:rPr>
        <w:t>Final Result Declaration Tool is used to declare the final exam results for a particular group/batch of students in a class.</w:t>
      </w:r>
    </w:p>
    <w:p>
      <w:pPr>
        <w:ind w:left="-360" w:firstLine="0"/>
        <w:rPr>
          <w:highlight w:val="white"/>
        </w:rPr>
      </w:pPr>
      <w:r>
        <w:rPr>
          <w:highlight w:val="white"/>
          <w:rtl w:val="0"/>
        </w:rPr>
        <w:t>To go to Final Result Declaration Tool, go to:</w:t>
      </w:r>
    </w:p>
    <w:p>
      <w:pPr>
        <w:spacing w:after="240" w:line="360" w:lineRule="auto"/>
        <w:ind w:left="-360" w:firstLine="0"/>
        <w:jc w:val="center"/>
        <w:rPr>
          <w:color w:val="00B0F0"/>
          <w:highlight w:val="white"/>
        </w:rPr>
      </w:pPr>
      <w:r>
        <w:rPr>
          <w:rtl w:val="0"/>
        </w:rPr>
        <w:t xml:space="preserve">  </w:t>
      </w: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Tools &gt;</w:t>
      </w:r>
      <w:r>
        <w:rPr>
          <w:color w:val="0070C0"/>
          <w:highlight w:val="white"/>
          <w:rtl w:val="0"/>
        </w:rPr>
        <w:t xml:space="preserve"> </w:t>
      </w:r>
      <w:r>
        <w:rPr>
          <w:color w:val="00B0F0"/>
          <w:highlight w:val="white"/>
          <w:rtl w:val="0"/>
        </w:rPr>
        <w:t>Final Result Declaration Tool</w:t>
      </w:r>
    </w:p>
    <w:p>
      <w:pPr>
        <w:spacing w:after="240" w:line="360" w:lineRule="auto"/>
        <w:ind w:left="-360" w:firstLine="0"/>
        <w:rPr>
          <w:color w:val="0070C0"/>
          <w:highlight w:val="white"/>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104775</wp:posOffset>
            </wp:positionV>
            <wp:extent cx="5731510" cy="2533650"/>
            <wp:effectExtent l="0" t="0" r="0" b="0"/>
            <wp:wrapSquare wrapText="bothSides"/>
            <wp:docPr id="86" name="image14.png"/>
            <wp:cNvGraphicFramePr/>
            <a:graphic xmlns:a="http://schemas.openxmlformats.org/drawingml/2006/main">
              <a:graphicData uri="http://schemas.openxmlformats.org/drawingml/2006/picture">
                <pic:pic xmlns:pic="http://schemas.openxmlformats.org/drawingml/2006/picture">
                  <pic:nvPicPr>
                    <pic:cNvPr id="86" name="image14.png"/>
                    <pic:cNvPicPr preferRelativeResize="0"/>
                  </pic:nvPicPr>
                  <pic:blipFill>
                    <a:blip r:embed="rId31"/>
                    <a:srcRect l="4318" t="12376" r="1162" b="9130"/>
                    <a:stretch>
                      <a:fillRect/>
                    </a:stretch>
                  </pic:blipFill>
                  <pic:spPr>
                    <a:xfrm>
                      <a:off x="0" y="0"/>
                      <a:ext cx="5731200" cy="2533650"/>
                    </a:xfrm>
                    <a:prstGeom prst="rect">
                      <a:avLst/>
                    </a:prstGeom>
                  </pic:spPr>
                </pic:pic>
              </a:graphicData>
            </a:graphic>
          </wp:anchor>
        </w:drawing>
      </w:r>
    </w:p>
    <w:p>
      <w:pPr>
        <w:pStyle w:val="5"/>
        <w:ind w:left="-360" w:firstLine="0"/>
        <w:rPr>
          <w:highlight w:val="white"/>
        </w:rPr>
      </w:pPr>
      <w:r>
        <w:rPr>
          <w:highlight w:val="white"/>
          <w:rtl w:val="0"/>
        </w:rPr>
        <w:t>How to use the Final Result Declaration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Go </w:t>
      </w:r>
      <w:r>
        <w:rPr>
          <w:highlight w:val="white"/>
          <w:rtl w:val="0"/>
        </w:rPr>
        <w:t>to the Final</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Result Declaration Tool; Add Final Result Declaration</w:t>
      </w:r>
      <w:r>
        <w:rPr>
          <w:highlight w:val="whit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Select and add </w:t>
      </w:r>
      <w:r>
        <w:rPr>
          <w:highlight w:val="white"/>
          <w:rtl w:val="0"/>
        </w:rPr>
        <w:t>Class</w:t>
      </w:r>
      <w:r>
        <w:rPr>
          <w:rFonts w:ascii="Trebuchet MS" w:hAnsi="Trebuchet MS" w:eastAsia="Trebuchet MS" w:cs="Trebuchet MS"/>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Grading Scale.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and add Academic Year</w:t>
      </w:r>
      <w:r>
        <w:rPr>
          <w:highlight w:val="whit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Select “Get Students”.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Total Enrolled Students is shown in the field.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The Result Declaration Student List is auto fetched along with Completion Status/Pending Status.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Save.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 xml:space="preserve">The draft entries from the Final Result Declaration Tool </w:t>
      </w:r>
      <w:r>
        <w:rPr>
          <w:highlight w:val="white"/>
          <w:rtl w:val="0"/>
        </w:rPr>
        <w:t>are created</w:t>
      </w:r>
      <w:r>
        <w:rPr>
          <w:rFonts w:ascii="Trebuchet MS" w:hAnsi="Trebuchet MS" w:eastAsia="Trebuchet MS" w:cs="Trebuchet MS"/>
          <w:b w:val="0"/>
          <w:i w:val="0"/>
          <w:smallCaps w:val="0"/>
          <w:strike w:val="0"/>
          <w:color w:val="000000"/>
          <w:sz w:val="24"/>
          <w:szCs w:val="24"/>
          <w:highlight w:val="white"/>
          <w:u w:val="none"/>
          <w:vertAlign w:val="baseline"/>
          <w:rtl w:val="0"/>
        </w:rPr>
        <w:t xml:space="preserve"> in Final Exam Result.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613"/>
        <w:jc w:val="both"/>
        <w:rPr>
          <w:rFonts w:ascii="Trebuchet MS" w:hAnsi="Trebuchet MS" w:eastAsia="Trebuchet MS" w:cs="Trebuchet MS"/>
          <w:b w:val="0"/>
          <w:i w:val="0"/>
          <w:smallCaps w:val="0"/>
          <w:strike w:val="0"/>
          <w:color w:val="000000"/>
          <w:sz w:val="24"/>
          <w:szCs w:val="24"/>
          <w:highlight w:val="white"/>
          <w:u w:val="none"/>
          <w:vertAlign w:val="baseline"/>
        </w:rPr>
      </w:pPr>
      <w:r>
        <w:rPr>
          <w:rFonts w:ascii="Trebuchet MS" w:hAnsi="Trebuchet MS" w:eastAsia="Trebuchet MS" w:cs="Trebuchet MS"/>
          <w:b w:val="0"/>
          <w:i w:val="0"/>
          <w:smallCaps w:val="0"/>
          <w:strike w:val="0"/>
          <w:color w:val="000000"/>
          <w:sz w:val="24"/>
          <w:szCs w:val="24"/>
          <w:highlight w:val="white"/>
          <w:u w:val="none"/>
          <w:vertAlign w:val="baseline"/>
          <w:rtl w:val="0"/>
        </w:rPr>
        <w:t>The draft entries are now then verified and submitted.</w:t>
      </w:r>
    </w:p>
    <w:p>
      <w:pPr>
        <w:pStyle w:val="4"/>
        <w:ind w:left="-360" w:firstLine="0"/>
        <w:jc w:val="left"/>
        <w:rPr>
          <w:highlight w:val="white"/>
        </w:rPr>
      </w:pPr>
      <w:bookmarkStart w:id="59" w:name="_heading=h.4de4w4i7ey6b" w:colFirst="0" w:colLast="0"/>
      <w:bookmarkEnd w:id="59"/>
      <w:r>
        <w:rPr>
          <w:highlight w:val="white"/>
          <w:rtl w:val="0"/>
        </w:rPr>
        <w:t>4.3 Rank Calculation Tool</w:t>
      </w:r>
      <w:bookmarkStart w:id="62" w:name="_GoBack"/>
      <w:bookmarkEnd w:id="62"/>
    </w:p>
    <w:p>
      <w:pPr>
        <w:ind w:left="-360" w:firstLine="0"/>
        <w:rPr>
          <w:highlight w:val="white"/>
        </w:rPr>
      </w:pPr>
      <w:r>
        <w:rPr>
          <w:highlight w:val="white"/>
          <w:rtl w:val="0"/>
        </w:rPr>
        <w:t>Rank Calculation Tool is used to calculate the Rank for a particular group/batch of students in a class.</w:t>
      </w:r>
    </w:p>
    <w:p>
      <w:pPr>
        <w:ind w:left="-360" w:firstLine="0"/>
        <w:rPr>
          <w:highlight w:val="white"/>
        </w:rPr>
      </w:pPr>
    </w:p>
    <w:p>
      <w:pPr>
        <w:ind w:left="-360" w:firstLine="0"/>
        <w:rPr>
          <w:highlight w:val="white"/>
        </w:rPr>
      </w:pPr>
      <w:r>
        <w:rPr>
          <w:highlight w:val="white"/>
          <w:rtl w:val="0"/>
        </w:rPr>
        <w:t>To go to Final Result Declaration Tool, go to:</w:t>
      </w:r>
    </w:p>
    <w:p>
      <w:pPr>
        <w:spacing w:after="240" w:line="360" w:lineRule="auto"/>
        <w:ind w:left="-360" w:firstLine="0"/>
        <w:jc w:val="center"/>
        <w:rPr>
          <w:color w:val="00B0F0"/>
          <w:highlight w:val="white"/>
        </w:rPr>
      </w:pPr>
      <w:r>
        <w:rPr>
          <w:rtl w:val="0"/>
        </w:rPr>
        <w:t xml:space="preserve">  </w:t>
      </w:r>
      <w:r>
        <w:rPr>
          <w:color w:val="00B0F0"/>
          <w:highlight w:val="white"/>
          <w:rtl w:val="0"/>
        </w:rPr>
        <w:t>Home &gt;</w:t>
      </w:r>
      <w:r>
        <w:rPr>
          <w:color w:val="00B0F0"/>
          <w:sz w:val="26"/>
          <w:szCs w:val="26"/>
          <w:highlight w:val="white"/>
          <w:rtl w:val="0"/>
        </w:rPr>
        <w:t>School- Examination &amp; Assessment</w:t>
      </w:r>
      <w:r>
        <w:rPr>
          <w:color w:val="00B0F0"/>
          <w:highlight w:val="white"/>
          <w:rtl w:val="0"/>
        </w:rPr>
        <w:t xml:space="preserve"> &gt; Tools &gt;</w:t>
      </w:r>
      <w:r>
        <w:rPr>
          <w:color w:val="0070C0"/>
          <w:highlight w:val="white"/>
          <w:rtl w:val="0"/>
        </w:rPr>
        <w:t xml:space="preserve"> </w:t>
      </w:r>
      <w:r>
        <w:rPr>
          <w:color w:val="00B0F0"/>
          <w:highlight w:val="white"/>
          <w:rtl w:val="0"/>
        </w:rPr>
        <w:t>Rank Calculation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613" w:firstLine="0"/>
        <w:jc w:val="both"/>
      </w:pPr>
      <w:r>
        <w:rPr>
          <w:rtl w:val="0"/>
        </w:rPr>
        <w:t xml:space="preserve">                                                                                                                                                               </w:t>
      </w:r>
      <w:r>
        <w:drawing>
          <wp:anchor distT="0" distB="0" distL="114300" distR="114300" simplePos="0" relativeHeight="251659264" behindDoc="0" locked="0" layoutInCell="1" allowOverlap="1">
            <wp:simplePos x="0" y="0"/>
            <wp:positionH relativeFrom="column">
              <wp:posOffset>133350</wp:posOffset>
            </wp:positionH>
            <wp:positionV relativeFrom="paragraph">
              <wp:posOffset>57150</wp:posOffset>
            </wp:positionV>
            <wp:extent cx="5429250" cy="2695575"/>
            <wp:effectExtent l="0" t="0" r="0" b="0"/>
            <wp:wrapSquare wrapText="bothSides"/>
            <wp:docPr id="68" name="image16.png"/>
            <wp:cNvGraphicFramePr/>
            <a:graphic xmlns:a="http://schemas.openxmlformats.org/drawingml/2006/main">
              <a:graphicData uri="http://schemas.openxmlformats.org/drawingml/2006/picture">
                <pic:pic xmlns:pic="http://schemas.openxmlformats.org/drawingml/2006/picture">
                  <pic:nvPicPr>
                    <pic:cNvPr id="68" name="image16.png"/>
                    <pic:cNvPicPr preferRelativeResize="0"/>
                  </pic:nvPicPr>
                  <pic:blipFill>
                    <a:blip r:embed="rId32"/>
                    <a:srcRect l="4318" t="12476" r="996" b="3908"/>
                    <a:stretch>
                      <a:fillRect/>
                    </a:stretch>
                  </pic:blipFill>
                  <pic:spPr>
                    <a:xfrm>
                      <a:off x="0" y="0"/>
                      <a:ext cx="5429250" cy="2695575"/>
                    </a:xfrm>
                    <a:prstGeom prst="rect">
                      <a:avLst/>
                    </a:prstGeom>
                  </pic:spPr>
                </pic:pic>
              </a:graphicData>
            </a:graphic>
          </wp:anchor>
        </w:drawing>
      </w:r>
    </w:p>
    <w:p>
      <w:pPr>
        <w:pStyle w:val="5"/>
        <w:ind w:left="0" w:leftChars="0" w:firstLine="0" w:firstLineChars="0"/>
        <w:rPr>
          <w:highlight w:val="white"/>
        </w:rPr>
      </w:pPr>
      <w:bookmarkStart w:id="60" w:name="_heading=h.q2dppko57bcb" w:colFirst="0" w:colLast="0"/>
      <w:bookmarkEnd w:id="60"/>
      <w:bookmarkStart w:id="61" w:name="_heading=h.y5wkikqv75yj" w:colFirst="0" w:colLast="0"/>
      <w:bookmarkEnd w:id="61"/>
      <w:r>
        <w:rPr>
          <w:highlight w:val="white"/>
          <w:rtl w:val="0"/>
        </w:rPr>
        <w:t>How to use the Rank Calculation Tool?</w:t>
      </w:r>
    </w:p>
    <w:p>
      <w:pPr>
        <w:numPr>
          <w:ilvl w:val="0"/>
          <w:numId w:val="1"/>
        </w:numPr>
        <w:spacing w:before="240" w:line="360" w:lineRule="auto"/>
        <w:ind w:left="720" w:hanging="360"/>
        <w:rPr>
          <w:highlight w:val="white"/>
          <w:u w:val="none"/>
        </w:rPr>
      </w:pPr>
      <w:r>
        <w:rPr>
          <w:highlight w:val="white"/>
          <w:rtl w:val="0"/>
        </w:rPr>
        <w:t>Go to the Rank Calculation Tool; Create Rank Declaration.</w:t>
      </w:r>
    </w:p>
    <w:p>
      <w:pPr>
        <w:numPr>
          <w:ilvl w:val="0"/>
          <w:numId w:val="1"/>
        </w:numPr>
        <w:spacing w:line="360" w:lineRule="auto"/>
        <w:ind w:left="720" w:hanging="360"/>
        <w:rPr>
          <w:highlight w:val="white"/>
          <w:u w:val="none"/>
        </w:rPr>
      </w:pPr>
      <w:r>
        <w:rPr>
          <w:highlight w:val="white"/>
          <w:rtl w:val="0"/>
        </w:rPr>
        <w:t>Select and add Class.Final Result Declaration Tool</w:t>
      </w:r>
    </w:p>
    <w:p>
      <w:pPr>
        <w:numPr>
          <w:ilvl w:val="0"/>
          <w:numId w:val="1"/>
        </w:numPr>
        <w:spacing w:line="360" w:lineRule="auto"/>
        <w:ind w:left="720" w:hanging="360"/>
        <w:rPr>
          <w:highlight w:val="white"/>
          <w:u w:val="none"/>
        </w:rPr>
      </w:pPr>
      <w:r>
        <w:rPr>
          <w:highlight w:val="white"/>
          <w:rtl w:val="0"/>
        </w:rPr>
        <w:t>Select and add Grading Scale.</w:t>
      </w:r>
    </w:p>
    <w:p>
      <w:pPr>
        <w:numPr>
          <w:ilvl w:val="0"/>
          <w:numId w:val="1"/>
        </w:numPr>
        <w:spacing w:line="360" w:lineRule="auto"/>
        <w:ind w:left="720" w:hanging="360"/>
        <w:rPr>
          <w:highlight w:val="white"/>
          <w:u w:val="none"/>
        </w:rPr>
      </w:pPr>
      <w:r>
        <w:rPr>
          <w:highlight w:val="white"/>
          <w:rtl w:val="0"/>
        </w:rPr>
        <w:t>Select and add Academic Year.</w:t>
      </w:r>
    </w:p>
    <w:p>
      <w:pPr>
        <w:numPr>
          <w:ilvl w:val="0"/>
          <w:numId w:val="1"/>
        </w:numPr>
        <w:spacing w:line="360" w:lineRule="auto"/>
        <w:ind w:left="720" w:hanging="360"/>
        <w:rPr>
          <w:highlight w:val="white"/>
          <w:u w:val="none"/>
        </w:rPr>
      </w:pPr>
      <w:r>
        <w:rPr>
          <w:highlight w:val="white"/>
          <w:rtl w:val="0"/>
        </w:rPr>
        <w:t>Select “Get Students”.</w:t>
      </w:r>
    </w:p>
    <w:p>
      <w:pPr>
        <w:numPr>
          <w:ilvl w:val="0"/>
          <w:numId w:val="1"/>
        </w:numPr>
        <w:spacing w:line="360" w:lineRule="auto"/>
        <w:ind w:left="720" w:hanging="360"/>
        <w:rPr>
          <w:highlight w:val="white"/>
          <w:u w:val="none"/>
        </w:rPr>
      </w:pPr>
      <w:r>
        <w:rPr>
          <w:highlight w:val="white"/>
          <w:rtl w:val="0"/>
        </w:rPr>
        <w:t>Total Enrolled Students is shown in the field.</w:t>
      </w:r>
    </w:p>
    <w:p>
      <w:pPr>
        <w:numPr>
          <w:ilvl w:val="0"/>
          <w:numId w:val="1"/>
        </w:numPr>
        <w:spacing w:line="360" w:lineRule="auto"/>
        <w:ind w:left="720" w:hanging="360"/>
        <w:rPr>
          <w:highlight w:val="white"/>
          <w:u w:val="none"/>
        </w:rPr>
      </w:pPr>
      <w:r>
        <w:rPr>
          <w:highlight w:val="white"/>
          <w:rtl w:val="0"/>
        </w:rPr>
        <w:t>The Rank Declaration Student List is auto fetched along with Completion Status/Pending  Status.</w:t>
      </w:r>
    </w:p>
    <w:p>
      <w:pPr>
        <w:numPr>
          <w:ilvl w:val="0"/>
          <w:numId w:val="1"/>
        </w:numPr>
        <w:spacing w:line="360" w:lineRule="auto"/>
        <w:ind w:left="720" w:hanging="360"/>
        <w:rPr>
          <w:highlight w:val="white"/>
          <w:u w:val="none"/>
        </w:rPr>
      </w:pPr>
      <w:r>
        <w:rPr>
          <w:highlight w:val="white"/>
          <w:rtl w:val="0"/>
        </w:rPr>
        <w:t>Save.</w:t>
      </w:r>
    </w:p>
    <w:p>
      <w:pPr>
        <w:numPr>
          <w:ilvl w:val="0"/>
          <w:numId w:val="1"/>
        </w:numPr>
        <w:spacing w:line="360" w:lineRule="auto"/>
        <w:ind w:left="720" w:hanging="360"/>
        <w:rPr>
          <w:highlight w:val="white"/>
          <w:u w:val="none"/>
        </w:rPr>
      </w:pPr>
      <w:r>
        <w:rPr>
          <w:highlight w:val="white"/>
          <w:rtl w:val="0"/>
        </w:rPr>
        <w:t>The  entries from the Rank Calculation Tool are created in Rank List</w:t>
      </w:r>
    </w:p>
    <w:p>
      <w:pPr>
        <w:spacing w:after="240" w:line="360" w:lineRule="auto"/>
        <w:ind w:left="720" w:firstLine="0"/>
      </w:pPr>
      <w:r>
        <w:rPr>
          <w:rtl w:val="0"/>
        </w:rPr>
        <w:t xml:space="preserve">                                        </w:t>
      </w:r>
    </w:p>
    <w:sectPr>
      <w:footerReference r:id="rId5" w:type="default"/>
      <w:pgSz w:w="11906" w:h="16838"/>
      <w:pgMar w:top="1440" w:right="1440" w:bottom="1440" w:left="1440" w:header="708" w:footer="283"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86"/>
    <w:family w:val="auto"/>
    <w:pitch w:val="default"/>
    <w:sig w:usb0="000006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613"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Sustainable Outreach and Universal Leadership Limited</w:t>
    </w:r>
    <w:r>
      <w:rPr>
        <w:rFonts w:ascii="Arial" w:hAnsi="Arial" w:eastAsia="Arial" w:cs="Arial"/>
        <w:b w:val="0"/>
        <w:i w:val="0"/>
        <w:smallCaps w:val="0"/>
        <w:strike w:val="0"/>
        <w:color w:val="000000"/>
        <w:sz w:val="20"/>
        <w:szCs w:val="20"/>
        <w:u w:val="none"/>
        <w:shd w:val="clear" w:fill="auto"/>
        <w:vertAlign w:val="baseline"/>
        <w:rtl w:val="0"/>
      </w:rPr>
      <w:tab/>
    </w:r>
    <w:r>
      <w:drawing>
        <wp:anchor distT="0" distB="0" distL="114300" distR="114300" simplePos="0" relativeHeight="251659264" behindDoc="0" locked="0" layoutInCell="1" allowOverlap="1">
          <wp:simplePos x="0" y="0"/>
          <wp:positionH relativeFrom="column">
            <wp:posOffset>-587375</wp:posOffset>
          </wp:positionH>
          <wp:positionV relativeFrom="paragraph">
            <wp:posOffset>12700</wp:posOffset>
          </wp:positionV>
          <wp:extent cx="325120" cy="328930"/>
          <wp:effectExtent l="0" t="0" r="0" b="0"/>
          <wp:wrapSquare wrapText="bothSides"/>
          <wp:docPr id="72" name="image1.jp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72" name="image1.jpg" descr="Logo, icon&#10;&#10;Description automatically generated"/>
                  <pic:cNvPicPr preferRelativeResize="0"/>
                </pic:nvPicPr>
                <pic:blipFill>
                  <a:blip r:embed="rId1"/>
                  <a:srcRect/>
                  <a:stretch>
                    <a:fillRect/>
                  </a:stretch>
                </pic:blipFill>
                <pic:spPr>
                  <a:xfrm>
                    <a:off x="0" y="0"/>
                    <a:ext cx="325120" cy="32893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613"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Ground Floor, New Block, Campus 1, Near Allahabad Bank, KIIT Patia, Bhubaneshwar - 751024</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i w:val="0"/>
        <w:smallCaps w:val="0"/>
        <w:strike w:val="0"/>
        <w:color w:val="000000"/>
        <w:sz w:val="20"/>
        <w:szCs w:val="20"/>
        <w:u w:val="none"/>
        <w:shd w:val="clear" w:fill="auto"/>
        <w:vertAlign w:val="baseline"/>
        <w:rtl w:val="0"/>
      </w:rPr>
      <w:t>Phone:</w:t>
    </w:r>
    <w:r>
      <w:rPr>
        <w:rFonts w:ascii="Arial" w:hAnsi="Arial" w:eastAsia="Arial" w:cs="Arial"/>
        <w:b w:val="0"/>
        <w:i w:val="0"/>
        <w:smallCaps w:val="0"/>
        <w:strike w:val="0"/>
        <w:color w:val="000000"/>
        <w:sz w:val="20"/>
        <w:szCs w:val="20"/>
        <w:u w:val="none"/>
        <w:shd w:val="clear" w:fill="auto"/>
        <w:vertAlign w:val="baseline"/>
        <w:rtl w:val="0"/>
      </w:rPr>
      <w:t xml:space="preserve"> +91 7077769334/35/36 </w:t>
    </w:r>
    <w:r>
      <w:rPr>
        <w:rFonts w:ascii="Arial" w:hAnsi="Arial" w:eastAsia="Arial" w:cs="Arial"/>
        <w:b/>
        <w:i w:val="0"/>
        <w:smallCaps w:val="0"/>
        <w:strike w:val="0"/>
        <w:color w:val="000000"/>
        <w:sz w:val="20"/>
        <w:szCs w:val="20"/>
        <w:u w:val="none"/>
        <w:shd w:val="clear" w:fill="auto"/>
        <w:vertAlign w:val="baseline"/>
        <w:rtl w:val="0"/>
      </w:rPr>
      <w:t>Email:</w:t>
    </w:r>
    <w:r>
      <w:rPr>
        <w:rFonts w:ascii="Arial" w:hAnsi="Arial" w:eastAsia="Arial" w:cs="Arial"/>
        <w:b w:val="0"/>
        <w:i w:val="0"/>
        <w:smallCaps w:val="0"/>
        <w:strike w:val="0"/>
        <w:color w:val="000000"/>
        <w:sz w:val="20"/>
        <w:szCs w:val="20"/>
        <w:u w:val="none"/>
        <w:shd w:val="clear" w:fill="auto"/>
        <w:vertAlign w:val="baseline"/>
        <w:rtl w:val="0"/>
      </w:rPr>
      <w:t> </w:t>
    </w:r>
    <w:r>
      <w:fldChar w:fldCharType="begin"/>
    </w:r>
    <w:r>
      <w:instrText xml:space="preserve"> HYPERLINK "mailto:soul@soulunileaders.com" \h </w:instrText>
    </w:r>
    <w:r>
      <w:fldChar w:fldCharType="separate"/>
    </w:r>
    <w:r>
      <w:rPr>
        <w:rFonts w:ascii="Arial" w:hAnsi="Arial" w:eastAsia="Arial" w:cs="Arial"/>
        <w:b w:val="0"/>
        <w:i w:val="0"/>
        <w:smallCaps w:val="0"/>
        <w:strike w:val="0"/>
        <w:color w:val="0563C1"/>
        <w:sz w:val="20"/>
        <w:szCs w:val="20"/>
        <w:u w:val="single"/>
        <w:shd w:val="clear" w:fill="auto"/>
        <w:vertAlign w:val="baseline"/>
        <w:rtl w:val="0"/>
      </w:rPr>
      <w:t>soul@soulunileaders.com</w:t>
    </w:r>
    <w:r>
      <w:rPr>
        <w:rFonts w:ascii="Arial" w:hAnsi="Arial" w:eastAsia="Arial" w:cs="Arial"/>
        <w:b w:val="0"/>
        <w:i w:val="0"/>
        <w:smallCaps w:val="0"/>
        <w:strike w:val="0"/>
        <w:color w:val="0563C1"/>
        <w:sz w:val="20"/>
        <w:szCs w:val="20"/>
        <w:u w:val="single"/>
        <w:shd w:val="clear" w:fill="auto"/>
        <w:vertAlign w:val="baseline"/>
        <w:rtl w:val="0"/>
      </w:rPr>
      <w:fldChar w:fldCharType="end"/>
    </w:r>
    <w:r>
      <mc:AlternateContent>
        <mc:Choice Requires="wps">
          <w:drawing>
            <wp:anchor distT="0" distB="0" distL="0" distR="0" simplePos="0" relativeHeight="251659264" behindDoc="1" locked="0" layoutInCell="1" allowOverlap="1">
              <wp:simplePos x="0" y="0"/>
              <wp:positionH relativeFrom="column">
                <wp:posOffset>5384800</wp:posOffset>
              </wp:positionH>
              <wp:positionV relativeFrom="paragraph">
                <wp:posOffset>10274300</wp:posOffset>
              </wp:positionV>
              <wp:extent cx="1162050" cy="253365"/>
              <wp:effectExtent l="0" t="0" r="0" b="0"/>
              <wp:wrapNone/>
              <wp:docPr id="66" name="Rectangles 66"/>
              <wp:cNvGraphicFramePr/>
              <a:graphic xmlns:a="http://schemas.openxmlformats.org/drawingml/2006/main">
                <a:graphicData uri="http://schemas.microsoft.com/office/word/2010/wordprocessingShape">
                  <wps:wsp>
                    <wps:cNvSpPr/>
                    <wps:spPr>
                      <a:xfrm>
                        <a:off x="4769738" y="3658080"/>
                        <a:ext cx="1152525" cy="243840"/>
                      </a:xfrm>
                      <a:prstGeom prst="rect">
                        <a:avLst/>
                      </a:prstGeom>
                      <a:noFill/>
                      <a:ln>
                        <a:noFill/>
                      </a:ln>
                    </wps:spPr>
                    <wps:txbx>
                      <w:txbxContent>
                        <w:p>
                          <w:pPr>
                            <w:spacing w:before="20" w:after="0" w:line="243" w:lineRule="auto"/>
                            <w:ind w:left="20" w:right="-612" w:firstLine="658"/>
                            <w:jc w:val="both"/>
                          </w:pPr>
                          <w:r>
                            <w:rPr>
                              <w:rFonts w:ascii="Tahoma" w:hAnsi="Tahoma" w:eastAsia="Tahoma" w:cs="Tahoma"/>
                              <w:b/>
                              <w:i w:val="0"/>
                              <w:smallCaps w:val="0"/>
                              <w:strike w:val="0"/>
                              <w:color w:val="000000"/>
                              <w:sz w:val="18"/>
                              <w:vertAlign w:val="baseline"/>
                            </w:rPr>
                            <w:t xml:space="preserve"> PAGE 23 | </w:t>
                          </w:r>
                          <w:r>
                            <w:rPr>
                              <w:rFonts w:ascii="Verdana" w:hAnsi="Verdana" w:eastAsia="Verdana" w:cs="Verdana"/>
                              <w:b w:val="0"/>
                              <w:i w:val="0"/>
                              <w:smallCaps w:val="0"/>
                              <w:strike w:val="0"/>
                              <w:color w:val="7E7E7E"/>
                              <w:sz w:val="18"/>
                              <w:vertAlign w:val="baseline"/>
                            </w:rPr>
                            <w:t xml:space="preserve">P a g e </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424pt;margin-top:809pt;height:19.95pt;width:91.5pt;z-index:-251657216;mso-width-relative:page;mso-height-relative:page;" filled="f" stroked="f" coordsize="21600,21600" o:gfxdata="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utL+DaAAAADgEA&#10;AA8AAAAAAAAAAQAgAAAAIgAAAGRycy9kb3ducmV2LnhtbFBLAQIUABQAAAAIAIdO4kD14rUz3wEA&#10;AMEDAAAOAAAAAAAAAAEAIAAAACkBAABkcnMvZTJvRG9jLnhtbFBLBQYAAAAABgAGAFkBAAB6BQAA&#10;AAA=&#10;">
              <v:fill on="f" focussize="0,0"/>
              <v:stroke on="f"/>
              <v:imagedata o:title=""/>
              <o:lock v:ext="edit" aspectratio="f"/>
              <v:textbox inset="0mm,0mm,0mm,0mm">
                <w:txbxContent>
                  <w:p>
                    <w:pPr>
                      <w:spacing w:before="20" w:after="0" w:line="243" w:lineRule="auto"/>
                      <w:ind w:left="20" w:right="-612" w:firstLine="658"/>
                      <w:jc w:val="both"/>
                    </w:pPr>
                    <w:r>
                      <w:rPr>
                        <w:rFonts w:ascii="Tahoma" w:hAnsi="Tahoma" w:eastAsia="Tahoma" w:cs="Tahoma"/>
                        <w:b/>
                        <w:i w:val="0"/>
                        <w:smallCaps w:val="0"/>
                        <w:strike w:val="0"/>
                        <w:color w:val="000000"/>
                        <w:sz w:val="18"/>
                        <w:vertAlign w:val="baseline"/>
                      </w:rPr>
                      <w:t xml:space="preserve"> PAGE 23 | </w:t>
                    </w:r>
                    <w:r>
                      <w:rPr>
                        <w:rFonts w:ascii="Verdana" w:hAnsi="Verdana" w:eastAsia="Verdana" w:cs="Verdana"/>
                        <w:b w:val="0"/>
                        <w:i w:val="0"/>
                        <w:smallCaps w:val="0"/>
                        <w:strike w:val="0"/>
                        <w:color w:val="7E7E7E"/>
                        <w:sz w:val="18"/>
                        <w:vertAlign w:val="baseline"/>
                      </w:rPr>
                      <w:t xml:space="preserve">P a g e </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080" w:hanging="360"/>
      </w:pPr>
      <w:rPr>
        <w:color w:val="000000"/>
      </w:rPr>
    </w:lvl>
    <w:lvl w:ilvl="1" w:tentative="0">
      <w:start w:val="1"/>
      <w:numFmt w:val="decimal"/>
      <w:lvlText w:val="%1.%2"/>
      <w:lvlJc w:val="left"/>
      <w:pPr>
        <w:ind w:left="1240" w:hanging="520"/>
      </w:pPr>
    </w:lvl>
    <w:lvl w:ilvl="2" w:tentative="0">
      <w:start w:val="1"/>
      <w:numFmt w:val="decimal"/>
      <w:lvlText w:val="%1.%2.%3"/>
      <w:lvlJc w:val="left"/>
      <w:pPr>
        <w:ind w:left="1440" w:hanging="720"/>
      </w:pPr>
    </w:lvl>
    <w:lvl w:ilvl="3" w:tentative="0">
      <w:start w:val="1"/>
      <w:numFmt w:val="decimal"/>
      <w:lvlText w:val="%1.%2.%3.%4"/>
      <w:lvlJc w:val="left"/>
      <w:pPr>
        <w:ind w:left="1800" w:hanging="1080"/>
      </w:pPr>
    </w:lvl>
    <w:lvl w:ilvl="4" w:tentative="0">
      <w:start w:val="1"/>
      <w:numFmt w:val="decimal"/>
      <w:lvlText w:val="%1.%2.%3.%4.%5"/>
      <w:lvlJc w:val="left"/>
      <w:pPr>
        <w:ind w:left="1800" w:hanging="1080"/>
      </w:pPr>
    </w:lvl>
    <w:lvl w:ilvl="5" w:tentative="0">
      <w:start w:val="1"/>
      <w:numFmt w:val="decimal"/>
      <w:lvlText w:val="%1.%2.%3.%4.%5.%6"/>
      <w:lvlJc w:val="left"/>
      <w:pPr>
        <w:ind w:left="2160" w:hanging="1440"/>
      </w:pPr>
    </w:lvl>
    <w:lvl w:ilvl="6" w:tentative="0">
      <w:start w:val="1"/>
      <w:numFmt w:val="decimal"/>
      <w:lvlText w:val="%1.%2.%3.%4.%5.%6.%7"/>
      <w:lvlJc w:val="left"/>
      <w:pPr>
        <w:ind w:left="2160" w:hanging="1440"/>
      </w:pPr>
    </w:lvl>
    <w:lvl w:ilvl="7" w:tentative="0">
      <w:start w:val="1"/>
      <w:numFmt w:val="decimal"/>
      <w:lvlText w:val="%1.%2.%3.%4.%5.%6.%7.%8"/>
      <w:lvlJc w:val="left"/>
      <w:pPr>
        <w:ind w:left="2520" w:hanging="1800"/>
      </w:pPr>
    </w:lvl>
    <w:lvl w:ilvl="8" w:tentative="0">
      <w:start w:val="1"/>
      <w:numFmt w:val="decimal"/>
      <w:lvlText w:val="%1.%2.%3.%4.%5.%6.%7.%8.%9"/>
      <w:lvlJc w:val="left"/>
      <w:pPr>
        <w:ind w:left="2880" w:hanging="2160"/>
      </w:pPr>
    </w:lvl>
  </w:abstractNum>
  <w:abstractNum w:abstractNumId="1">
    <w:nsid w:val="9C8AC8EF"/>
    <w:multiLevelType w:val="multilevel"/>
    <w:tmpl w:val="9C8AC8EF"/>
    <w:lvl w:ilvl="0" w:tentative="0">
      <w:start w:val="1"/>
      <w:numFmt w:val="decimal"/>
      <w:lvlText w:val="%1"/>
      <w:lvlJc w:val="left"/>
      <w:pPr>
        <w:ind w:left="1080" w:hanging="360"/>
      </w:pPr>
      <w:rPr>
        <w:color w:val="000000"/>
      </w:rPr>
    </w:lvl>
    <w:lvl w:ilvl="1" w:tentative="0">
      <w:start w:val="1"/>
      <w:numFmt w:val="decimal"/>
      <w:lvlText w:val="%1.%2"/>
      <w:lvlJc w:val="left"/>
      <w:pPr>
        <w:ind w:left="1240" w:hanging="520"/>
      </w:pPr>
    </w:lvl>
    <w:lvl w:ilvl="2" w:tentative="0">
      <w:start w:val="1"/>
      <w:numFmt w:val="decimal"/>
      <w:lvlText w:val="%1.%2.%3"/>
      <w:lvlJc w:val="left"/>
      <w:pPr>
        <w:ind w:left="1440" w:hanging="720"/>
      </w:pPr>
    </w:lvl>
    <w:lvl w:ilvl="3" w:tentative="0">
      <w:start w:val="1"/>
      <w:numFmt w:val="decimal"/>
      <w:lvlText w:val="%1.%2.%3.%4"/>
      <w:lvlJc w:val="left"/>
      <w:pPr>
        <w:ind w:left="1800" w:hanging="1080"/>
      </w:pPr>
    </w:lvl>
    <w:lvl w:ilvl="4" w:tentative="0">
      <w:start w:val="1"/>
      <w:numFmt w:val="decimal"/>
      <w:lvlText w:val="%1.%2.%3.%4.%5"/>
      <w:lvlJc w:val="left"/>
      <w:pPr>
        <w:ind w:left="1800" w:hanging="1080"/>
      </w:pPr>
    </w:lvl>
    <w:lvl w:ilvl="5" w:tentative="0">
      <w:start w:val="1"/>
      <w:numFmt w:val="decimal"/>
      <w:lvlText w:val="%1.%2.%3.%4.%5.%6"/>
      <w:lvlJc w:val="left"/>
      <w:pPr>
        <w:ind w:left="2160" w:hanging="1440"/>
      </w:pPr>
    </w:lvl>
    <w:lvl w:ilvl="6" w:tentative="0">
      <w:start w:val="1"/>
      <w:numFmt w:val="decimal"/>
      <w:lvlText w:val="%1.%2.%3.%4.%5.%6.%7"/>
      <w:lvlJc w:val="left"/>
      <w:pPr>
        <w:ind w:left="2160" w:hanging="1440"/>
      </w:pPr>
    </w:lvl>
    <w:lvl w:ilvl="7" w:tentative="0">
      <w:start w:val="1"/>
      <w:numFmt w:val="decimal"/>
      <w:lvlText w:val="%1.%2.%3.%4.%5.%6.%7.%8"/>
      <w:lvlJc w:val="left"/>
      <w:pPr>
        <w:ind w:left="2520" w:hanging="1800"/>
      </w:pPr>
    </w:lvl>
    <w:lvl w:ilvl="8" w:tentative="0">
      <w:start w:val="1"/>
      <w:numFmt w:val="decimal"/>
      <w:lvlText w:val="%1.%2.%3.%4.%5.%6.%7.%8.%9"/>
      <w:lvlJc w:val="left"/>
      <w:pPr>
        <w:ind w:left="2880" w:hanging="2160"/>
      </w:pPr>
    </w:lvl>
  </w:abstractNum>
  <w:abstractNum w:abstractNumId="2">
    <w:nsid w:val="B5E306ED"/>
    <w:multiLevelType w:val="multilevel"/>
    <w:tmpl w:val="B5E306ED"/>
    <w:lvl w:ilvl="0" w:tentative="0">
      <w:start w:val="1"/>
      <w:numFmt w:val="lowerLetter"/>
      <w:lvlText w:val="%1."/>
      <w:lvlJc w:val="left"/>
      <w:pPr>
        <w:ind w:left="153" w:hanging="360"/>
      </w:pPr>
      <w:rPr>
        <w:color w:val="00B0F0"/>
      </w:rPr>
    </w:lvl>
    <w:lvl w:ilvl="1" w:tentative="0">
      <w:start w:val="1"/>
      <w:numFmt w:val="lowerLetter"/>
      <w:lvlText w:val="%2."/>
      <w:lvlJc w:val="left"/>
      <w:pPr>
        <w:ind w:left="873" w:hanging="360"/>
      </w:pPr>
    </w:lvl>
    <w:lvl w:ilvl="2" w:tentative="0">
      <w:start w:val="1"/>
      <w:numFmt w:val="lowerRoman"/>
      <w:lvlText w:val="%3."/>
      <w:lvlJc w:val="right"/>
      <w:pPr>
        <w:ind w:left="1593" w:hanging="180"/>
      </w:pPr>
    </w:lvl>
    <w:lvl w:ilvl="3" w:tentative="0">
      <w:start w:val="1"/>
      <w:numFmt w:val="decimal"/>
      <w:lvlText w:val="%4."/>
      <w:lvlJc w:val="left"/>
      <w:pPr>
        <w:ind w:left="2313" w:hanging="360"/>
      </w:pPr>
    </w:lvl>
    <w:lvl w:ilvl="4" w:tentative="0">
      <w:start w:val="1"/>
      <w:numFmt w:val="lowerLetter"/>
      <w:lvlText w:val="%5."/>
      <w:lvlJc w:val="left"/>
      <w:pPr>
        <w:ind w:left="3033" w:hanging="360"/>
      </w:pPr>
    </w:lvl>
    <w:lvl w:ilvl="5" w:tentative="0">
      <w:start w:val="1"/>
      <w:numFmt w:val="lowerRoman"/>
      <w:lvlText w:val="%6."/>
      <w:lvlJc w:val="right"/>
      <w:pPr>
        <w:ind w:left="3753" w:hanging="180"/>
      </w:pPr>
    </w:lvl>
    <w:lvl w:ilvl="6" w:tentative="0">
      <w:start w:val="1"/>
      <w:numFmt w:val="decimal"/>
      <w:lvlText w:val="%7."/>
      <w:lvlJc w:val="left"/>
      <w:pPr>
        <w:ind w:left="4473" w:hanging="360"/>
      </w:pPr>
    </w:lvl>
    <w:lvl w:ilvl="7" w:tentative="0">
      <w:start w:val="1"/>
      <w:numFmt w:val="lowerLetter"/>
      <w:lvlText w:val="%8."/>
      <w:lvlJc w:val="left"/>
      <w:pPr>
        <w:ind w:left="5193" w:hanging="360"/>
      </w:pPr>
    </w:lvl>
    <w:lvl w:ilvl="8" w:tentative="0">
      <w:start w:val="1"/>
      <w:numFmt w:val="lowerRoman"/>
      <w:lvlText w:val="%9."/>
      <w:lvlJc w:val="right"/>
      <w:pPr>
        <w:ind w:left="5913" w:hanging="180"/>
      </w:pPr>
    </w:lvl>
  </w:abstractNum>
  <w:abstractNum w:abstractNumId="3">
    <w:nsid w:val="BF205925"/>
    <w:multiLevelType w:val="multilevel"/>
    <w:tmpl w:val="BF205925"/>
    <w:lvl w:ilvl="0" w:tentative="0">
      <w:start w:val="1"/>
      <w:numFmt w:val="decimal"/>
      <w:lvlText w:val="%1."/>
      <w:lvlJc w:val="left"/>
      <w:pPr>
        <w:ind w:left="720" w:hanging="360"/>
      </w:pPr>
      <w:rPr>
        <w:rFonts w:ascii="Trebuchet MS" w:hAnsi="Trebuchet MS" w:eastAsia="Trebuchet MS" w:cs="Trebuchet MS"/>
        <w:color w:val="000000"/>
        <w:sz w:val="32"/>
        <w:szCs w:val="32"/>
        <w:u w:val="none"/>
      </w:rPr>
    </w:lvl>
    <w:lvl w:ilvl="1" w:tentative="0">
      <w:start w:val="1"/>
      <w:numFmt w:val="lowerLetter"/>
      <w:lvlText w:val="%2."/>
      <w:lvlJc w:val="left"/>
      <w:pPr>
        <w:ind w:left="1440" w:hanging="360"/>
      </w:pPr>
      <w:rPr>
        <w:color w:val="000000"/>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color w:val="000000"/>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C8879AEF"/>
    <w:multiLevelType w:val="multilevel"/>
    <w:tmpl w:val="C8879AEF"/>
    <w:lvl w:ilvl="0" w:tentative="0">
      <w:start w:val="1"/>
      <w:numFmt w:val="decimal"/>
      <w:lvlText w:val="%1."/>
      <w:lvlJc w:val="left"/>
      <w:pPr>
        <w:ind w:left="720" w:hanging="360"/>
      </w:pPr>
      <w:rPr>
        <w:rFonts w:ascii="Trebuchet MS" w:hAnsi="Trebuchet MS" w:eastAsia="Trebuchet MS" w:cs="Trebuchet MS"/>
        <w:color w:val="000000"/>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CF092B84"/>
    <w:multiLevelType w:val="multilevel"/>
    <w:tmpl w:val="CF092B84"/>
    <w:lvl w:ilvl="0" w:tentative="0">
      <w:start w:val="1"/>
      <w:numFmt w:val="bullet"/>
      <w:lvlText w:val="❖"/>
      <w:lvlJc w:val="left"/>
      <w:pPr>
        <w:ind w:left="153" w:hanging="360"/>
      </w:pPr>
      <w:rPr>
        <w:rFonts w:ascii="Noto Sans Symbols" w:hAnsi="Noto Sans Symbols" w:eastAsia="Noto Sans Symbols" w:cs="Noto Sans Symbols"/>
        <w:color w:val="4472C4"/>
      </w:rPr>
    </w:lvl>
    <w:lvl w:ilvl="1" w:tentative="0">
      <w:start w:val="1"/>
      <w:numFmt w:val="bullet"/>
      <w:lvlText w:val="o"/>
      <w:lvlJc w:val="left"/>
      <w:pPr>
        <w:ind w:left="873" w:hanging="360"/>
      </w:pPr>
      <w:rPr>
        <w:rFonts w:ascii="Courier New" w:hAnsi="Courier New" w:eastAsia="Courier New" w:cs="Courier New"/>
      </w:rPr>
    </w:lvl>
    <w:lvl w:ilvl="2" w:tentative="0">
      <w:start w:val="1"/>
      <w:numFmt w:val="bullet"/>
      <w:lvlText w:val="▪"/>
      <w:lvlJc w:val="left"/>
      <w:pPr>
        <w:ind w:left="1593" w:hanging="360"/>
      </w:pPr>
      <w:rPr>
        <w:rFonts w:ascii="Noto Sans Symbols" w:hAnsi="Noto Sans Symbols" w:eastAsia="Noto Sans Symbols" w:cs="Noto Sans Symbols"/>
      </w:rPr>
    </w:lvl>
    <w:lvl w:ilvl="3" w:tentative="0">
      <w:start w:val="1"/>
      <w:numFmt w:val="bullet"/>
      <w:lvlText w:val="●"/>
      <w:lvlJc w:val="left"/>
      <w:pPr>
        <w:ind w:left="2313" w:hanging="360"/>
      </w:pPr>
      <w:rPr>
        <w:rFonts w:ascii="Noto Sans Symbols" w:hAnsi="Noto Sans Symbols" w:eastAsia="Noto Sans Symbols" w:cs="Noto Sans Symbols"/>
      </w:rPr>
    </w:lvl>
    <w:lvl w:ilvl="4" w:tentative="0">
      <w:start w:val="1"/>
      <w:numFmt w:val="bullet"/>
      <w:lvlText w:val="o"/>
      <w:lvlJc w:val="left"/>
      <w:pPr>
        <w:ind w:left="3033" w:hanging="360"/>
      </w:pPr>
      <w:rPr>
        <w:rFonts w:ascii="Courier New" w:hAnsi="Courier New" w:eastAsia="Courier New" w:cs="Courier New"/>
      </w:rPr>
    </w:lvl>
    <w:lvl w:ilvl="5" w:tentative="0">
      <w:start w:val="1"/>
      <w:numFmt w:val="bullet"/>
      <w:lvlText w:val="▪"/>
      <w:lvlJc w:val="left"/>
      <w:pPr>
        <w:ind w:left="3753" w:hanging="360"/>
      </w:pPr>
      <w:rPr>
        <w:rFonts w:ascii="Noto Sans Symbols" w:hAnsi="Noto Sans Symbols" w:eastAsia="Noto Sans Symbols" w:cs="Noto Sans Symbols"/>
      </w:rPr>
    </w:lvl>
    <w:lvl w:ilvl="6" w:tentative="0">
      <w:start w:val="1"/>
      <w:numFmt w:val="bullet"/>
      <w:lvlText w:val="●"/>
      <w:lvlJc w:val="left"/>
      <w:pPr>
        <w:ind w:left="4473" w:hanging="360"/>
      </w:pPr>
      <w:rPr>
        <w:rFonts w:ascii="Noto Sans Symbols" w:hAnsi="Noto Sans Symbols" w:eastAsia="Noto Sans Symbols" w:cs="Noto Sans Symbols"/>
      </w:rPr>
    </w:lvl>
    <w:lvl w:ilvl="7" w:tentative="0">
      <w:start w:val="1"/>
      <w:numFmt w:val="bullet"/>
      <w:lvlText w:val="o"/>
      <w:lvlJc w:val="left"/>
      <w:pPr>
        <w:ind w:left="5193" w:hanging="360"/>
      </w:pPr>
      <w:rPr>
        <w:rFonts w:ascii="Courier New" w:hAnsi="Courier New" w:eastAsia="Courier New" w:cs="Courier New"/>
      </w:rPr>
    </w:lvl>
    <w:lvl w:ilvl="8" w:tentative="0">
      <w:start w:val="1"/>
      <w:numFmt w:val="bullet"/>
      <w:lvlText w:val="▪"/>
      <w:lvlJc w:val="left"/>
      <w:pPr>
        <w:ind w:left="5913" w:hanging="360"/>
      </w:pPr>
      <w:rPr>
        <w:rFonts w:ascii="Noto Sans Symbols" w:hAnsi="Noto Sans Symbols" w:eastAsia="Noto Sans Symbols" w:cs="Noto Sans Symbols"/>
      </w:rPr>
    </w:lvl>
  </w:abstractNum>
  <w:abstractNum w:abstractNumId="6">
    <w:nsid w:val="D7F9FE59"/>
    <w:multiLevelType w:val="multilevel"/>
    <w:tmpl w:val="D7F9FE59"/>
    <w:lvl w:ilvl="0" w:tentative="0">
      <w:start w:val="1"/>
      <w:numFmt w:val="decimal"/>
      <w:lvlText w:val="%1."/>
      <w:lvlJc w:val="left"/>
      <w:pPr>
        <w:ind w:left="-270" w:firstLine="0"/>
      </w:pPr>
      <w:rPr>
        <w:rFonts w:ascii="Roboto" w:hAnsi="Roboto" w:eastAsia="Roboto" w:cs="Roboto"/>
        <w:color w:val="000000"/>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DCBA6B53"/>
    <w:multiLevelType w:val="multilevel"/>
    <w:tmpl w:val="DCBA6B53"/>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F4B5D9F5"/>
    <w:multiLevelType w:val="multilevel"/>
    <w:tmpl w:val="F4B5D9F5"/>
    <w:lvl w:ilvl="0" w:tentative="0">
      <w:start w:val="1"/>
      <w:numFmt w:val="decimal"/>
      <w:lvlText w:val="%1."/>
      <w:lvlJc w:val="left"/>
      <w:pPr>
        <w:ind w:left="720" w:hanging="360"/>
      </w:pPr>
    </w:lvl>
    <w:lvl w:ilvl="1" w:tentative="0">
      <w:start w:val="1"/>
      <w:numFmt w:val="decimal"/>
      <w:lvlText w:val="%1.%2"/>
      <w:lvlJc w:val="left"/>
      <w:pPr>
        <w:ind w:left="876" w:hanging="516"/>
      </w:p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520" w:hanging="2160"/>
      </w:pPr>
    </w:lvl>
  </w:abstractNum>
  <w:abstractNum w:abstractNumId="9">
    <w:nsid w:val="FCF3FBD6"/>
    <w:multiLevelType w:val="singleLevel"/>
    <w:tmpl w:val="FCF3FBD6"/>
    <w:lvl w:ilvl="0" w:tentative="0">
      <w:start w:val="1"/>
      <w:numFmt w:val="decimal"/>
      <w:suff w:val="space"/>
      <w:lvlText w:val="%1."/>
      <w:lvlJc w:val="left"/>
    </w:lvl>
  </w:abstractNum>
  <w:abstractNum w:abstractNumId="10">
    <w:nsid w:val="0053208E"/>
    <w:multiLevelType w:val="multilevel"/>
    <w:tmpl w:val="0053208E"/>
    <w:lvl w:ilvl="0" w:tentative="0">
      <w:start w:val="1"/>
      <w:numFmt w:val="decimal"/>
      <w:pStyle w:val="3"/>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0248C179"/>
    <w:multiLevelType w:val="multilevel"/>
    <w:tmpl w:val="0248C179"/>
    <w:lvl w:ilvl="0" w:tentative="0">
      <w:start w:val="1"/>
      <w:numFmt w:val="decimal"/>
      <w:lvlText w:val="%1."/>
      <w:lvlJc w:val="left"/>
      <w:pPr>
        <w:ind w:left="720" w:hanging="360"/>
      </w:pPr>
      <w:rPr>
        <w:rFonts w:ascii="Roboto" w:hAnsi="Roboto" w:eastAsia="Roboto" w:cs="Roboto"/>
        <w:color w:val="000000"/>
        <w:sz w:val="24"/>
        <w:szCs w:val="24"/>
        <w:u w:val="none"/>
      </w:rPr>
    </w:lvl>
    <w:lvl w:ilvl="1" w:tentative="0">
      <w:start w:val="1"/>
      <w:numFmt w:val="lowerLetter"/>
      <w:lvlText w:val="%2."/>
      <w:lvlJc w:val="left"/>
      <w:pPr>
        <w:ind w:left="1440" w:hanging="360"/>
      </w:pPr>
      <w:rPr>
        <w:color w:val="595959"/>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03D62ECE"/>
    <w:multiLevelType w:val="multilevel"/>
    <w:tmpl w:val="03D62ECE"/>
    <w:lvl w:ilvl="0" w:tentative="0">
      <w:start w:val="1"/>
      <w:numFmt w:val="decimal"/>
      <w:lvlText w:val="%1."/>
      <w:lvlJc w:val="left"/>
      <w:pPr>
        <w:ind w:left="720" w:hanging="360"/>
      </w:pPr>
      <w:rPr>
        <w:rFonts w:ascii="Trebuchet MS" w:hAnsi="Trebuchet MS" w:eastAsia="Trebuchet MS" w:cs="Trebuchet MS"/>
        <w:color w:val="000000"/>
        <w:sz w:val="24"/>
        <w:szCs w:val="24"/>
        <w:u w:val="none"/>
      </w:rPr>
    </w:lvl>
    <w:lvl w:ilvl="1" w:tentative="0">
      <w:start w:val="1"/>
      <w:numFmt w:val="lowerLetter"/>
      <w:lvlText w:val="%2."/>
      <w:lvlJc w:val="left"/>
      <w:pPr>
        <w:ind w:left="1440" w:hanging="360"/>
      </w:pPr>
      <w:rPr>
        <w:color w:val="000000"/>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
    <w:nsid w:val="25B654F3"/>
    <w:multiLevelType w:val="multilevel"/>
    <w:tmpl w:val="25B654F3"/>
    <w:lvl w:ilvl="0" w:tentative="0">
      <w:start w:val="1"/>
      <w:numFmt w:val="decimal"/>
      <w:lvlText w:val="%1."/>
      <w:lvlJc w:val="left"/>
      <w:pPr>
        <w:ind w:left="720" w:hanging="360"/>
      </w:pPr>
      <w:rPr>
        <w:rFonts w:ascii="Trebuchet MS" w:hAnsi="Trebuchet MS" w:eastAsia="Trebuchet MS" w:cs="Trebuchet MS"/>
        <w:color w:val="000000"/>
        <w:sz w:val="24"/>
        <w:szCs w:val="24"/>
        <w:u w:val="none"/>
      </w:rPr>
    </w:lvl>
    <w:lvl w:ilvl="1" w:tentative="0">
      <w:start w:val="1"/>
      <w:numFmt w:val="lowerLetter"/>
      <w:lvlText w:val="%2."/>
      <w:lvlJc w:val="left"/>
      <w:pPr>
        <w:ind w:left="1440" w:hanging="360"/>
      </w:pPr>
      <w:rPr>
        <w:color w:val="000000"/>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4">
    <w:nsid w:val="2A8F537B"/>
    <w:multiLevelType w:val="multilevel"/>
    <w:tmpl w:val="2A8F537B"/>
    <w:lvl w:ilvl="0" w:tentative="0">
      <w:start w:val="1"/>
      <w:numFmt w:val="decimal"/>
      <w:lvlText w:val="%1"/>
      <w:lvlJc w:val="left"/>
      <w:pPr>
        <w:ind w:left="1080" w:hanging="360"/>
      </w:pPr>
      <w:rPr>
        <w:color w:val="00000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3675BEA0"/>
    <w:multiLevelType w:val="singleLevel"/>
    <w:tmpl w:val="3675BEA0"/>
    <w:lvl w:ilvl="0" w:tentative="0">
      <w:start w:val="1"/>
      <w:numFmt w:val="decimal"/>
      <w:suff w:val="space"/>
      <w:lvlText w:val="%1."/>
      <w:lvlJc w:val="left"/>
    </w:lvl>
  </w:abstractNum>
  <w:abstractNum w:abstractNumId="16">
    <w:nsid w:val="4D4DC07F"/>
    <w:multiLevelType w:val="multilevel"/>
    <w:tmpl w:val="4D4DC07F"/>
    <w:lvl w:ilvl="0" w:tentative="0">
      <w:start w:val="1"/>
      <w:numFmt w:val="decimal"/>
      <w:lvlText w:val="%1."/>
      <w:lvlJc w:val="left"/>
      <w:pPr>
        <w:ind w:left="720" w:hanging="360"/>
      </w:pPr>
      <w:rPr>
        <w:rFonts w:ascii="Trebuchet MS" w:hAnsi="Trebuchet MS" w:eastAsia="Trebuchet MS" w:cs="Trebuchet MS"/>
        <w:color w:val="000000"/>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59ADCABA"/>
    <w:multiLevelType w:val="multilevel"/>
    <w:tmpl w:val="59ADCABA"/>
    <w:lvl w:ilvl="0" w:tentative="0">
      <w:start w:val="1"/>
      <w:numFmt w:val="decimal"/>
      <w:lvlText w:val="%1."/>
      <w:lvlJc w:val="left"/>
      <w:pPr>
        <w:ind w:left="-3" w:hanging="564"/>
      </w:pPr>
      <w:rPr>
        <w:b w:val="0"/>
        <w:sz w:val="24"/>
        <w:szCs w:val="24"/>
      </w:rPr>
    </w:lvl>
    <w:lvl w:ilvl="1" w:tentative="0">
      <w:start w:val="1"/>
      <w:numFmt w:val="lowerLetter"/>
      <w:lvlText w:val="%2."/>
      <w:lvlJc w:val="left"/>
      <w:pPr>
        <w:ind w:left="513" w:hanging="360"/>
      </w:pPr>
    </w:lvl>
    <w:lvl w:ilvl="2" w:tentative="0">
      <w:start w:val="1"/>
      <w:numFmt w:val="lowerRoman"/>
      <w:lvlText w:val="%3."/>
      <w:lvlJc w:val="right"/>
      <w:pPr>
        <w:ind w:left="1233" w:hanging="180"/>
      </w:pPr>
    </w:lvl>
    <w:lvl w:ilvl="3" w:tentative="0">
      <w:start w:val="1"/>
      <w:numFmt w:val="decimal"/>
      <w:lvlText w:val="%4."/>
      <w:lvlJc w:val="left"/>
      <w:pPr>
        <w:ind w:left="1953" w:hanging="360"/>
      </w:pPr>
    </w:lvl>
    <w:lvl w:ilvl="4" w:tentative="0">
      <w:start w:val="1"/>
      <w:numFmt w:val="lowerLetter"/>
      <w:lvlText w:val="%5."/>
      <w:lvlJc w:val="left"/>
      <w:pPr>
        <w:ind w:left="2673" w:hanging="360"/>
      </w:pPr>
    </w:lvl>
    <w:lvl w:ilvl="5" w:tentative="0">
      <w:start w:val="1"/>
      <w:numFmt w:val="lowerRoman"/>
      <w:lvlText w:val="%6."/>
      <w:lvlJc w:val="right"/>
      <w:pPr>
        <w:ind w:left="3393" w:hanging="180"/>
      </w:pPr>
    </w:lvl>
    <w:lvl w:ilvl="6" w:tentative="0">
      <w:start w:val="1"/>
      <w:numFmt w:val="decimal"/>
      <w:lvlText w:val="%7."/>
      <w:lvlJc w:val="left"/>
      <w:pPr>
        <w:ind w:left="4113" w:hanging="360"/>
      </w:pPr>
    </w:lvl>
    <w:lvl w:ilvl="7" w:tentative="0">
      <w:start w:val="1"/>
      <w:numFmt w:val="lowerLetter"/>
      <w:lvlText w:val="%8."/>
      <w:lvlJc w:val="left"/>
      <w:pPr>
        <w:ind w:left="4833" w:hanging="360"/>
      </w:pPr>
    </w:lvl>
    <w:lvl w:ilvl="8" w:tentative="0">
      <w:start w:val="1"/>
      <w:numFmt w:val="lowerRoman"/>
      <w:lvlText w:val="%9."/>
      <w:lvlJc w:val="right"/>
      <w:pPr>
        <w:ind w:left="5553" w:hanging="180"/>
      </w:pPr>
    </w:lvl>
  </w:abstractNum>
  <w:abstractNum w:abstractNumId="18">
    <w:nsid w:val="5A241D34"/>
    <w:multiLevelType w:val="multilevel"/>
    <w:tmpl w:val="5A241D34"/>
    <w:lvl w:ilvl="0" w:tentative="0">
      <w:start w:val="1"/>
      <w:numFmt w:val="decimal"/>
      <w:lvlText w:val="%1."/>
      <w:lvlJc w:val="left"/>
      <w:pPr>
        <w:ind w:left="720" w:hanging="360"/>
      </w:pPr>
      <w:rPr>
        <w:rFonts w:ascii="Trebuchet MS" w:hAnsi="Trebuchet MS" w:eastAsia="Trebuchet MS" w:cs="Trebuchet MS"/>
        <w:color w:val="000000"/>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9">
    <w:nsid w:val="72183CF9"/>
    <w:multiLevelType w:val="multilevel"/>
    <w:tmpl w:val="72183CF9"/>
    <w:lvl w:ilvl="0" w:tentative="0">
      <w:start w:val="1"/>
      <w:numFmt w:val="decimal"/>
      <w:lvlText w:val="%1"/>
      <w:lvlJc w:val="left"/>
      <w:pPr>
        <w:ind w:left="1080" w:hanging="360"/>
      </w:pPr>
      <w:rPr>
        <w:color w:val="000000"/>
      </w:rPr>
    </w:lvl>
    <w:lvl w:ilvl="1" w:tentative="0">
      <w:start w:val="1"/>
      <w:numFmt w:val="lowerLetter"/>
      <w:lvlText w:val="%2."/>
      <w:lvlJc w:val="left"/>
      <w:pPr>
        <w:ind w:left="1800" w:hanging="360"/>
      </w:pPr>
      <w:rPr>
        <w:color w:val="000000"/>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5"/>
  </w:num>
  <w:num w:numId="3">
    <w:abstractNumId w:val="17"/>
  </w:num>
  <w:num w:numId="4">
    <w:abstractNumId w:val="9"/>
  </w:num>
  <w:num w:numId="5">
    <w:abstractNumId w:val="2"/>
  </w:num>
  <w:num w:numId="6">
    <w:abstractNumId w:val="12"/>
  </w:num>
  <w:num w:numId="7">
    <w:abstractNumId w:val="13"/>
  </w:num>
  <w:num w:numId="8">
    <w:abstractNumId w:val="19"/>
  </w:num>
  <w:num w:numId="9">
    <w:abstractNumId w:val="11"/>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5"/>
  </w:num>
  <w:num w:numId="17">
    <w:abstractNumId w:val="7"/>
  </w:num>
  <w:num w:numId="18">
    <w:abstractNumId w:val="6"/>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FA25069"/>
    <w:rsid w:val="2CBC17C3"/>
    <w:rsid w:val="476E11C3"/>
    <w:rsid w:val="503638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rebuchet MS" w:hAnsi="Trebuchet MS" w:eastAsia="Trebuchet MS" w:cs="Trebuchet MS"/>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276" w:lineRule="auto"/>
      <w:ind w:left="-567" w:right="-613"/>
      <w:jc w:val="both"/>
    </w:pPr>
    <w:rPr>
      <w:rFonts w:ascii="Trebuchet MS" w:hAnsi="Trebuchet MS" w:eastAsia="Arial" w:cs="Arial"/>
      <w:color w:val="000000" w:themeColor="text1"/>
      <w:sz w:val="24"/>
      <w:szCs w:val="24"/>
      <w:lang w:val="en" w:eastAsia="en-IN"/>
      <w14:textFill>
        <w14:solidFill>
          <w14:schemeClr w14:val="tx1"/>
        </w14:solidFill>
      </w14:textFill>
    </w:rPr>
  </w:style>
  <w:style w:type="paragraph" w:styleId="2">
    <w:name w:val="heading 1"/>
    <w:basedOn w:val="1"/>
    <w:next w:val="1"/>
    <w:link w:val="19"/>
    <w:qFormat/>
    <w:uiPriority w:val="0"/>
    <w:pPr>
      <w:keepNext/>
      <w:keepLines/>
      <w:spacing w:before="400" w:after="120" w:line="360" w:lineRule="auto"/>
      <w:ind w:left="0" w:hanging="567"/>
      <w:outlineLvl w:val="0"/>
    </w:pPr>
    <w:rPr>
      <w:b/>
      <w:sz w:val="36"/>
      <w:szCs w:val="40"/>
    </w:rPr>
  </w:style>
  <w:style w:type="paragraph" w:styleId="3">
    <w:name w:val="heading 2"/>
    <w:basedOn w:val="1"/>
    <w:next w:val="1"/>
    <w:link w:val="20"/>
    <w:qFormat/>
    <w:uiPriority w:val="0"/>
    <w:pPr>
      <w:keepNext/>
      <w:keepLines/>
      <w:numPr>
        <w:ilvl w:val="0"/>
        <w:numId w:val="1"/>
      </w:numPr>
      <w:shd w:val="clear" w:color="auto" w:fill="FFFFFF"/>
      <w:tabs>
        <w:tab w:val="left" w:pos="9639"/>
      </w:tabs>
      <w:spacing w:before="180" w:after="240" w:line="360" w:lineRule="auto"/>
      <w:ind w:left="0" w:hanging="567"/>
      <w:outlineLvl w:val="1"/>
    </w:pPr>
    <w:rPr>
      <w:rFonts w:cs="Segoe UI"/>
      <w:b/>
      <w:spacing w:val="-5"/>
      <w:sz w:val="32"/>
      <w:szCs w:val="28"/>
    </w:rPr>
  </w:style>
  <w:style w:type="paragraph" w:styleId="4">
    <w:name w:val="heading 3"/>
    <w:basedOn w:val="1"/>
    <w:next w:val="1"/>
    <w:link w:val="22"/>
    <w:unhideWhenUsed/>
    <w:qFormat/>
    <w:uiPriority w:val="9"/>
    <w:pPr>
      <w:keepNext/>
      <w:keepLines/>
      <w:spacing w:before="40" w:after="240" w:line="360" w:lineRule="auto"/>
      <w:ind w:left="0" w:hanging="567"/>
      <w:outlineLvl w:val="2"/>
    </w:pPr>
    <w:rPr>
      <w:rFonts w:eastAsia="Roboto" w:cstheme="majorBidi"/>
      <w:b/>
      <w:bCs/>
      <w:sz w:val="28"/>
      <w:szCs w:val="28"/>
    </w:rPr>
  </w:style>
  <w:style w:type="paragraph" w:styleId="5">
    <w:name w:val="heading 4"/>
    <w:basedOn w:val="1"/>
    <w:next w:val="1"/>
    <w:link w:val="23"/>
    <w:unhideWhenUsed/>
    <w:qFormat/>
    <w:uiPriority w:val="9"/>
    <w:pPr>
      <w:keepNext/>
      <w:keepLines/>
      <w:spacing w:before="40" w:after="240" w:line="360" w:lineRule="auto"/>
      <w:outlineLvl w:val="3"/>
    </w:pPr>
    <w:rPr>
      <w:rFonts w:eastAsiaTheme="majorEastAsia" w:cstheme="majorBidi"/>
      <w:b/>
      <w:bCs/>
      <w:color w:val="auto"/>
      <w:sz w:val="28"/>
      <w:szCs w:val="28"/>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4"/>
    <w:unhideWhenUsed/>
    <w:qFormat/>
    <w:uiPriority w:val="99"/>
    <w:pPr>
      <w:tabs>
        <w:tab w:val="center" w:pos="4513"/>
        <w:tab w:val="right" w:pos="9026"/>
      </w:tabs>
      <w:spacing w:line="240" w:lineRule="auto"/>
      <w:ind w:left="0" w:right="0"/>
      <w:jc w:val="left"/>
    </w:pPr>
    <w:rPr>
      <w:rFonts w:ascii="Arial" w:hAnsi="Arial"/>
      <w:color w:val="auto"/>
      <w:sz w:val="22"/>
      <w:szCs w:val="22"/>
    </w:rPr>
  </w:style>
  <w:style w:type="paragraph" w:styleId="11">
    <w:name w:val="header"/>
    <w:basedOn w:val="1"/>
    <w:link w:val="27"/>
    <w:unhideWhenUsed/>
    <w:qFormat/>
    <w:uiPriority w:val="99"/>
    <w:pPr>
      <w:tabs>
        <w:tab w:val="center" w:pos="4513"/>
        <w:tab w:val="right" w:pos="9026"/>
      </w:tabs>
      <w:spacing w:line="240" w:lineRule="auto"/>
    </w:p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pageBreakBefore w:val="0"/>
      <w:spacing w:before="480" w:after="120"/>
    </w:pPr>
    <w:rPr>
      <w:b/>
      <w:sz w:val="72"/>
      <w:szCs w:val="72"/>
    </w:rPr>
  </w:style>
  <w:style w:type="paragraph" w:styleId="15">
    <w:name w:val="toc 1"/>
    <w:basedOn w:val="1"/>
    <w:next w:val="1"/>
    <w:unhideWhenUsed/>
    <w:qFormat/>
    <w:uiPriority w:val="39"/>
    <w:pPr>
      <w:tabs>
        <w:tab w:val="right" w:leader="dot" w:pos="9016"/>
      </w:tabs>
      <w:spacing w:after="100"/>
    </w:pPr>
  </w:style>
  <w:style w:type="paragraph" w:styleId="16">
    <w:name w:val="toc 2"/>
    <w:basedOn w:val="1"/>
    <w:next w:val="1"/>
    <w:unhideWhenUsed/>
    <w:qFormat/>
    <w:uiPriority w:val="39"/>
    <w:pPr>
      <w:tabs>
        <w:tab w:val="left" w:pos="0"/>
        <w:tab w:val="right" w:leader="dot" w:pos="9016"/>
      </w:tabs>
      <w:spacing w:after="100"/>
      <w:ind w:right="-755"/>
    </w:pPr>
  </w:style>
  <w:style w:type="paragraph" w:styleId="17">
    <w:name w:val="toc 3"/>
    <w:basedOn w:val="1"/>
    <w:next w:val="1"/>
    <w:unhideWhenUsed/>
    <w:qFormat/>
    <w:uiPriority w:val="39"/>
    <w:pPr>
      <w:tabs>
        <w:tab w:val="right" w:leader="dot" w:pos="9072"/>
      </w:tabs>
      <w:spacing w:after="100"/>
      <w:ind w:left="142" w:right="-755"/>
    </w:pPr>
  </w:style>
  <w:style w:type="table" w:customStyle="1" w:styleId="18">
    <w:name w:val="Table Normal1"/>
    <w:uiPriority w:val="0"/>
  </w:style>
  <w:style w:type="character" w:customStyle="1" w:styleId="19">
    <w:name w:val="Heading 1 Char"/>
    <w:basedOn w:val="8"/>
    <w:link w:val="2"/>
    <w:qFormat/>
    <w:uiPriority w:val="0"/>
    <w:rPr>
      <w:rFonts w:ascii="Trebuchet MS" w:hAnsi="Trebuchet MS" w:eastAsia="Arial" w:cs="Arial"/>
      <w:b/>
      <w:color w:val="000000" w:themeColor="text1"/>
      <w:sz w:val="36"/>
      <w:szCs w:val="40"/>
      <w:lang w:val="en" w:eastAsia="en-IN"/>
      <w14:textFill>
        <w14:solidFill>
          <w14:schemeClr w14:val="tx1"/>
        </w14:solidFill>
      </w14:textFill>
    </w:rPr>
  </w:style>
  <w:style w:type="character" w:customStyle="1" w:styleId="20">
    <w:name w:val="Heading 2 Char"/>
    <w:basedOn w:val="8"/>
    <w:link w:val="3"/>
    <w:qFormat/>
    <w:uiPriority w:val="0"/>
    <w:rPr>
      <w:rFonts w:ascii="Trebuchet MS" w:hAnsi="Trebuchet MS" w:eastAsia="Arial" w:cs="Segoe UI"/>
      <w:b/>
      <w:spacing w:val="-5"/>
      <w:sz w:val="32"/>
      <w:szCs w:val="28"/>
      <w:shd w:val="clear" w:color="auto" w:fill="FFFFFF"/>
      <w:lang w:val="en" w:eastAsia="en-IN"/>
    </w:rPr>
  </w:style>
  <w:style w:type="paragraph" w:styleId="21">
    <w:name w:val="List Paragraph"/>
    <w:basedOn w:val="1"/>
    <w:qFormat/>
    <w:uiPriority w:val="34"/>
    <w:pPr>
      <w:ind w:left="720"/>
      <w:contextualSpacing/>
    </w:pPr>
  </w:style>
  <w:style w:type="character" w:customStyle="1" w:styleId="22">
    <w:name w:val="Heading 3 Char"/>
    <w:basedOn w:val="8"/>
    <w:link w:val="4"/>
    <w:qFormat/>
    <w:uiPriority w:val="9"/>
    <w:rPr>
      <w:rFonts w:ascii="Trebuchet MS" w:hAnsi="Trebuchet MS" w:eastAsia="Roboto" w:cstheme="majorBidi"/>
      <w:b/>
      <w:bCs/>
      <w:color w:val="000000" w:themeColor="text1"/>
      <w:sz w:val="28"/>
      <w:szCs w:val="28"/>
      <w:lang w:val="en" w:eastAsia="en-IN"/>
      <w14:textFill>
        <w14:solidFill>
          <w14:schemeClr w14:val="tx1"/>
        </w14:solidFill>
      </w14:textFill>
    </w:rPr>
  </w:style>
  <w:style w:type="character" w:customStyle="1" w:styleId="23">
    <w:name w:val="Heading 4 Char"/>
    <w:basedOn w:val="8"/>
    <w:link w:val="5"/>
    <w:qFormat/>
    <w:uiPriority w:val="9"/>
    <w:rPr>
      <w:rFonts w:ascii="Trebuchet MS" w:hAnsi="Trebuchet MS" w:eastAsiaTheme="majorEastAsia" w:cstheme="majorBidi"/>
      <w:b/>
      <w:bCs/>
      <w:sz w:val="28"/>
      <w:szCs w:val="28"/>
      <w:lang w:val="en" w:eastAsia="en-IN"/>
    </w:rPr>
  </w:style>
  <w:style w:type="character" w:customStyle="1" w:styleId="24">
    <w:name w:val="Footer Char"/>
    <w:basedOn w:val="8"/>
    <w:link w:val="10"/>
    <w:qFormat/>
    <w:uiPriority w:val="99"/>
    <w:rPr>
      <w:rFonts w:ascii="Arial" w:hAnsi="Arial" w:eastAsia="Arial" w:cs="Arial"/>
      <w:lang w:val="en" w:eastAsia="en-IN"/>
    </w:rPr>
  </w:style>
  <w:style w:type="paragraph" w:styleId="25">
    <w:name w:val="Quote"/>
    <w:basedOn w:val="1"/>
    <w:next w:val="1"/>
    <w:link w:val="26"/>
    <w:qFormat/>
    <w:uiPriority w:val="29"/>
    <w:pPr>
      <w:spacing w:before="200" w:after="160" w:line="240" w:lineRule="auto"/>
      <w:ind w:left="864" w:right="864"/>
      <w:jc w:val="center"/>
    </w:pPr>
    <w:rPr>
      <w:rFonts w:ascii="Arial" w:hAnsi="Arial"/>
      <w:i/>
      <w:iCs/>
      <w:color w:val="404040" w:themeColor="text1" w:themeTint="BF"/>
      <w:sz w:val="22"/>
      <w:szCs w:val="22"/>
      <w:lang w:val="en-IN"/>
      <w14:textFill>
        <w14:solidFill>
          <w14:schemeClr w14:val="tx1">
            <w14:lumMod w14:val="75000"/>
            <w14:lumOff w14:val="25000"/>
          </w14:schemeClr>
        </w14:solidFill>
      </w14:textFill>
    </w:rPr>
  </w:style>
  <w:style w:type="character" w:customStyle="1" w:styleId="26">
    <w:name w:val="Quote Char"/>
    <w:basedOn w:val="8"/>
    <w:link w:val="25"/>
    <w:qFormat/>
    <w:uiPriority w:val="29"/>
    <w:rPr>
      <w:rFonts w:ascii="Arial" w:hAnsi="Arial" w:eastAsia="Arial" w:cs="Arial"/>
      <w:i/>
      <w:iCs/>
      <w:color w:val="404040" w:themeColor="text1" w:themeTint="BF"/>
      <w:lang w:eastAsia="en-IN"/>
      <w14:textFill>
        <w14:solidFill>
          <w14:schemeClr w14:val="tx1">
            <w14:lumMod w14:val="75000"/>
            <w14:lumOff w14:val="25000"/>
          </w14:schemeClr>
        </w14:solidFill>
      </w14:textFill>
    </w:rPr>
  </w:style>
  <w:style w:type="character" w:customStyle="1" w:styleId="27">
    <w:name w:val="Header Char"/>
    <w:basedOn w:val="8"/>
    <w:link w:val="11"/>
    <w:qFormat/>
    <w:uiPriority w:val="99"/>
    <w:rPr>
      <w:rFonts w:ascii="Trebuchet MS" w:hAnsi="Trebuchet MS" w:eastAsia="Arial" w:cs="Arial"/>
      <w:color w:val="000000" w:themeColor="text1"/>
      <w:sz w:val="24"/>
      <w:szCs w:val="24"/>
      <w:lang w:val="en" w:eastAsia="en-IN"/>
      <w14:textFill>
        <w14:solidFill>
          <w14:schemeClr w14:val="tx1"/>
        </w14:solidFill>
      </w14:textFill>
    </w:rPr>
  </w:style>
  <w:style w:type="paragraph" w:customStyle="1" w:styleId="28">
    <w:name w:val="TOC Heading"/>
    <w:basedOn w:val="2"/>
    <w:next w:val="1"/>
    <w:unhideWhenUsed/>
    <w:qFormat/>
    <w:uiPriority w:val="39"/>
    <w:pPr>
      <w:spacing w:before="240" w:after="0" w:line="259" w:lineRule="auto"/>
      <w:ind w:right="0" w:firstLine="0"/>
      <w:jc w:val="left"/>
      <w:outlineLvl w:val="9"/>
    </w:pPr>
    <w:rPr>
      <w:rFonts w:asciiTheme="majorHAnsi" w:hAnsiTheme="majorHAnsi" w:eastAsiaTheme="majorEastAsia" w:cstheme="majorBidi"/>
      <w:b w:val="0"/>
      <w:color w:val="2F5597" w:themeColor="accent1" w:themeShade="BF"/>
      <w:sz w:val="32"/>
      <w:szCs w:val="32"/>
      <w:lang w:val="en-US" w:eastAsia="en-US"/>
    </w:rPr>
  </w:style>
  <w:style w:type="character" w:customStyle="1" w:styleId="2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fQpeh5/3Chy5XU5XqKN7DyD5Ntw==">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Office_11.2.0.10463_F1E327BC-269C-435d-A152-05C5408002CA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2022-02-08T09:21:00Z</dcterms:created>
  <dc:creator>O365</dc:creator>
  <cp:lastModifiedBy>priyt</cp:lastModifiedBy>
  <dcterms:modified xsi:type="dcterms:W3CDTF">2022-02-24T06:13:44Z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CE73B4E08DD14F87825375B79374A5D4</vt:lpwstr>
  </property>
</Properties>
</file>